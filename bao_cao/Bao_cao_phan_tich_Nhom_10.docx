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0D49D">
      <w:pPr>
        <w:spacing w:after="1800"/>
        <w:jc w:val="center"/>
      </w:pPr>
      <w:bookmarkStart w:id="82" w:name="_GoBack"/>
      <w:bookmarkEnd w:id="82"/>
      <w:r>
        <w:rPr>
          <w:rFonts w:ascii="Times New Roman" w:hAnsi="Times New Roman" w:eastAsia="Times New Roman" w:cs="Times New Roman"/>
          <w:b/>
          <w:i w:val="0"/>
          <w:color w:val="000000"/>
          <w:sz w:val="26"/>
        </w:rPr>
        <w:t>MÔN PHÁT TRIỂN HỆ THỐNG THÔNG TIN QUẢN LÝ</w:t>
      </w:r>
    </w:p>
    <w:p w14:paraId="2CC1F331">
      <w:pPr>
        <w:spacing w:after="240"/>
        <w:jc w:val="center"/>
      </w:pPr>
      <w:r>
        <w:rPr>
          <w:rFonts w:ascii="Times New Roman" w:hAnsi="Times New Roman" w:eastAsia="Times New Roman" w:cs="Times New Roman"/>
          <w:b/>
          <w:i w:val="0"/>
          <w:color w:val="000000"/>
          <w:sz w:val="40"/>
        </w:rPr>
        <w:t>BÁO CÁO PHÂN TÍCH HỆ THỐNG</w:t>
      </w:r>
    </w:p>
    <w:p w14:paraId="6C42055E">
      <w:pPr>
        <w:spacing w:after="680"/>
        <w:jc w:val="center"/>
      </w:pPr>
      <w:r>
        <w:rPr>
          <w:rFonts w:ascii="Times New Roman" w:hAnsi="Times New Roman" w:eastAsia="Times New Roman" w:cs="Times New Roman"/>
          <w:b/>
          <w:i w:val="0"/>
          <w:color w:val="000000"/>
          <w:sz w:val="30"/>
        </w:rPr>
        <w:t>HỆ THỐNG QUẢN LÝ TRUNG TÂM NGOẠI NGỮ</w:t>
      </w:r>
    </w:p>
    <w:p w14:paraId="6FBE0216">
      <w:pPr>
        <w:spacing w:after="360"/>
        <w:jc w:val="center"/>
      </w:pPr>
      <w:r>
        <w:rPr>
          <w:rFonts w:ascii="Times New Roman" w:hAnsi="Times New Roman" w:eastAsia="Times New Roman" w:cs="Times New Roman"/>
          <w:b/>
          <w:i w:val="0"/>
          <w:color w:val="000000"/>
          <w:sz w:val="30"/>
        </w:rPr>
        <w:t>NHÓM 10</w:t>
      </w:r>
    </w:p>
    <w:p w14:paraId="21C9A382">
      <w:pPr>
        <w:spacing w:after="100"/>
        <w:jc w:val="center"/>
      </w:pPr>
      <w:r>
        <w:rPr>
          <w:rFonts w:ascii="Times New Roman" w:hAnsi="Times New Roman" w:eastAsia="Times New Roman" w:cs="Times New Roman"/>
          <w:b w:val="0"/>
          <w:i w:val="0"/>
          <w:color w:val="000000"/>
          <w:sz w:val="24"/>
        </w:rPr>
        <w:t>1  Hoàng Văn Huynh</w:t>
      </w:r>
    </w:p>
    <w:p w14:paraId="5A055B20">
      <w:pPr>
        <w:spacing w:after="100"/>
        <w:jc w:val="center"/>
      </w:pPr>
      <w:r>
        <w:rPr>
          <w:rFonts w:ascii="Times New Roman" w:hAnsi="Times New Roman" w:eastAsia="Times New Roman" w:cs="Times New Roman"/>
          <w:b w:val="0"/>
          <w:i w:val="0"/>
          <w:color w:val="000000"/>
          <w:sz w:val="24"/>
        </w:rPr>
        <w:t>2  Nguyễn Gia Ân</w:t>
      </w:r>
    </w:p>
    <w:p w14:paraId="02F0D776">
      <w:pPr>
        <w:spacing w:after="100"/>
        <w:jc w:val="center"/>
      </w:pPr>
      <w:r>
        <w:rPr>
          <w:rFonts w:ascii="Times New Roman" w:hAnsi="Times New Roman" w:eastAsia="Times New Roman" w:cs="Times New Roman"/>
          <w:b w:val="0"/>
          <w:i w:val="0"/>
          <w:color w:val="000000"/>
          <w:sz w:val="24"/>
        </w:rPr>
        <w:t>3  Vũ Văn Hùng</w:t>
      </w:r>
    </w:p>
    <w:p w14:paraId="4AF5E4C9">
      <w:pPr>
        <w:spacing w:after="100"/>
        <w:jc w:val="center"/>
      </w:pPr>
      <w:r>
        <w:rPr>
          <w:rFonts w:ascii="Times New Roman" w:hAnsi="Times New Roman" w:eastAsia="Times New Roman" w:cs="Times New Roman"/>
          <w:b w:val="0"/>
          <w:i w:val="0"/>
          <w:color w:val="000000"/>
          <w:sz w:val="24"/>
        </w:rPr>
        <w:t>4  Nguyễn Văn Luận</w:t>
      </w:r>
    </w:p>
    <w:p w14:paraId="6EED104F">
      <w:pPr>
        <w:spacing w:after="100"/>
        <w:jc w:val="center"/>
      </w:pPr>
      <w:r>
        <w:rPr>
          <w:rFonts w:ascii="Times New Roman" w:hAnsi="Times New Roman" w:eastAsia="Times New Roman" w:cs="Times New Roman"/>
          <w:b w:val="0"/>
          <w:i w:val="0"/>
          <w:color w:val="000000"/>
          <w:sz w:val="24"/>
        </w:rPr>
        <w:t>5  Trần Thu Thủy</w:t>
      </w:r>
    </w:p>
    <w:p w14:paraId="2184A9FB">
      <w:pPr>
        <w:spacing w:after="100"/>
        <w:jc w:val="center"/>
      </w:pPr>
      <w:r>
        <w:rPr>
          <w:rFonts w:ascii="Times New Roman" w:hAnsi="Times New Roman" w:eastAsia="Times New Roman" w:cs="Times New Roman"/>
          <w:b w:val="0"/>
          <w:i w:val="0"/>
          <w:color w:val="000000"/>
          <w:sz w:val="24"/>
        </w:rPr>
        <w:t>6  Trần Minh Quân</w:t>
      </w:r>
    </w:p>
    <w:p w14:paraId="73FA6136">
      <w:pPr>
        <w:spacing w:before="1200" w:after="0"/>
        <w:jc w:val="center"/>
      </w:pPr>
      <w:r>
        <w:rPr>
          <w:rFonts w:ascii="Times New Roman" w:hAnsi="Times New Roman" w:eastAsia="Times New Roman" w:cs="Times New Roman"/>
          <w:b w:val="0"/>
          <w:i w:val="0"/>
          <w:color w:val="000000"/>
          <w:sz w:val="24"/>
        </w:rPr>
        <w:t>Tháng 10 năm 2026</w:t>
      </w:r>
    </w:p>
    <w:p w14:paraId="4C7F506D">
      <w:r>
        <w:br w:type="page"/>
      </w:r>
    </w:p>
    <w:p w14:paraId="2BC93644">
      <w:pPr>
        <w:spacing w:after="240"/>
        <w:jc w:val="center"/>
      </w:pPr>
      <w:r>
        <w:rPr>
          <w:rFonts w:ascii="Times New Roman" w:hAnsi="Times New Roman" w:eastAsia="Times New Roman" w:cs="Times New Roman"/>
          <w:b/>
          <w:i w:val="0"/>
          <w:color w:val="000000"/>
          <w:sz w:val="30"/>
        </w:rPr>
        <w:t>MỤC LỤC</w:t>
      </w:r>
    </w:p>
    <w:p w14:paraId="29A9D630">
      <w:pPr>
        <w:pStyle w:val="37"/>
        <w:tabs>
          <w:tab w:val="right" w:leader="dot" w:pos="9576"/>
        </w:tabs>
      </w:pPr>
      <w:r>
        <w:fldChar w:fldCharType="begin"/>
      </w:r>
      <w:r>
        <w:instrText xml:space="preserve"> TOC \o "1-3" \h \z \u </w:instrText>
      </w:r>
      <w:r>
        <w:fldChar w:fldCharType="separate"/>
      </w:r>
      <w:r>
        <w:fldChar w:fldCharType="begin"/>
      </w:r>
      <w:r>
        <w:instrText xml:space="preserve"> HYPERLINK \l _Toc6853 </w:instrText>
      </w:r>
      <w:r>
        <w:fldChar w:fldCharType="separate"/>
      </w:r>
      <w:r>
        <w:t>CHƯƠNG 1. GIỚI THIỆU VÀ PHƯƠNG PHÁP LUẬN</w:t>
      </w:r>
      <w:r>
        <w:tab/>
      </w:r>
      <w:r>
        <w:fldChar w:fldCharType="begin"/>
      </w:r>
      <w:r>
        <w:instrText xml:space="preserve"> PAGEREF _Toc6853 \h </w:instrText>
      </w:r>
      <w:r>
        <w:fldChar w:fldCharType="separate"/>
      </w:r>
      <w:r>
        <w:t>5</w:t>
      </w:r>
      <w:r>
        <w:fldChar w:fldCharType="end"/>
      </w:r>
      <w:r>
        <w:fldChar w:fldCharType="end"/>
      </w:r>
    </w:p>
    <w:p w14:paraId="13A1EAA8">
      <w:pPr>
        <w:pStyle w:val="38"/>
        <w:tabs>
          <w:tab w:val="right" w:leader="dot" w:pos="9576"/>
        </w:tabs>
      </w:pPr>
      <w:r>
        <w:fldChar w:fldCharType="begin"/>
      </w:r>
      <w:r>
        <w:instrText xml:space="preserve"> HYPERLINK \l _Toc22780 </w:instrText>
      </w:r>
      <w:r>
        <w:fldChar w:fldCharType="separate"/>
      </w:r>
      <w:r>
        <w:t>1.1 Mục đích của báo cáo</w:t>
      </w:r>
      <w:r>
        <w:tab/>
      </w:r>
      <w:r>
        <w:fldChar w:fldCharType="begin"/>
      </w:r>
      <w:r>
        <w:instrText xml:space="preserve"> PAGEREF _Toc22780 \h </w:instrText>
      </w:r>
      <w:r>
        <w:fldChar w:fldCharType="separate"/>
      </w:r>
      <w:r>
        <w:t>5</w:t>
      </w:r>
      <w:r>
        <w:fldChar w:fldCharType="end"/>
      </w:r>
      <w:r>
        <w:fldChar w:fldCharType="end"/>
      </w:r>
    </w:p>
    <w:p w14:paraId="62E6DB0A">
      <w:pPr>
        <w:pStyle w:val="38"/>
        <w:tabs>
          <w:tab w:val="right" w:leader="dot" w:pos="9576"/>
        </w:tabs>
      </w:pPr>
      <w:r>
        <w:fldChar w:fldCharType="begin"/>
      </w:r>
      <w:r>
        <w:instrText xml:space="preserve"> HYPERLINK \l _Toc32390 </w:instrText>
      </w:r>
      <w:r>
        <w:fldChar w:fldCharType="separate"/>
      </w:r>
      <w:r>
        <w:t>1.2 Phạm vi và giới hạn</w:t>
      </w:r>
      <w:r>
        <w:tab/>
      </w:r>
      <w:r>
        <w:fldChar w:fldCharType="begin"/>
      </w:r>
      <w:r>
        <w:instrText xml:space="preserve"> PAGEREF _Toc32390 \h </w:instrText>
      </w:r>
      <w:r>
        <w:fldChar w:fldCharType="separate"/>
      </w:r>
      <w:r>
        <w:t>5</w:t>
      </w:r>
      <w:r>
        <w:fldChar w:fldCharType="end"/>
      </w:r>
      <w:r>
        <w:fldChar w:fldCharType="end"/>
      </w:r>
    </w:p>
    <w:p w14:paraId="4A098583">
      <w:pPr>
        <w:pStyle w:val="38"/>
        <w:tabs>
          <w:tab w:val="right" w:leader="dot" w:pos="9576"/>
        </w:tabs>
      </w:pPr>
      <w:r>
        <w:fldChar w:fldCharType="begin"/>
      </w:r>
      <w:r>
        <w:instrText xml:space="preserve"> HYPERLINK \l _Toc32328 </w:instrText>
      </w:r>
      <w:r>
        <w:fldChar w:fldCharType="separate"/>
      </w:r>
      <w:r>
        <w:t>1.3 Phương pháp luận</w:t>
      </w:r>
      <w:r>
        <w:tab/>
      </w:r>
      <w:r>
        <w:fldChar w:fldCharType="begin"/>
      </w:r>
      <w:r>
        <w:instrText xml:space="preserve"> PAGEREF _Toc32328 \h </w:instrText>
      </w:r>
      <w:r>
        <w:fldChar w:fldCharType="separate"/>
      </w:r>
      <w:r>
        <w:t>5</w:t>
      </w:r>
      <w:r>
        <w:fldChar w:fldCharType="end"/>
      </w:r>
      <w:r>
        <w:fldChar w:fldCharType="end"/>
      </w:r>
    </w:p>
    <w:p w14:paraId="0A6588E7">
      <w:pPr>
        <w:pStyle w:val="38"/>
        <w:tabs>
          <w:tab w:val="right" w:leader="dot" w:pos="9576"/>
        </w:tabs>
      </w:pPr>
      <w:r>
        <w:fldChar w:fldCharType="begin"/>
      </w:r>
      <w:r>
        <w:instrText xml:space="preserve"> HYPERLINK \l _Toc15119 </w:instrText>
      </w:r>
      <w:r>
        <w:fldChar w:fldCharType="separate"/>
      </w:r>
      <w:r>
        <w:t>1.4 Định vị hệ thống</w:t>
      </w:r>
      <w:r>
        <w:tab/>
      </w:r>
      <w:r>
        <w:fldChar w:fldCharType="begin"/>
      </w:r>
      <w:r>
        <w:instrText xml:space="preserve"> PAGEREF _Toc15119 \h </w:instrText>
      </w:r>
      <w:r>
        <w:fldChar w:fldCharType="separate"/>
      </w:r>
      <w:r>
        <w:t>5</w:t>
      </w:r>
      <w:r>
        <w:fldChar w:fldCharType="end"/>
      </w:r>
      <w:r>
        <w:fldChar w:fldCharType="end"/>
      </w:r>
    </w:p>
    <w:p w14:paraId="194DCE3C">
      <w:pPr>
        <w:pStyle w:val="37"/>
        <w:tabs>
          <w:tab w:val="right" w:leader="dot" w:pos="9576"/>
        </w:tabs>
      </w:pPr>
      <w:r>
        <w:fldChar w:fldCharType="begin"/>
      </w:r>
      <w:r>
        <w:instrText xml:space="preserve"> HYPERLINK \l _Toc26888 </w:instrText>
      </w:r>
      <w:r>
        <w:fldChar w:fldCharType="separate"/>
      </w:r>
      <w:r>
        <w:t>CHƯƠNG 2. KẾT QUẢ THU THẬP THÔNG TIN</w:t>
      </w:r>
      <w:r>
        <w:tab/>
      </w:r>
      <w:r>
        <w:fldChar w:fldCharType="begin"/>
      </w:r>
      <w:r>
        <w:instrText xml:space="preserve"> PAGEREF _Toc26888 \h </w:instrText>
      </w:r>
      <w:r>
        <w:fldChar w:fldCharType="separate"/>
      </w:r>
      <w:r>
        <w:t>6</w:t>
      </w:r>
      <w:r>
        <w:fldChar w:fldCharType="end"/>
      </w:r>
      <w:r>
        <w:fldChar w:fldCharType="end"/>
      </w:r>
    </w:p>
    <w:p w14:paraId="41D9FB1F">
      <w:pPr>
        <w:pStyle w:val="38"/>
        <w:tabs>
          <w:tab w:val="right" w:leader="dot" w:pos="9576"/>
        </w:tabs>
      </w:pPr>
      <w:r>
        <w:fldChar w:fldCharType="begin"/>
      </w:r>
      <w:r>
        <w:instrText xml:space="preserve"> HYPERLINK \l _Toc10467 </w:instrText>
      </w:r>
      <w:r>
        <w:fldChar w:fldCharType="separate"/>
      </w:r>
      <w:r>
        <w:t>2.1 Mục tiêu thu thập</w:t>
      </w:r>
      <w:r>
        <w:tab/>
      </w:r>
      <w:r>
        <w:fldChar w:fldCharType="begin"/>
      </w:r>
      <w:r>
        <w:instrText xml:space="preserve"> PAGEREF _Toc10467 \h </w:instrText>
      </w:r>
      <w:r>
        <w:fldChar w:fldCharType="separate"/>
      </w:r>
      <w:r>
        <w:t>6</w:t>
      </w:r>
      <w:r>
        <w:fldChar w:fldCharType="end"/>
      </w:r>
      <w:r>
        <w:fldChar w:fldCharType="end"/>
      </w:r>
    </w:p>
    <w:p w14:paraId="1E4D8822">
      <w:pPr>
        <w:pStyle w:val="38"/>
        <w:tabs>
          <w:tab w:val="right" w:leader="dot" w:pos="9576"/>
        </w:tabs>
      </w:pPr>
      <w:r>
        <w:fldChar w:fldCharType="begin"/>
      </w:r>
      <w:r>
        <w:instrText xml:space="preserve"> HYPERLINK \l _Toc26606 </w:instrText>
      </w:r>
      <w:r>
        <w:fldChar w:fldCharType="separate"/>
      </w:r>
      <w:r>
        <w:t>2.2 Nội dung thông tin cần thu thập</w:t>
      </w:r>
      <w:r>
        <w:tab/>
      </w:r>
      <w:r>
        <w:fldChar w:fldCharType="begin"/>
      </w:r>
      <w:r>
        <w:instrText xml:space="preserve"> PAGEREF _Toc26606 \h </w:instrText>
      </w:r>
      <w:r>
        <w:fldChar w:fldCharType="separate"/>
      </w:r>
      <w:r>
        <w:t>6</w:t>
      </w:r>
      <w:r>
        <w:fldChar w:fldCharType="end"/>
      </w:r>
      <w:r>
        <w:fldChar w:fldCharType="end"/>
      </w:r>
    </w:p>
    <w:p w14:paraId="25129D08">
      <w:pPr>
        <w:pStyle w:val="39"/>
        <w:tabs>
          <w:tab w:val="right" w:leader="dot" w:pos="9576"/>
        </w:tabs>
      </w:pPr>
      <w:r>
        <w:fldChar w:fldCharType="begin"/>
      </w:r>
      <w:r>
        <w:instrText xml:space="preserve"> HYPERLINK \l _Toc23334 </w:instrText>
      </w:r>
      <w:r>
        <w:fldChar w:fldCharType="separate"/>
      </w:r>
      <w:r>
        <w:t>2.2.1 Môi trường của hệ thống hiện tại</w:t>
      </w:r>
      <w:r>
        <w:tab/>
      </w:r>
      <w:r>
        <w:fldChar w:fldCharType="begin"/>
      </w:r>
      <w:r>
        <w:instrText xml:space="preserve"> PAGEREF _Toc23334 \h </w:instrText>
      </w:r>
      <w:r>
        <w:fldChar w:fldCharType="separate"/>
      </w:r>
      <w:r>
        <w:t>6</w:t>
      </w:r>
      <w:r>
        <w:fldChar w:fldCharType="end"/>
      </w:r>
      <w:r>
        <w:fldChar w:fldCharType="end"/>
      </w:r>
    </w:p>
    <w:p w14:paraId="57077F6E">
      <w:pPr>
        <w:pStyle w:val="39"/>
        <w:tabs>
          <w:tab w:val="right" w:leader="dot" w:pos="9576"/>
        </w:tabs>
      </w:pPr>
      <w:r>
        <w:fldChar w:fldCharType="begin"/>
      </w:r>
      <w:r>
        <w:instrText xml:space="preserve"> HYPERLINK \l _Toc11237 </w:instrText>
      </w:r>
      <w:r>
        <w:fldChar w:fldCharType="separate"/>
      </w:r>
      <w:r>
        <w:t>2.2.2 Các thành phần của hệ thống thông tin hiện tại</w:t>
      </w:r>
      <w:r>
        <w:tab/>
      </w:r>
      <w:r>
        <w:fldChar w:fldCharType="begin"/>
      </w:r>
      <w:r>
        <w:instrText xml:space="preserve"> PAGEREF _Toc11237 \h </w:instrText>
      </w:r>
      <w:r>
        <w:fldChar w:fldCharType="separate"/>
      </w:r>
      <w:r>
        <w:t>7</w:t>
      </w:r>
      <w:r>
        <w:fldChar w:fldCharType="end"/>
      </w:r>
      <w:r>
        <w:fldChar w:fldCharType="end"/>
      </w:r>
    </w:p>
    <w:p w14:paraId="1C4384BD">
      <w:pPr>
        <w:pStyle w:val="38"/>
        <w:tabs>
          <w:tab w:val="right" w:leader="dot" w:pos="9576"/>
        </w:tabs>
      </w:pPr>
      <w:r>
        <w:fldChar w:fldCharType="begin"/>
      </w:r>
      <w:r>
        <w:instrText xml:space="preserve"> HYPERLINK \l _Toc18465 </w:instrText>
      </w:r>
      <w:r>
        <w:fldChar w:fldCharType="separate"/>
      </w:r>
      <w:r>
        <w:t>2.3 Phương pháp thu thập và kế hoạch</w:t>
      </w:r>
      <w:r>
        <w:tab/>
      </w:r>
      <w:r>
        <w:fldChar w:fldCharType="begin"/>
      </w:r>
      <w:r>
        <w:instrText xml:space="preserve"> PAGEREF _Toc18465 \h </w:instrText>
      </w:r>
      <w:r>
        <w:fldChar w:fldCharType="separate"/>
      </w:r>
      <w:r>
        <w:t>7</w:t>
      </w:r>
      <w:r>
        <w:fldChar w:fldCharType="end"/>
      </w:r>
      <w:r>
        <w:fldChar w:fldCharType="end"/>
      </w:r>
    </w:p>
    <w:p w14:paraId="44CAE261">
      <w:pPr>
        <w:pStyle w:val="39"/>
        <w:tabs>
          <w:tab w:val="right" w:leader="dot" w:pos="9576"/>
        </w:tabs>
      </w:pPr>
      <w:r>
        <w:fldChar w:fldCharType="begin"/>
      </w:r>
      <w:r>
        <w:instrText xml:space="preserve"> HYPERLINK \l _Toc24306 </w:instrText>
      </w:r>
      <w:r>
        <w:fldChar w:fldCharType="separate"/>
      </w:r>
      <w:r>
        <w:t>2.3.1 So sánh 6 phương pháp (theo bài giảng)</w:t>
      </w:r>
      <w:r>
        <w:tab/>
      </w:r>
      <w:r>
        <w:fldChar w:fldCharType="begin"/>
      </w:r>
      <w:r>
        <w:instrText xml:space="preserve"> PAGEREF _Toc24306 \h </w:instrText>
      </w:r>
      <w:r>
        <w:fldChar w:fldCharType="separate"/>
      </w:r>
      <w:r>
        <w:t>7</w:t>
      </w:r>
      <w:r>
        <w:fldChar w:fldCharType="end"/>
      </w:r>
      <w:r>
        <w:fldChar w:fldCharType="end"/>
      </w:r>
    </w:p>
    <w:p w14:paraId="4B1721C1">
      <w:pPr>
        <w:pStyle w:val="39"/>
        <w:tabs>
          <w:tab w:val="right" w:leader="dot" w:pos="9576"/>
        </w:tabs>
      </w:pPr>
      <w:r>
        <w:fldChar w:fldCharType="begin"/>
      </w:r>
      <w:r>
        <w:instrText xml:space="preserve"> HYPERLINK \l _Toc21281 </w:instrText>
      </w:r>
      <w:r>
        <w:fldChar w:fldCharType="separate"/>
      </w:r>
      <w:r>
        <w:t>2.3.2 Kế hoạch thực hiện</w:t>
      </w:r>
      <w:r>
        <w:tab/>
      </w:r>
      <w:r>
        <w:fldChar w:fldCharType="begin"/>
      </w:r>
      <w:r>
        <w:instrText xml:space="preserve"> PAGEREF _Toc21281 \h </w:instrText>
      </w:r>
      <w:r>
        <w:fldChar w:fldCharType="separate"/>
      </w:r>
      <w:r>
        <w:t>8</w:t>
      </w:r>
      <w:r>
        <w:fldChar w:fldCharType="end"/>
      </w:r>
      <w:r>
        <w:fldChar w:fldCharType="end"/>
      </w:r>
    </w:p>
    <w:p w14:paraId="31F7FDA3">
      <w:pPr>
        <w:pStyle w:val="38"/>
        <w:tabs>
          <w:tab w:val="right" w:leader="dot" w:pos="9576"/>
        </w:tabs>
      </w:pPr>
      <w:r>
        <w:fldChar w:fldCharType="begin"/>
      </w:r>
      <w:r>
        <w:instrText xml:space="preserve"> HYPERLINK \l _Toc6945 </w:instrText>
      </w:r>
      <w:r>
        <w:fldChar w:fldCharType="separate"/>
      </w:r>
      <w:r>
        <w:t>2.4 Nghiên cứu tài liệu</w:t>
      </w:r>
      <w:r>
        <w:tab/>
      </w:r>
      <w:r>
        <w:fldChar w:fldCharType="begin"/>
      </w:r>
      <w:r>
        <w:instrText xml:space="preserve"> PAGEREF _Toc6945 \h </w:instrText>
      </w:r>
      <w:r>
        <w:fldChar w:fldCharType="separate"/>
      </w:r>
      <w:r>
        <w:t>8</w:t>
      </w:r>
      <w:r>
        <w:fldChar w:fldCharType="end"/>
      </w:r>
      <w:r>
        <w:fldChar w:fldCharType="end"/>
      </w:r>
    </w:p>
    <w:p w14:paraId="30460AE1">
      <w:pPr>
        <w:pStyle w:val="39"/>
        <w:tabs>
          <w:tab w:val="right" w:leader="dot" w:pos="9576"/>
        </w:tabs>
      </w:pPr>
      <w:r>
        <w:fldChar w:fldCharType="begin"/>
      </w:r>
      <w:r>
        <w:instrText xml:space="preserve"> HYPERLINK \l _Toc10792 </w:instrText>
      </w:r>
      <w:r>
        <w:fldChar w:fldCharType="separate"/>
      </w:r>
      <w:r>
        <w:t>2.4.1 Báo cáo kết quả nghiên cứu tài liệu hệ thống (mẫu Hình 3.11)</w:t>
      </w:r>
      <w:r>
        <w:tab/>
      </w:r>
      <w:r>
        <w:fldChar w:fldCharType="begin"/>
      </w:r>
      <w:r>
        <w:instrText xml:space="preserve"> PAGEREF _Toc10792 \h </w:instrText>
      </w:r>
      <w:r>
        <w:fldChar w:fldCharType="separate"/>
      </w:r>
      <w:r>
        <w:t>8</w:t>
      </w:r>
      <w:r>
        <w:fldChar w:fldCharType="end"/>
      </w:r>
      <w:r>
        <w:fldChar w:fldCharType="end"/>
      </w:r>
    </w:p>
    <w:p w14:paraId="4D564F7F">
      <w:pPr>
        <w:pStyle w:val="39"/>
        <w:tabs>
          <w:tab w:val="right" w:leader="dot" w:pos="9576"/>
        </w:tabs>
      </w:pPr>
      <w:r>
        <w:fldChar w:fldCharType="begin"/>
      </w:r>
      <w:r>
        <w:instrText xml:space="preserve"> HYPERLINK \l _Toc2540 </w:instrText>
      </w:r>
      <w:r>
        <w:fldChar w:fldCharType="separate"/>
      </w:r>
      <w:r>
        <w:t>2.4.2 Chứng từ mẫu thu được</w:t>
      </w:r>
      <w:r>
        <w:tab/>
      </w:r>
      <w:r>
        <w:fldChar w:fldCharType="begin"/>
      </w:r>
      <w:r>
        <w:instrText xml:space="preserve"> PAGEREF _Toc2540 \h </w:instrText>
      </w:r>
      <w:r>
        <w:fldChar w:fldCharType="separate"/>
      </w:r>
      <w:r>
        <w:t>9</w:t>
      </w:r>
      <w:r>
        <w:fldChar w:fldCharType="end"/>
      </w:r>
      <w:r>
        <w:fldChar w:fldCharType="end"/>
      </w:r>
    </w:p>
    <w:p w14:paraId="5C1AFC6F">
      <w:pPr>
        <w:pStyle w:val="38"/>
        <w:tabs>
          <w:tab w:val="right" w:leader="dot" w:pos="9576"/>
        </w:tabs>
      </w:pPr>
      <w:r>
        <w:fldChar w:fldCharType="begin"/>
      </w:r>
      <w:r>
        <w:instrText xml:space="preserve"> HYPERLINK \l _Toc15942 </w:instrText>
      </w:r>
      <w:r>
        <w:fldChar w:fldCharType="separate"/>
      </w:r>
      <w:r>
        <w:t>2.5 Quan sát hệ thống – báo cáo kết quả quan sát (giả định)</w:t>
      </w:r>
      <w:r>
        <w:tab/>
      </w:r>
      <w:r>
        <w:fldChar w:fldCharType="begin"/>
      </w:r>
      <w:r>
        <w:instrText xml:space="preserve"> PAGEREF _Toc15942 \h </w:instrText>
      </w:r>
      <w:r>
        <w:fldChar w:fldCharType="separate"/>
      </w:r>
      <w:r>
        <w:t>10</w:t>
      </w:r>
      <w:r>
        <w:fldChar w:fldCharType="end"/>
      </w:r>
      <w:r>
        <w:fldChar w:fldCharType="end"/>
      </w:r>
    </w:p>
    <w:p w14:paraId="6DFE61A9">
      <w:pPr>
        <w:pStyle w:val="38"/>
        <w:tabs>
          <w:tab w:val="right" w:leader="dot" w:pos="9576"/>
        </w:tabs>
      </w:pPr>
      <w:r>
        <w:fldChar w:fldCharType="begin"/>
      </w:r>
      <w:r>
        <w:instrText xml:space="preserve"> HYPERLINK \l _Toc30649 </w:instrText>
      </w:r>
      <w:r>
        <w:fldChar w:fldCharType="separate"/>
      </w:r>
      <w:r>
        <w:t>2.6 Phỏng vấn</w:t>
      </w:r>
      <w:r>
        <w:tab/>
      </w:r>
      <w:r>
        <w:fldChar w:fldCharType="begin"/>
      </w:r>
      <w:r>
        <w:instrText xml:space="preserve"> PAGEREF _Toc30649 \h </w:instrText>
      </w:r>
      <w:r>
        <w:fldChar w:fldCharType="separate"/>
      </w:r>
      <w:r>
        <w:t>10</w:t>
      </w:r>
      <w:r>
        <w:fldChar w:fldCharType="end"/>
      </w:r>
      <w:r>
        <w:fldChar w:fldCharType="end"/>
      </w:r>
    </w:p>
    <w:p w14:paraId="201E02E2">
      <w:pPr>
        <w:pStyle w:val="39"/>
        <w:tabs>
          <w:tab w:val="right" w:leader="dot" w:pos="9576"/>
        </w:tabs>
      </w:pPr>
      <w:r>
        <w:fldChar w:fldCharType="begin"/>
      </w:r>
      <w:r>
        <w:instrText xml:space="preserve"> HYPERLINK \l _Toc5010 </w:instrText>
      </w:r>
      <w:r>
        <w:fldChar w:fldCharType="separate"/>
      </w:r>
      <w:r>
        <w:t>2.6.1 Kế hoạch phỏng vấn cá nhân</w:t>
      </w:r>
      <w:r>
        <w:tab/>
      </w:r>
      <w:r>
        <w:fldChar w:fldCharType="begin"/>
      </w:r>
      <w:r>
        <w:instrText xml:space="preserve"> PAGEREF _Toc5010 \h </w:instrText>
      </w:r>
      <w:r>
        <w:fldChar w:fldCharType="separate"/>
      </w:r>
      <w:r>
        <w:t>10</w:t>
      </w:r>
      <w:r>
        <w:fldChar w:fldCharType="end"/>
      </w:r>
      <w:r>
        <w:fldChar w:fldCharType="end"/>
      </w:r>
    </w:p>
    <w:p w14:paraId="070C688D">
      <w:pPr>
        <w:pStyle w:val="39"/>
        <w:tabs>
          <w:tab w:val="right" w:leader="dot" w:pos="9576"/>
        </w:tabs>
      </w:pPr>
      <w:r>
        <w:fldChar w:fldCharType="begin"/>
      </w:r>
      <w:r>
        <w:instrText xml:space="preserve"> HYPERLINK \l _Toc17503 </w:instrText>
      </w:r>
      <w:r>
        <w:fldChar w:fldCharType="separate"/>
      </w:r>
      <w:r>
        <w:t>2.6.2 Bộ câu hỏi (Đ = câu hỏi đóng, M = câu hỏi mở)</w:t>
      </w:r>
      <w:r>
        <w:tab/>
      </w:r>
      <w:r>
        <w:fldChar w:fldCharType="begin"/>
      </w:r>
      <w:r>
        <w:instrText xml:space="preserve"> PAGEREF _Toc17503 \h </w:instrText>
      </w:r>
      <w:r>
        <w:fldChar w:fldCharType="separate"/>
      </w:r>
      <w:r>
        <w:t>10</w:t>
      </w:r>
      <w:r>
        <w:fldChar w:fldCharType="end"/>
      </w:r>
      <w:r>
        <w:fldChar w:fldCharType="end"/>
      </w:r>
    </w:p>
    <w:p w14:paraId="74AD4E82">
      <w:pPr>
        <w:pStyle w:val="39"/>
        <w:tabs>
          <w:tab w:val="right" w:leader="dot" w:pos="9576"/>
        </w:tabs>
      </w:pPr>
      <w:r>
        <w:fldChar w:fldCharType="begin"/>
      </w:r>
      <w:r>
        <w:instrText xml:space="preserve"> HYPERLINK \l _Toc19999 </w:instrText>
      </w:r>
      <w:r>
        <w:fldChar w:fldCharType="separate"/>
      </w:r>
      <w:r>
        <w:t>2.6.3 Tóm tắt kết quả phỏng vấn (giả định)</w:t>
      </w:r>
      <w:r>
        <w:tab/>
      </w:r>
      <w:r>
        <w:fldChar w:fldCharType="begin"/>
      </w:r>
      <w:r>
        <w:instrText xml:space="preserve"> PAGEREF _Toc19999 \h </w:instrText>
      </w:r>
      <w:r>
        <w:fldChar w:fldCharType="separate"/>
      </w:r>
      <w:r>
        <w:t>11</w:t>
      </w:r>
      <w:r>
        <w:fldChar w:fldCharType="end"/>
      </w:r>
      <w:r>
        <w:fldChar w:fldCharType="end"/>
      </w:r>
    </w:p>
    <w:p w14:paraId="2B336F15">
      <w:pPr>
        <w:pStyle w:val="39"/>
        <w:tabs>
          <w:tab w:val="right" w:leader="dot" w:pos="9576"/>
        </w:tabs>
      </w:pPr>
      <w:r>
        <w:fldChar w:fldCharType="begin"/>
      </w:r>
      <w:r>
        <w:instrText xml:space="preserve"> HYPERLINK \l _Toc8411 </w:instrText>
      </w:r>
      <w:r>
        <w:fldChar w:fldCharType="separate"/>
      </w:r>
      <w:r>
        <w:t>2.6.4 Phỏng vấn nhóm (trưởng 3 bộ phận)</w:t>
      </w:r>
      <w:r>
        <w:tab/>
      </w:r>
      <w:r>
        <w:fldChar w:fldCharType="begin"/>
      </w:r>
      <w:r>
        <w:instrText xml:space="preserve"> PAGEREF _Toc8411 \h </w:instrText>
      </w:r>
      <w:r>
        <w:fldChar w:fldCharType="separate"/>
      </w:r>
      <w:r>
        <w:t>12</w:t>
      </w:r>
      <w:r>
        <w:fldChar w:fldCharType="end"/>
      </w:r>
      <w:r>
        <w:fldChar w:fldCharType="end"/>
      </w:r>
    </w:p>
    <w:p w14:paraId="61BBFC9C">
      <w:pPr>
        <w:pStyle w:val="38"/>
        <w:tabs>
          <w:tab w:val="right" w:leader="dot" w:pos="9576"/>
        </w:tabs>
      </w:pPr>
      <w:r>
        <w:fldChar w:fldCharType="begin"/>
      </w:r>
      <w:r>
        <w:instrText xml:space="preserve"> HYPERLINK \l _Toc19295 </w:instrText>
      </w:r>
      <w:r>
        <w:fldChar w:fldCharType="separate"/>
      </w:r>
      <w:r>
        <w:t>2.7 Phiếu điều tra học viên / phụ huynh</w:t>
      </w:r>
      <w:r>
        <w:tab/>
      </w:r>
      <w:r>
        <w:fldChar w:fldCharType="begin"/>
      </w:r>
      <w:r>
        <w:instrText xml:space="preserve"> PAGEREF _Toc19295 \h </w:instrText>
      </w:r>
      <w:r>
        <w:fldChar w:fldCharType="separate"/>
      </w:r>
      <w:r>
        <w:t>12</w:t>
      </w:r>
      <w:r>
        <w:fldChar w:fldCharType="end"/>
      </w:r>
      <w:r>
        <w:fldChar w:fldCharType="end"/>
      </w:r>
    </w:p>
    <w:p w14:paraId="2B2B5422">
      <w:pPr>
        <w:pStyle w:val="38"/>
        <w:tabs>
          <w:tab w:val="right" w:leader="dot" w:pos="9576"/>
        </w:tabs>
      </w:pPr>
      <w:r>
        <w:fldChar w:fldCharType="begin"/>
      </w:r>
      <w:r>
        <w:instrText xml:space="preserve"> HYPERLINK \l _Toc19352 </w:instrText>
      </w:r>
      <w:r>
        <w:fldChar w:fldCharType="separate"/>
      </w:r>
      <w:r>
        <w:t>2.8 Thảo luận chuyên đề (JAD rút gọn): học phí và ưu đãi</w:t>
      </w:r>
      <w:r>
        <w:tab/>
      </w:r>
      <w:r>
        <w:fldChar w:fldCharType="begin"/>
      </w:r>
      <w:r>
        <w:instrText xml:space="preserve"> PAGEREF _Toc19352 \h </w:instrText>
      </w:r>
      <w:r>
        <w:fldChar w:fldCharType="separate"/>
      </w:r>
      <w:r>
        <w:t>12</w:t>
      </w:r>
      <w:r>
        <w:fldChar w:fldCharType="end"/>
      </w:r>
      <w:r>
        <w:fldChar w:fldCharType="end"/>
      </w:r>
    </w:p>
    <w:p w14:paraId="588453D9">
      <w:pPr>
        <w:pStyle w:val="38"/>
        <w:tabs>
          <w:tab w:val="right" w:leader="dot" w:pos="9576"/>
        </w:tabs>
      </w:pPr>
      <w:r>
        <w:fldChar w:fldCharType="begin"/>
      </w:r>
      <w:r>
        <w:instrText xml:space="preserve"> HYPERLINK \l _Toc21456 </w:instrText>
      </w:r>
      <w:r>
        <w:fldChar w:fldCharType="separate"/>
      </w:r>
      <w:r>
        <w:t>2.9 Tổng hợp kết quả thu thập</w:t>
      </w:r>
      <w:r>
        <w:tab/>
      </w:r>
      <w:r>
        <w:fldChar w:fldCharType="begin"/>
      </w:r>
      <w:r>
        <w:instrText xml:space="preserve"> PAGEREF _Toc21456 \h </w:instrText>
      </w:r>
      <w:r>
        <w:fldChar w:fldCharType="separate"/>
      </w:r>
      <w:r>
        <w:t>12</w:t>
      </w:r>
      <w:r>
        <w:fldChar w:fldCharType="end"/>
      </w:r>
      <w:r>
        <w:fldChar w:fldCharType="end"/>
      </w:r>
    </w:p>
    <w:p w14:paraId="4A20A554">
      <w:pPr>
        <w:pStyle w:val="39"/>
        <w:tabs>
          <w:tab w:val="right" w:leader="dot" w:pos="9576"/>
        </w:tabs>
      </w:pPr>
      <w:r>
        <w:fldChar w:fldCharType="begin"/>
      </w:r>
      <w:r>
        <w:instrText xml:space="preserve"> HYPERLINK \l _Toc18416 </w:instrText>
      </w:r>
      <w:r>
        <w:fldChar w:fldCharType="separate"/>
      </w:r>
      <w:r>
        <w:t>2.9.1 Vấn đề của hệ thống hiện tại</w:t>
      </w:r>
      <w:r>
        <w:tab/>
      </w:r>
      <w:r>
        <w:fldChar w:fldCharType="begin"/>
      </w:r>
      <w:r>
        <w:instrText xml:space="preserve"> PAGEREF _Toc18416 \h </w:instrText>
      </w:r>
      <w:r>
        <w:fldChar w:fldCharType="separate"/>
      </w:r>
      <w:r>
        <w:t>12</w:t>
      </w:r>
      <w:r>
        <w:fldChar w:fldCharType="end"/>
      </w:r>
      <w:r>
        <w:fldChar w:fldCharType="end"/>
      </w:r>
    </w:p>
    <w:p w14:paraId="7B239DC9">
      <w:pPr>
        <w:pStyle w:val="39"/>
        <w:tabs>
          <w:tab w:val="right" w:leader="dot" w:pos="9576"/>
        </w:tabs>
      </w:pPr>
      <w:r>
        <w:fldChar w:fldCharType="begin"/>
      </w:r>
      <w:r>
        <w:instrText xml:space="preserve"> HYPERLINK \l _Toc3818 </w:instrText>
      </w:r>
      <w:r>
        <w:fldChar w:fldCharType="separate"/>
      </w:r>
      <w:r>
        <w:t>2.9.2 Yêu cầu đối với hệ thống mới</w:t>
      </w:r>
      <w:r>
        <w:tab/>
      </w:r>
      <w:r>
        <w:fldChar w:fldCharType="begin"/>
      </w:r>
      <w:r>
        <w:instrText xml:space="preserve"> PAGEREF _Toc3818 \h </w:instrText>
      </w:r>
      <w:r>
        <w:fldChar w:fldCharType="separate"/>
      </w:r>
      <w:r>
        <w:t>13</w:t>
      </w:r>
      <w:r>
        <w:fldChar w:fldCharType="end"/>
      </w:r>
      <w:r>
        <w:fldChar w:fldCharType="end"/>
      </w:r>
    </w:p>
    <w:p w14:paraId="630AF9BC">
      <w:pPr>
        <w:pStyle w:val="39"/>
        <w:tabs>
          <w:tab w:val="right" w:leader="dot" w:pos="9576"/>
        </w:tabs>
      </w:pPr>
      <w:r>
        <w:fldChar w:fldCharType="begin"/>
      </w:r>
      <w:r>
        <w:instrText xml:space="preserve"> HYPERLINK \l _Toc13017 </w:instrText>
      </w:r>
      <w:r>
        <w:fldChar w:fldCharType="separate"/>
      </w:r>
      <w:r>
        <w:t>2.9.3 Quy tắc nghiệp vụ thu được</w:t>
      </w:r>
      <w:r>
        <w:tab/>
      </w:r>
      <w:r>
        <w:fldChar w:fldCharType="begin"/>
      </w:r>
      <w:r>
        <w:instrText xml:space="preserve"> PAGEREF _Toc13017 \h </w:instrText>
      </w:r>
      <w:r>
        <w:fldChar w:fldCharType="separate"/>
      </w:r>
      <w:r>
        <w:t>13</w:t>
      </w:r>
      <w:r>
        <w:fldChar w:fldCharType="end"/>
      </w:r>
      <w:r>
        <w:fldChar w:fldCharType="end"/>
      </w:r>
    </w:p>
    <w:p w14:paraId="362CC59A">
      <w:pPr>
        <w:pStyle w:val="39"/>
        <w:tabs>
          <w:tab w:val="right" w:leader="dot" w:pos="9576"/>
        </w:tabs>
      </w:pPr>
      <w:r>
        <w:fldChar w:fldCharType="begin"/>
      </w:r>
      <w:r>
        <w:instrText xml:space="preserve"> HYPERLINK \l _Toc29607 </w:instrText>
      </w:r>
      <w:r>
        <w:fldChar w:fldCharType="separate"/>
      </w:r>
      <w:r>
        <w:t>2.9.4 Kiểm tra độ phủ</w:t>
      </w:r>
      <w:r>
        <w:tab/>
      </w:r>
      <w:r>
        <w:fldChar w:fldCharType="begin"/>
      </w:r>
      <w:r>
        <w:instrText xml:space="preserve"> PAGEREF _Toc29607 \h </w:instrText>
      </w:r>
      <w:r>
        <w:fldChar w:fldCharType="separate"/>
      </w:r>
      <w:r>
        <w:t>14</w:t>
      </w:r>
      <w:r>
        <w:fldChar w:fldCharType="end"/>
      </w:r>
      <w:r>
        <w:fldChar w:fldCharType="end"/>
      </w:r>
    </w:p>
    <w:p w14:paraId="23CF7260">
      <w:pPr>
        <w:pStyle w:val="37"/>
        <w:tabs>
          <w:tab w:val="right" w:leader="dot" w:pos="9576"/>
        </w:tabs>
      </w:pPr>
      <w:r>
        <w:fldChar w:fldCharType="begin"/>
      </w:r>
      <w:r>
        <w:instrText xml:space="preserve"> HYPERLINK \l _Toc9690 </w:instrText>
      </w:r>
      <w:r>
        <w:fldChar w:fldCharType="separate"/>
      </w:r>
      <w:r>
        <w:t>CHƯƠNG 3. PHÂN TÍCH CHỨC NĂNG VÀ SƠ ĐỒ BFD</w:t>
      </w:r>
      <w:r>
        <w:tab/>
      </w:r>
      <w:r>
        <w:fldChar w:fldCharType="begin"/>
      </w:r>
      <w:r>
        <w:instrText xml:space="preserve"> PAGEREF _Toc9690 \h </w:instrText>
      </w:r>
      <w:r>
        <w:fldChar w:fldCharType="separate"/>
      </w:r>
      <w:r>
        <w:t>15</w:t>
      </w:r>
      <w:r>
        <w:fldChar w:fldCharType="end"/>
      </w:r>
      <w:r>
        <w:fldChar w:fldCharType="end"/>
      </w:r>
    </w:p>
    <w:p w14:paraId="3FA15B10">
      <w:pPr>
        <w:pStyle w:val="38"/>
        <w:tabs>
          <w:tab w:val="right" w:leader="dot" w:pos="9576"/>
        </w:tabs>
      </w:pPr>
      <w:r>
        <w:fldChar w:fldCharType="begin"/>
      </w:r>
      <w:r>
        <w:instrText xml:space="preserve"> HYPERLINK \l _Toc539 </w:instrText>
      </w:r>
      <w:r>
        <w:fldChar w:fldCharType="separate"/>
      </w:r>
      <w:r>
        <w:t>3.1 Bước 1 – Khảo sát chức năng</w:t>
      </w:r>
      <w:r>
        <w:tab/>
      </w:r>
      <w:r>
        <w:fldChar w:fldCharType="begin"/>
      </w:r>
      <w:r>
        <w:instrText xml:space="preserve"> PAGEREF _Toc539 \h </w:instrText>
      </w:r>
      <w:r>
        <w:fldChar w:fldCharType="separate"/>
      </w:r>
      <w:r>
        <w:t>15</w:t>
      </w:r>
      <w:r>
        <w:fldChar w:fldCharType="end"/>
      </w:r>
      <w:r>
        <w:fldChar w:fldCharType="end"/>
      </w:r>
    </w:p>
    <w:p w14:paraId="4BEDF3D3">
      <w:pPr>
        <w:pStyle w:val="39"/>
        <w:tabs>
          <w:tab w:val="right" w:leader="dot" w:pos="9576"/>
        </w:tabs>
      </w:pPr>
      <w:r>
        <w:fldChar w:fldCharType="begin"/>
      </w:r>
      <w:r>
        <w:instrText xml:space="preserve"> HYPERLINK \l _Toc25271 </w:instrText>
      </w:r>
      <w:r>
        <w:fldChar w:fldCharType="separate"/>
      </w:r>
      <w:r>
        <w:t>Chức năng 1.0 – Quản lý danh mục và hồ sơ</w:t>
      </w:r>
      <w:r>
        <w:tab/>
      </w:r>
      <w:r>
        <w:fldChar w:fldCharType="begin"/>
      </w:r>
      <w:r>
        <w:instrText xml:space="preserve"> PAGEREF _Toc25271 \h </w:instrText>
      </w:r>
      <w:r>
        <w:fldChar w:fldCharType="separate"/>
      </w:r>
      <w:r>
        <w:t>15</w:t>
      </w:r>
      <w:r>
        <w:fldChar w:fldCharType="end"/>
      </w:r>
      <w:r>
        <w:fldChar w:fldCharType="end"/>
      </w:r>
    </w:p>
    <w:p w14:paraId="26386FC7">
      <w:pPr>
        <w:pStyle w:val="39"/>
        <w:tabs>
          <w:tab w:val="right" w:leader="dot" w:pos="9576"/>
        </w:tabs>
      </w:pPr>
      <w:r>
        <w:fldChar w:fldCharType="begin"/>
      </w:r>
      <w:r>
        <w:instrText xml:space="preserve"> HYPERLINK \l _Toc14069 </w:instrText>
      </w:r>
      <w:r>
        <w:fldChar w:fldCharType="separate"/>
      </w:r>
      <w:r>
        <w:t>Chức năng 2.0 – Quản lý lớp học và lịch học</w:t>
      </w:r>
      <w:r>
        <w:tab/>
      </w:r>
      <w:r>
        <w:fldChar w:fldCharType="begin"/>
      </w:r>
      <w:r>
        <w:instrText xml:space="preserve"> PAGEREF _Toc14069 \h </w:instrText>
      </w:r>
      <w:r>
        <w:fldChar w:fldCharType="separate"/>
      </w:r>
      <w:r>
        <w:t>15</w:t>
      </w:r>
      <w:r>
        <w:fldChar w:fldCharType="end"/>
      </w:r>
      <w:r>
        <w:fldChar w:fldCharType="end"/>
      </w:r>
    </w:p>
    <w:p w14:paraId="2704C587">
      <w:pPr>
        <w:pStyle w:val="39"/>
        <w:tabs>
          <w:tab w:val="right" w:leader="dot" w:pos="9576"/>
        </w:tabs>
      </w:pPr>
      <w:r>
        <w:fldChar w:fldCharType="begin"/>
      </w:r>
      <w:r>
        <w:instrText xml:space="preserve"> HYPERLINK \l _Toc5498 </w:instrText>
      </w:r>
      <w:r>
        <w:fldChar w:fldCharType="separate"/>
      </w:r>
      <w:r>
        <w:t>Chức năng 3.0 – Quản lý học phí</w:t>
      </w:r>
      <w:r>
        <w:tab/>
      </w:r>
      <w:r>
        <w:fldChar w:fldCharType="begin"/>
      </w:r>
      <w:r>
        <w:instrText xml:space="preserve"> PAGEREF _Toc5498 \h </w:instrText>
      </w:r>
      <w:r>
        <w:fldChar w:fldCharType="separate"/>
      </w:r>
      <w:r>
        <w:t>16</w:t>
      </w:r>
      <w:r>
        <w:fldChar w:fldCharType="end"/>
      </w:r>
      <w:r>
        <w:fldChar w:fldCharType="end"/>
      </w:r>
    </w:p>
    <w:p w14:paraId="3E0602BC">
      <w:pPr>
        <w:pStyle w:val="39"/>
        <w:tabs>
          <w:tab w:val="right" w:leader="dot" w:pos="9576"/>
        </w:tabs>
      </w:pPr>
      <w:r>
        <w:fldChar w:fldCharType="begin"/>
      </w:r>
      <w:r>
        <w:instrText xml:space="preserve"> HYPERLINK \l _Toc28639 </w:instrText>
      </w:r>
      <w:r>
        <w:fldChar w:fldCharType="separate"/>
      </w:r>
      <w:r>
        <w:t>Chức năng 4.0 – Quản lý học tập</w:t>
      </w:r>
      <w:r>
        <w:tab/>
      </w:r>
      <w:r>
        <w:fldChar w:fldCharType="begin"/>
      </w:r>
      <w:r>
        <w:instrText xml:space="preserve"> PAGEREF _Toc28639 \h </w:instrText>
      </w:r>
      <w:r>
        <w:fldChar w:fldCharType="separate"/>
      </w:r>
      <w:r>
        <w:t>17</w:t>
      </w:r>
      <w:r>
        <w:fldChar w:fldCharType="end"/>
      </w:r>
      <w:r>
        <w:fldChar w:fldCharType="end"/>
      </w:r>
    </w:p>
    <w:p w14:paraId="537A7361">
      <w:pPr>
        <w:pStyle w:val="39"/>
        <w:tabs>
          <w:tab w:val="right" w:leader="dot" w:pos="9576"/>
        </w:tabs>
      </w:pPr>
      <w:r>
        <w:fldChar w:fldCharType="begin"/>
      </w:r>
      <w:r>
        <w:instrText xml:space="preserve"> HYPERLINK \l _Toc10177 </w:instrText>
      </w:r>
      <w:r>
        <w:fldChar w:fldCharType="separate"/>
      </w:r>
      <w:r>
        <w:t>Chức năng 5.0 – Quản lý hệ thống và báo cáo</w:t>
      </w:r>
      <w:r>
        <w:tab/>
      </w:r>
      <w:r>
        <w:fldChar w:fldCharType="begin"/>
      </w:r>
      <w:r>
        <w:instrText xml:space="preserve"> PAGEREF _Toc10177 \h </w:instrText>
      </w:r>
      <w:r>
        <w:fldChar w:fldCharType="separate"/>
      </w:r>
      <w:r>
        <w:t>17</w:t>
      </w:r>
      <w:r>
        <w:fldChar w:fldCharType="end"/>
      </w:r>
      <w:r>
        <w:fldChar w:fldCharType="end"/>
      </w:r>
    </w:p>
    <w:p w14:paraId="5652C835">
      <w:pPr>
        <w:pStyle w:val="38"/>
        <w:tabs>
          <w:tab w:val="right" w:leader="dot" w:pos="9576"/>
        </w:tabs>
      </w:pPr>
      <w:r>
        <w:fldChar w:fldCharType="begin"/>
      </w:r>
      <w:r>
        <w:instrText xml:space="preserve"> HYPERLINK \l _Toc28700 </w:instrText>
      </w:r>
      <w:r>
        <w:fldChar w:fldCharType="separate"/>
      </w:r>
      <w:r>
        <w:t>3.2 Bước 2 – Mô tả hoạt động và mối quan hệ giữa các chức năng</w:t>
      </w:r>
      <w:r>
        <w:tab/>
      </w:r>
      <w:r>
        <w:fldChar w:fldCharType="begin"/>
      </w:r>
      <w:r>
        <w:instrText xml:space="preserve"> PAGEREF _Toc28700 \h </w:instrText>
      </w:r>
      <w:r>
        <w:fldChar w:fldCharType="separate"/>
      </w:r>
      <w:r>
        <w:t>18</w:t>
      </w:r>
      <w:r>
        <w:fldChar w:fldCharType="end"/>
      </w:r>
      <w:r>
        <w:fldChar w:fldCharType="end"/>
      </w:r>
    </w:p>
    <w:p w14:paraId="25DAC2DC">
      <w:pPr>
        <w:pStyle w:val="38"/>
        <w:tabs>
          <w:tab w:val="right" w:leader="dot" w:pos="9576"/>
        </w:tabs>
      </w:pPr>
      <w:r>
        <w:fldChar w:fldCharType="begin"/>
      </w:r>
      <w:r>
        <w:instrText xml:space="preserve"> HYPERLINK \l _Toc14198 </w:instrText>
      </w:r>
      <w:r>
        <w:fldChar w:fldCharType="separate"/>
      </w:r>
      <w:r>
        <w:t>3.3 Bước 3 – Sơ đồ BFD và kiểm tra nguyên tắc phân rã</w:t>
      </w:r>
      <w:r>
        <w:tab/>
      </w:r>
      <w:r>
        <w:fldChar w:fldCharType="begin"/>
      </w:r>
      <w:r>
        <w:instrText xml:space="preserve"> PAGEREF _Toc14198 \h </w:instrText>
      </w:r>
      <w:r>
        <w:fldChar w:fldCharType="separate"/>
      </w:r>
      <w:r>
        <w:t>19</w:t>
      </w:r>
      <w:r>
        <w:fldChar w:fldCharType="end"/>
      </w:r>
      <w:r>
        <w:fldChar w:fldCharType="end"/>
      </w:r>
    </w:p>
    <w:p w14:paraId="7B40D26A">
      <w:pPr>
        <w:pStyle w:val="38"/>
        <w:tabs>
          <w:tab w:val="right" w:leader="dot" w:pos="9576"/>
        </w:tabs>
      </w:pPr>
      <w:r>
        <w:fldChar w:fldCharType="begin"/>
      </w:r>
      <w:r>
        <w:instrText xml:space="preserve"> HYPERLINK \l _Toc28373 </w:instrText>
      </w:r>
      <w:r>
        <w:fldChar w:fldCharType="separate"/>
      </w:r>
      <w:r>
        <w:t>3.4 Ma trận thực thể – chức năng</w:t>
      </w:r>
      <w:r>
        <w:tab/>
      </w:r>
      <w:r>
        <w:fldChar w:fldCharType="begin"/>
      </w:r>
      <w:r>
        <w:instrText xml:space="preserve"> PAGEREF _Toc28373 \h </w:instrText>
      </w:r>
      <w:r>
        <w:fldChar w:fldCharType="separate"/>
      </w:r>
      <w:r>
        <w:t>19</w:t>
      </w:r>
      <w:r>
        <w:fldChar w:fldCharType="end"/>
      </w:r>
      <w:r>
        <w:fldChar w:fldCharType="end"/>
      </w:r>
    </w:p>
    <w:p w14:paraId="76774745">
      <w:pPr>
        <w:pStyle w:val="39"/>
        <w:tabs>
          <w:tab w:val="right" w:leader="dot" w:pos="9576"/>
        </w:tabs>
      </w:pPr>
      <w:r>
        <w:fldChar w:fldCharType="begin"/>
      </w:r>
      <w:r>
        <w:instrText xml:space="preserve"> HYPERLINK \l _Toc5218 </w:instrText>
      </w:r>
      <w:r>
        <w:fldChar w:fldCharType="separate"/>
      </w:r>
      <w:r>
        <w:t>Kiểm tra ma trận</w:t>
      </w:r>
      <w:r>
        <w:tab/>
      </w:r>
      <w:r>
        <w:fldChar w:fldCharType="begin"/>
      </w:r>
      <w:r>
        <w:instrText xml:space="preserve"> PAGEREF _Toc5218 \h </w:instrText>
      </w:r>
      <w:r>
        <w:fldChar w:fldCharType="separate"/>
      </w:r>
      <w:r>
        <w:t>21</w:t>
      </w:r>
      <w:r>
        <w:fldChar w:fldCharType="end"/>
      </w:r>
      <w:r>
        <w:fldChar w:fldCharType="end"/>
      </w:r>
    </w:p>
    <w:p w14:paraId="752EA799">
      <w:pPr>
        <w:pStyle w:val="37"/>
        <w:tabs>
          <w:tab w:val="right" w:leader="dot" w:pos="9576"/>
        </w:tabs>
      </w:pPr>
      <w:r>
        <w:fldChar w:fldCharType="begin"/>
      </w:r>
      <w:r>
        <w:instrText xml:space="preserve"> HYPERLINK \l _Toc9450 </w:instrText>
      </w:r>
      <w:r>
        <w:fldChar w:fldCharType="separate"/>
      </w:r>
      <w:r>
        <w:t>CHƯƠNG 4. SƠ ĐỒ LUỒNG DỮ LIỆU (DFD)</w:t>
      </w:r>
      <w:r>
        <w:tab/>
      </w:r>
      <w:r>
        <w:fldChar w:fldCharType="begin"/>
      </w:r>
      <w:r>
        <w:instrText xml:space="preserve"> PAGEREF _Toc9450 \h </w:instrText>
      </w:r>
      <w:r>
        <w:fldChar w:fldCharType="separate"/>
      </w:r>
      <w:r>
        <w:t>22</w:t>
      </w:r>
      <w:r>
        <w:fldChar w:fldCharType="end"/>
      </w:r>
      <w:r>
        <w:fldChar w:fldCharType="end"/>
      </w:r>
    </w:p>
    <w:p w14:paraId="0D39E802">
      <w:pPr>
        <w:pStyle w:val="38"/>
        <w:tabs>
          <w:tab w:val="right" w:leader="dot" w:pos="9576"/>
        </w:tabs>
      </w:pPr>
      <w:r>
        <w:fldChar w:fldCharType="begin"/>
      </w:r>
      <w:r>
        <w:instrText xml:space="preserve"> HYPERLINK \l _Toc825 </w:instrText>
      </w:r>
      <w:r>
        <w:fldChar w:fldCharType="separate"/>
      </w:r>
      <w:r>
        <w:t>4.1 Ký pháp và nguyên tắc</w:t>
      </w:r>
      <w:r>
        <w:tab/>
      </w:r>
      <w:r>
        <w:fldChar w:fldCharType="begin"/>
      </w:r>
      <w:r>
        <w:instrText xml:space="preserve"> PAGEREF _Toc825 \h </w:instrText>
      </w:r>
      <w:r>
        <w:fldChar w:fldCharType="separate"/>
      </w:r>
      <w:r>
        <w:t>22</w:t>
      </w:r>
      <w:r>
        <w:fldChar w:fldCharType="end"/>
      </w:r>
      <w:r>
        <w:fldChar w:fldCharType="end"/>
      </w:r>
    </w:p>
    <w:p w14:paraId="5DDAAEE8">
      <w:pPr>
        <w:pStyle w:val="38"/>
        <w:tabs>
          <w:tab w:val="right" w:leader="dot" w:pos="9576"/>
        </w:tabs>
      </w:pPr>
      <w:r>
        <w:fldChar w:fldCharType="begin"/>
      </w:r>
      <w:r>
        <w:instrText xml:space="preserve"> HYPERLINK \l _Toc15947 </w:instrText>
      </w:r>
      <w:r>
        <w:fldChar w:fldCharType="separate"/>
      </w:r>
      <w:r>
        <w:t>4.2 Các tác nhân và kho dữ liệu</w:t>
      </w:r>
      <w:r>
        <w:tab/>
      </w:r>
      <w:r>
        <w:fldChar w:fldCharType="begin"/>
      </w:r>
      <w:r>
        <w:instrText xml:space="preserve"> PAGEREF _Toc15947 \h </w:instrText>
      </w:r>
      <w:r>
        <w:fldChar w:fldCharType="separate"/>
      </w:r>
      <w:r>
        <w:t>22</w:t>
      </w:r>
      <w:r>
        <w:fldChar w:fldCharType="end"/>
      </w:r>
      <w:r>
        <w:fldChar w:fldCharType="end"/>
      </w:r>
    </w:p>
    <w:p w14:paraId="5A9CCB3F">
      <w:pPr>
        <w:pStyle w:val="38"/>
        <w:tabs>
          <w:tab w:val="right" w:leader="dot" w:pos="9576"/>
        </w:tabs>
      </w:pPr>
      <w:r>
        <w:fldChar w:fldCharType="begin"/>
      </w:r>
      <w:r>
        <w:instrText xml:space="preserve"> HYPERLINK \l _Toc14857 </w:instrText>
      </w:r>
      <w:r>
        <w:fldChar w:fldCharType="separate"/>
      </w:r>
      <w:r>
        <w:t>4.3 DFD mức ngữ cảnh</w:t>
      </w:r>
      <w:r>
        <w:tab/>
      </w:r>
      <w:r>
        <w:fldChar w:fldCharType="begin"/>
      </w:r>
      <w:r>
        <w:instrText xml:space="preserve"> PAGEREF _Toc14857 \h </w:instrText>
      </w:r>
      <w:r>
        <w:fldChar w:fldCharType="separate"/>
      </w:r>
      <w:r>
        <w:t>23</w:t>
      </w:r>
      <w:r>
        <w:fldChar w:fldCharType="end"/>
      </w:r>
      <w:r>
        <w:fldChar w:fldCharType="end"/>
      </w:r>
    </w:p>
    <w:p w14:paraId="627CCDB9">
      <w:pPr>
        <w:pStyle w:val="38"/>
        <w:tabs>
          <w:tab w:val="right" w:leader="dot" w:pos="9576"/>
        </w:tabs>
      </w:pPr>
      <w:r>
        <w:fldChar w:fldCharType="begin"/>
      </w:r>
      <w:r>
        <w:instrText xml:space="preserve"> HYPERLINK \l _Toc29477 </w:instrText>
      </w:r>
      <w:r>
        <w:fldChar w:fldCharType="separate"/>
      </w:r>
      <w:r>
        <w:t>4.4 DFD mức 0</w:t>
      </w:r>
      <w:r>
        <w:tab/>
      </w:r>
      <w:r>
        <w:fldChar w:fldCharType="begin"/>
      </w:r>
      <w:r>
        <w:instrText xml:space="preserve"> PAGEREF _Toc29477 \h </w:instrText>
      </w:r>
      <w:r>
        <w:fldChar w:fldCharType="separate"/>
      </w:r>
      <w:r>
        <w:t>23</w:t>
      </w:r>
      <w:r>
        <w:fldChar w:fldCharType="end"/>
      </w:r>
      <w:r>
        <w:fldChar w:fldCharType="end"/>
      </w:r>
    </w:p>
    <w:p w14:paraId="24B7E0F1">
      <w:pPr>
        <w:pStyle w:val="38"/>
        <w:tabs>
          <w:tab w:val="right" w:leader="dot" w:pos="9576"/>
        </w:tabs>
      </w:pPr>
      <w:r>
        <w:fldChar w:fldCharType="begin"/>
      </w:r>
      <w:r>
        <w:instrText xml:space="preserve"> HYPERLINK \l _Toc26939 </w:instrText>
      </w:r>
      <w:r>
        <w:fldChar w:fldCharType="separate"/>
      </w:r>
      <w:r>
        <w:t>4.5 DFD mức 1</w:t>
      </w:r>
      <w:r>
        <w:tab/>
      </w:r>
      <w:r>
        <w:fldChar w:fldCharType="begin"/>
      </w:r>
      <w:r>
        <w:instrText xml:space="preserve"> PAGEREF _Toc26939 \h </w:instrText>
      </w:r>
      <w:r>
        <w:fldChar w:fldCharType="separate"/>
      </w:r>
      <w:r>
        <w:t>25</w:t>
      </w:r>
      <w:r>
        <w:fldChar w:fldCharType="end"/>
      </w:r>
      <w:r>
        <w:fldChar w:fldCharType="end"/>
      </w:r>
    </w:p>
    <w:p w14:paraId="7B025521">
      <w:pPr>
        <w:pStyle w:val="39"/>
        <w:tabs>
          <w:tab w:val="right" w:leader="dot" w:pos="9576"/>
        </w:tabs>
      </w:pPr>
      <w:r>
        <w:fldChar w:fldCharType="begin"/>
      </w:r>
      <w:r>
        <w:instrText xml:space="preserve"> HYPERLINK \l _Toc28520 </w:instrText>
      </w:r>
      <w:r>
        <w:fldChar w:fldCharType="separate"/>
      </w:r>
      <w:r>
        <w:t>4.5.1 DFD-1.0 Quản lý danh mục và hồ sơ</w:t>
      </w:r>
      <w:r>
        <w:tab/>
      </w:r>
      <w:r>
        <w:fldChar w:fldCharType="begin"/>
      </w:r>
      <w:r>
        <w:instrText xml:space="preserve"> PAGEREF _Toc28520 \h </w:instrText>
      </w:r>
      <w:r>
        <w:fldChar w:fldCharType="separate"/>
      </w:r>
      <w:r>
        <w:t>25</w:t>
      </w:r>
      <w:r>
        <w:fldChar w:fldCharType="end"/>
      </w:r>
      <w:r>
        <w:fldChar w:fldCharType="end"/>
      </w:r>
    </w:p>
    <w:p w14:paraId="67878187">
      <w:pPr>
        <w:pStyle w:val="39"/>
        <w:tabs>
          <w:tab w:val="right" w:leader="dot" w:pos="9576"/>
        </w:tabs>
      </w:pPr>
      <w:r>
        <w:fldChar w:fldCharType="begin"/>
      </w:r>
      <w:r>
        <w:instrText xml:space="preserve"> HYPERLINK \l _Toc32134 </w:instrText>
      </w:r>
      <w:r>
        <w:fldChar w:fldCharType="separate"/>
      </w:r>
      <w:r>
        <w:t>4.5.2 DFD-2.0 Quản lý lớp học và lịch học</w:t>
      </w:r>
      <w:r>
        <w:tab/>
      </w:r>
      <w:r>
        <w:fldChar w:fldCharType="begin"/>
      </w:r>
      <w:r>
        <w:instrText xml:space="preserve"> PAGEREF _Toc32134 \h </w:instrText>
      </w:r>
      <w:r>
        <w:fldChar w:fldCharType="separate"/>
      </w:r>
      <w:r>
        <w:t>26</w:t>
      </w:r>
      <w:r>
        <w:fldChar w:fldCharType="end"/>
      </w:r>
      <w:r>
        <w:fldChar w:fldCharType="end"/>
      </w:r>
    </w:p>
    <w:p w14:paraId="0A4D5ECF">
      <w:pPr>
        <w:pStyle w:val="39"/>
        <w:tabs>
          <w:tab w:val="right" w:leader="dot" w:pos="9576"/>
        </w:tabs>
      </w:pPr>
      <w:r>
        <w:fldChar w:fldCharType="begin"/>
      </w:r>
      <w:r>
        <w:instrText xml:space="preserve"> HYPERLINK \l _Toc9063 </w:instrText>
      </w:r>
      <w:r>
        <w:fldChar w:fldCharType="separate"/>
      </w:r>
      <w:r>
        <w:t>4.5.3 DFD-3.0 Quản lý học phí</w:t>
      </w:r>
      <w:r>
        <w:tab/>
      </w:r>
      <w:r>
        <w:fldChar w:fldCharType="begin"/>
      </w:r>
      <w:r>
        <w:instrText xml:space="preserve"> PAGEREF _Toc9063 \h </w:instrText>
      </w:r>
      <w:r>
        <w:fldChar w:fldCharType="separate"/>
      </w:r>
      <w:r>
        <w:t>26</w:t>
      </w:r>
      <w:r>
        <w:fldChar w:fldCharType="end"/>
      </w:r>
      <w:r>
        <w:fldChar w:fldCharType="end"/>
      </w:r>
    </w:p>
    <w:p w14:paraId="6D244ED4">
      <w:pPr>
        <w:pStyle w:val="39"/>
        <w:tabs>
          <w:tab w:val="right" w:leader="dot" w:pos="9576"/>
        </w:tabs>
      </w:pPr>
      <w:r>
        <w:fldChar w:fldCharType="begin"/>
      </w:r>
      <w:r>
        <w:instrText xml:space="preserve"> HYPERLINK \l _Toc27266 </w:instrText>
      </w:r>
      <w:r>
        <w:fldChar w:fldCharType="separate"/>
      </w:r>
      <w:r>
        <w:t>4.5.4 DFD-4.0 Quản lý học tập</w:t>
      </w:r>
      <w:r>
        <w:tab/>
      </w:r>
      <w:r>
        <w:fldChar w:fldCharType="begin"/>
      </w:r>
      <w:r>
        <w:instrText xml:space="preserve"> PAGEREF _Toc27266 \h </w:instrText>
      </w:r>
      <w:r>
        <w:fldChar w:fldCharType="separate"/>
      </w:r>
      <w:r>
        <w:t>27</w:t>
      </w:r>
      <w:r>
        <w:fldChar w:fldCharType="end"/>
      </w:r>
      <w:r>
        <w:fldChar w:fldCharType="end"/>
      </w:r>
    </w:p>
    <w:p w14:paraId="76E19414">
      <w:pPr>
        <w:pStyle w:val="39"/>
        <w:tabs>
          <w:tab w:val="right" w:leader="dot" w:pos="9576"/>
        </w:tabs>
      </w:pPr>
      <w:r>
        <w:fldChar w:fldCharType="begin"/>
      </w:r>
      <w:r>
        <w:instrText xml:space="preserve"> HYPERLINK \l _Toc11946 </w:instrText>
      </w:r>
      <w:r>
        <w:fldChar w:fldCharType="separate"/>
      </w:r>
      <w:r>
        <w:t>4.5.5 DFD-5.0 Quản lý hệ thống và báo cáo</w:t>
      </w:r>
      <w:r>
        <w:tab/>
      </w:r>
      <w:r>
        <w:fldChar w:fldCharType="begin"/>
      </w:r>
      <w:r>
        <w:instrText xml:space="preserve"> PAGEREF _Toc11946 \h </w:instrText>
      </w:r>
      <w:r>
        <w:fldChar w:fldCharType="separate"/>
      </w:r>
      <w:r>
        <w:t>28</w:t>
      </w:r>
      <w:r>
        <w:fldChar w:fldCharType="end"/>
      </w:r>
      <w:r>
        <w:fldChar w:fldCharType="end"/>
      </w:r>
    </w:p>
    <w:p w14:paraId="0D6F626F">
      <w:pPr>
        <w:pStyle w:val="37"/>
        <w:tabs>
          <w:tab w:val="right" w:leader="dot" w:pos="9576"/>
        </w:tabs>
      </w:pPr>
      <w:r>
        <w:fldChar w:fldCharType="begin"/>
      </w:r>
      <w:r>
        <w:instrText xml:space="preserve"> HYPERLINK \l _Toc2744 </w:instrText>
      </w:r>
      <w:r>
        <w:fldChar w:fldCharType="separate"/>
      </w:r>
      <w:r>
        <w:t>CHƯƠNG 5. ĐẶC TẢ XỬ LÝ VÀ TỪ ĐIỂN DỮ LIỆU</w:t>
      </w:r>
      <w:r>
        <w:tab/>
      </w:r>
      <w:r>
        <w:fldChar w:fldCharType="begin"/>
      </w:r>
      <w:r>
        <w:instrText xml:space="preserve"> PAGEREF _Toc2744 \h </w:instrText>
      </w:r>
      <w:r>
        <w:fldChar w:fldCharType="separate"/>
      </w:r>
      <w:r>
        <w:t>30</w:t>
      </w:r>
      <w:r>
        <w:fldChar w:fldCharType="end"/>
      </w:r>
      <w:r>
        <w:fldChar w:fldCharType="end"/>
      </w:r>
    </w:p>
    <w:p w14:paraId="46C58EB1">
      <w:pPr>
        <w:pStyle w:val="38"/>
        <w:tabs>
          <w:tab w:val="right" w:leader="dot" w:pos="9576"/>
        </w:tabs>
      </w:pPr>
      <w:r>
        <w:fldChar w:fldCharType="begin"/>
      </w:r>
      <w:r>
        <w:instrText xml:space="preserve"> HYPERLINK \l _Toc24108 </w:instrText>
      </w:r>
      <w:r>
        <w:fldChar w:fldCharType="separate"/>
      </w:r>
      <w:r>
        <w:t>5.1 Ngôn ngữ có cấu trúc giản lược</w:t>
      </w:r>
      <w:r>
        <w:tab/>
      </w:r>
      <w:r>
        <w:fldChar w:fldCharType="begin"/>
      </w:r>
      <w:r>
        <w:instrText xml:space="preserve"> PAGEREF _Toc24108 \h </w:instrText>
      </w:r>
      <w:r>
        <w:fldChar w:fldCharType="separate"/>
      </w:r>
      <w:r>
        <w:t>30</w:t>
      </w:r>
      <w:r>
        <w:fldChar w:fldCharType="end"/>
      </w:r>
      <w:r>
        <w:fldChar w:fldCharType="end"/>
      </w:r>
    </w:p>
    <w:p w14:paraId="6EA8AE88">
      <w:pPr>
        <w:pStyle w:val="39"/>
        <w:tabs>
          <w:tab w:val="right" w:leader="dot" w:pos="9576"/>
        </w:tabs>
      </w:pPr>
      <w:r>
        <w:fldChar w:fldCharType="begin"/>
      </w:r>
      <w:r>
        <w:instrText xml:space="preserve"> HYPERLINK \l _Toc18793 </w:instrText>
      </w:r>
      <w:r>
        <w:fldChar w:fldCharType="separate"/>
      </w:r>
      <w:r>
        <w:t>5.1.1 Các chức năng cập nhật danh mục (1.1–1.4, 2.1, 5.1)</w:t>
      </w:r>
      <w:r>
        <w:tab/>
      </w:r>
      <w:r>
        <w:fldChar w:fldCharType="begin"/>
      </w:r>
      <w:r>
        <w:instrText xml:space="preserve"> PAGEREF _Toc18793 \h </w:instrText>
      </w:r>
      <w:r>
        <w:fldChar w:fldCharType="separate"/>
      </w:r>
      <w:r>
        <w:t>30</w:t>
      </w:r>
      <w:r>
        <w:fldChar w:fldCharType="end"/>
      </w:r>
      <w:r>
        <w:fldChar w:fldCharType="end"/>
      </w:r>
    </w:p>
    <w:p w14:paraId="64EE6C27">
      <w:pPr>
        <w:pStyle w:val="39"/>
        <w:tabs>
          <w:tab w:val="right" w:leader="dot" w:pos="9576"/>
        </w:tabs>
      </w:pPr>
      <w:r>
        <w:fldChar w:fldCharType="begin"/>
      </w:r>
      <w:r>
        <w:instrText xml:space="preserve"> HYPERLINK \l _Toc16788 </w:instrText>
      </w:r>
      <w:r>
        <w:fldChar w:fldCharType="separate"/>
      </w:r>
      <w:r>
        <w:t>5.1.2 Chức năng 2.2 – Đăng ký học, xếp học viên vào lớp</w:t>
      </w:r>
      <w:r>
        <w:tab/>
      </w:r>
      <w:r>
        <w:fldChar w:fldCharType="begin"/>
      </w:r>
      <w:r>
        <w:instrText xml:space="preserve"> PAGEREF _Toc16788 \h </w:instrText>
      </w:r>
      <w:r>
        <w:fldChar w:fldCharType="separate"/>
      </w:r>
      <w:r>
        <w:t>30</w:t>
      </w:r>
      <w:r>
        <w:fldChar w:fldCharType="end"/>
      </w:r>
      <w:r>
        <w:fldChar w:fldCharType="end"/>
      </w:r>
    </w:p>
    <w:p w14:paraId="19EC5251">
      <w:pPr>
        <w:pStyle w:val="39"/>
        <w:tabs>
          <w:tab w:val="right" w:leader="dot" w:pos="9576"/>
        </w:tabs>
      </w:pPr>
      <w:r>
        <w:fldChar w:fldCharType="begin"/>
      </w:r>
      <w:r>
        <w:instrText xml:space="preserve"> HYPERLINK \l _Toc11109 </w:instrText>
      </w:r>
      <w:r>
        <w:fldChar w:fldCharType="separate"/>
      </w:r>
      <w:r>
        <w:t>5.1.3 Chức năng 2.3 – Xếp lịch, kiểm tra trùng lịch</w:t>
      </w:r>
      <w:r>
        <w:tab/>
      </w:r>
      <w:r>
        <w:fldChar w:fldCharType="begin"/>
      </w:r>
      <w:r>
        <w:instrText xml:space="preserve"> PAGEREF _Toc11109 \h </w:instrText>
      </w:r>
      <w:r>
        <w:fldChar w:fldCharType="separate"/>
      </w:r>
      <w:r>
        <w:t>31</w:t>
      </w:r>
      <w:r>
        <w:fldChar w:fldCharType="end"/>
      </w:r>
      <w:r>
        <w:fldChar w:fldCharType="end"/>
      </w:r>
    </w:p>
    <w:p w14:paraId="0A507FFF">
      <w:pPr>
        <w:pStyle w:val="39"/>
        <w:tabs>
          <w:tab w:val="right" w:leader="dot" w:pos="9576"/>
        </w:tabs>
      </w:pPr>
      <w:r>
        <w:fldChar w:fldCharType="begin"/>
      </w:r>
      <w:r>
        <w:instrText xml:space="preserve"> HYPERLINK \l _Toc14122 </w:instrText>
      </w:r>
      <w:r>
        <w:fldChar w:fldCharType="separate"/>
      </w:r>
      <w:r>
        <w:t>5.1.4 Chức năng 3.2 – Lập phiếu thu</w:t>
      </w:r>
      <w:r>
        <w:tab/>
      </w:r>
      <w:r>
        <w:fldChar w:fldCharType="begin"/>
      </w:r>
      <w:r>
        <w:instrText xml:space="preserve"> PAGEREF _Toc14122 \h </w:instrText>
      </w:r>
      <w:r>
        <w:fldChar w:fldCharType="separate"/>
      </w:r>
      <w:r>
        <w:t>31</w:t>
      </w:r>
      <w:r>
        <w:fldChar w:fldCharType="end"/>
      </w:r>
      <w:r>
        <w:fldChar w:fldCharType="end"/>
      </w:r>
    </w:p>
    <w:p w14:paraId="2C33903C">
      <w:pPr>
        <w:pStyle w:val="39"/>
        <w:tabs>
          <w:tab w:val="right" w:leader="dot" w:pos="9576"/>
        </w:tabs>
      </w:pPr>
      <w:r>
        <w:fldChar w:fldCharType="begin"/>
      </w:r>
      <w:r>
        <w:instrText xml:space="preserve"> HYPERLINK \l _Toc14240 </w:instrText>
      </w:r>
      <w:r>
        <w:fldChar w:fldCharType="separate"/>
      </w:r>
      <w:r>
        <w:t>5.1.5 Chức năng 3.3 – Theo dõi công nợ</w:t>
      </w:r>
      <w:r>
        <w:tab/>
      </w:r>
      <w:r>
        <w:fldChar w:fldCharType="begin"/>
      </w:r>
      <w:r>
        <w:instrText xml:space="preserve"> PAGEREF _Toc14240 \h </w:instrText>
      </w:r>
      <w:r>
        <w:fldChar w:fldCharType="separate"/>
      </w:r>
      <w:r>
        <w:t>31</w:t>
      </w:r>
      <w:r>
        <w:fldChar w:fldCharType="end"/>
      </w:r>
      <w:r>
        <w:fldChar w:fldCharType="end"/>
      </w:r>
    </w:p>
    <w:p w14:paraId="3C43E9A0">
      <w:pPr>
        <w:pStyle w:val="39"/>
        <w:tabs>
          <w:tab w:val="right" w:leader="dot" w:pos="9576"/>
        </w:tabs>
      </w:pPr>
      <w:r>
        <w:fldChar w:fldCharType="begin"/>
      </w:r>
      <w:r>
        <w:instrText xml:space="preserve"> HYPERLINK \l _Toc3232 </w:instrText>
      </w:r>
      <w:r>
        <w:fldChar w:fldCharType="separate"/>
      </w:r>
      <w:r>
        <w:t>5.1.6 Chức năng 4.1 – Điểm danh, tính chuyên cần</w:t>
      </w:r>
      <w:r>
        <w:tab/>
      </w:r>
      <w:r>
        <w:fldChar w:fldCharType="begin"/>
      </w:r>
      <w:r>
        <w:instrText xml:space="preserve"> PAGEREF _Toc3232 \h </w:instrText>
      </w:r>
      <w:r>
        <w:fldChar w:fldCharType="separate"/>
      </w:r>
      <w:r>
        <w:t>31</w:t>
      </w:r>
      <w:r>
        <w:fldChar w:fldCharType="end"/>
      </w:r>
      <w:r>
        <w:fldChar w:fldCharType="end"/>
      </w:r>
    </w:p>
    <w:p w14:paraId="14B9DF4E">
      <w:pPr>
        <w:pStyle w:val="39"/>
        <w:tabs>
          <w:tab w:val="right" w:leader="dot" w:pos="9576"/>
        </w:tabs>
      </w:pPr>
      <w:r>
        <w:fldChar w:fldCharType="begin"/>
      </w:r>
      <w:r>
        <w:instrText xml:space="preserve"> HYPERLINK \l _Toc1385 </w:instrText>
      </w:r>
      <w:r>
        <w:fldChar w:fldCharType="separate"/>
      </w:r>
      <w:r>
        <w:t>5.1.7 Chức năng 4.3 – Tổng kết, xếp loại</w:t>
      </w:r>
      <w:r>
        <w:tab/>
      </w:r>
      <w:r>
        <w:fldChar w:fldCharType="begin"/>
      </w:r>
      <w:r>
        <w:instrText xml:space="preserve"> PAGEREF _Toc1385 \h </w:instrText>
      </w:r>
      <w:r>
        <w:fldChar w:fldCharType="separate"/>
      </w:r>
      <w:r>
        <w:t>31</w:t>
      </w:r>
      <w:r>
        <w:fldChar w:fldCharType="end"/>
      </w:r>
      <w:r>
        <w:fldChar w:fldCharType="end"/>
      </w:r>
    </w:p>
    <w:p w14:paraId="1CB778D6">
      <w:pPr>
        <w:pStyle w:val="39"/>
        <w:tabs>
          <w:tab w:val="right" w:leader="dot" w:pos="9576"/>
        </w:tabs>
      </w:pPr>
      <w:r>
        <w:fldChar w:fldCharType="begin"/>
      </w:r>
      <w:r>
        <w:instrText xml:space="preserve"> HYPERLINK \l _Toc737 </w:instrText>
      </w:r>
      <w:r>
        <w:fldChar w:fldCharType="separate"/>
      </w:r>
      <w:r>
        <w:t>5.1.8 Các chức năng còn lại</w:t>
      </w:r>
      <w:r>
        <w:tab/>
      </w:r>
      <w:r>
        <w:fldChar w:fldCharType="begin"/>
      </w:r>
      <w:r>
        <w:instrText xml:space="preserve"> PAGEREF _Toc737 \h </w:instrText>
      </w:r>
      <w:r>
        <w:fldChar w:fldCharType="separate"/>
      </w:r>
      <w:r>
        <w:t>32</w:t>
      </w:r>
      <w:r>
        <w:fldChar w:fldCharType="end"/>
      </w:r>
      <w:r>
        <w:fldChar w:fldCharType="end"/>
      </w:r>
    </w:p>
    <w:p w14:paraId="210C0CC6">
      <w:pPr>
        <w:pStyle w:val="38"/>
        <w:tabs>
          <w:tab w:val="right" w:leader="dot" w:pos="9576"/>
        </w:tabs>
      </w:pPr>
      <w:r>
        <w:fldChar w:fldCharType="begin"/>
      </w:r>
      <w:r>
        <w:instrText xml:space="preserve"> HYPERLINK \l _Toc9588 </w:instrText>
      </w:r>
      <w:r>
        <w:fldChar w:fldCharType="separate"/>
      </w:r>
      <w:r>
        <w:t>5.2 Cây quyết định</w:t>
      </w:r>
      <w:r>
        <w:tab/>
      </w:r>
      <w:r>
        <w:fldChar w:fldCharType="begin"/>
      </w:r>
      <w:r>
        <w:instrText xml:space="preserve"> PAGEREF _Toc9588 \h </w:instrText>
      </w:r>
      <w:r>
        <w:fldChar w:fldCharType="separate"/>
      </w:r>
      <w:r>
        <w:t>32</w:t>
      </w:r>
      <w:r>
        <w:fldChar w:fldCharType="end"/>
      </w:r>
      <w:r>
        <w:fldChar w:fldCharType="end"/>
      </w:r>
    </w:p>
    <w:p w14:paraId="632E0CE1">
      <w:pPr>
        <w:pStyle w:val="39"/>
        <w:tabs>
          <w:tab w:val="right" w:leader="dot" w:pos="9576"/>
        </w:tabs>
      </w:pPr>
      <w:r>
        <w:fldChar w:fldCharType="begin"/>
      </w:r>
      <w:r>
        <w:instrText xml:space="preserve"> HYPERLINK \l _Toc13691 </w:instrText>
      </w:r>
      <w:r>
        <w:fldChar w:fldCharType="separate"/>
      </w:r>
      <w:r>
        <w:t>5.2.1 Chức năng 2.4 – Xử lý chuyển lớp, bảo lưu, nghỉ học (QT08, QT09, QT10)</w:t>
      </w:r>
      <w:r>
        <w:tab/>
      </w:r>
      <w:r>
        <w:fldChar w:fldCharType="begin"/>
      </w:r>
      <w:r>
        <w:instrText xml:space="preserve"> PAGEREF _Toc13691 \h </w:instrText>
      </w:r>
      <w:r>
        <w:fldChar w:fldCharType="separate"/>
      </w:r>
      <w:r>
        <w:t>32</w:t>
      </w:r>
      <w:r>
        <w:fldChar w:fldCharType="end"/>
      </w:r>
      <w:r>
        <w:fldChar w:fldCharType="end"/>
      </w:r>
    </w:p>
    <w:p w14:paraId="4140940F">
      <w:pPr>
        <w:pStyle w:val="39"/>
        <w:tabs>
          <w:tab w:val="right" w:leader="dot" w:pos="9576"/>
        </w:tabs>
      </w:pPr>
      <w:r>
        <w:fldChar w:fldCharType="begin"/>
      </w:r>
      <w:r>
        <w:instrText xml:space="preserve"> HYPERLINK \l _Toc1043 </w:instrText>
      </w:r>
      <w:r>
        <w:fldChar w:fldCharType="separate"/>
      </w:r>
      <w:r>
        <w:t>5.2.2 Chức năng 4.1 / 5.2 – Cảnh báo chuyên cần (QT11, QT12, QT15)</w:t>
      </w:r>
      <w:r>
        <w:tab/>
      </w:r>
      <w:r>
        <w:fldChar w:fldCharType="begin"/>
      </w:r>
      <w:r>
        <w:instrText xml:space="preserve"> PAGEREF _Toc1043 \h </w:instrText>
      </w:r>
      <w:r>
        <w:fldChar w:fldCharType="separate"/>
      </w:r>
      <w:r>
        <w:t>33</w:t>
      </w:r>
      <w:r>
        <w:fldChar w:fldCharType="end"/>
      </w:r>
      <w:r>
        <w:fldChar w:fldCharType="end"/>
      </w:r>
    </w:p>
    <w:p w14:paraId="7B919B62">
      <w:pPr>
        <w:pStyle w:val="38"/>
        <w:tabs>
          <w:tab w:val="right" w:leader="dot" w:pos="9576"/>
        </w:tabs>
      </w:pPr>
      <w:r>
        <w:fldChar w:fldCharType="begin"/>
      </w:r>
      <w:r>
        <w:instrText xml:space="preserve"> HYPERLINK \l _Toc10866 </w:instrText>
      </w:r>
      <w:r>
        <w:fldChar w:fldCharType="separate"/>
      </w:r>
      <w:r>
        <w:t>5.3 Bảng quyết định</w:t>
      </w:r>
      <w:r>
        <w:tab/>
      </w:r>
      <w:r>
        <w:fldChar w:fldCharType="begin"/>
      </w:r>
      <w:r>
        <w:instrText xml:space="preserve"> PAGEREF _Toc10866 \h </w:instrText>
      </w:r>
      <w:r>
        <w:fldChar w:fldCharType="separate"/>
      </w:r>
      <w:r>
        <w:t>33</w:t>
      </w:r>
      <w:r>
        <w:fldChar w:fldCharType="end"/>
      </w:r>
      <w:r>
        <w:fldChar w:fldCharType="end"/>
      </w:r>
    </w:p>
    <w:p w14:paraId="57EE30A4">
      <w:pPr>
        <w:pStyle w:val="39"/>
        <w:tabs>
          <w:tab w:val="right" w:leader="dot" w:pos="9576"/>
        </w:tabs>
      </w:pPr>
      <w:r>
        <w:fldChar w:fldCharType="begin"/>
      </w:r>
      <w:r>
        <w:instrText xml:space="preserve"> HYPERLINK \l _Toc5712 </w:instrText>
      </w:r>
      <w:r>
        <w:fldChar w:fldCharType="separate"/>
      </w:r>
      <w:r>
        <w:t>5.3.1 Chức năng 3.1 – Tính học phí, áp dụng ưu đãi (QT01–QT05)</w:t>
      </w:r>
      <w:r>
        <w:tab/>
      </w:r>
      <w:r>
        <w:fldChar w:fldCharType="begin"/>
      </w:r>
      <w:r>
        <w:instrText xml:space="preserve"> PAGEREF _Toc5712 \h </w:instrText>
      </w:r>
      <w:r>
        <w:fldChar w:fldCharType="separate"/>
      </w:r>
      <w:r>
        <w:t>33</w:t>
      </w:r>
      <w:r>
        <w:fldChar w:fldCharType="end"/>
      </w:r>
      <w:r>
        <w:fldChar w:fldCharType="end"/>
      </w:r>
    </w:p>
    <w:p w14:paraId="6C388BCF">
      <w:pPr>
        <w:pStyle w:val="39"/>
        <w:tabs>
          <w:tab w:val="right" w:leader="dot" w:pos="9576"/>
        </w:tabs>
      </w:pPr>
      <w:r>
        <w:fldChar w:fldCharType="begin"/>
      </w:r>
      <w:r>
        <w:instrText xml:space="preserve"> HYPERLINK \l _Toc13681 </w:instrText>
      </w:r>
      <w:r>
        <w:fldChar w:fldCharType="separate"/>
      </w:r>
      <w:r>
        <w:t>5.3.2 Chức năng 4.3 – Xếp loại và xét đạt (QT13–QT15)</w:t>
      </w:r>
      <w:r>
        <w:tab/>
      </w:r>
      <w:r>
        <w:fldChar w:fldCharType="begin"/>
      </w:r>
      <w:r>
        <w:instrText xml:space="preserve"> PAGEREF _Toc13681 \h </w:instrText>
      </w:r>
      <w:r>
        <w:fldChar w:fldCharType="separate"/>
      </w:r>
      <w:r>
        <w:t>33</w:t>
      </w:r>
      <w:r>
        <w:fldChar w:fldCharType="end"/>
      </w:r>
      <w:r>
        <w:fldChar w:fldCharType="end"/>
      </w:r>
    </w:p>
    <w:p w14:paraId="18A4EF63">
      <w:pPr>
        <w:pStyle w:val="38"/>
        <w:tabs>
          <w:tab w:val="right" w:leader="dot" w:pos="9576"/>
        </w:tabs>
      </w:pPr>
      <w:r>
        <w:fldChar w:fldCharType="begin"/>
      </w:r>
      <w:r>
        <w:instrText xml:space="preserve"> HYPERLINK \l _Toc28876 </w:instrText>
      </w:r>
      <w:r>
        <w:fldChar w:fldCharType="separate"/>
      </w:r>
      <w:r>
        <w:t>5.4 Từ điển dữ liệu</w:t>
      </w:r>
      <w:r>
        <w:tab/>
      </w:r>
      <w:r>
        <w:fldChar w:fldCharType="begin"/>
      </w:r>
      <w:r>
        <w:instrText xml:space="preserve"> PAGEREF _Toc28876 \h </w:instrText>
      </w:r>
      <w:r>
        <w:fldChar w:fldCharType="separate"/>
      </w:r>
      <w:r>
        <w:t>34</w:t>
      </w:r>
      <w:r>
        <w:fldChar w:fldCharType="end"/>
      </w:r>
      <w:r>
        <w:fldChar w:fldCharType="end"/>
      </w:r>
    </w:p>
    <w:p w14:paraId="40335715">
      <w:pPr>
        <w:pStyle w:val="39"/>
        <w:tabs>
          <w:tab w:val="right" w:leader="dot" w:pos="9576"/>
        </w:tabs>
      </w:pPr>
      <w:r>
        <w:fldChar w:fldCharType="begin"/>
      </w:r>
      <w:r>
        <w:instrText xml:space="preserve"> HYPERLINK \l _Toc29108 </w:instrText>
      </w:r>
      <w:r>
        <w:fldChar w:fldCharType="separate"/>
      </w:r>
      <w:r>
        <w:t>5.4.1 Kho dữ liệu</w:t>
      </w:r>
      <w:r>
        <w:tab/>
      </w:r>
      <w:r>
        <w:fldChar w:fldCharType="begin"/>
      </w:r>
      <w:r>
        <w:instrText xml:space="preserve"> PAGEREF _Toc29108 \h </w:instrText>
      </w:r>
      <w:r>
        <w:fldChar w:fldCharType="separate"/>
      </w:r>
      <w:r>
        <w:t>34</w:t>
      </w:r>
      <w:r>
        <w:fldChar w:fldCharType="end"/>
      </w:r>
      <w:r>
        <w:fldChar w:fldCharType="end"/>
      </w:r>
    </w:p>
    <w:p w14:paraId="49E585B3">
      <w:pPr>
        <w:pStyle w:val="39"/>
        <w:tabs>
          <w:tab w:val="right" w:leader="dot" w:pos="9576"/>
        </w:tabs>
      </w:pPr>
      <w:r>
        <w:fldChar w:fldCharType="begin"/>
      </w:r>
      <w:r>
        <w:instrText xml:space="preserve"> HYPERLINK \l _Toc7812 </w:instrText>
      </w:r>
      <w:r>
        <w:fldChar w:fldCharType="separate"/>
      </w:r>
      <w:r>
        <w:t>5.4.2 Luồng dữ liệu giữa tác nhân và hệ thống</w:t>
      </w:r>
      <w:r>
        <w:tab/>
      </w:r>
      <w:r>
        <w:fldChar w:fldCharType="begin"/>
      </w:r>
      <w:r>
        <w:instrText xml:space="preserve"> PAGEREF _Toc7812 \h </w:instrText>
      </w:r>
      <w:r>
        <w:fldChar w:fldCharType="separate"/>
      </w:r>
      <w:r>
        <w:t>36</w:t>
      </w:r>
      <w:r>
        <w:fldChar w:fldCharType="end"/>
      </w:r>
      <w:r>
        <w:fldChar w:fldCharType="end"/>
      </w:r>
    </w:p>
    <w:p w14:paraId="790AF3A1">
      <w:pPr>
        <w:pStyle w:val="39"/>
        <w:tabs>
          <w:tab w:val="right" w:leader="dot" w:pos="9576"/>
        </w:tabs>
      </w:pPr>
      <w:r>
        <w:fldChar w:fldCharType="begin"/>
      </w:r>
      <w:r>
        <w:instrText xml:space="preserve"> HYPERLINK \l _Toc28710 </w:instrText>
      </w:r>
      <w:r>
        <w:fldChar w:fldCharType="separate"/>
      </w:r>
      <w:r>
        <w:t>5.4.3 Luồng nội bộ giữa các chức năng con</w:t>
      </w:r>
      <w:r>
        <w:tab/>
      </w:r>
      <w:r>
        <w:fldChar w:fldCharType="begin"/>
      </w:r>
      <w:r>
        <w:instrText xml:space="preserve"> PAGEREF _Toc28710 \h </w:instrText>
      </w:r>
      <w:r>
        <w:fldChar w:fldCharType="separate"/>
      </w:r>
      <w:r>
        <w:t>38</w:t>
      </w:r>
      <w:r>
        <w:fldChar w:fldCharType="end"/>
      </w:r>
      <w:r>
        <w:fldChar w:fldCharType="end"/>
      </w:r>
    </w:p>
    <w:p w14:paraId="71043AB6">
      <w:pPr>
        <w:pStyle w:val="39"/>
        <w:tabs>
          <w:tab w:val="right" w:leader="dot" w:pos="9576"/>
        </w:tabs>
      </w:pPr>
      <w:r>
        <w:fldChar w:fldCharType="begin"/>
      </w:r>
      <w:r>
        <w:instrText xml:space="preserve"> HYPERLINK \l _Toc32505 </w:instrText>
      </w:r>
      <w:r>
        <w:fldChar w:fldCharType="separate"/>
      </w:r>
      <w:r>
        <w:t>5.4.4 Luồng giữa xử lý và kho</w:t>
      </w:r>
      <w:r>
        <w:tab/>
      </w:r>
      <w:r>
        <w:fldChar w:fldCharType="begin"/>
      </w:r>
      <w:r>
        <w:instrText xml:space="preserve"> PAGEREF _Toc32505 \h </w:instrText>
      </w:r>
      <w:r>
        <w:fldChar w:fldCharType="separate"/>
      </w:r>
      <w:r>
        <w:t>38</w:t>
      </w:r>
      <w:r>
        <w:fldChar w:fldCharType="end"/>
      </w:r>
      <w:r>
        <w:fldChar w:fldCharType="end"/>
      </w:r>
    </w:p>
    <w:p w14:paraId="2AC400D4">
      <w:pPr>
        <w:pStyle w:val="39"/>
        <w:tabs>
          <w:tab w:val="right" w:leader="dot" w:pos="9576"/>
        </w:tabs>
      </w:pPr>
      <w:r>
        <w:fldChar w:fldCharType="begin"/>
      </w:r>
      <w:r>
        <w:instrText xml:space="preserve"> HYPERLINK \l _Toc25477 </w:instrText>
      </w:r>
      <w:r>
        <w:fldChar w:fldCharType="separate"/>
      </w:r>
      <w:r>
        <w:t>5.4.5 Phần tử dữ liệu tính toán (thuộc tính thứ sinh)</w:t>
      </w:r>
      <w:r>
        <w:tab/>
      </w:r>
      <w:r>
        <w:fldChar w:fldCharType="begin"/>
      </w:r>
      <w:r>
        <w:instrText xml:space="preserve"> PAGEREF _Toc25477 \h </w:instrText>
      </w:r>
      <w:r>
        <w:fldChar w:fldCharType="separate"/>
      </w:r>
      <w:r>
        <w:t>40</w:t>
      </w:r>
      <w:r>
        <w:fldChar w:fldCharType="end"/>
      </w:r>
      <w:r>
        <w:fldChar w:fldCharType="end"/>
      </w:r>
    </w:p>
    <w:p w14:paraId="1C6C4012">
      <w:pPr>
        <w:pStyle w:val="37"/>
        <w:tabs>
          <w:tab w:val="right" w:leader="dot" w:pos="9576"/>
        </w:tabs>
      </w:pPr>
      <w:r>
        <w:fldChar w:fldCharType="begin"/>
      </w:r>
      <w:r>
        <w:instrText xml:space="preserve"> HYPERLINK \l _Toc28230 </w:instrText>
      </w:r>
      <w:r>
        <w:fldChar w:fldCharType="separate"/>
      </w:r>
      <w:r>
        <w:t>KẾT LUẬN</w:t>
      </w:r>
      <w:r>
        <w:tab/>
      </w:r>
      <w:r>
        <w:fldChar w:fldCharType="begin"/>
      </w:r>
      <w:r>
        <w:instrText xml:space="preserve"> PAGEREF _Toc28230 \h </w:instrText>
      </w:r>
      <w:r>
        <w:fldChar w:fldCharType="separate"/>
      </w:r>
      <w:r>
        <w:t>41</w:t>
      </w:r>
      <w:r>
        <w:fldChar w:fldCharType="end"/>
      </w:r>
      <w:r>
        <w:fldChar w:fldCharType="end"/>
      </w:r>
    </w:p>
    <w:p w14:paraId="75B0DE84">
      <w:pPr>
        <w:pStyle w:val="37"/>
        <w:tabs>
          <w:tab w:val="right" w:leader="dot" w:pos="9576"/>
        </w:tabs>
      </w:pPr>
      <w:r>
        <w:fldChar w:fldCharType="begin"/>
      </w:r>
      <w:r>
        <w:instrText xml:space="preserve"> HYPERLINK \l _Toc8840 </w:instrText>
      </w:r>
      <w:r>
        <w:fldChar w:fldCharType="separate"/>
      </w:r>
      <w:r>
        <w:t>PHỤ LỤC A. BẢNG CÂN BẰNG DFD</w:t>
      </w:r>
      <w:r>
        <w:tab/>
      </w:r>
      <w:r>
        <w:fldChar w:fldCharType="begin"/>
      </w:r>
      <w:r>
        <w:instrText xml:space="preserve"> PAGEREF _Toc8840 \h </w:instrText>
      </w:r>
      <w:r>
        <w:fldChar w:fldCharType="separate"/>
      </w:r>
      <w:r>
        <w:t>42</w:t>
      </w:r>
      <w:r>
        <w:fldChar w:fldCharType="end"/>
      </w:r>
      <w:r>
        <w:fldChar w:fldCharType="end"/>
      </w:r>
    </w:p>
    <w:p w14:paraId="4B03381F">
      <w:pPr>
        <w:pStyle w:val="38"/>
        <w:tabs>
          <w:tab w:val="right" w:leader="dot" w:pos="9576"/>
        </w:tabs>
      </w:pPr>
      <w:r>
        <w:fldChar w:fldCharType="begin"/>
      </w:r>
      <w:r>
        <w:instrText xml:space="preserve"> HYPERLINK \l _Toc20259 </w:instrText>
      </w:r>
      <w:r>
        <w:fldChar w:fldCharType="separate"/>
      </w:r>
      <w:r>
        <w:t>Tác nhân: mức ngữ cảnh ↔ mức 0</w:t>
      </w:r>
      <w:r>
        <w:tab/>
      </w:r>
      <w:r>
        <w:fldChar w:fldCharType="begin"/>
      </w:r>
      <w:r>
        <w:instrText xml:space="preserve"> PAGEREF _Toc20259 \h </w:instrText>
      </w:r>
      <w:r>
        <w:fldChar w:fldCharType="separate"/>
      </w:r>
      <w:r>
        <w:t>42</w:t>
      </w:r>
      <w:r>
        <w:fldChar w:fldCharType="end"/>
      </w:r>
      <w:r>
        <w:fldChar w:fldCharType="end"/>
      </w:r>
    </w:p>
    <w:p w14:paraId="5337CDFF">
      <w:pPr>
        <w:pStyle w:val="38"/>
        <w:tabs>
          <w:tab w:val="right" w:leader="dot" w:pos="9576"/>
        </w:tabs>
      </w:pPr>
      <w:r>
        <w:fldChar w:fldCharType="begin"/>
      </w:r>
      <w:r>
        <w:instrText xml:space="preserve"> HYPERLINK \l _Toc22622 </w:instrText>
      </w:r>
      <w:r>
        <w:fldChar w:fldCharType="separate"/>
      </w:r>
      <w:r>
        <w:t>Kho dữ liệu ↔ tiến trình mức 0</w:t>
      </w:r>
      <w:r>
        <w:tab/>
      </w:r>
      <w:r>
        <w:fldChar w:fldCharType="begin"/>
      </w:r>
      <w:r>
        <w:instrText xml:space="preserve"> PAGEREF _Toc22622 \h </w:instrText>
      </w:r>
      <w:r>
        <w:fldChar w:fldCharType="separate"/>
      </w:r>
      <w:r>
        <w:t>43</w:t>
      </w:r>
      <w:r>
        <w:fldChar w:fldCharType="end"/>
      </w:r>
      <w:r>
        <w:fldChar w:fldCharType="end"/>
      </w:r>
    </w:p>
    <w:p w14:paraId="5FC9BE4B">
      <w:pPr>
        <w:pStyle w:val="38"/>
        <w:tabs>
          <w:tab w:val="right" w:leader="dot" w:pos="9576"/>
        </w:tabs>
      </w:pPr>
      <w:r>
        <w:fldChar w:fldCharType="begin"/>
      </w:r>
      <w:r>
        <w:instrText xml:space="preserve"> HYPERLINK \l _Toc3574 </w:instrText>
      </w:r>
      <w:r>
        <w:fldChar w:fldCharType="separate"/>
      </w:r>
      <w:r>
        <w:t>DFD-1.0 (Quản lý danh mục và hồ sơ): mức 0 ↔ mức 1</w:t>
      </w:r>
      <w:r>
        <w:tab/>
      </w:r>
      <w:r>
        <w:fldChar w:fldCharType="begin"/>
      </w:r>
      <w:r>
        <w:instrText xml:space="preserve"> PAGEREF _Toc3574 \h </w:instrText>
      </w:r>
      <w:r>
        <w:fldChar w:fldCharType="separate"/>
      </w:r>
      <w:r>
        <w:t>43</w:t>
      </w:r>
      <w:r>
        <w:fldChar w:fldCharType="end"/>
      </w:r>
      <w:r>
        <w:fldChar w:fldCharType="end"/>
      </w:r>
    </w:p>
    <w:p w14:paraId="344F0848">
      <w:pPr>
        <w:pStyle w:val="38"/>
        <w:tabs>
          <w:tab w:val="right" w:leader="dot" w:pos="9576"/>
        </w:tabs>
      </w:pPr>
      <w:r>
        <w:fldChar w:fldCharType="begin"/>
      </w:r>
      <w:r>
        <w:instrText xml:space="preserve"> HYPERLINK \l _Toc15873 </w:instrText>
      </w:r>
      <w:r>
        <w:fldChar w:fldCharType="separate"/>
      </w:r>
      <w:r>
        <w:t>DFD-2.0 (Quản lý lớp học và lịch học): mức 0 ↔ mức 1</w:t>
      </w:r>
      <w:r>
        <w:tab/>
      </w:r>
      <w:r>
        <w:fldChar w:fldCharType="begin"/>
      </w:r>
      <w:r>
        <w:instrText xml:space="preserve"> PAGEREF _Toc15873 \h </w:instrText>
      </w:r>
      <w:r>
        <w:fldChar w:fldCharType="separate"/>
      </w:r>
      <w:r>
        <w:t>44</w:t>
      </w:r>
      <w:r>
        <w:fldChar w:fldCharType="end"/>
      </w:r>
      <w:r>
        <w:fldChar w:fldCharType="end"/>
      </w:r>
    </w:p>
    <w:p w14:paraId="417678DE">
      <w:pPr>
        <w:pStyle w:val="38"/>
        <w:tabs>
          <w:tab w:val="right" w:leader="dot" w:pos="9576"/>
        </w:tabs>
      </w:pPr>
      <w:r>
        <w:fldChar w:fldCharType="begin"/>
      </w:r>
      <w:r>
        <w:instrText xml:space="preserve"> HYPERLINK \l _Toc11605 </w:instrText>
      </w:r>
      <w:r>
        <w:fldChar w:fldCharType="separate"/>
      </w:r>
      <w:r>
        <w:t>DFD-3.0 (Quản lý học phí): mức 0 ↔ mức 1</w:t>
      </w:r>
      <w:r>
        <w:tab/>
      </w:r>
      <w:r>
        <w:fldChar w:fldCharType="begin"/>
      </w:r>
      <w:r>
        <w:instrText xml:space="preserve"> PAGEREF _Toc11605 \h </w:instrText>
      </w:r>
      <w:r>
        <w:fldChar w:fldCharType="separate"/>
      </w:r>
      <w:r>
        <w:t>44</w:t>
      </w:r>
      <w:r>
        <w:fldChar w:fldCharType="end"/>
      </w:r>
      <w:r>
        <w:fldChar w:fldCharType="end"/>
      </w:r>
    </w:p>
    <w:p w14:paraId="6C252498">
      <w:pPr>
        <w:pStyle w:val="38"/>
        <w:tabs>
          <w:tab w:val="right" w:leader="dot" w:pos="9576"/>
        </w:tabs>
      </w:pPr>
      <w:r>
        <w:fldChar w:fldCharType="begin"/>
      </w:r>
      <w:r>
        <w:instrText xml:space="preserve"> HYPERLINK \l _Toc19243 </w:instrText>
      </w:r>
      <w:r>
        <w:fldChar w:fldCharType="separate"/>
      </w:r>
      <w:r>
        <w:t>DFD-4.0 (Quản lý học tập): mức 0 ↔ mức 1</w:t>
      </w:r>
      <w:r>
        <w:tab/>
      </w:r>
      <w:r>
        <w:fldChar w:fldCharType="begin"/>
      </w:r>
      <w:r>
        <w:instrText xml:space="preserve"> PAGEREF _Toc19243 \h </w:instrText>
      </w:r>
      <w:r>
        <w:fldChar w:fldCharType="separate"/>
      </w:r>
      <w:r>
        <w:t>45</w:t>
      </w:r>
      <w:r>
        <w:fldChar w:fldCharType="end"/>
      </w:r>
      <w:r>
        <w:fldChar w:fldCharType="end"/>
      </w:r>
    </w:p>
    <w:p w14:paraId="1602D4D7">
      <w:pPr>
        <w:pStyle w:val="38"/>
        <w:tabs>
          <w:tab w:val="right" w:leader="dot" w:pos="9576"/>
        </w:tabs>
      </w:pPr>
      <w:r>
        <w:fldChar w:fldCharType="begin"/>
      </w:r>
      <w:r>
        <w:instrText xml:space="preserve"> HYPERLINK \l _Toc12199 </w:instrText>
      </w:r>
      <w:r>
        <w:fldChar w:fldCharType="separate"/>
      </w:r>
      <w:r>
        <w:t>DFD-5.0 (Quản lý hệ thống và báo cáo): mức 0 ↔ mức 1</w:t>
      </w:r>
      <w:r>
        <w:tab/>
      </w:r>
      <w:r>
        <w:fldChar w:fldCharType="begin"/>
      </w:r>
      <w:r>
        <w:instrText xml:space="preserve"> PAGEREF _Toc12199 \h </w:instrText>
      </w:r>
      <w:r>
        <w:fldChar w:fldCharType="separate"/>
      </w:r>
      <w:r>
        <w:t>45</w:t>
      </w:r>
      <w:r>
        <w:fldChar w:fldCharType="end"/>
      </w:r>
      <w:r>
        <w:fldChar w:fldCharType="end"/>
      </w:r>
    </w:p>
    <w:p w14:paraId="2395F526">
      <w:r>
        <w:fldChar w:fldCharType="end"/>
      </w:r>
    </w:p>
    <w:p w14:paraId="039F9574">
      <w:r>
        <w:br w:type="page"/>
      </w:r>
    </w:p>
    <w:p w14:paraId="2259D6DF">
      <w:pPr>
        <w:pStyle w:val="2"/>
      </w:pPr>
      <w:bookmarkStart w:id="0" w:name="_Toc6853"/>
      <w:r>
        <w:t>CHƯƠNG 1. GIỚI THIỆU VÀ PHƯƠNG PHÁP LUẬN</w:t>
      </w:r>
      <w:bookmarkEnd w:id="0"/>
    </w:p>
    <w:p w14:paraId="5023CF7A">
      <w:pPr>
        <w:pStyle w:val="3"/>
      </w:pPr>
      <w:bookmarkStart w:id="1" w:name="_Toc22780"/>
      <w:r>
        <w:t>1.1 Mục đích của báo cáo</w:t>
      </w:r>
      <w:bookmarkEnd w:id="1"/>
    </w:p>
    <w:p w14:paraId="59EE59AA">
      <w:pPr>
        <w:spacing w:after="120"/>
        <w:jc w:val="both"/>
      </w:pPr>
      <w:r>
        <w:rPr>
          <w:rFonts w:ascii="Times New Roman" w:hAnsi="Times New Roman" w:eastAsia="Times New Roman" w:cs="Times New Roman"/>
          <w:b w:val="0"/>
          <w:i w:val="0"/>
          <w:color w:val="000000"/>
          <w:sz w:val="24"/>
        </w:rPr>
        <w:t xml:space="preserve">Báo cáo tổng hợp kết quả giai đoạn </w:t>
      </w:r>
      <w:r>
        <w:rPr>
          <w:rFonts w:ascii="Times New Roman" w:hAnsi="Times New Roman" w:eastAsia="Times New Roman" w:cs="Times New Roman"/>
          <w:b/>
          <w:i w:val="0"/>
          <w:color w:val="000000"/>
          <w:sz w:val="24"/>
        </w:rPr>
        <w:t>phân tích hệ thống</w:t>
      </w:r>
      <w:r>
        <w:rPr>
          <w:rFonts w:ascii="Times New Roman" w:hAnsi="Times New Roman" w:eastAsia="Times New Roman" w:cs="Times New Roman"/>
          <w:b w:val="0"/>
          <w:i w:val="0"/>
          <w:color w:val="000000"/>
          <w:sz w:val="24"/>
        </w:rPr>
        <w:t xml:space="preserve"> – giai đoạn thứ hai trong vòng đời phát triển hệ thống thông tin (xác định – phân tích – thiết kế – cài đặt – bảo trì) – cho đề tài </w:t>
      </w:r>
      <w:r>
        <w:rPr>
          <w:rFonts w:ascii="Times New Roman" w:hAnsi="Times New Roman" w:eastAsia="Times New Roman" w:cs="Times New Roman"/>
          <w:b w:val="0"/>
          <w:i/>
          <w:color w:val="000000"/>
          <w:sz w:val="24"/>
        </w:rPr>
        <w:t>Hệ thống quản lý trung tâm ngoại ngữ</w:t>
      </w:r>
      <w:r>
        <w:rPr>
          <w:rFonts w:ascii="Times New Roman" w:hAnsi="Times New Roman" w:eastAsia="Times New Roman" w:cs="Times New Roman"/>
          <w:b w:val="0"/>
          <w:i w:val="0"/>
          <w:color w:val="000000"/>
          <w:sz w:val="24"/>
        </w:rPr>
        <w:t>. Kết quả của báo cáo là đầu vào trực tiếp cho giai đoạn thiết kế: các chức năng, luồng dữ liệu, kho dữ liệu, quy tắc nghiệp vụ và từ điển dữ liệu được xác định ở đây sẽ được chuyển thành cơ sở dữ liệu, module chương trình, biểu mẫu và báo cáo.</w:t>
      </w:r>
    </w:p>
    <w:p w14:paraId="7536B71D">
      <w:pPr>
        <w:pStyle w:val="3"/>
      </w:pPr>
      <w:bookmarkStart w:id="2" w:name="_Toc32390"/>
      <w:r>
        <w:t>1.2 Phạm vi và giới hạn</w:t>
      </w:r>
      <w:bookmarkEnd w:id="2"/>
    </w:p>
    <w:p w14:paraId="7A39DD34">
      <w:pPr>
        <w:spacing w:after="120"/>
        <w:jc w:val="both"/>
      </w:pPr>
      <w:r>
        <w:rPr>
          <w:rFonts w:ascii="Times New Roman" w:hAnsi="Times New Roman" w:eastAsia="Times New Roman" w:cs="Times New Roman"/>
          <w:b w:val="0"/>
          <w:i w:val="0"/>
          <w:color w:val="000000"/>
          <w:sz w:val="24"/>
        </w:rPr>
        <w:t xml:space="preserve">Đối tượng phân tích là một trung tâm ngoại ngữ </w:t>
      </w:r>
      <w:r>
        <w:rPr>
          <w:rFonts w:ascii="Times New Roman" w:hAnsi="Times New Roman" w:eastAsia="Times New Roman" w:cs="Times New Roman"/>
          <w:b/>
          <w:i w:val="0"/>
          <w:color w:val="000000"/>
          <w:sz w:val="24"/>
        </w:rPr>
        <w:t>giả định</w:t>
      </w:r>
      <w:r>
        <w:rPr>
          <w:rFonts w:ascii="Times New Roman" w:hAnsi="Times New Roman" w:eastAsia="Times New Roman" w:cs="Times New Roman"/>
          <w:b w:val="0"/>
          <w:i w:val="0"/>
          <w:color w:val="000000"/>
          <w:sz w:val="24"/>
        </w:rPr>
        <w:t xml:space="preserve"> có một cơ sở, khoảng 500 học viên và 30 giáo viên (như Bài tập 1). Do không khảo sát một trung tâm thực tế, các chứng từ mẫu, kết quả phỏng vấn, quan sát và phiếu điều tra trong chương 2 là kịch bản giả định, được xây dựng sao cho nhất quán với nhau và với các quy tắc nghiệp vụ. Ngoài phạm vi: thanh toán trực tuyến, điểm danh bằng mã QR, quản lý nhiều cơ sở.</w:t>
      </w:r>
    </w:p>
    <w:p w14:paraId="092A5E6B">
      <w:pPr>
        <w:pStyle w:val="3"/>
      </w:pPr>
      <w:bookmarkStart w:id="3" w:name="_Toc32328"/>
      <w:r>
        <w:t>1.3 Phương pháp luận</w:t>
      </w:r>
      <w:bookmarkEnd w:id="3"/>
    </w:p>
    <w:p w14:paraId="12DEE731">
      <w:pPr>
        <w:spacing w:after="120"/>
        <w:jc w:val="both"/>
      </w:pPr>
      <w:r>
        <w:rPr>
          <w:rFonts w:ascii="Times New Roman" w:hAnsi="Times New Roman" w:eastAsia="Times New Roman" w:cs="Times New Roman"/>
          <w:b w:val="0"/>
          <w:i w:val="0"/>
          <w:color w:val="000000"/>
          <w:sz w:val="24"/>
        </w:rPr>
        <w:t xml:space="preserve">Nhóm áp dụng phương pháp </w:t>
      </w:r>
      <w:r>
        <w:rPr>
          <w:rFonts w:ascii="Times New Roman" w:hAnsi="Times New Roman" w:eastAsia="Times New Roman" w:cs="Times New Roman"/>
          <w:b/>
          <w:i w:val="0"/>
          <w:color w:val="000000"/>
          <w:sz w:val="24"/>
        </w:rPr>
        <w:t>tiếp cận hệ thống từ trên xuống (top-down)</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phân tích có cấu trúc</w:t>
      </w:r>
      <w:r>
        <w:rPr>
          <w:rFonts w:ascii="Times New Roman" w:hAnsi="Times New Roman" w:eastAsia="Times New Roman" w:cs="Times New Roman"/>
          <w:b w:val="0"/>
          <w:i w:val="0"/>
          <w:color w:val="000000"/>
          <w:sz w:val="24"/>
        </w:rPr>
        <w:t xml:space="preserve"> theo bài giảng Hệ thống thông tin quản lý (PTIT). Quy trình gồm bốn bước:</w:t>
      </w:r>
    </w:p>
    <w:p w14:paraId="13EE1D1D">
      <w:pPr>
        <w:spacing w:after="60"/>
        <w:ind w:left="454" w:hanging="255"/>
        <w:jc w:val="both"/>
      </w:pPr>
      <w:r>
        <w:rPr>
          <w:rFonts w:ascii="Times New Roman" w:hAnsi="Times New Roman" w:eastAsia="Times New Roman" w:cs="Times New Roman"/>
          <w:b w:val="0"/>
          <w:i w:val="0"/>
          <w:color w:val="000000"/>
          <w:sz w:val="24"/>
        </w:rPr>
        <w:t>1. Thu thập thông tin bằng sáu phương pháp: nghiên cứu tài liệu, quan sát, phỏng vấn, phiếu điều tra, JAD và làm mẫu (chương 2).</w:t>
      </w:r>
    </w:p>
    <w:p w14:paraId="70DEEF92">
      <w:pPr>
        <w:spacing w:after="60"/>
        <w:ind w:left="454" w:hanging="255"/>
        <w:jc w:val="both"/>
      </w:pPr>
      <w:r>
        <w:rPr>
          <w:rFonts w:ascii="Times New Roman" w:hAnsi="Times New Roman" w:eastAsia="Times New Roman" w:cs="Times New Roman"/>
          <w:b w:val="0"/>
          <w:i w:val="0"/>
          <w:color w:val="000000"/>
          <w:sz w:val="24"/>
        </w:rPr>
        <w:t xml:space="preserve">2. Phân tích chức năng và lập sơ đồ chức năng kinh doanh BFD theo hai nguyên tắc phân rã </w:t>
      </w:r>
      <w:r>
        <w:rPr>
          <w:rFonts w:ascii="Times New Roman" w:hAnsi="Times New Roman" w:eastAsia="Times New Roman" w:cs="Times New Roman"/>
          <w:b w:val="0"/>
          <w:i/>
          <w:color w:val="000000"/>
          <w:sz w:val="24"/>
        </w:rPr>
        <w:t>thực chất</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val="0"/>
          <w:i/>
          <w:color w:val="000000"/>
          <w:sz w:val="24"/>
        </w:rPr>
        <w:t>đầy đủ</w:t>
      </w:r>
      <w:r>
        <w:rPr>
          <w:rFonts w:ascii="Times New Roman" w:hAnsi="Times New Roman" w:eastAsia="Times New Roman" w:cs="Times New Roman"/>
          <w:b w:val="0"/>
          <w:i w:val="0"/>
          <w:color w:val="000000"/>
          <w:sz w:val="24"/>
        </w:rPr>
        <w:t xml:space="preserve"> (chương 3).</w:t>
      </w:r>
    </w:p>
    <w:p w14:paraId="165ABF04">
      <w:pPr>
        <w:spacing w:after="60"/>
        <w:ind w:left="454" w:hanging="255"/>
        <w:jc w:val="both"/>
      </w:pPr>
      <w:r>
        <w:rPr>
          <w:rFonts w:ascii="Times New Roman" w:hAnsi="Times New Roman" w:eastAsia="Times New Roman" w:cs="Times New Roman"/>
          <w:b w:val="0"/>
          <w:i w:val="0"/>
          <w:color w:val="000000"/>
          <w:sz w:val="24"/>
        </w:rPr>
        <w:t>3. Lập sơ đồ luồng dữ liệu DFD theo ký pháp Gane &amp; Sarson ở ba mức: ngữ cảnh, mức 0, mức 1, bảo đảm cân bằng giữa các mức (chương 4).</w:t>
      </w:r>
    </w:p>
    <w:p w14:paraId="483E79F4">
      <w:pPr>
        <w:spacing w:after="60"/>
        <w:ind w:left="454" w:hanging="255"/>
        <w:jc w:val="both"/>
      </w:pPr>
      <w:r>
        <w:rPr>
          <w:rFonts w:ascii="Times New Roman" w:hAnsi="Times New Roman" w:eastAsia="Times New Roman" w:cs="Times New Roman"/>
          <w:b w:val="0"/>
          <w:i w:val="0"/>
          <w:color w:val="000000"/>
          <w:sz w:val="24"/>
        </w:rPr>
        <w:t>4. Đặc tả các xử lý mức cơ sở bằng ngôn ngữ có cấu trúc giản lược, cây quyết định, bảng quyết định và lập từ điển dữ liệu (chương 5).</w:t>
      </w:r>
    </w:p>
    <w:p w14:paraId="039AB269">
      <w:pPr>
        <w:spacing w:after="120"/>
        <w:jc w:val="both"/>
      </w:pPr>
      <w:r>
        <w:rPr>
          <w:rFonts w:ascii="Times New Roman" w:hAnsi="Times New Roman" w:eastAsia="Times New Roman" w:cs="Times New Roman"/>
          <w:b w:val="0"/>
          <w:i w:val="0"/>
          <w:color w:val="000000"/>
          <w:sz w:val="24"/>
        </w:rPr>
        <w:t xml:space="preserve">Mã chức năng thống nhất xuyên suốt: chức năng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BFD chính là xử lý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DFD mức 1 và sẽ là module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ở giai đoạn thiết kế. Các quy tắc nghiệp vụ được đánh mã QT01–QT16 (mục 2.9.3) và được dẫn chiếu lại ở các chương sau.</w:t>
      </w:r>
    </w:p>
    <w:p w14:paraId="4D60C3E1">
      <w:pPr>
        <w:pStyle w:val="3"/>
      </w:pPr>
      <w:bookmarkStart w:id="4" w:name="_Toc15119"/>
      <w:r>
        <w:t>1.4 Định vị hệ thống</w:t>
      </w:r>
      <w:bookmarkEnd w:id="4"/>
    </w:p>
    <w:p w14:paraId="75D80D59">
      <w:pPr>
        <w:spacing w:after="120"/>
        <w:jc w:val="both"/>
      </w:pPr>
      <w:r>
        <w:rPr>
          <w:rFonts w:ascii="Times New Roman" w:hAnsi="Times New Roman" w:eastAsia="Times New Roman" w:cs="Times New Roman"/>
          <w:b w:val="0"/>
          <w:i w:val="0"/>
          <w:color w:val="000000"/>
          <w:sz w:val="24"/>
        </w:rPr>
        <w:t xml:space="preserve">Theo cách phân loại hệ thống thông tin trong bài giảng, hệ thống cần xây dựng chủ yếu là </w:t>
      </w:r>
      <w:r>
        <w:rPr>
          <w:rFonts w:ascii="Times New Roman" w:hAnsi="Times New Roman" w:eastAsia="Times New Roman" w:cs="Times New Roman"/>
          <w:b/>
          <w:i w:val="0"/>
          <w:color w:val="000000"/>
          <w:sz w:val="24"/>
        </w:rPr>
        <w:t>hệ thống xử lý giao dịch (TPS)</w:t>
      </w:r>
      <w:r>
        <w:rPr>
          <w:rFonts w:ascii="Times New Roman" w:hAnsi="Times New Roman" w:eastAsia="Times New Roman" w:cs="Times New Roman"/>
          <w:b w:val="0"/>
          <w:i w:val="0"/>
          <w:color w:val="000000"/>
          <w:sz w:val="24"/>
        </w:rPr>
        <w:t xml:space="preserve"> – ghi danh, thu học phí, điểm danh, nhập điểm – kết hợp </w:t>
      </w:r>
      <w:r>
        <w:rPr>
          <w:rFonts w:ascii="Times New Roman" w:hAnsi="Times New Roman" w:eastAsia="Times New Roman" w:cs="Times New Roman"/>
          <w:b/>
          <w:i w:val="0"/>
          <w:color w:val="000000"/>
          <w:sz w:val="24"/>
        </w:rPr>
        <w:t>hệ thống thông tin quản lý (MIS)</w:t>
      </w:r>
      <w:r>
        <w:rPr>
          <w:rFonts w:ascii="Times New Roman" w:hAnsi="Times New Roman" w:eastAsia="Times New Roman" w:cs="Times New Roman"/>
          <w:b w:val="0"/>
          <w:i w:val="0"/>
          <w:color w:val="000000"/>
          <w:sz w:val="24"/>
        </w:rPr>
        <w:t xml:space="preserve"> cung cấp báo cáo định kỳ về tuyển sinh, doanh thu, công nợ, chuyên cần và kết quả cho giám đốc và quản lý đào tạo. Ngoài ra hệ thống có yếu tố </w:t>
      </w:r>
      <w:r>
        <w:rPr>
          <w:rFonts w:ascii="Times New Roman" w:hAnsi="Times New Roman" w:eastAsia="Times New Roman" w:cs="Times New Roman"/>
          <w:b/>
          <w:i w:val="0"/>
          <w:color w:val="000000"/>
          <w:sz w:val="24"/>
        </w:rPr>
        <w:t>quản lý quan hệ khách hàng (CRM)</w:t>
      </w:r>
      <w:r>
        <w:rPr>
          <w:rFonts w:ascii="Times New Roman" w:hAnsi="Times New Roman" w:eastAsia="Times New Roman" w:cs="Times New Roman"/>
          <w:b w:val="0"/>
          <w:i w:val="0"/>
          <w:color w:val="000000"/>
          <w:sz w:val="24"/>
        </w:rPr>
        <w:t xml:space="preserve"> qua chức năng gửi thông báo và chăm sóc học viên, phụ huynh.</w:t>
      </w:r>
    </w:p>
    <w:p w14:paraId="18B11671">
      <w:pPr>
        <w:pStyle w:val="2"/>
        <w:pageBreakBefore/>
      </w:pPr>
      <w:bookmarkStart w:id="5" w:name="_Toc26888"/>
      <w:r>
        <w:t>CHƯƠNG 2. KẾT QUẢ THU THẬP THÔNG TIN</w:t>
      </w:r>
      <w:bookmarkEnd w:id="5"/>
    </w:p>
    <w:p w14:paraId="1E30D0AB">
      <w:pPr>
        <w:pStyle w:val="3"/>
      </w:pPr>
      <w:bookmarkStart w:id="6" w:name="_Toc10467"/>
      <w:r>
        <w:t>2.1 Mục tiêu thu thập</w:t>
      </w:r>
      <w:bookmarkEnd w:id="6"/>
    </w:p>
    <w:p w14:paraId="654A3F8D">
      <w:pPr>
        <w:spacing w:after="120"/>
        <w:jc w:val="both"/>
      </w:pPr>
      <w:r>
        <w:rPr>
          <w:rFonts w:ascii="Times New Roman" w:hAnsi="Times New Roman" w:eastAsia="Times New Roman" w:cs="Times New Roman"/>
          <w:b w:val="0"/>
          <w:i w:val="0"/>
          <w:color w:val="000000"/>
          <w:sz w:val="24"/>
        </w:rPr>
        <w:t>Mục tiêu đặt ra cụ thể để biết khi nào thu thập đủ:</w:t>
      </w:r>
    </w:p>
    <w:tbl>
      <w:tblPr>
        <w:tblStyle w:val="12"/>
        <w:tblW w:w="0" w:type="auto"/>
        <w:jc w:val="center"/>
        <w:tblLayout w:type="fixed"/>
        <w:tblCellMar>
          <w:top w:w="0" w:type="dxa"/>
          <w:left w:w="108" w:type="dxa"/>
          <w:bottom w:w="0" w:type="dxa"/>
          <w:right w:w="108" w:type="dxa"/>
        </w:tblCellMar>
      </w:tblPr>
      <w:tblGrid>
        <w:gridCol w:w="927"/>
        <w:gridCol w:w="4325"/>
        <w:gridCol w:w="4252"/>
      </w:tblGrid>
      <w:tr w14:paraId="6CF88787">
        <w:tblPrEx>
          <w:tblCellMar>
            <w:top w:w="0" w:type="dxa"/>
            <w:left w:w="108" w:type="dxa"/>
            <w:bottom w:w="0" w:type="dxa"/>
            <w:right w:w="108" w:type="dxa"/>
          </w:tblCellMar>
        </w:tblPrEx>
        <w:trPr>
          <w:cantSplit/>
          <w:tblHeader/>
          <w:jc w:val="center"/>
        </w:trPr>
        <w:tc>
          <w:tcPr>
            <w:tcW w:w="9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D23605">
            <w:pPr>
              <w:spacing w:after="0" w:line="252" w:lineRule="auto"/>
              <w:jc w:val="center"/>
            </w:pPr>
            <w:r>
              <w:rPr>
                <w:rFonts w:ascii="Times New Roman" w:hAnsi="Times New Roman" w:eastAsia="Times New Roman" w:cs="Times New Roman"/>
                <w:b/>
                <w:i w:val="0"/>
                <w:color w:val="000000"/>
                <w:sz w:val="21"/>
              </w:rPr>
              <w:t>#</w:t>
            </w:r>
          </w:p>
        </w:tc>
        <w:tc>
          <w:tcPr>
            <w:tcW w:w="43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55F438">
            <w:pPr>
              <w:spacing w:after="0" w:line="252" w:lineRule="auto"/>
              <w:jc w:val="center"/>
            </w:pPr>
            <w:r>
              <w:rPr>
                <w:rFonts w:ascii="Times New Roman" w:hAnsi="Times New Roman" w:eastAsia="Times New Roman" w:cs="Times New Roman"/>
                <w:b/>
                <w:i w:val="0"/>
                <w:color w:val="000000"/>
                <w:sz w:val="21"/>
              </w:rPr>
              <w:t>Mục tiêu</w:t>
            </w:r>
          </w:p>
        </w:tc>
        <w:tc>
          <w:tcPr>
            <w:tcW w:w="42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2490DD">
            <w:pPr>
              <w:spacing w:after="0" w:line="252" w:lineRule="auto"/>
              <w:jc w:val="center"/>
            </w:pPr>
            <w:r>
              <w:rPr>
                <w:rFonts w:ascii="Times New Roman" w:hAnsi="Times New Roman" w:eastAsia="Times New Roman" w:cs="Times New Roman"/>
                <w:b/>
                <w:i w:val="0"/>
                <w:color w:val="000000"/>
                <w:sz w:val="21"/>
              </w:rPr>
              <w:t>Dùng cho bước</w:t>
            </w:r>
          </w:p>
        </w:tc>
      </w:tr>
      <w:tr w14:paraId="132427C8">
        <w:tblPrEx>
          <w:tblCellMar>
            <w:top w:w="0" w:type="dxa"/>
            <w:left w:w="108" w:type="dxa"/>
            <w:bottom w:w="0" w:type="dxa"/>
            <w:right w:w="108" w:type="dxa"/>
          </w:tblCellMar>
        </w:tblPrEx>
        <w:trPr>
          <w:cantSplit/>
          <w:jc w:val="center"/>
        </w:trPr>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72C341">
            <w:pPr>
              <w:spacing w:after="0" w:line="252" w:lineRule="auto"/>
              <w:jc w:val="left"/>
            </w:pPr>
            <w:r>
              <w:rPr>
                <w:rFonts w:ascii="Times New Roman" w:hAnsi="Times New Roman" w:eastAsia="Times New Roman" w:cs="Times New Roman"/>
                <w:b w:val="0"/>
                <w:i w:val="0"/>
                <w:color w:val="000000"/>
                <w:sz w:val="21"/>
              </w:rPr>
              <w:t>M1</w:t>
            </w:r>
          </w:p>
        </w:tc>
        <w:tc>
          <w:tcPr>
            <w:tcW w:w="43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1F938B">
            <w:pPr>
              <w:spacing w:after="0" w:line="252" w:lineRule="auto"/>
              <w:jc w:val="left"/>
            </w:pPr>
            <w:r>
              <w:rPr>
                <w:rFonts w:ascii="Times New Roman" w:hAnsi="Times New Roman" w:eastAsia="Times New Roman" w:cs="Times New Roman"/>
                <w:b w:val="0"/>
                <w:i w:val="0"/>
                <w:color w:val="000000"/>
                <w:sz w:val="21"/>
              </w:rPr>
              <w:t>Xác định đủ các nghiệp vụ, người thực hiện, đầu vào và đầu ra của từng nghiệp vụ</w:t>
            </w:r>
          </w:p>
        </w:tc>
        <w:tc>
          <w:tcPr>
            <w:tcW w:w="42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34419">
            <w:pPr>
              <w:spacing w:after="0" w:line="252" w:lineRule="auto"/>
              <w:jc w:val="left"/>
            </w:pPr>
            <w:r>
              <w:rPr>
                <w:rFonts w:ascii="Times New Roman" w:hAnsi="Times New Roman" w:eastAsia="Times New Roman" w:cs="Times New Roman"/>
                <w:b w:val="0"/>
                <w:i w:val="0"/>
                <w:color w:val="000000"/>
                <w:sz w:val="21"/>
              </w:rPr>
              <w:t>BFD (2.2), DFD (2.3)</w:t>
            </w:r>
          </w:p>
        </w:tc>
      </w:tr>
      <w:tr w14:paraId="02139DBF">
        <w:tblPrEx>
          <w:tblCellMar>
            <w:top w:w="0" w:type="dxa"/>
            <w:left w:w="108" w:type="dxa"/>
            <w:bottom w:w="0" w:type="dxa"/>
            <w:right w:w="108" w:type="dxa"/>
          </w:tblCellMar>
        </w:tblPrEx>
        <w:trPr>
          <w:cantSplit/>
          <w:jc w:val="center"/>
        </w:trPr>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8BABD">
            <w:pPr>
              <w:spacing w:after="0" w:line="252" w:lineRule="auto"/>
              <w:jc w:val="left"/>
            </w:pPr>
            <w:r>
              <w:rPr>
                <w:rFonts w:ascii="Times New Roman" w:hAnsi="Times New Roman" w:eastAsia="Times New Roman" w:cs="Times New Roman"/>
                <w:b w:val="0"/>
                <w:i w:val="0"/>
                <w:color w:val="000000"/>
                <w:sz w:val="21"/>
              </w:rPr>
              <w:t>M2</w:t>
            </w:r>
          </w:p>
        </w:tc>
        <w:tc>
          <w:tcPr>
            <w:tcW w:w="43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F96B0">
            <w:pPr>
              <w:spacing w:after="0" w:line="252" w:lineRule="auto"/>
              <w:jc w:val="left"/>
            </w:pPr>
            <w:r>
              <w:rPr>
                <w:rFonts w:ascii="Times New Roman" w:hAnsi="Times New Roman" w:eastAsia="Times New Roman" w:cs="Times New Roman"/>
                <w:b w:val="0"/>
                <w:i w:val="0"/>
                <w:color w:val="000000"/>
                <w:sz w:val="21"/>
              </w:rPr>
              <w:t>Thu đủ các chứng từ đang dùng (phiếu đăng ký, phiếu thu, sổ điểm danh, bảng điểm, chứng nhận) cùng các trường dữ liệu trên đó</w:t>
            </w:r>
          </w:p>
        </w:tc>
        <w:tc>
          <w:tcPr>
            <w:tcW w:w="42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87808D">
            <w:pPr>
              <w:spacing w:after="0" w:line="252" w:lineRule="auto"/>
              <w:jc w:val="left"/>
            </w:pPr>
            <w:r>
              <w:rPr>
                <w:rFonts w:ascii="Times New Roman" w:hAnsi="Times New Roman" w:eastAsia="Times New Roman" w:cs="Times New Roman"/>
                <w:b w:val="0"/>
                <w:i w:val="0"/>
                <w:color w:val="000000"/>
                <w:sz w:val="21"/>
              </w:rPr>
              <w:t>Từ điển dữ liệu (2.4), chuẩn hóa (3.3)</w:t>
            </w:r>
          </w:p>
        </w:tc>
      </w:tr>
      <w:tr w14:paraId="60AAAD73">
        <w:tblPrEx>
          <w:tblCellMar>
            <w:top w:w="0" w:type="dxa"/>
            <w:left w:w="108" w:type="dxa"/>
            <w:bottom w:w="0" w:type="dxa"/>
            <w:right w:w="108" w:type="dxa"/>
          </w:tblCellMar>
        </w:tblPrEx>
        <w:trPr>
          <w:cantSplit/>
          <w:jc w:val="center"/>
        </w:trPr>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1A691">
            <w:pPr>
              <w:spacing w:after="0" w:line="252" w:lineRule="auto"/>
              <w:jc w:val="left"/>
            </w:pPr>
            <w:r>
              <w:rPr>
                <w:rFonts w:ascii="Times New Roman" w:hAnsi="Times New Roman" w:eastAsia="Times New Roman" w:cs="Times New Roman"/>
                <w:b w:val="0"/>
                <w:i w:val="0"/>
                <w:color w:val="000000"/>
                <w:sz w:val="21"/>
              </w:rPr>
              <w:t>M3</w:t>
            </w:r>
          </w:p>
        </w:tc>
        <w:tc>
          <w:tcPr>
            <w:tcW w:w="43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451DE">
            <w:pPr>
              <w:spacing w:after="0" w:line="252" w:lineRule="auto"/>
              <w:jc w:val="left"/>
            </w:pPr>
            <w:r>
              <w:rPr>
                <w:rFonts w:ascii="Times New Roman" w:hAnsi="Times New Roman" w:eastAsia="Times New Roman" w:cs="Times New Roman"/>
                <w:b w:val="0"/>
                <w:i w:val="0"/>
                <w:color w:val="000000"/>
                <w:sz w:val="21"/>
              </w:rPr>
              <w:t>Ghi lại các quy tắc nghiệp vụ: học phí, ưu đãi, sĩ số, chuyển lớp, bảo lưu, chuyên cần, xếp loại</w:t>
            </w:r>
          </w:p>
        </w:tc>
        <w:tc>
          <w:tcPr>
            <w:tcW w:w="42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4B7D1">
            <w:pPr>
              <w:spacing w:after="0" w:line="252" w:lineRule="auto"/>
              <w:jc w:val="left"/>
            </w:pPr>
            <w:r>
              <w:rPr>
                <w:rFonts w:ascii="Times New Roman" w:hAnsi="Times New Roman" w:eastAsia="Times New Roman" w:cs="Times New Roman"/>
                <w:b w:val="0"/>
                <w:i w:val="0"/>
                <w:color w:val="000000"/>
                <w:sz w:val="21"/>
              </w:rPr>
              <w:t>Bảng/cây quyết định (2.4)</w:t>
            </w:r>
          </w:p>
        </w:tc>
      </w:tr>
      <w:tr w14:paraId="5A35315C">
        <w:tblPrEx>
          <w:tblCellMar>
            <w:top w:w="0" w:type="dxa"/>
            <w:left w:w="108" w:type="dxa"/>
            <w:bottom w:w="0" w:type="dxa"/>
            <w:right w:w="108" w:type="dxa"/>
          </w:tblCellMar>
        </w:tblPrEx>
        <w:trPr>
          <w:cantSplit/>
          <w:jc w:val="center"/>
        </w:trPr>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4C6BE1">
            <w:pPr>
              <w:spacing w:after="0" w:line="252" w:lineRule="auto"/>
              <w:jc w:val="left"/>
            </w:pPr>
            <w:r>
              <w:rPr>
                <w:rFonts w:ascii="Times New Roman" w:hAnsi="Times New Roman" w:eastAsia="Times New Roman" w:cs="Times New Roman"/>
                <w:b w:val="0"/>
                <w:i w:val="0"/>
                <w:color w:val="000000"/>
                <w:sz w:val="21"/>
              </w:rPr>
              <w:t>M4</w:t>
            </w:r>
          </w:p>
        </w:tc>
        <w:tc>
          <w:tcPr>
            <w:tcW w:w="43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E67C4">
            <w:pPr>
              <w:spacing w:after="0" w:line="252" w:lineRule="auto"/>
              <w:jc w:val="left"/>
            </w:pPr>
            <w:r>
              <w:rPr>
                <w:rFonts w:ascii="Times New Roman" w:hAnsi="Times New Roman" w:eastAsia="Times New Roman" w:cs="Times New Roman"/>
                <w:b w:val="0"/>
                <w:i w:val="0"/>
                <w:color w:val="000000"/>
                <w:sz w:val="21"/>
              </w:rPr>
              <w:t>Xác định các báo cáo mà ban giám đốc và các bộ phận cần, kèm tần suất</w:t>
            </w:r>
          </w:p>
        </w:tc>
        <w:tc>
          <w:tcPr>
            <w:tcW w:w="42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8C7F2">
            <w:pPr>
              <w:spacing w:after="0" w:line="252" w:lineRule="auto"/>
              <w:jc w:val="left"/>
            </w:pPr>
            <w:r>
              <w:rPr>
                <w:rFonts w:ascii="Times New Roman" w:hAnsi="Times New Roman" w:eastAsia="Times New Roman" w:cs="Times New Roman"/>
                <w:b w:val="0"/>
                <w:i w:val="0"/>
                <w:color w:val="000000"/>
                <w:sz w:val="21"/>
              </w:rPr>
              <w:t>Tiến trình 3.4, 5.3, 5.4; thiết kế report (3.6)</w:t>
            </w:r>
          </w:p>
        </w:tc>
      </w:tr>
      <w:tr w14:paraId="648F199A">
        <w:tblPrEx>
          <w:tblCellMar>
            <w:top w:w="0" w:type="dxa"/>
            <w:left w:w="108" w:type="dxa"/>
            <w:bottom w:w="0" w:type="dxa"/>
            <w:right w:w="108" w:type="dxa"/>
          </w:tblCellMar>
        </w:tblPrEx>
        <w:trPr>
          <w:cantSplit/>
          <w:jc w:val="center"/>
        </w:trPr>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BDC72">
            <w:pPr>
              <w:spacing w:after="0" w:line="252" w:lineRule="auto"/>
              <w:jc w:val="left"/>
            </w:pPr>
            <w:r>
              <w:rPr>
                <w:rFonts w:ascii="Times New Roman" w:hAnsi="Times New Roman" w:eastAsia="Times New Roman" w:cs="Times New Roman"/>
                <w:b w:val="0"/>
                <w:i w:val="0"/>
                <w:color w:val="000000"/>
                <w:sz w:val="21"/>
              </w:rPr>
              <w:t>M5</w:t>
            </w:r>
          </w:p>
        </w:tc>
        <w:tc>
          <w:tcPr>
            <w:tcW w:w="43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0211B1">
            <w:pPr>
              <w:spacing w:after="0" w:line="252" w:lineRule="auto"/>
              <w:jc w:val="left"/>
            </w:pPr>
            <w:r>
              <w:rPr>
                <w:rFonts w:ascii="Times New Roman" w:hAnsi="Times New Roman" w:eastAsia="Times New Roman" w:cs="Times New Roman"/>
                <w:b w:val="0"/>
                <w:i w:val="0"/>
                <w:color w:val="000000"/>
                <w:sz w:val="21"/>
              </w:rPr>
              <w:t>Xác định khó khăn của cách làm hiện tại và yêu cầu đối với hệ thống mới</w:t>
            </w:r>
          </w:p>
        </w:tc>
        <w:tc>
          <w:tcPr>
            <w:tcW w:w="42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70619">
            <w:pPr>
              <w:spacing w:after="0" w:line="252" w:lineRule="auto"/>
              <w:jc w:val="left"/>
            </w:pPr>
            <w:r>
              <w:rPr>
                <w:rFonts w:ascii="Times New Roman" w:hAnsi="Times New Roman" w:eastAsia="Times New Roman" w:cs="Times New Roman"/>
                <w:b w:val="0"/>
                <w:i w:val="0"/>
                <w:color w:val="000000"/>
                <w:sz w:val="21"/>
              </w:rPr>
              <w:t>Phạm vi, khả thi (GĐ1); yêu cầu phi chức năng</w:t>
            </w:r>
          </w:p>
        </w:tc>
      </w:tr>
    </w:tbl>
    <w:p w14:paraId="57C382C0">
      <w:pPr>
        <w:spacing w:after="40"/>
      </w:pPr>
    </w:p>
    <w:p w14:paraId="54AF640B">
      <w:pPr>
        <w:pStyle w:val="3"/>
      </w:pPr>
      <w:bookmarkStart w:id="7" w:name="_Toc26606"/>
      <w:r>
        <w:t>2.2 Nội dung thông tin cần thu thập</w:t>
      </w:r>
      <w:bookmarkEnd w:id="7"/>
    </w:p>
    <w:p w14:paraId="3CE48A81">
      <w:pPr>
        <w:spacing w:after="120"/>
        <w:jc w:val="both"/>
      </w:pPr>
      <w:r>
        <w:rPr>
          <w:rFonts w:ascii="Times New Roman" w:hAnsi="Times New Roman" w:eastAsia="Times New Roman" w:cs="Times New Roman"/>
          <w:b w:val="0"/>
          <w:i w:val="0"/>
          <w:color w:val="000000"/>
          <w:sz w:val="24"/>
        </w:rPr>
        <w:t>Phân theo hai nhóm như bài giảng.</w:t>
      </w:r>
    </w:p>
    <w:p w14:paraId="0042BB18">
      <w:pPr>
        <w:pStyle w:val="4"/>
      </w:pPr>
      <w:bookmarkStart w:id="8" w:name="_Toc23334"/>
      <w:r>
        <w:t>2.2.1 Môi trường của hệ thống hiện tại</w:t>
      </w:r>
      <w:bookmarkEnd w:id="8"/>
    </w:p>
    <w:tbl>
      <w:tblPr>
        <w:tblStyle w:val="12"/>
        <w:tblW w:w="0" w:type="auto"/>
        <w:jc w:val="center"/>
        <w:tblLayout w:type="fixed"/>
        <w:tblCellMar>
          <w:top w:w="0" w:type="dxa"/>
          <w:left w:w="108" w:type="dxa"/>
          <w:bottom w:w="0" w:type="dxa"/>
          <w:right w:w="108" w:type="dxa"/>
        </w:tblCellMar>
      </w:tblPr>
      <w:tblGrid>
        <w:gridCol w:w="1828"/>
        <w:gridCol w:w="3838"/>
        <w:gridCol w:w="3838"/>
      </w:tblGrid>
      <w:tr w14:paraId="1AF76508">
        <w:tblPrEx>
          <w:tblCellMar>
            <w:top w:w="0" w:type="dxa"/>
            <w:left w:w="108" w:type="dxa"/>
            <w:bottom w:w="0" w:type="dxa"/>
            <w:right w:w="108" w:type="dxa"/>
          </w:tblCellMar>
        </w:tblPrEx>
        <w:trPr>
          <w:cantSplit/>
          <w:tblHeader/>
          <w:jc w:val="center"/>
        </w:trPr>
        <w:tc>
          <w:tcPr>
            <w:tcW w:w="18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4F52A5">
            <w:pPr>
              <w:spacing w:after="0" w:line="252" w:lineRule="auto"/>
              <w:jc w:val="center"/>
            </w:pPr>
            <w:r>
              <w:rPr>
                <w:rFonts w:ascii="Times New Roman" w:hAnsi="Times New Roman" w:eastAsia="Times New Roman" w:cs="Times New Roman"/>
                <w:b/>
                <w:i w:val="0"/>
                <w:color w:val="000000"/>
                <w:sz w:val="21"/>
              </w:rPr>
              <w:t>Nhóm</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92E54F">
            <w:pPr>
              <w:spacing w:after="0" w:line="252" w:lineRule="auto"/>
              <w:jc w:val="center"/>
            </w:pPr>
            <w:r>
              <w:rPr>
                <w:rFonts w:ascii="Times New Roman" w:hAnsi="Times New Roman" w:eastAsia="Times New Roman" w:cs="Times New Roman"/>
                <w:b/>
                <w:i w:val="0"/>
                <w:color w:val="000000"/>
                <w:sz w:val="21"/>
              </w:rPr>
              <w:t>Thông tin cần thu</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FD2880">
            <w:pPr>
              <w:spacing w:after="0" w:line="252" w:lineRule="auto"/>
              <w:jc w:val="center"/>
            </w:pPr>
            <w:r>
              <w:rPr>
                <w:rFonts w:ascii="Times New Roman" w:hAnsi="Times New Roman" w:eastAsia="Times New Roman" w:cs="Times New Roman"/>
                <w:b/>
                <w:i w:val="0"/>
                <w:color w:val="000000"/>
                <w:sz w:val="21"/>
              </w:rPr>
              <w:t>Kết quả (giả định)</w:t>
            </w:r>
          </w:p>
        </w:tc>
      </w:tr>
      <w:tr w14:paraId="51A629EA">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1DC5C">
            <w:pPr>
              <w:spacing w:after="0" w:line="252" w:lineRule="auto"/>
              <w:jc w:val="left"/>
            </w:pPr>
            <w:r>
              <w:rPr>
                <w:rFonts w:ascii="Times New Roman" w:hAnsi="Times New Roman" w:eastAsia="Times New Roman" w:cs="Times New Roman"/>
                <w:b w:val="0"/>
                <w:i w:val="0"/>
                <w:color w:val="000000"/>
                <w:sz w:val="21"/>
              </w:rPr>
              <w:t>Môi trường ngành</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22D7C">
            <w:pPr>
              <w:spacing w:after="0" w:line="252" w:lineRule="auto"/>
              <w:jc w:val="left"/>
            </w:pPr>
            <w:r>
              <w:rPr>
                <w:rFonts w:ascii="Times New Roman" w:hAnsi="Times New Roman" w:eastAsia="Times New Roman" w:cs="Times New Roman"/>
                <w:b w:val="0"/>
                <w:i w:val="0"/>
                <w:color w:val="000000"/>
                <w:sz w:val="21"/>
              </w:rPr>
              <w:t>Mức độ cạnh tranh, xu hướng</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E8EDA">
            <w:pPr>
              <w:spacing w:after="0" w:line="252" w:lineRule="auto"/>
              <w:jc w:val="left"/>
            </w:pPr>
            <w:r>
              <w:rPr>
                <w:rFonts w:ascii="Times New Roman" w:hAnsi="Times New Roman" w:eastAsia="Times New Roman" w:cs="Times New Roman"/>
                <w:b w:val="0"/>
                <w:i w:val="0"/>
                <w:color w:val="000000"/>
                <w:sz w:val="21"/>
              </w:rPr>
              <w:t>Nhiều trung tâm ngoại ngữ cạnh tranh trong cùng khu vực; học viên và phụ huynh muốn theo dõi lịch học, học phí và kết quả qua điện thoại; chương trình luyện thi IELTS/TOEIC tăng mạnh.</w:t>
            </w:r>
          </w:p>
        </w:tc>
      </w:tr>
      <w:tr w14:paraId="38D9497B">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B9434">
            <w:pPr>
              <w:spacing w:after="0" w:line="252" w:lineRule="auto"/>
              <w:jc w:val="left"/>
            </w:pPr>
            <w:r>
              <w:rPr>
                <w:rFonts w:ascii="Times New Roman" w:hAnsi="Times New Roman" w:eastAsia="Times New Roman" w:cs="Times New Roman"/>
                <w:b w:val="0"/>
                <w:i w:val="0"/>
                <w:color w:val="000000"/>
                <w:sz w:val="21"/>
              </w:rPr>
              <w:t>Môi trường tổ chức</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43BA1">
            <w:pPr>
              <w:spacing w:after="0" w:line="252" w:lineRule="auto"/>
              <w:jc w:val="left"/>
            </w:pPr>
            <w:r>
              <w:rPr>
                <w:rFonts w:ascii="Times New Roman" w:hAnsi="Times New Roman" w:eastAsia="Times New Roman" w:cs="Times New Roman"/>
                <w:b w:val="0"/>
                <w:i w:val="0"/>
                <w:color w:val="000000"/>
                <w:sz w:val="21"/>
              </w:rPr>
              <w:t>Lịch sử, mô hình tổ chức, quan hệ giữa các bộ phận, khối lượng công việc, khách hàng, chính sách</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70B510">
            <w:pPr>
              <w:spacing w:after="0" w:line="252" w:lineRule="auto"/>
              <w:jc w:val="left"/>
            </w:pPr>
            <w:r>
              <w:rPr>
                <w:rFonts w:ascii="Times New Roman" w:hAnsi="Times New Roman" w:eastAsia="Times New Roman" w:cs="Times New Roman"/>
                <w:b w:val="0"/>
                <w:i w:val="0"/>
                <w:color w:val="000000"/>
                <w:sz w:val="21"/>
              </w:rPr>
              <w:t>Trung tâm hoạt động 5 năm, có 1 cơ sở. Giám đốc quản lý 4 bộ phận: Đào tạo, Tuyển sinh – Chăm sóc học viên, Kế toán, CNTT. Mỗi kỳ khai giảng khoảng 25–30 lớp, mỗi lớp 8–20 học viên. Chính sách năm tới: mở thêm lớp thiếu nhi, giữ chân học viên cũ.</w:t>
            </w:r>
          </w:p>
        </w:tc>
      </w:tr>
      <w:tr w14:paraId="42D2FDC6">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54BC3">
            <w:pPr>
              <w:spacing w:after="0" w:line="252" w:lineRule="auto"/>
              <w:jc w:val="left"/>
            </w:pPr>
            <w:r>
              <w:rPr>
                <w:rFonts w:ascii="Times New Roman" w:hAnsi="Times New Roman" w:eastAsia="Times New Roman" w:cs="Times New Roman"/>
                <w:b w:val="0"/>
                <w:i w:val="0"/>
                <w:color w:val="000000"/>
                <w:sz w:val="21"/>
              </w:rPr>
              <w:t>Môi trường vật lý</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0702B">
            <w:pPr>
              <w:spacing w:after="0" w:line="252" w:lineRule="auto"/>
              <w:jc w:val="left"/>
            </w:pPr>
            <w:r>
              <w:rPr>
                <w:rFonts w:ascii="Times New Roman" w:hAnsi="Times New Roman" w:eastAsia="Times New Roman" w:cs="Times New Roman"/>
                <w:b w:val="0"/>
                <w:i w:val="0"/>
                <w:color w:val="000000"/>
                <w:sz w:val="21"/>
              </w:rPr>
              <w:t>Quy trình xử lý số liệu, độ tin cậy</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BDE12">
            <w:pPr>
              <w:spacing w:after="0" w:line="252" w:lineRule="auto"/>
              <w:jc w:val="left"/>
            </w:pPr>
            <w:r>
              <w:rPr>
                <w:rFonts w:ascii="Times New Roman" w:hAnsi="Times New Roman" w:eastAsia="Times New Roman" w:cs="Times New Roman"/>
                <w:b w:val="0"/>
                <w:i w:val="0"/>
                <w:color w:val="000000"/>
                <w:sz w:val="21"/>
              </w:rPr>
              <w:t>Hồ sơ giấy lưu trong tủ, lịch lớp ghi trên bảng trắng và Excel, học phí ghi vào sổ thu kèm Excel. Số liệu giữa các bộ phận thường lệch nhau.</w:t>
            </w:r>
          </w:p>
        </w:tc>
      </w:tr>
      <w:tr w14:paraId="28258ADD">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C9149">
            <w:pPr>
              <w:spacing w:after="0" w:line="252" w:lineRule="auto"/>
              <w:jc w:val="left"/>
            </w:pPr>
            <w:r>
              <w:rPr>
                <w:rFonts w:ascii="Times New Roman" w:hAnsi="Times New Roman" w:eastAsia="Times New Roman" w:cs="Times New Roman"/>
                <w:b w:val="0"/>
                <w:i w:val="0"/>
                <w:color w:val="000000"/>
                <w:sz w:val="21"/>
              </w:rPr>
              <w:t>Môi trường kỹ thuật</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4AB79E">
            <w:pPr>
              <w:spacing w:after="0" w:line="252" w:lineRule="auto"/>
              <w:jc w:val="left"/>
            </w:pPr>
            <w:r>
              <w:rPr>
                <w:rFonts w:ascii="Times New Roman" w:hAnsi="Times New Roman" w:eastAsia="Times New Roman" w:cs="Times New Roman"/>
                <w:b w:val="0"/>
                <w:i w:val="0"/>
                <w:color w:val="000000"/>
                <w:sz w:val="21"/>
              </w:rPr>
              <w:t>Phần cứng, phần mềm, CSDL, nhân sự tin học</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DEEC06">
            <w:pPr>
              <w:spacing w:after="0" w:line="252" w:lineRule="auto"/>
              <w:jc w:val="left"/>
            </w:pPr>
            <w:r>
              <w:rPr>
                <w:rFonts w:ascii="Times New Roman" w:hAnsi="Times New Roman" w:eastAsia="Times New Roman" w:cs="Times New Roman"/>
                <w:b w:val="0"/>
                <w:i w:val="0"/>
                <w:color w:val="000000"/>
                <w:sz w:val="21"/>
              </w:rPr>
              <w:t>Khoảng 12 máy tính văn phòng, 1 máy in hóa đơn, wifi. Phần mềm: Microsoft Excel, Google Sheets, Zalo. Chưa có CSDL tập trung. Có 1 nhân viên CNTT kiêm nhiệm.</w:t>
            </w:r>
          </w:p>
        </w:tc>
      </w:tr>
    </w:tbl>
    <w:p w14:paraId="1B440326">
      <w:pPr>
        <w:spacing w:after="40"/>
      </w:pPr>
    </w:p>
    <w:p w14:paraId="06879B3A">
      <w:pPr>
        <w:pStyle w:val="4"/>
      </w:pPr>
      <w:bookmarkStart w:id="9" w:name="_Toc11237"/>
      <w:r>
        <w:t>2.2.2 Các thành phần của hệ thống thông tin hiện tại</w:t>
      </w:r>
      <w:bookmarkEnd w:id="9"/>
    </w:p>
    <w:tbl>
      <w:tblPr>
        <w:tblStyle w:val="12"/>
        <w:tblW w:w="0" w:type="auto"/>
        <w:jc w:val="center"/>
        <w:tblLayout w:type="fixed"/>
        <w:tblCellMar>
          <w:top w:w="0" w:type="dxa"/>
          <w:left w:w="108" w:type="dxa"/>
          <w:bottom w:w="0" w:type="dxa"/>
          <w:right w:w="108" w:type="dxa"/>
        </w:tblCellMar>
      </w:tblPr>
      <w:tblGrid>
        <w:gridCol w:w="2885"/>
        <w:gridCol w:w="6619"/>
      </w:tblGrid>
      <w:tr w14:paraId="39F6B989">
        <w:tblPrEx>
          <w:tblCellMar>
            <w:top w:w="0" w:type="dxa"/>
            <w:left w:w="108" w:type="dxa"/>
            <w:bottom w:w="0" w:type="dxa"/>
            <w:right w:w="108" w:type="dxa"/>
          </w:tblCellMar>
        </w:tblPrEx>
        <w:trPr>
          <w:cantSplit/>
          <w:tblHeader/>
          <w:jc w:val="center"/>
        </w:trPr>
        <w:tc>
          <w:tcPr>
            <w:tcW w:w="28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9C47F9">
            <w:pPr>
              <w:spacing w:after="0" w:line="252" w:lineRule="auto"/>
              <w:jc w:val="center"/>
            </w:pPr>
            <w:r>
              <w:rPr>
                <w:rFonts w:ascii="Times New Roman" w:hAnsi="Times New Roman" w:eastAsia="Times New Roman" w:cs="Times New Roman"/>
                <w:b/>
                <w:i w:val="0"/>
                <w:color w:val="000000"/>
                <w:sz w:val="21"/>
              </w:rPr>
              <w:t>Thành phần</w:t>
            </w:r>
          </w:p>
        </w:tc>
        <w:tc>
          <w:tcPr>
            <w:tcW w:w="6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E70FFF">
            <w:pPr>
              <w:spacing w:after="0" w:line="252" w:lineRule="auto"/>
              <w:jc w:val="center"/>
            </w:pPr>
            <w:r>
              <w:rPr>
                <w:rFonts w:ascii="Times New Roman" w:hAnsi="Times New Roman" w:eastAsia="Times New Roman" w:cs="Times New Roman"/>
                <w:b/>
                <w:i w:val="0"/>
                <w:color w:val="000000"/>
                <w:sz w:val="21"/>
              </w:rPr>
              <w:t>Hiện trạng (giả định)</w:t>
            </w:r>
          </w:p>
        </w:tc>
      </w:tr>
      <w:tr w14:paraId="7AA9FA49">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1D3FB">
            <w:pPr>
              <w:spacing w:after="0" w:line="252" w:lineRule="auto"/>
              <w:jc w:val="left"/>
            </w:pPr>
            <w:r>
              <w:rPr>
                <w:rFonts w:ascii="Times New Roman" w:hAnsi="Times New Roman" w:eastAsia="Times New Roman" w:cs="Times New Roman"/>
                <w:b w:val="0"/>
                <w:i w:val="0"/>
                <w:color w:val="000000"/>
                <w:sz w:val="21"/>
              </w:rPr>
              <w:t>Hoạt động</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0BB58">
            <w:pPr>
              <w:spacing w:after="0" w:line="252" w:lineRule="auto"/>
              <w:jc w:val="left"/>
            </w:pPr>
            <w:r>
              <w:rPr>
                <w:rFonts w:ascii="Times New Roman" w:hAnsi="Times New Roman" w:eastAsia="Times New Roman" w:cs="Times New Roman"/>
                <w:b w:val="0"/>
                <w:i w:val="0"/>
                <w:color w:val="000000"/>
                <w:sz w:val="21"/>
              </w:rPr>
              <w:t>Tư vấn và kiểm tra đầu vào, ghi danh, mở lớp, xếp lịch, thu học phí, điểm danh, nhập điểm, cấp chứng nhận, báo cáo cuối tháng.</w:t>
            </w:r>
          </w:p>
        </w:tc>
      </w:tr>
      <w:tr w14:paraId="1C85F833">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C008A">
            <w:pPr>
              <w:spacing w:after="0" w:line="252" w:lineRule="auto"/>
              <w:jc w:val="left"/>
            </w:pPr>
            <w:r>
              <w:rPr>
                <w:rFonts w:ascii="Times New Roman" w:hAnsi="Times New Roman" w:eastAsia="Times New Roman" w:cs="Times New Roman"/>
                <w:b w:val="0"/>
                <w:i w:val="0"/>
                <w:color w:val="000000"/>
                <w:sz w:val="21"/>
              </w:rPr>
              <w:t>Thông tin vào</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7F048">
            <w:pPr>
              <w:spacing w:after="0" w:line="252" w:lineRule="auto"/>
              <w:jc w:val="left"/>
            </w:pPr>
            <w:r>
              <w:rPr>
                <w:rFonts w:ascii="Times New Roman" w:hAnsi="Times New Roman" w:eastAsia="Times New Roman" w:cs="Times New Roman"/>
                <w:b w:val="0"/>
                <w:i w:val="0"/>
                <w:color w:val="000000"/>
                <w:sz w:val="21"/>
              </w:rPr>
              <w:t>Phiếu đăng ký học, bài kiểm tra đầu vào, tiền học phí, đơn chuyển lớp/bảo lưu, sổ điểm danh, điểm do giáo viên gửi.</w:t>
            </w:r>
          </w:p>
        </w:tc>
      </w:tr>
      <w:tr w14:paraId="6FA89240">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50762">
            <w:pPr>
              <w:spacing w:after="0" w:line="252" w:lineRule="auto"/>
              <w:jc w:val="left"/>
            </w:pPr>
            <w:r>
              <w:rPr>
                <w:rFonts w:ascii="Times New Roman" w:hAnsi="Times New Roman" w:eastAsia="Times New Roman" w:cs="Times New Roman"/>
                <w:b w:val="0"/>
                <w:i w:val="0"/>
                <w:color w:val="000000"/>
                <w:sz w:val="21"/>
              </w:rPr>
              <w:t>Thông tin ra</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59C93">
            <w:pPr>
              <w:spacing w:after="0" w:line="252" w:lineRule="auto"/>
              <w:jc w:val="left"/>
            </w:pPr>
            <w:r>
              <w:rPr>
                <w:rFonts w:ascii="Times New Roman" w:hAnsi="Times New Roman" w:eastAsia="Times New Roman" w:cs="Times New Roman"/>
                <w:b w:val="0"/>
                <w:i w:val="0"/>
                <w:color w:val="000000"/>
                <w:sz w:val="21"/>
              </w:rPr>
              <w:t>Phiếu thu, lịch học, danh sách lớp, bảng điểm, chứng nhận, báo cáo doanh thu và tuyển sinh hằng tháng.</w:t>
            </w:r>
          </w:p>
        </w:tc>
      </w:tr>
      <w:tr w14:paraId="49CFB02E">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901BD">
            <w:pPr>
              <w:spacing w:after="0" w:line="252" w:lineRule="auto"/>
              <w:jc w:val="left"/>
            </w:pPr>
            <w:r>
              <w:rPr>
                <w:rFonts w:ascii="Times New Roman" w:hAnsi="Times New Roman" w:eastAsia="Times New Roman" w:cs="Times New Roman"/>
                <w:b w:val="0"/>
                <w:i w:val="0"/>
                <w:color w:val="000000"/>
                <w:sz w:val="21"/>
              </w:rPr>
              <w:t>Cơ sở dữ liệu</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B926A">
            <w:pPr>
              <w:spacing w:after="0" w:line="252" w:lineRule="auto"/>
              <w:jc w:val="left"/>
            </w:pPr>
            <w:r>
              <w:rPr>
                <w:rFonts w:ascii="Times New Roman" w:hAnsi="Times New Roman" w:eastAsia="Times New Roman" w:cs="Times New Roman"/>
                <w:b w:val="0"/>
                <w:i w:val="0"/>
                <w:color w:val="000000"/>
                <w:sz w:val="21"/>
              </w:rPr>
              <w:t>Các file Excel riêng của từng bộ phận: danh sách học viên, lớp, sổ thu, bảng điểm. Không có khóa liên kết chung, một học viên có thể bị nhập 2 lần.</w:t>
            </w:r>
          </w:p>
        </w:tc>
      </w:tr>
      <w:tr w14:paraId="4DA3965E">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6B60D">
            <w:pPr>
              <w:spacing w:after="0" w:line="252" w:lineRule="auto"/>
              <w:jc w:val="left"/>
            </w:pPr>
            <w:r>
              <w:rPr>
                <w:rFonts w:ascii="Times New Roman" w:hAnsi="Times New Roman" w:eastAsia="Times New Roman" w:cs="Times New Roman"/>
                <w:b w:val="0"/>
                <w:i w:val="0"/>
                <w:color w:val="000000"/>
                <w:sz w:val="21"/>
              </w:rPr>
              <w:t>Xử lý và trao đổi</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58103">
            <w:pPr>
              <w:spacing w:after="0" w:line="252" w:lineRule="auto"/>
              <w:jc w:val="left"/>
            </w:pPr>
            <w:r>
              <w:rPr>
                <w:rFonts w:ascii="Times New Roman" w:hAnsi="Times New Roman" w:eastAsia="Times New Roman" w:cs="Times New Roman"/>
                <w:b w:val="0"/>
                <w:i w:val="0"/>
                <w:color w:val="000000"/>
                <w:sz w:val="21"/>
              </w:rPr>
              <w:t>Giấy tờ chuyển tay giữa các bộ phận, nhắn qua Zalo, cuối tháng gom Excel bằng tay để lập báo cáo.</w:t>
            </w:r>
          </w:p>
        </w:tc>
      </w:tr>
    </w:tbl>
    <w:p w14:paraId="49F5522E">
      <w:pPr>
        <w:spacing w:after="40"/>
      </w:pPr>
    </w:p>
    <w:p w14:paraId="6E588E8A">
      <w:pPr>
        <w:pStyle w:val="3"/>
      </w:pPr>
      <w:bookmarkStart w:id="10" w:name="_Toc18465"/>
      <w:r>
        <w:t>2.3 Phương pháp thu thập và kế hoạch</w:t>
      </w:r>
      <w:bookmarkEnd w:id="10"/>
    </w:p>
    <w:p w14:paraId="6BAC9915">
      <w:pPr>
        <w:pStyle w:val="4"/>
      </w:pPr>
      <w:bookmarkStart w:id="11" w:name="_Toc24306"/>
      <w:r>
        <w:t>2.3.1 So sánh 6 phương pháp (theo bài giảng)</w:t>
      </w:r>
      <w:bookmarkEnd w:id="11"/>
    </w:p>
    <w:tbl>
      <w:tblPr>
        <w:tblStyle w:val="12"/>
        <w:tblW w:w="0" w:type="auto"/>
        <w:jc w:val="center"/>
        <w:tblLayout w:type="fixed"/>
        <w:tblCellMar>
          <w:top w:w="0" w:type="dxa"/>
          <w:left w:w="108" w:type="dxa"/>
          <w:bottom w:w="0" w:type="dxa"/>
          <w:right w:w="108" w:type="dxa"/>
        </w:tblCellMar>
      </w:tblPr>
      <w:tblGrid>
        <w:gridCol w:w="1569"/>
        <w:gridCol w:w="2645"/>
        <w:gridCol w:w="2645"/>
        <w:gridCol w:w="2645"/>
      </w:tblGrid>
      <w:tr w14:paraId="69E08B50">
        <w:tblPrEx>
          <w:tblCellMar>
            <w:top w:w="0" w:type="dxa"/>
            <w:left w:w="108" w:type="dxa"/>
            <w:bottom w:w="0" w:type="dxa"/>
            <w:right w:w="108" w:type="dxa"/>
          </w:tblCellMar>
        </w:tblPrEx>
        <w:trPr>
          <w:cantSplit/>
          <w:tblHeader/>
          <w:jc w:val="center"/>
        </w:trPr>
        <w:tc>
          <w:tcPr>
            <w:tcW w:w="15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47238D">
            <w:pPr>
              <w:spacing w:after="0" w:line="252" w:lineRule="auto"/>
              <w:jc w:val="center"/>
            </w:pPr>
            <w:r>
              <w:rPr>
                <w:rFonts w:ascii="Times New Roman" w:hAnsi="Times New Roman" w:eastAsia="Times New Roman" w:cs="Times New Roman"/>
                <w:b/>
                <w:i w:val="0"/>
                <w:color w:val="000000"/>
                <w:sz w:val="21"/>
              </w:rPr>
              <w:t>Phương pháp</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4D15B9">
            <w:pPr>
              <w:spacing w:after="0" w:line="252" w:lineRule="auto"/>
              <w:jc w:val="center"/>
            </w:pPr>
            <w:r>
              <w:rPr>
                <w:rFonts w:ascii="Times New Roman" w:hAnsi="Times New Roman" w:eastAsia="Times New Roman" w:cs="Times New Roman"/>
                <w:b/>
                <w:i w:val="0"/>
                <w:color w:val="000000"/>
                <w:sz w:val="21"/>
              </w:rPr>
              <w:t>Ưu điểm</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7078CB">
            <w:pPr>
              <w:spacing w:after="0" w:line="252" w:lineRule="auto"/>
              <w:jc w:val="center"/>
            </w:pPr>
            <w:r>
              <w:rPr>
                <w:rFonts w:ascii="Times New Roman" w:hAnsi="Times New Roman" w:eastAsia="Times New Roman" w:cs="Times New Roman"/>
                <w:b/>
                <w:i w:val="0"/>
                <w:color w:val="000000"/>
                <w:sz w:val="21"/>
              </w:rPr>
              <w:t>Nhược điểm</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E2AF4F">
            <w:pPr>
              <w:spacing w:after="0" w:line="252" w:lineRule="auto"/>
              <w:jc w:val="center"/>
            </w:pPr>
            <w:r>
              <w:rPr>
                <w:rFonts w:ascii="Times New Roman" w:hAnsi="Times New Roman" w:eastAsia="Times New Roman" w:cs="Times New Roman"/>
                <w:b/>
                <w:i w:val="0"/>
                <w:color w:val="000000"/>
                <w:sz w:val="21"/>
              </w:rPr>
              <w:t>Nhóm áp dụng</w:t>
            </w:r>
          </w:p>
        </w:tc>
      </w:tr>
      <w:tr w14:paraId="5E1A5039">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942EAA">
            <w:pPr>
              <w:spacing w:after="0" w:line="252" w:lineRule="auto"/>
              <w:jc w:val="left"/>
            </w:pPr>
            <w:r>
              <w:rPr>
                <w:rFonts w:ascii="Times New Roman" w:hAnsi="Times New Roman" w:eastAsia="Times New Roman" w:cs="Times New Roman"/>
                <w:b w:val="0"/>
                <w:i w:val="0"/>
                <w:color w:val="000000"/>
                <w:sz w:val="21"/>
              </w:rPr>
              <w:t>Nghiên cứu tài liệu</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436C34">
            <w:pPr>
              <w:spacing w:after="0" w:line="252" w:lineRule="auto"/>
              <w:jc w:val="left"/>
            </w:pPr>
            <w:r>
              <w:rPr>
                <w:rFonts w:ascii="Times New Roman" w:hAnsi="Times New Roman" w:eastAsia="Times New Roman" w:cs="Times New Roman"/>
                <w:b w:val="0"/>
                <w:i w:val="0"/>
                <w:color w:val="000000"/>
                <w:sz w:val="21"/>
              </w:rPr>
              <w:t>Cho cái nhìn tổng thể về tổ chức và quy trình; thu được chứng từ thật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5D160">
            <w:pPr>
              <w:spacing w:after="0" w:line="252" w:lineRule="auto"/>
              <w:jc w:val="left"/>
            </w:pPr>
            <w:r>
              <w:rPr>
                <w:rFonts w:ascii="Times New Roman" w:hAnsi="Times New Roman" w:eastAsia="Times New Roman" w:cs="Times New Roman"/>
                <w:b w:val="0"/>
                <w:i w:val="0"/>
                <w:color w:val="000000"/>
                <w:sz w:val="21"/>
              </w:rPr>
              <w:t>Tài liệu có thể cũ, không phản ánh cách làm thực tế</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E5F143">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làm đầu tiên (mục 4)</w:t>
            </w:r>
          </w:p>
        </w:tc>
      </w:tr>
      <w:tr w14:paraId="611909A5">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1EC89">
            <w:pPr>
              <w:spacing w:after="0" w:line="252" w:lineRule="auto"/>
              <w:jc w:val="left"/>
            </w:pPr>
            <w:r>
              <w:rPr>
                <w:rFonts w:ascii="Times New Roman" w:hAnsi="Times New Roman" w:eastAsia="Times New Roman" w:cs="Times New Roman"/>
                <w:b w:val="0"/>
                <w:i w:val="0"/>
                <w:color w:val="000000"/>
                <w:sz w:val="21"/>
              </w:rPr>
              <w:t>Quan sát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F7E435">
            <w:pPr>
              <w:spacing w:after="0" w:line="252" w:lineRule="auto"/>
              <w:jc w:val="left"/>
            </w:pPr>
            <w:r>
              <w:rPr>
                <w:rFonts w:ascii="Times New Roman" w:hAnsi="Times New Roman" w:eastAsia="Times New Roman" w:cs="Times New Roman"/>
                <w:b w:val="0"/>
                <w:i w:val="0"/>
                <w:color w:val="000000"/>
                <w:sz w:val="21"/>
              </w:rPr>
              <w:t>Biết công việc thực tế và cường độ làm việc</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7007F3">
            <w:pPr>
              <w:spacing w:after="0" w:line="252" w:lineRule="auto"/>
              <w:jc w:val="left"/>
            </w:pPr>
            <w:r>
              <w:rPr>
                <w:rFonts w:ascii="Times New Roman" w:hAnsi="Times New Roman" w:eastAsia="Times New Roman" w:cs="Times New Roman"/>
                <w:b w:val="0"/>
                <w:i w:val="0"/>
                <w:color w:val="000000"/>
                <w:sz w:val="21"/>
              </w:rPr>
              <w:t>Người bị quan sát thay đổi thói quen; tốn thời gian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1F226">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3 điểm quan sát (mục 5)</w:t>
            </w:r>
          </w:p>
        </w:tc>
      </w:tr>
      <w:tr w14:paraId="24EC2B6D">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BCE9F6">
            <w:pPr>
              <w:spacing w:after="0" w:line="252" w:lineRule="auto"/>
              <w:jc w:val="left"/>
            </w:pPr>
            <w:r>
              <w:rPr>
                <w:rFonts w:ascii="Times New Roman" w:hAnsi="Times New Roman" w:eastAsia="Times New Roman" w:cs="Times New Roman"/>
                <w:b w:val="0"/>
                <w:i w:val="0"/>
                <w:color w:val="000000"/>
                <w:sz w:val="21"/>
              </w:rPr>
              <w:t>Phỏng vấn cá nhân / nhóm</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23DF5">
            <w:pPr>
              <w:spacing w:after="0" w:line="252" w:lineRule="auto"/>
              <w:jc w:val="left"/>
            </w:pPr>
            <w:r>
              <w:rPr>
                <w:rFonts w:ascii="Times New Roman" w:hAnsi="Times New Roman" w:eastAsia="Times New Roman" w:cs="Times New Roman"/>
                <w:b w:val="0"/>
                <w:i w:val="0"/>
                <w:color w:val="000000"/>
                <w:sz w:val="21"/>
              </w:rPr>
              <w:t>Hỏi thêm được ngay; biết thái độ và trách nhiệm của người trả lời. Phỏng vấn nhóm ít tốn thời gian hơn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C5DD1">
            <w:pPr>
              <w:spacing w:after="0" w:line="252" w:lineRule="auto"/>
              <w:jc w:val="left"/>
            </w:pPr>
            <w:r>
              <w:rPr>
                <w:rFonts w:ascii="Times New Roman" w:hAnsi="Times New Roman" w:eastAsia="Times New Roman" w:cs="Times New Roman"/>
                <w:b w:val="0"/>
                <w:i w:val="0"/>
                <w:color w:val="000000"/>
                <w:sz w:val="21"/>
              </w:rPr>
              <w:t>Các ý kiến có thể mâu thuẫn; tốn thời gian. Trong phỏng vấn nhóm, cấp dưới ngại nói trái ý cấp trên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8B31AD">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5 cá nhân + 1 buổi nhóm (mục 6)</w:t>
            </w:r>
          </w:p>
        </w:tc>
      </w:tr>
      <w:tr w14:paraId="470C150D">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51E65">
            <w:pPr>
              <w:spacing w:after="0" w:line="252" w:lineRule="auto"/>
              <w:jc w:val="left"/>
            </w:pPr>
            <w:r>
              <w:rPr>
                <w:rFonts w:ascii="Times New Roman" w:hAnsi="Times New Roman" w:eastAsia="Times New Roman" w:cs="Times New Roman"/>
                <w:b w:val="0"/>
                <w:i w:val="0"/>
                <w:color w:val="000000"/>
                <w:sz w:val="21"/>
              </w:rPr>
              <w:t>Phiếu điều tra</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543EF">
            <w:pPr>
              <w:spacing w:after="0" w:line="252" w:lineRule="auto"/>
              <w:jc w:val="left"/>
            </w:pPr>
            <w:r>
              <w:rPr>
                <w:rFonts w:ascii="Times New Roman" w:hAnsi="Times New Roman" w:eastAsia="Times New Roman" w:cs="Times New Roman"/>
                <w:b w:val="0"/>
                <w:i w:val="0"/>
                <w:color w:val="000000"/>
                <w:sz w:val="21"/>
              </w:rPr>
              <w:t>Rẻ, khách quan khi có nhiều phiếu, dễ thống kê</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47B7C">
            <w:pPr>
              <w:spacing w:after="0" w:line="252" w:lineRule="auto"/>
              <w:jc w:val="left"/>
            </w:pPr>
            <w:r>
              <w:rPr>
                <w:rFonts w:ascii="Times New Roman" w:hAnsi="Times New Roman" w:eastAsia="Times New Roman" w:cs="Times New Roman"/>
                <w:b w:val="0"/>
                <w:i w:val="0"/>
                <w:color w:val="000000"/>
                <w:sz w:val="21"/>
              </w:rPr>
              <w:t>Không hỏi thêm được; tỷ lệ thu hồi phiếu thấp</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1ED0E">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phát cho học viên và phụ huynh (mục 7)</w:t>
            </w:r>
          </w:p>
        </w:tc>
      </w:tr>
      <w:tr w14:paraId="1FC84357">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96185">
            <w:pPr>
              <w:spacing w:after="0" w:line="252" w:lineRule="auto"/>
              <w:jc w:val="left"/>
            </w:pPr>
            <w:r>
              <w:rPr>
                <w:rFonts w:ascii="Times New Roman" w:hAnsi="Times New Roman" w:eastAsia="Times New Roman" w:cs="Times New Roman"/>
                <w:b w:val="0"/>
                <w:i w:val="0"/>
                <w:color w:val="000000"/>
                <w:sz w:val="21"/>
              </w:rPr>
              <w:t>JAD (thảo luận chuyên đề)</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78FB0C">
            <w:pPr>
              <w:spacing w:after="0" w:line="252" w:lineRule="auto"/>
              <w:jc w:val="left"/>
            </w:pPr>
            <w:r>
              <w:rPr>
                <w:rFonts w:ascii="Times New Roman" w:hAnsi="Times New Roman" w:eastAsia="Times New Roman" w:cs="Times New Roman"/>
                <w:b w:val="0"/>
                <w:i w:val="0"/>
                <w:color w:val="000000"/>
                <w:sz w:val="21"/>
              </w:rPr>
              <w:t>Thảo luận có kiểm soát, ra được giải pháp tốt nhất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5AC92">
            <w:pPr>
              <w:spacing w:after="0" w:line="252" w:lineRule="auto"/>
              <w:jc w:val="left"/>
            </w:pPr>
            <w:r>
              <w:rPr>
                <w:rFonts w:ascii="Times New Roman" w:hAnsi="Times New Roman" w:eastAsia="Times New Roman" w:cs="Times New Roman"/>
                <w:b w:val="0"/>
                <w:i w:val="0"/>
                <w:color w:val="000000"/>
                <w:sz w:val="21"/>
              </w:rPr>
              <w:t>Tốn kém, nhiều người tham dự</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0E04BA">
            <w:pPr>
              <w:spacing w:after="0" w:line="252" w:lineRule="auto"/>
              <w:jc w:val="left"/>
            </w:pPr>
            <w:r>
              <w:rPr>
                <w:rFonts w:ascii="Times New Roman" w:hAnsi="Times New Roman" w:eastAsia="Times New Roman" w:cs="Times New Roman"/>
                <w:b/>
                <w:i w:val="0"/>
                <w:color w:val="000000"/>
                <w:sz w:val="21"/>
              </w:rPr>
              <w:t>Có, rút gọn</w:t>
            </w:r>
            <w:r>
              <w:rPr>
                <w:rFonts w:ascii="Times New Roman" w:hAnsi="Times New Roman" w:eastAsia="Times New Roman" w:cs="Times New Roman"/>
                <w:b w:val="0"/>
                <w:i w:val="0"/>
                <w:color w:val="000000"/>
                <w:sz w:val="21"/>
              </w:rPr>
              <w:t xml:space="preserve"> – 1 buổi về học phí và ưu đãi (mục 8)</w:t>
            </w:r>
          </w:p>
        </w:tc>
      </w:tr>
      <w:tr w14:paraId="7D9745D7">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06686D">
            <w:pPr>
              <w:spacing w:after="0" w:line="252" w:lineRule="auto"/>
              <w:jc w:val="left"/>
            </w:pPr>
            <w:r>
              <w:rPr>
                <w:rFonts w:ascii="Times New Roman" w:hAnsi="Times New Roman" w:eastAsia="Times New Roman" w:cs="Times New Roman"/>
                <w:b w:val="0"/>
                <w:i w:val="0"/>
                <w:color w:val="000000"/>
                <w:sz w:val="21"/>
              </w:rPr>
              <w:t>Làm mẫu (prototyping)</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526FA">
            <w:pPr>
              <w:spacing w:after="0" w:line="252" w:lineRule="auto"/>
              <w:jc w:val="left"/>
            </w:pPr>
            <w:r>
              <w:rPr>
                <w:rFonts w:ascii="Times New Roman" w:hAnsi="Times New Roman" w:eastAsia="Times New Roman" w:cs="Times New Roman"/>
                <w:b w:val="0"/>
                <w:i w:val="0"/>
                <w:color w:val="000000"/>
                <w:sz w:val="21"/>
              </w:rPr>
              <w:t>Người dùng hiểu hệ thống, góp ý sửa ngay</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CFF3E">
            <w:pPr>
              <w:spacing w:after="0" w:line="252" w:lineRule="auto"/>
              <w:jc w:val="left"/>
            </w:pPr>
            <w:r>
              <w:rPr>
                <w:rFonts w:ascii="Times New Roman" w:hAnsi="Times New Roman" w:eastAsia="Times New Roman" w:cs="Times New Roman"/>
                <w:b w:val="0"/>
                <w:i w:val="0"/>
                <w:color w:val="000000"/>
                <w:sz w:val="21"/>
              </w:rPr>
              <w:t>Khó thống nhất yêu cầu của nhiều người dùng</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8D4FD1">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ở giai đoạn thiết kế form (3.6)</w:t>
            </w:r>
          </w:p>
        </w:tc>
      </w:tr>
    </w:tbl>
    <w:p w14:paraId="03B36B10">
      <w:pPr>
        <w:spacing w:after="40"/>
      </w:pPr>
    </w:p>
    <w:p w14:paraId="2F9BBD41">
      <w:pPr>
        <w:pStyle w:val="4"/>
      </w:pPr>
      <w:bookmarkStart w:id="12" w:name="_Toc21281"/>
      <w:r>
        <w:t>2.3.2 Kế hoạch thực hiện</w:t>
      </w:r>
      <w:bookmarkEnd w:id="12"/>
    </w:p>
    <w:tbl>
      <w:tblPr>
        <w:tblStyle w:val="12"/>
        <w:tblW w:w="0" w:type="auto"/>
        <w:jc w:val="center"/>
        <w:tblLayout w:type="fixed"/>
        <w:tblCellMar>
          <w:top w:w="0" w:type="dxa"/>
          <w:left w:w="108" w:type="dxa"/>
          <w:bottom w:w="0" w:type="dxa"/>
          <w:right w:w="108" w:type="dxa"/>
        </w:tblCellMar>
      </w:tblPr>
      <w:tblGrid>
        <w:gridCol w:w="720"/>
        <w:gridCol w:w="1376"/>
        <w:gridCol w:w="2888"/>
        <w:gridCol w:w="1876"/>
        <w:gridCol w:w="2644"/>
      </w:tblGrid>
      <w:tr w14:paraId="1F0C64B3">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9AB1A6">
            <w:pPr>
              <w:spacing w:after="0" w:line="252" w:lineRule="auto"/>
              <w:jc w:val="center"/>
            </w:pPr>
            <w:r>
              <w:rPr>
                <w:rFonts w:ascii="Times New Roman" w:hAnsi="Times New Roman" w:eastAsia="Times New Roman" w:cs="Times New Roman"/>
                <w:b/>
                <w:i w:val="0"/>
                <w:color w:val="000000"/>
                <w:sz w:val="19"/>
              </w:rPr>
              <w:t>Bước</w:t>
            </w:r>
          </w:p>
        </w:tc>
        <w:tc>
          <w:tcPr>
            <w:tcW w:w="137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EC9569">
            <w:pPr>
              <w:spacing w:after="0" w:line="252" w:lineRule="auto"/>
              <w:jc w:val="center"/>
            </w:pPr>
            <w:r>
              <w:rPr>
                <w:rFonts w:ascii="Times New Roman" w:hAnsi="Times New Roman" w:eastAsia="Times New Roman" w:cs="Times New Roman"/>
                <w:b/>
                <w:i w:val="0"/>
                <w:color w:val="000000"/>
                <w:sz w:val="19"/>
              </w:rPr>
              <w:t>Phương pháp</w:t>
            </w:r>
          </w:p>
        </w:tc>
        <w:tc>
          <w:tcPr>
            <w:tcW w:w="28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A3F958">
            <w:pPr>
              <w:spacing w:after="0" w:line="252" w:lineRule="auto"/>
              <w:jc w:val="center"/>
            </w:pPr>
            <w:r>
              <w:rPr>
                <w:rFonts w:ascii="Times New Roman" w:hAnsi="Times New Roman" w:eastAsia="Times New Roman" w:cs="Times New Roman"/>
                <w:b/>
                <w:i w:val="0"/>
                <w:color w:val="000000"/>
                <w:sz w:val="19"/>
              </w:rPr>
              <w:t>Đối tượng / tài liệu</w:t>
            </w:r>
          </w:p>
        </w:tc>
        <w:tc>
          <w:tcPr>
            <w:tcW w:w="187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0778BA">
            <w:pPr>
              <w:spacing w:after="0" w:line="252" w:lineRule="auto"/>
              <w:jc w:val="center"/>
            </w:pPr>
            <w:r>
              <w:rPr>
                <w:rFonts w:ascii="Times New Roman" w:hAnsi="Times New Roman" w:eastAsia="Times New Roman" w:cs="Times New Roman"/>
                <w:b/>
                <w:i w:val="0"/>
                <w:color w:val="000000"/>
                <w:sz w:val="19"/>
              </w:rPr>
              <w:t>Phụ trách</w:t>
            </w:r>
          </w:p>
        </w:tc>
        <w:tc>
          <w:tcPr>
            <w:tcW w:w="26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3BA54A">
            <w:pPr>
              <w:spacing w:after="0" w:line="252" w:lineRule="auto"/>
              <w:jc w:val="center"/>
            </w:pPr>
            <w:r>
              <w:rPr>
                <w:rFonts w:ascii="Times New Roman" w:hAnsi="Times New Roman" w:eastAsia="Times New Roman" w:cs="Times New Roman"/>
                <w:b/>
                <w:i w:val="0"/>
                <w:color w:val="000000"/>
                <w:sz w:val="19"/>
              </w:rPr>
              <w:t>Sản phẩm</w:t>
            </w:r>
          </w:p>
        </w:tc>
      </w:tr>
      <w:tr w14:paraId="6580B9B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55E44">
            <w:pPr>
              <w:spacing w:after="0" w:line="252" w:lineRule="auto"/>
              <w:jc w:val="left"/>
            </w:pPr>
            <w:r>
              <w:rPr>
                <w:rFonts w:ascii="Times New Roman" w:hAnsi="Times New Roman" w:eastAsia="Times New Roman" w:cs="Times New Roman"/>
                <w:b w:val="0"/>
                <w:i w:val="0"/>
                <w:color w:val="000000"/>
                <w:sz w:val="19"/>
              </w:rPr>
              <w:t>1</w:t>
            </w:r>
          </w:p>
        </w:tc>
        <w:tc>
          <w:tcPr>
            <w:tcW w:w="13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FA308">
            <w:pPr>
              <w:spacing w:after="0" w:line="252" w:lineRule="auto"/>
              <w:jc w:val="left"/>
            </w:pPr>
            <w:r>
              <w:rPr>
                <w:rFonts w:ascii="Times New Roman" w:hAnsi="Times New Roman" w:eastAsia="Times New Roman" w:cs="Times New Roman"/>
                <w:b w:val="0"/>
                <w:i w:val="0"/>
                <w:color w:val="000000"/>
                <w:sz w:val="19"/>
              </w:rPr>
              <w:t>Nghiên cứu tài liệu</w:t>
            </w:r>
          </w:p>
        </w:tc>
        <w:tc>
          <w:tcPr>
            <w:tcW w:w="28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80BC56">
            <w:pPr>
              <w:spacing w:after="0" w:line="252" w:lineRule="auto"/>
              <w:jc w:val="left"/>
            </w:pPr>
            <w:r>
              <w:rPr>
                <w:rFonts w:ascii="Times New Roman" w:hAnsi="Times New Roman" w:eastAsia="Times New Roman" w:cs="Times New Roman"/>
                <w:b w:val="0"/>
                <w:i w:val="0"/>
                <w:color w:val="000000"/>
                <w:sz w:val="19"/>
              </w:rPr>
              <w:t>Quy chế đào tạo, biểu phí, 5 chứng từ</w:t>
            </w:r>
          </w:p>
        </w:tc>
        <w:tc>
          <w:tcPr>
            <w:tcW w:w="1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116411">
            <w:pPr>
              <w:spacing w:after="0" w:line="252" w:lineRule="auto"/>
              <w:jc w:val="left"/>
            </w:pPr>
            <w:r>
              <w:rPr>
                <w:rFonts w:ascii="Times New Roman" w:hAnsi="Times New Roman" w:eastAsia="Times New Roman" w:cs="Times New Roman"/>
                <w:b w:val="0"/>
                <w:i w:val="0"/>
                <w:color w:val="000000"/>
                <w:sz w:val="19"/>
              </w:rPr>
              <w:t>Nguyễn Gia Ân</w:t>
            </w:r>
          </w:p>
        </w:tc>
        <w:tc>
          <w:tcPr>
            <w:tcW w:w="26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2EA26">
            <w:pPr>
              <w:spacing w:after="0" w:line="252" w:lineRule="auto"/>
              <w:jc w:val="left"/>
            </w:pPr>
            <w:r>
              <w:rPr>
                <w:rFonts w:ascii="Times New Roman" w:hAnsi="Times New Roman" w:eastAsia="Times New Roman" w:cs="Times New Roman"/>
                <w:b w:val="0"/>
                <w:i w:val="0"/>
                <w:color w:val="000000"/>
                <w:sz w:val="19"/>
              </w:rPr>
              <w:t>Báo cáo kết quả nghiên cứu tài liệu (mục 4)</w:t>
            </w:r>
          </w:p>
        </w:tc>
      </w:tr>
      <w:tr w14:paraId="1EC0FF6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6DDB7">
            <w:pPr>
              <w:spacing w:after="0" w:line="252" w:lineRule="auto"/>
              <w:jc w:val="left"/>
            </w:pPr>
            <w:r>
              <w:rPr>
                <w:rFonts w:ascii="Times New Roman" w:hAnsi="Times New Roman" w:eastAsia="Times New Roman" w:cs="Times New Roman"/>
                <w:b w:val="0"/>
                <w:i w:val="0"/>
                <w:color w:val="000000"/>
                <w:sz w:val="19"/>
              </w:rPr>
              <w:t>2</w:t>
            </w:r>
          </w:p>
        </w:tc>
        <w:tc>
          <w:tcPr>
            <w:tcW w:w="13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D7FE57">
            <w:pPr>
              <w:spacing w:after="0" w:line="252" w:lineRule="auto"/>
              <w:jc w:val="left"/>
            </w:pPr>
            <w:r>
              <w:rPr>
                <w:rFonts w:ascii="Times New Roman" w:hAnsi="Times New Roman" w:eastAsia="Times New Roman" w:cs="Times New Roman"/>
                <w:b w:val="0"/>
                <w:i w:val="0"/>
                <w:color w:val="000000"/>
                <w:sz w:val="19"/>
              </w:rPr>
              <w:t>Quan sát</w:t>
            </w:r>
          </w:p>
        </w:tc>
        <w:tc>
          <w:tcPr>
            <w:tcW w:w="28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A7DF09">
            <w:pPr>
              <w:spacing w:after="0" w:line="252" w:lineRule="auto"/>
              <w:jc w:val="left"/>
            </w:pPr>
            <w:r>
              <w:rPr>
                <w:rFonts w:ascii="Times New Roman" w:hAnsi="Times New Roman" w:eastAsia="Times New Roman" w:cs="Times New Roman"/>
                <w:b w:val="0"/>
                <w:i w:val="0"/>
                <w:color w:val="000000"/>
                <w:sz w:val="19"/>
              </w:rPr>
              <w:t>Quầy tuyển sinh, quầy kế toán, một buổi học</w:t>
            </w:r>
          </w:p>
        </w:tc>
        <w:tc>
          <w:tcPr>
            <w:tcW w:w="1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4AD334">
            <w:pPr>
              <w:spacing w:after="0" w:line="252" w:lineRule="auto"/>
              <w:jc w:val="left"/>
            </w:pPr>
            <w:r>
              <w:rPr>
                <w:rFonts w:ascii="Times New Roman" w:hAnsi="Times New Roman" w:eastAsia="Times New Roman" w:cs="Times New Roman"/>
                <w:b w:val="0"/>
                <w:i w:val="0"/>
                <w:color w:val="000000"/>
                <w:sz w:val="19"/>
              </w:rPr>
              <w:t>Nguyễn Gia Ân, Trần Thu Thủy</w:t>
            </w:r>
          </w:p>
        </w:tc>
        <w:tc>
          <w:tcPr>
            <w:tcW w:w="26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37BF2">
            <w:pPr>
              <w:spacing w:after="0" w:line="252" w:lineRule="auto"/>
              <w:jc w:val="left"/>
            </w:pPr>
            <w:r>
              <w:rPr>
                <w:rFonts w:ascii="Times New Roman" w:hAnsi="Times New Roman" w:eastAsia="Times New Roman" w:cs="Times New Roman"/>
                <w:b w:val="0"/>
                <w:i w:val="0"/>
                <w:color w:val="000000"/>
                <w:sz w:val="19"/>
              </w:rPr>
              <w:t>Báo cáo kết quả quan sát (mục 5)</w:t>
            </w:r>
          </w:p>
        </w:tc>
      </w:tr>
      <w:tr w14:paraId="231730D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31A92">
            <w:pPr>
              <w:spacing w:after="0" w:line="252" w:lineRule="auto"/>
              <w:jc w:val="left"/>
            </w:pPr>
            <w:r>
              <w:rPr>
                <w:rFonts w:ascii="Times New Roman" w:hAnsi="Times New Roman" w:eastAsia="Times New Roman" w:cs="Times New Roman"/>
                <w:b w:val="0"/>
                <w:i w:val="0"/>
                <w:color w:val="000000"/>
                <w:sz w:val="19"/>
              </w:rPr>
              <w:t>3</w:t>
            </w:r>
          </w:p>
        </w:tc>
        <w:tc>
          <w:tcPr>
            <w:tcW w:w="13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476E5">
            <w:pPr>
              <w:spacing w:after="0" w:line="252" w:lineRule="auto"/>
              <w:jc w:val="left"/>
            </w:pPr>
            <w:r>
              <w:rPr>
                <w:rFonts w:ascii="Times New Roman" w:hAnsi="Times New Roman" w:eastAsia="Times New Roman" w:cs="Times New Roman"/>
                <w:b w:val="0"/>
                <w:i w:val="0"/>
                <w:color w:val="000000"/>
                <w:sz w:val="19"/>
              </w:rPr>
              <w:t>Phỏng vấn cá nhân</w:t>
            </w:r>
          </w:p>
        </w:tc>
        <w:tc>
          <w:tcPr>
            <w:tcW w:w="28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3A46D">
            <w:pPr>
              <w:spacing w:after="0" w:line="252" w:lineRule="auto"/>
              <w:jc w:val="left"/>
            </w:pPr>
            <w:r>
              <w:rPr>
                <w:rFonts w:ascii="Times New Roman" w:hAnsi="Times New Roman" w:eastAsia="Times New Roman" w:cs="Times New Roman"/>
                <w:b w:val="0"/>
                <w:i w:val="0"/>
                <w:color w:val="000000"/>
                <w:sz w:val="19"/>
              </w:rPr>
              <w:t>Giám đốc, QL đào tạo, NV tuyển sinh, Kế toán, Giáo viên</w:t>
            </w:r>
          </w:p>
        </w:tc>
        <w:tc>
          <w:tcPr>
            <w:tcW w:w="1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DD2E4D">
            <w:pPr>
              <w:spacing w:after="0" w:line="252" w:lineRule="auto"/>
              <w:jc w:val="left"/>
            </w:pPr>
            <w:r>
              <w:rPr>
                <w:rFonts w:ascii="Times New Roman" w:hAnsi="Times New Roman" w:eastAsia="Times New Roman" w:cs="Times New Roman"/>
                <w:b w:val="0"/>
                <w:i w:val="0"/>
                <w:color w:val="000000"/>
                <w:sz w:val="19"/>
              </w:rPr>
              <w:t>Cả nhóm, mỗi người 1 buổi</w:t>
            </w:r>
          </w:p>
        </w:tc>
        <w:tc>
          <w:tcPr>
            <w:tcW w:w="26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5D8F9">
            <w:pPr>
              <w:spacing w:after="0" w:line="252" w:lineRule="auto"/>
              <w:jc w:val="left"/>
            </w:pPr>
            <w:r>
              <w:rPr>
                <w:rFonts w:ascii="Times New Roman" w:hAnsi="Times New Roman" w:eastAsia="Times New Roman" w:cs="Times New Roman"/>
                <w:b w:val="0"/>
                <w:i w:val="0"/>
                <w:color w:val="000000"/>
                <w:sz w:val="19"/>
              </w:rPr>
              <w:t>Biên bản phỏng vấn (mục 6)</w:t>
            </w:r>
          </w:p>
        </w:tc>
      </w:tr>
      <w:tr w14:paraId="26D7E77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A3A52E">
            <w:pPr>
              <w:spacing w:after="0" w:line="252" w:lineRule="auto"/>
              <w:jc w:val="left"/>
            </w:pPr>
            <w:r>
              <w:rPr>
                <w:rFonts w:ascii="Times New Roman" w:hAnsi="Times New Roman" w:eastAsia="Times New Roman" w:cs="Times New Roman"/>
                <w:b w:val="0"/>
                <w:i w:val="0"/>
                <w:color w:val="000000"/>
                <w:sz w:val="19"/>
              </w:rPr>
              <w:t>4</w:t>
            </w:r>
          </w:p>
        </w:tc>
        <w:tc>
          <w:tcPr>
            <w:tcW w:w="13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D46610">
            <w:pPr>
              <w:spacing w:after="0" w:line="252" w:lineRule="auto"/>
              <w:jc w:val="left"/>
            </w:pPr>
            <w:r>
              <w:rPr>
                <w:rFonts w:ascii="Times New Roman" w:hAnsi="Times New Roman" w:eastAsia="Times New Roman" w:cs="Times New Roman"/>
                <w:b w:val="0"/>
                <w:i w:val="0"/>
                <w:color w:val="000000"/>
                <w:sz w:val="19"/>
              </w:rPr>
              <w:t>Phỏng vấn nhóm</w:t>
            </w:r>
          </w:p>
        </w:tc>
        <w:tc>
          <w:tcPr>
            <w:tcW w:w="28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644F7">
            <w:pPr>
              <w:spacing w:after="0" w:line="252" w:lineRule="auto"/>
              <w:jc w:val="left"/>
            </w:pPr>
            <w:r>
              <w:rPr>
                <w:rFonts w:ascii="Times New Roman" w:hAnsi="Times New Roman" w:eastAsia="Times New Roman" w:cs="Times New Roman"/>
                <w:b w:val="0"/>
                <w:i w:val="0"/>
                <w:color w:val="000000"/>
                <w:sz w:val="19"/>
              </w:rPr>
              <w:t>Trưởng 3 bộ phận</w:t>
            </w:r>
          </w:p>
        </w:tc>
        <w:tc>
          <w:tcPr>
            <w:tcW w:w="1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67C89">
            <w:pPr>
              <w:spacing w:after="0" w:line="252" w:lineRule="auto"/>
              <w:jc w:val="left"/>
            </w:pPr>
            <w:r>
              <w:rPr>
                <w:rFonts w:ascii="Times New Roman" w:hAnsi="Times New Roman" w:eastAsia="Times New Roman" w:cs="Times New Roman"/>
                <w:b w:val="0"/>
                <w:i w:val="0"/>
                <w:color w:val="000000"/>
                <w:sz w:val="19"/>
              </w:rPr>
              <w:t>Hoàng Văn Huynh</w:t>
            </w:r>
          </w:p>
        </w:tc>
        <w:tc>
          <w:tcPr>
            <w:tcW w:w="26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21EC28">
            <w:pPr>
              <w:spacing w:after="0" w:line="252" w:lineRule="auto"/>
              <w:jc w:val="left"/>
            </w:pPr>
            <w:r>
              <w:rPr>
                <w:rFonts w:ascii="Times New Roman" w:hAnsi="Times New Roman" w:eastAsia="Times New Roman" w:cs="Times New Roman"/>
                <w:b w:val="0"/>
                <w:i w:val="0"/>
                <w:color w:val="000000"/>
                <w:sz w:val="19"/>
              </w:rPr>
              <w:t>Thống nhất quy trình liên bộ phận</w:t>
            </w:r>
          </w:p>
        </w:tc>
      </w:tr>
      <w:tr w14:paraId="49FB3FB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BE173">
            <w:pPr>
              <w:spacing w:after="0" w:line="252" w:lineRule="auto"/>
              <w:jc w:val="left"/>
            </w:pPr>
            <w:r>
              <w:rPr>
                <w:rFonts w:ascii="Times New Roman" w:hAnsi="Times New Roman" w:eastAsia="Times New Roman" w:cs="Times New Roman"/>
                <w:b w:val="0"/>
                <w:i w:val="0"/>
                <w:color w:val="000000"/>
                <w:sz w:val="19"/>
              </w:rPr>
              <w:t>5</w:t>
            </w:r>
          </w:p>
        </w:tc>
        <w:tc>
          <w:tcPr>
            <w:tcW w:w="13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0B32A0">
            <w:pPr>
              <w:spacing w:after="0" w:line="252" w:lineRule="auto"/>
              <w:jc w:val="left"/>
            </w:pPr>
            <w:r>
              <w:rPr>
                <w:rFonts w:ascii="Times New Roman" w:hAnsi="Times New Roman" w:eastAsia="Times New Roman" w:cs="Times New Roman"/>
                <w:b w:val="0"/>
                <w:i w:val="0"/>
                <w:color w:val="000000"/>
                <w:sz w:val="19"/>
              </w:rPr>
              <w:t>Phiếu điều tra</w:t>
            </w:r>
          </w:p>
        </w:tc>
        <w:tc>
          <w:tcPr>
            <w:tcW w:w="28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70DB2">
            <w:pPr>
              <w:spacing w:after="0" w:line="252" w:lineRule="auto"/>
              <w:jc w:val="left"/>
            </w:pPr>
            <w:r>
              <w:rPr>
                <w:rFonts w:ascii="Times New Roman" w:hAnsi="Times New Roman" w:eastAsia="Times New Roman" w:cs="Times New Roman"/>
                <w:b w:val="0"/>
                <w:i w:val="0"/>
                <w:color w:val="000000"/>
                <w:sz w:val="19"/>
              </w:rPr>
              <w:t>60 học viên và phụ huynh</w:t>
            </w:r>
          </w:p>
        </w:tc>
        <w:tc>
          <w:tcPr>
            <w:tcW w:w="1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7141CD">
            <w:pPr>
              <w:spacing w:after="0" w:line="252" w:lineRule="auto"/>
              <w:jc w:val="left"/>
            </w:pPr>
            <w:r>
              <w:rPr>
                <w:rFonts w:ascii="Times New Roman" w:hAnsi="Times New Roman" w:eastAsia="Times New Roman" w:cs="Times New Roman"/>
                <w:b w:val="0"/>
                <w:i w:val="0"/>
                <w:color w:val="000000"/>
                <w:sz w:val="19"/>
              </w:rPr>
              <w:t>Trần Minh Quân</w:t>
            </w:r>
          </w:p>
        </w:tc>
        <w:tc>
          <w:tcPr>
            <w:tcW w:w="26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59A4A">
            <w:pPr>
              <w:spacing w:after="0" w:line="252" w:lineRule="auto"/>
              <w:jc w:val="left"/>
            </w:pPr>
            <w:r>
              <w:rPr>
                <w:rFonts w:ascii="Times New Roman" w:hAnsi="Times New Roman" w:eastAsia="Times New Roman" w:cs="Times New Roman"/>
                <w:b w:val="0"/>
                <w:i w:val="0"/>
                <w:color w:val="000000"/>
                <w:sz w:val="19"/>
              </w:rPr>
              <w:t>Tổng hợp phiếu (mục 7)</w:t>
            </w:r>
          </w:p>
        </w:tc>
      </w:tr>
      <w:tr w14:paraId="3505F36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E8C40">
            <w:pPr>
              <w:spacing w:after="0" w:line="252" w:lineRule="auto"/>
              <w:jc w:val="left"/>
            </w:pPr>
            <w:r>
              <w:rPr>
                <w:rFonts w:ascii="Times New Roman" w:hAnsi="Times New Roman" w:eastAsia="Times New Roman" w:cs="Times New Roman"/>
                <w:b w:val="0"/>
                <w:i w:val="0"/>
                <w:color w:val="000000"/>
                <w:sz w:val="19"/>
              </w:rPr>
              <w:t>6</w:t>
            </w:r>
          </w:p>
        </w:tc>
        <w:tc>
          <w:tcPr>
            <w:tcW w:w="13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30AF35">
            <w:pPr>
              <w:spacing w:after="0" w:line="252" w:lineRule="auto"/>
              <w:jc w:val="left"/>
            </w:pPr>
            <w:r>
              <w:rPr>
                <w:rFonts w:ascii="Times New Roman" w:hAnsi="Times New Roman" w:eastAsia="Times New Roman" w:cs="Times New Roman"/>
                <w:b w:val="0"/>
                <w:i w:val="0"/>
                <w:color w:val="000000"/>
                <w:sz w:val="19"/>
              </w:rPr>
              <w:t>JAD</w:t>
            </w:r>
          </w:p>
        </w:tc>
        <w:tc>
          <w:tcPr>
            <w:tcW w:w="28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83429">
            <w:pPr>
              <w:spacing w:after="0" w:line="252" w:lineRule="auto"/>
              <w:jc w:val="left"/>
            </w:pPr>
            <w:r>
              <w:rPr>
                <w:rFonts w:ascii="Times New Roman" w:hAnsi="Times New Roman" w:eastAsia="Times New Roman" w:cs="Times New Roman"/>
                <w:b w:val="0"/>
                <w:i w:val="0"/>
                <w:color w:val="000000"/>
                <w:sz w:val="19"/>
              </w:rPr>
              <w:t>Giám đốc, Kế toán, NV tuyển sinh, nhóm phân tích</w:t>
            </w:r>
          </w:p>
        </w:tc>
        <w:tc>
          <w:tcPr>
            <w:tcW w:w="1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19C6A">
            <w:pPr>
              <w:spacing w:after="0" w:line="252" w:lineRule="auto"/>
              <w:jc w:val="left"/>
            </w:pPr>
            <w:r>
              <w:rPr>
                <w:rFonts w:ascii="Times New Roman" w:hAnsi="Times New Roman" w:eastAsia="Times New Roman" w:cs="Times New Roman"/>
                <w:b w:val="0"/>
                <w:i w:val="0"/>
                <w:color w:val="000000"/>
                <w:sz w:val="19"/>
              </w:rPr>
              <w:t>Hoàng Văn Huynh chủ trì</w:t>
            </w:r>
          </w:p>
        </w:tc>
        <w:tc>
          <w:tcPr>
            <w:tcW w:w="26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D5F2E">
            <w:pPr>
              <w:spacing w:after="0" w:line="252" w:lineRule="auto"/>
              <w:jc w:val="left"/>
            </w:pPr>
            <w:r>
              <w:rPr>
                <w:rFonts w:ascii="Times New Roman" w:hAnsi="Times New Roman" w:eastAsia="Times New Roman" w:cs="Times New Roman"/>
                <w:b w:val="0"/>
                <w:i w:val="0"/>
                <w:color w:val="000000"/>
                <w:sz w:val="19"/>
              </w:rPr>
              <w:t>Quy tắc học phí và ưu đãi (mục 8)</w:t>
            </w:r>
          </w:p>
        </w:tc>
      </w:tr>
      <w:tr w14:paraId="6995B4B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142C0">
            <w:pPr>
              <w:spacing w:after="0" w:line="252" w:lineRule="auto"/>
              <w:jc w:val="left"/>
            </w:pPr>
            <w:r>
              <w:rPr>
                <w:rFonts w:ascii="Times New Roman" w:hAnsi="Times New Roman" w:eastAsia="Times New Roman" w:cs="Times New Roman"/>
                <w:b w:val="0"/>
                <w:i w:val="0"/>
                <w:color w:val="000000"/>
                <w:sz w:val="19"/>
              </w:rPr>
              <w:t>7</w:t>
            </w:r>
          </w:p>
        </w:tc>
        <w:tc>
          <w:tcPr>
            <w:tcW w:w="13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693CB5">
            <w:pPr>
              <w:spacing w:after="0" w:line="252" w:lineRule="auto"/>
              <w:jc w:val="left"/>
            </w:pPr>
            <w:r>
              <w:rPr>
                <w:rFonts w:ascii="Times New Roman" w:hAnsi="Times New Roman" w:eastAsia="Times New Roman" w:cs="Times New Roman"/>
                <w:b w:val="0"/>
                <w:i w:val="0"/>
                <w:color w:val="000000"/>
                <w:sz w:val="19"/>
              </w:rPr>
              <w:t>Tổng hợp</w:t>
            </w:r>
          </w:p>
        </w:tc>
        <w:tc>
          <w:tcPr>
            <w:tcW w:w="28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E6A60">
            <w:pPr>
              <w:spacing w:after="0" w:line="252" w:lineRule="auto"/>
              <w:jc w:val="left"/>
            </w:pPr>
            <w:r>
              <w:rPr>
                <w:rFonts w:ascii="Times New Roman" w:hAnsi="Times New Roman" w:eastAsia="Times New Roman" w:cs="Times New Roman"/>
                <w:b w:val="0"/>
                <w:i w:val="0"/>
                <w:color w:val="000000"/>
                <w:sz w:val="19"/>
              </w:rPr>
              <w:t>–</w:t>
            </w:r>
          </w:p>
        </w:tc>
        <w:tc>
          <w:tcPr>
            <w:tcW w:w="1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E02C9">
            <w:pPr>
              <w:spacing w:after="0" w:line="252" w:lineRule="auto"/>
              <w:jc w:val="left"/>
            </w:pPr>
            <w:r>
              <w:rPr>
                <w:rFonts w:ascii="Times New Roman" w:hAnsi="Times New Roman" w:eastAsia="Times New Roman" w:cs="Times New Roman"/>
                <w:b w:val="0"/>
                <w:i w:val="0"/>
                <w:color w:val="000000"/>
                <w:sz w:val="19"/>
              </w:rPr>
              <w:t>Hoàng Văn Huynh</w:t>
            </w:r>
          </w:p>
        </w:tc>
        <w:tc>
          <w:tcPr>
            <w:tcW w:w="26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99DBD">
            <w:pPr>
              <w:spacing w:after="0" w:line="252" w:lineRule="auto"/>
              <w:jc w:val="left"/>
            </w:pPr>
            <w:r>
              <w:rPr>
                <w:rFonts w:ascii="Times New Roman" w:hAnsi="Times New Roman" w:eastAsia="Times New Roman" w:cs="Times New Roman"/>
                <w:b w:val="0"/>
                <w:i w:val="0"/>
                <w:color w:val="000000"/>
                <w:sz w:val="19"/>
              </w:rPr>
              <w:t>Mục 9: vấn đề, yêu cầu, quy tắc nghiệp vụ</w:t>
            </w:r>
          </w:p>
        </w:tc>
      </w:tr>
    </w:tbl>
    <w:p w14:paraId="25E84229">
      <w:pPr>
        <w:spacing w:after="40"/>
      </w:pPr>
    </w:p>
    <w:p w14:paraId="761C4B6D">
      <w:pPr>
        <w:pStyle w:val="3"/>
      </w:pPr>
      <w:bookmarkStart w:id="13" w:name="_Toc6945"/>
      <w:r>
        <w:t>2.4 Nghiên cứu tài liệu</w:t>
      </w:r>
      <w:bookmarkEnd w:id="13"/>
    </w:p>
    <w:p w14:paraId="6655EDF6">
      <w:pPr>
        <w:pStyle w:val="4"/>
      </w:pPr>
      <w:bookmarkStart w:id="14" w:name="_Toc10792"/>
      <w:r>
        <w:t>2.4.1 Báo cáo kết quả nghiên cứu tài liệu hệ thống (mẫu Hình 3.11)</w:t>
      </w:r>
      <w:bookmarkEnd w:id="14"/>
    </w:p>
    <w:p w14:paraId="1CA598C3">
      <w:pPr>
        <w:spacing w:after="60"/>
        <w:ind w:left="454"/>
        <w:jc w:val="both"/>
      </w:pPr>
      <w:r>
        <w:rPr>
          <w:rFonts w:ascii="Times New Roman" w:hAnsi="Times New Roman" w:eastAsia="Times New Roman" w:cs="Times New Roman"/>
          <w:b/>
          <w:i w:val="0"/>
          <w:color w:val="000000"/>
          <w:sz w:val="23"/>
        </w:rPr>
        <w:t>Đề án:</w:t>
      </w:r>
      <w:r>
        <w:rPr>
          <w:rFonts w:ascii="Times New Roman" w:hAnsi="Times New Roman" w:eastAsia="Times New Roman" w:cs="Times New Roman"/>
          <w:b w:val="0"/>
          <w:i w:val="0"/>
          <w:color w:val="000000"/>
          <w:sz w:val="23"/>
        </w:rPr>
        <w:t xml:space="preserve"> Hệ thống quản lý trung tâm ngoại ngữ – Nhóm 10</w:t>
      </w:r>
    </w:p>
    <w:p w14:paraId="4349BB15">
      <w:pPr>
        <w:spacing w:after="60"/>
        <w:ind w:left="454"/>
        <w:jc w:val="both"/>
      </w:pPr>
      <w:r>
        <w:rPr>
          <w:rFonts w:ascii="Times New Roman" w:hAnsi="Times New Roman" w:eastAsia="Times New Roman" w:cs="Times New Roman"/>
          <w:b/>
          <w:i w:val="0"/>
          <w:color w:val="000000"/>
          <w:sz w:val="23"/>
        </w:rPr>
        <w:t>BÁO CÁO KẾT QUẢ NGHIÊN CỨU TÀI LIỆU HỆ THỐNG</w:t>
      </w:r>
    </w:p>
    <w:p w14:paraId="33E32C23">
      <w:pPr>
        <w:spacing w:after="60"/>
        <w:ind w:left="454"/>
        <w:jc w:val="both"/>
      </w:pPr>
      <w:r>
        <w:rPr>
          <w:rFonts w:ascii="Times New Roman" w:hAnsi="Times New Roman" w:eastAsia="Times New Roman" w:cs="Times New Roman"/>
          <w:b/>
          <w:i w:val="0"/>
          <w:color w:val="000000"/>
          <w:sz w:val="23"/>
        </w:rPr>
        <w:t>Người thực hiện:</w:t>
      </w:r>
      <w:r>
        <w:rPr>
          <w:rFonts w:ascii="Times New Roman" w:hAnsi="Times New Roman" w:eastAsia="Times New Roman" w:cs="Times New Roman"/>
          <w:b w:val="0"/>
          <w:i w:val="0"/>
          <w:color w:val="000000"/>
          <w:sz w:val="23"/>
        </w:rPr>
        <w:t xml:space="preserve"> Nguyễn Gia Ân</w:t>
      </w:r>
    </w:p>
    <w:p w14:paraId="5557D6E1">
      <w:pPr>
        <w:spacing w:after="60"/>
        <w:ind w:left="454"/>
        <w:jc w:val="both"/>
      </w:pPr>
      <w:r>
        <w:rPr>
          <w:rFonts w:ascii="Times New Roman" w:hAnsi="Times New Roman" w:eastAsia="Times New Roman" w:cs="Times New Roman"/>
          <w:b/>
          <w:i w:val="0"/>
          <w:color w:val="000000"/>
          <w:sz w:val="23"/>
        </w:rPr>
        <w:t>Chủ đề nghiên cứu:</w:t>
      </w:r>
      <w:r>
        <w:rPr>
          <w:rFonts w:ascii="Times New Roman" w:hAnsi="Times New Roman" w:eastAsia="Times New Roman" w:cs="Times New Roman"/>
          <w:b w:val="0"/>
          <w:i w:val="0"/>
          <w:color w:val="000000"/>
          <w:sz w:val="23"/>
        </w:rPr>
        <w:t xml:space="preserve"> Quy trình ghi danh, thu học phí, tổ chức lớp và đánh giá học viên</w:t>
      </w:r>
    </w:p>
    <w:p w14:paraId="578026C1">
      <w:pPr>
        <w:spacing w:after="60"/>
        <w:ind w:left="454"/>
        <w:jc w:val="both"/>
      </w:pPr>
      <w:r>
        <w:rPr>
          <w:rFonts w:ascii="Times New Roman" w:hAnsi="Times New Roman" w:eastAsia="Times New Roman" w:cs="Times New Roman"/>
          <w:b/>
          <w:i w:val="0"/>
          <w:color w:val="000000"/>
          <w:sz w:val="23"/>
        </w:rPr>
        <w:t>Thời gian:</w:t>
      </w:r>
      <w:r>
        <w:rPr>
          <w:rFonts w:ascii="Times New Roman" w:hAnsi="Times New Roman" w:eastAsia="Times New Roman" w:cs="Times New Roman"/>
          <w:b w:val="0"/>
          <w:i w:val="0"/>
          <w:color w:val="000000"/>
          <w:sz w:val="23"/>
        </w:rPr>
        <w:t xml:space="preserve"> tuần 1 của giai đoạn phân tích  </w:t>
      </w:r>
      <w:r>
        <w:rPr>
          <w:rFonts w:ascii="Times New Roman" w:hAnsi="Times New Roman" w:eastAsia="Times New Roman" w:cs="Times New Roman"/>
          <w:b/>
          <w:i w:val="0"/>
          <w:color w:val="000000"/>
          <w:sz w:val="23"/>
        </w:rPr>
        <w:t>Địa điểm:</w:t>
      </w:r>
      <w:r>
        <w:rPr>
          <w:rFonts w:ascii="Times New Roman" w:hAnsi="Times New Roman" w:eastAsia="Times New Roman" w:cs="Times New Roman"/>
          <w:b w:val="0"/>
          <w:i w:val="0"/>
          <w:color w:val="000000"/>
          <w:sz w:val="23"/>
        </w:rPr>
        <w:t xml:space="preserve"> văn phòng trung tâm (giả định)</w:t>
      </w:r>
    </w:p>
    <w:p w14:paraId="17714010">
      <w:pPr>
        <w:spacing w:after="60"/>
        <w:ind w:left="454"/>
        <w:jc w:val="both"/>
      </w:pPr>
      <w:r>
        <w:rPr>
          <w:rFonts w:ascii="Times New Roman" w:hAnsi="Times New Roman" w:eastAsia="Times New Roman" w:cs="Times New Roman"/>
          <w:b/>
          <w:i w:val="0"/>
          <w:color w:val="000000"/>
          <w:sz w:val="23"/>
        </w:rPr>
        <w:t>Mục tiêu nghiên cứu:</w:t>
      </w:r>
      <w:r>
        <w:rPr>
          <w:rFonts w:ascii="Times New Roman" w:hAnsi="Times New Roman" w:eastAsia="Times New Roman" w:cs="Times New Roman"/>
          <w:b w:val="0"/>
          <w:i w:val="0"/>
          <w:color w:val="000000"/>
          <w:sz w:val="23"/>
        </w:rPr>
        <w:t xml:space="preserve"> M1, M2, M3 (mục 1)</w:t>
      </w:r>
    </w:p>
    <w:p w14:paraId="742D652E">
      <w:pPr>
        <w:spacing w:after="60"/>
        <w:ind w:left="454"/>
        <w:jc w:val="both"/>
      </w:pPr>
      <w:r>
        <w:rPr>
          <w:rFonts w:ascii="Times New Roman" w:hAnsi="Times New Roman" w:eastAsia="Times New Roman" w:cs="Times New Roman"/>
          <w:b/>
          <w:i w:val="0"/>
          <w:color w:val="000000"/>
          <w:sz w:val="23"/>
        </w:rPr>
        <w:t>Nội dung nghiên cứu:</w:t>
      </w:r>
    </w:p>
    <w:p w14:paraId="6CDC8508">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Hoạt động của hệ thống:</w:t>
      </w:r>
      <w:r>
        <w:rPr>
          <w:rFonts w:ascii="Times New Roman" w:hAnsi="Times New Roman" w:eastAsia="Times New Roman" w:cs="Times New Roman"/>
          <w:b w:val="0"/>
          <w:i w:val="0"/>
          <w:color w:val="000000"/>
          <w:sz w:val="23"/>
        </w:rPr>
        <w:t xml:space="preserve"> tư vấn và kiểm tra đầu vào → ghi danh → mở lớp khi đủ sĩ số → xếp lịch, phân công giáo viên và phòng → thu học phí (1 hoặc 2 đợt) → học, điểm danh → nhập điểm giữa kỳ và cuối kỳ → tổng kết, cấp chứng nhận. Có các nghiệp vụ phát sinh: chuyển lớp, bảo lưu, nghỉ học.</w:t>
      </w:r>
    </w:p>
    <w:p w14:paraId="62D82787">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Thông tin vào:</w:t>
      </w:r>
      <w:r>
        <w:rPr>
          <w:rFonts w:ascii="Times New Roman" w:hAnsi="Times New Roman" w:eastAsia="Times New Roman" w:cs="Times New Roman"/>
          <w:b w:val="0"/>
          <w:i w:val="0"/>
          <w:color w:val="000000"/>
          <w:sz w:val="23"/>
        </w:rPr>
        <w:t xml:space="preserve"> phiếu đăng ký học (4.2.1), bài kiểm tra đầu vào, đơn chuyển lớp/bảo lưu, tiền học phí, sổ điểm danh (4.2.3), điểm thành phần.</w:t>
      </w:r>
    </w:p>
    <w:p w14:paraId="525F559C">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Thông tin ra:</w:t>
      </w:r>
      <w:r>
        <w:rPr>
          <w:rFonts w:ascii="Times New Roman" w:hAnsi="Times New Roman" w:eastAsia="Times New Roman" w:cs="Times New Roman"/>
          <w:b w:val="0"/>
          <w:i w:val="0"/>
          <w:color w:val="000000"/>
          <w:sz w:val="23"/>
        </w:rPr>
        <w:t xml:space="preserve"> phiếu thu (4.2.2), lịch học, danh sách lớp, bảng điểm lớp (4.2.4), giấy chứng nhận (4.2.5), báo cáo tháng.</w:t>
      </w:r>
    </w:p>
    <w:p w14:paraId="6C9449F0">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Quá trình xử lý thông tin:</w:t>
      </w:r>
      <w:r>
        <w:rPr>
          <w:rFonts w:ascii="Times New Roman" w:hAnsi="Times New Roman" w:eastAsia="Times New Roman" w:cs="Times New Roman"/>
          <w:b w:val="0"/>
          <w:i w:val="0"/>
          <w:color w:val="000000"/>
          <w:sz w:val="23"/>
        </w:rPr>
        <w:t xml:space="preserve"> phần lớn làm tay. Học phí và ưu đãi tính bằng máy tính bỏ túi theo biểu phí. Kiểm tra trùng lịch bằng cách nhìn bảng lịch. Điểm tổng kết do giáo viên tự tính trên Excel.</w:t>
      </w:r>
    </w:p>
    <w:p w14:paraId="23A7457D">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Cơ sở dữ liệu:</w:t>
      </w:r>
      <w:r>
        <w:rPr>
          <w:rFonts w:ascii="Times New Roman" w:hAnsi="Times New Roman" w:eastAsia="Times New Roman" w:cs="Times New Roman"/>
          <w:b w:val="0"/>
          <w:i w:val="0"/>
          <w:color w:val="000000"/>
          <w:sz w:val="23"/>
        </w:rPr>
        <w:t xml:space="preserve"> sổ ghi danh, sổ thu, các file Excel riêng của từng bộ phận.</w:t>
      </w:r>
    </w:p>
    <w:p w14:paraId="1C427871">
      <w:pPr>
        <w:spacing w:after="60"/>
        <w:ind w:left="454"/>
        <w:jc w:val="both"/>
      </w:pPr>
      <w:r>
        <w:rPr>
          <w:rFonts w:ascii="Times New Roman" w:hAnsi="Times New Roman" w:eastAsia="Times New Roman" w:cs="Times New Roman"/>
          <w:b/>
          <w:i w:val="0"/>
          <w:color w:val="000000"/>
          <w:sz w:val="23"/>
        </w:rPr>
        <w:t>Tóm tắt chung:</w:t>
      </w:r>
      <w:r>
        <w:rPr>
          <w:rFonts w:ascii="Times New Roman" w:hAnsi="Times New Roman" w:eastAsia="Times New Roman" w:cs="Times New Roman"/>
          <w:b w:val="0"/>
          <w:i w:val="0"/>
          <w:color w:val="000000"/>
          <w:sz w:val="23"/>
        </w:rPr>
        <w:t xml:space="preserve"> quy trình đủ và rõ ràng, nhưng dữ liệu bị phân tán và nhập lặp lại ở nhiều nơi.</w:t>
      </w:r>
    </w:p>
    <w:p w14:paraId="1361C992">
      <w:pPr>
        <w:spacing w:after="60"/>
        <w:ind w:left="454"/>
        <w:jc w:val="both"/>
      </w:pPr>
      <w:r>
        <w:rPr>
          <w:rFonts w:ascii="Times New Roman" w:hAnsi="Times New Roman" w:eastAsia="Times New Roman" w:cs="Times New Roman"/>
          <w:b/>
          <w:i w:val="0"/>
          <w:color w:val="000000"/>
          <w:sz w:val="23"/>
        </w:rPr>
        <w:t>Đánh giá tổng quát:</w:t>
      </w:r>
      <w:r>
        <w:rPr>
          <w:rFonts w:ascii="Times New Roman" w:hAnsi="Times New Roman" w:eastAsia="Times New Roman" w:cs="Times New Roman"/>
          <w:b w:val="0"/>
          <w:i w:val="0"/>
          <w:color w:val="000000"/>
          <w:sz w:val="23"/>
        </w:rPr>
        <w:t xml:space="preserve"> cần một CSDL dùng chung, tự động tính học phí, ưu đãi, chuyên cần và điểm tổng kết, đồng thời tự lập báo cáo.</w:t>
      </w:r>
    </w:p>
    <w:p w14:paraId="052ED8A9">
      <w:pPr>
        <w:spacing w:after="60"/>
        <w:ind w:left="454"/>
        <w:jc w:val="both"/>
      </w:pPr>
      <w:r>
        <w:rPr>
          <w:rFonts w:ascii="Times New Roman" w:hAnsi="Times New Roman" w:eastAsia="Times New Roman" w:cs="Times New Roman"/>
          <w:b w:val="0"/>
          <w:i/>
          <w:color w:val="000000"/>
          <w:sz w:val="23"/>
        </w:rPr>
        <w:t>Ngày … tháng … năm 2026</w:t>
      </w:r>
    </w:p>
    <w:p w14:paraId="38059231">
      <w:pPr>
        <w:pStyle w:val="4"/>
      </w:pPr>
      <w:bookmarkStart w:id="15" w:name="_Toc2540"/>
      <w:r>
        <w:t>2.4.2 Chứng từ mẫu thu được</w:t>
      </w:r>
      <w:bookmarkEnd w:id="15"/>
    </w:p>
    <w:p w14:paraId="05153D66">
      <w:pPr>
        <w:spacing w:after="120"/>
        <w:jc w:val="both"/>
      </w:pPr>
      <w:r>
        <w:rPr>
          <w:rFonts w:ascii="Times New Roman" w:hAnsi="Times New Roman" w:eastAsia="Times New Roman" w:cs="Times New Roman"/>
          <w:b w:val="0"/>
          <w:i w:val="0"/>
          <w:color w:val="000000"/>
          <w:sz w:val="24"/>
        </w:rPr>
        <w:t>Đây là nguồn dữ liệu cho từ điển dữ liệu (2.4) và cho chuẩn hóa (3.3). Các trường được giữ nguyên như trên giấy, chưa chuẩn hóa.</w:t>
      </w:r>
    </w:p>
    <w:p w14:paraId="1FB3C409">
      <w:pPr>
        <w:pStyle w:val="5"/>
      </w:pPr>
      <w:r>
        <w:t>2.4.2.1 Phiếu đăng ký học (luồng "Phiếu đăng ký" vào tiến trình 2.0)</w:t>
      </w:r>
    </w:p>
    <w:p w14:paraId="2DDCFD2D">
      <w:pPr>
        <w:keepLines/>
        <w:spacing w:after="0" w:line="240" w:lineRule="auto"/>
        <w:ind w:left="170"/>
      </w:pPr>
      <w:r>
        <w:rPr>
          <w:rFonts w:ascii="Consolas" w:hAnsi="Consolas" w:eastAsia="Consolas" w:cs="Consolas"/>
          <w:color w:val="000000"/>
          <w:sz w:val="15"/>
        </w:rPr>
        <w:t>TRUNG TÂM NGOẠI NGỮ ...                         Số phiếu: DK2026-0158</w:t>
      </w:r>
    </w:p>
    <w:p w14:paraId="429F208F">
      <w:pPr>
        <w:keepLines/>
        <w:spacing w:after="0" w:line="240" w:lineRule="auto"/>
        <w:ind w:left="170"/>
      </w:pPr>
      <w:r>
        <w:rPr>
          <w:rFonts w:ascii="Consolas" w:hAnsi="Consolas" w:eastAsia="Consolas" w:cs="Consolas"/>
          <w:color w:val="000000"/>
          <w:sz w:val="15"/>
        </w:rPr>
        <w:t xml:space="preserve">                    PHIẾU ĐĂNG KÝ HỌC           Ngày: 05/09/2026</w:t>
      </w:r>
    </w:p>
    <w:p w14:paraId="6D827EF7">
      <w:pPr>
        <w:keepLines/>
        <w:spacing w:after="0" w:line="240" w:lineRule="auto"/>
        <w:ind w:left="170"/>
      </w:pPr>
      <w:r>
        <w:rPr>
          <w:rFonts w:ascii="Consolas" w:hAnsi="Consolas" w:eastAsia="Consolas" w:cs="Consolas"/>
          <w:color w:val="000000"/>
          <w:sz w:val="15"/>
        </w:rPr>
        <w:t>Học viên: Mã HV: HV0412   Họ tên: Nguyễn Minh Anh   Ngày sinh: 14/03/2012   Giới tính: Nữ</w:t>
      </w:r>
    </w:p>
    <w:p w14:paraId="42F0A21D">
      <w:pPr>
        <w:keepLines/>
        <w:spacing w:after="0" w:line="240" w:lineRule="auto"/>
        <w:ind w:left="170"/>
      </w:pPr>
      <w:r>
        <w:rPr>
          <w:rFonts w:ascii="Consolas" w:hAnsi="Consolas" w:eastAsia="Consolas" w:cs="Consolas"/>
          <w:color w:val="000000"/>
          <w:sz w:val="15"/>
        </w:rPr>
        <w:t xml:space="preserve">          Điện thoại: 0912 345 678   Email: minhanh@gmail.com   Địa chỉ: 12 Trần Phú, Hà Đông</w:t>
      </w:r>
    </w:p>
    <w:p w14:paraId="0B22BA8A">
      <w:pPr>
        <w:keepLines/>
        <w:spacing w:after="0" w:line="240" w:lineRule="auto"/>
        <w:ind w:left="170"/>
      </w:pPr>
      <w:r>
        <w:rPr>
          <w:rFonts w:ascii="Consolas" w:hAnsi="Consolas" w:eastAsia="Consolas" w:cs="Consolas"/>
          <w:color w:val="000000"/>
          <w:sz w:val="15"/>
        </w:rPr>
        <w:t>Phụ huynh: Họ tên: Nguyễn Văn Bình   Quan hệ: Bố   Điện thoại: 0983 111 222</w:t>
      </w:r>
    </w:p>
    <w:p w14:paraId="3C287D4A">
      <w:pPr>
        <w:keepLines/>
        <w:spacing w:after="0" w:line="240" w:lineRule="auto"/>
        <w:ind w:left="170"/>
      </w:pPr>
      <w:r>
        <w:rPr>
          <w:rFonts w:ascii="Consolas" w:hAnsi="Consolas" w:eastAsia="Consolas" w:cs="Consolas"/>
          <w:color w:val="000000"/>
          <w:sz w:val="15"/>
        </w:rPr>
        <w:t>Kết quả kiểm tra đầu vào: Trình độ A2 (ngày 02/09/2026)</w:t>
      </w:r>
    </w:p>
    <w:p w14:paraId="2403F8A2">
      <w:pPr>
        <w:keepLines/>
        <w:spacing w:after="0" w:line="240" w:lineRule="auto"/>
        <w:ind w:left="170"/>
      </w:pPr>
      <w:r>
        <w:rPr>
          <w:rFonts w:ascii="Consolas" w:hAnsi="Consolas" w:eastAsia="Consolas" w:cs="Consolas"/>
          <w:color w:val="000000"/>
          <w:sz w:val="15"/>
        </w:rPr>
        <w:t>Lớp đăng ký:</w:t>
      </w:r>
    </w:p>
    <w:p w14:paraId="56C00F51">
      <w:pPr>
        <w:keepLines/>
        <w:spacing w:after="0" w:line="240" w:lineRule="auto"/>
        <w:ind w:left="170"/>
      </w:pPr>
      <w:r>
        <w:rPr>
          <w:rFonts w:ascii="Consolas" w:hAnsi="Consolas" w:eastAsia="Consolas" w:cs="Consolas"/>
          <w:color w:val="000000"/>
          <w:sz w:val="15"/>
        </w:rPr>
        <w:t xml:space="preserve"> STT | Mã lớp   | Khóa học              | Lịch học           | Khai giảng | Học phí</w:t>
      </w:r>
    </w:p>
    <w:p w14:paraId="2B4E2BAB">
      <w:pPr>
        <w:keepLines/>
        <w:spacing w:after="0" w:line="240" w:lineRule="auto"/>
        <w:ind w:left="170"/>
      </w:pPr>
      <w:r>
        <w:rPr>
          <w:rFonts w:ascii="Consolas" w:hAnsi="Consolas" w:eastAsia="Consolas" w:cs="Consolas"/>
          <w:color w:val="000000"/>
          <w:sz w:val="15"/>
        </w:rPr>
        <w:t xml:space="preserve">  1  | IEK-2609 | IELTS Kids Foundation | T3-T5 18:00-19:30  | 15/09/2026 | 4.800.000</w:t>
      </w:r>
    </w:p>
    <w:p w14:paraId="22F8FB80">
      <w:pPr>
        <w:keepLines/>
        <w:spacing w:after="0" w:line="240" w:lineRule="auto"/>
        <w:ind w:left="170"/>
      </w:pPr>
      <w:r>
        <w:rPr>
          <w:rFonts w:ascii="Consolas" w:hAnsi="Consolas" w:eastAsia="Consolas" w:cs="Consolas"/>
          <w:color w:val="000000"/>
          <w:sz w:val="15"/>
        </w:rPr>
        <w:t xml:space="preserve">  2  | GT-2604  | Giao tiếp cơ bản      | T7 08:00-10:00     | 19/09/2026 | 2.400.000</w:t>
      </w:r>
    </w:p>
    <w:p w14:paraId="536CAFB6">
      <w:pPr>
        <w:keepLines/>
        <w:spacing w:after="0" w:line="240" w:lineRule="auto"/>
        <w:ind w:left="170"/>
      </w:pPr>
      <w:r>
        <w:rPr>
          <w:rFonts w:ascii="Consolas" w:hAnsi="Consolas" w:eastAsia="Consolas" w:cs="Consolas"/>
          <w:color w:val="000000"/>
          <w:sz w:val="15"/>
        </w:rPr>
        <w:t>Ưu đãi áp dụng: UD-HVCU (học viên cũ, giảm 10%)</w:t>
      </w:r>
    </w:p>
    <w:p w14:paraId="777FEA77">
      <w:pPr>
        <w:keepLines/>
        <w:spacing w:after="0" w:line="240" w:lineRule="auto"/>
        <w:ind w:left="170"/>
      </w:pPr>
      <w:r>
        <w:rPr>
          <w:rFonts w:ascii="Consolas" w:hAnsi="Consolas" w:eastAsia="Consolas" w:cs="Consolas"/>
          <w:color w:val="000000"/>
          <w:sz w:val="15"/>
        </w:rPr>
        <w:t>Tổng học phí: 7.200.000   Giảm: 720.000   Phải nộp: 6.480.000</w:t>
      </w:r>
    </w:p>
    <w:p w14:paraId="527401AA">
      <w:pPr>
        <w:keepLines/>
        <w:spacing w:after="160" w:line="240" w:lineRule="auto"/>
        <w:ind w:left="170"/>
      </w:pPr>
      <w:r>
        <w:rPr>
          <w:rFonts w:ascii="Consolas" w:hAnsi="Consolas" w:eastAsia="Consolas" w:cs="Consolas"/>
          <w:color w:val="000000"/>
          <w:sz w:val="15"/>
        </w:rPr>
        <w:t>Nhân viên tiếp nhận: Trần Thị Hoa          Chữ ký học viên/phụ huynh</w:t>
      </w:r>
    </w:p>
    <w:p w14:paraId="32F54CEC">
      <w:pPr>
        <w:pStyle w:val="5"/>
      </w:pPr>
      <w:r>
        <w:t>2.4.2.2 Phiếu thu học phí (luồng "Phiếu thu" ra từ tiến trình 3.0)</w:t>
      </w:r>
    </w:p>
    <w:p w14:paraId="3E487DAD">
      <w:pPr>
        <w:keepLines/>
        <w:spacing w:after="0" w:line="240" w:lineRule="auto"/>
        <w:ind w:left="170"/>
      </w:pPr>
      <w:r>
        <w:rPr>
          <w:rFonts w:ascii="Consolas" w:hAnsi="Consolas" w:eastAsia="Consolas" w:cs="Consolas"/>
          <w:color w:val="000000"/>
          <w:sz w:val="15"/>
        </w:rPr>
        <w:t xml:space="preserve">                    PHIẾU THU                    Số: PT2026-0731   Ngày: 06/09/2026</w:t>
      </w:r>
    </w:p>
    <w:p w14:paraId="740802D1">
      <w:pPr>
        <w:keepLines/>
        <w:spacing w:after="0" w:line="240" w:lineRule="auto"/>
        <w:ind w:left="170"/>
      </w:pPr>
      <w:r>
        <w:rPr>
          <w:rFonts w:ascii="Consolas" w:hAnsi="Consolas" w:eastAsia="Consolas" w:cs="Consolas"/>
          <w:color w:val="000000"/>
          <w:sz w:val="15"/>
        </w:rPr>
        <w:t>Họ tên người nộp: Nguyễn Văn Bình (phụ huynh)</w:t>
      </w:r>
    </w:p>
    <w:p w14:paraId="6DED8826">
      <w:pPr>
        <w:keepLines/>
        <w:spacing w:after="0" w:line="240" w:lineRule="auto"/>
        <w:ind w:left="170"/>
      </w:pPr>
      <w:r>
        <w:rPr>
          <w:rFonts w:ascii="Consolas" w:hAnsi="Consolas" w:eastAsia="Consolas" w:cs="Consolas"/>
          <w:color w:val="000000"/>
          <w:sz w:val="15"/>
        </w:rPr>
        <w:t>Học viên: HV0412 – Nguyễn Minh Anh      Theo phiếu đăng ký: DK2026-0158</w:t>
      </w:r>
    </w:p>
    <w:p w14:paraId="1E16CAA4">
      <w:pPr>
        <w:keepLines/>
        <w:spacing w:after="0" w:line="240" w:lineRule="auto"/>
        <w:ind w:left="170"/>
      </w:pPr>
      <w:r>
        <w:rPr>
          <w:rFonts w:ascii="Consolas" w:hAnsi="Consolas" w:eastAsia="Consolas" w:cs="Consolas"/>
          <w:color w:val="000000"/>
          <w:sz w:val="15"/>
        </w:rPr>
        <w:t xml:space="preserve"> STT | Mã lớp   | Khóa học              | Học phí   | Giảm    | Phải nộp  | Nộp lần này</w:t>
      </w:r>
    </w:p>
    <w:p w14:paraId="01D80642">
      <w:pPr>
        <w:keepLines/>
        <w:spacing w:after="0" w:line="240" w:lineRule="auto"/>
        <w:ind w:left="170"/>
      </w:pPr>
      <w:r>
        <w:rPr>
          <w:rFonts w:ascii="Consolas" w:hAnsi="Consolas" w:eastAsia="Consolas" w:cs="Consolas"/>
          <w:color w:val="000000"/>
          <w:sz w:val="15"/>
        </w:rPr>
        <w:t xml:space="preserve">  1  | IEK-2609 | IELTS Kids Foundation | 4.800.000 | 480.000 | 4.320.000 | 4.320.000</w:t>
      </w:r>
    </w:p>
    <w:p w14:paraId="452D03AA">
      <w:pPr>
        <w:keepLines/>
        <w:spacing w:after="0" w:line="240" w:lineRule="auto"/>
        <w:ind w:left="170"/>
      </w:pPr>
      <w:r>
        <w:rPr>
          <w:rFonts w:ascii="Consolas" w:hAnsi="Consolas" w:eastAsia="Consolas" w:cs="Consolas"/>
          <w:color w:val="000000"/>
          <w:sz w:val="15"/>
        </w:rPr>
        <w:t xml:space="preserve">  2  | GT-2604  | Giao tiếp cơ bản      | 2.400.000 | 240.000 | 2.160.000 | 1.080.000</w:t>
      </w:r>
    </w:p>
    <w:p w14:paraId="0834353A">
      <w:pPr>
        <w:keepLines/>
        <w:spacing w:after="0" w:line="240" w:lineRule="auto"/>
        <w:ind w:left="170"/>
      </w:pPr>
      <w:r>
        <w:rPr>
          <w:rFonts w:ascii="Consolas" w:hAnsi="Consolas" w:eastAsia="Consolas" w:cs="Consolas"/>
          <w:color w:val="000000"/>
          <w:sz w:val="15"/>
        </w:rPr>
        <w:t>Tổng nộp lần này: 5.400.000   (Năm triệu bốn trăm nghìn đồng)</w:t>
      </w:r>
    </w:p>
    <w:p w14:paraId="6FE86440">
      <w:pPr>
        <w:keepLines/>
        <w:spacing w:after="0" w:line="240" w:lineRule="auto"/>
        <w:ind w:left="170"/>
      </w:pPr>
      <w:r>
        <w:rPr>
          <w:rFonts w:ascii="Consolas" w:hAnsi="Consolas" w:eastAsia="Consolas" w:cs="Consolas"/>
          <w:color w:val="000000"/>
          <w:sz w:val="15"/>
        </w:rPr>
        <w:t>Đợt: 1   Còn nợ sau phiếu này: 1.080.000   Hạn đợt 2: 17/10/2026</w:t>
      </w:r>
    </w:p>
    <w:p w14:paraId="7A9F5B6B">
      <w:pPr>
        <w:keepLines/>
        <w:spacing w:after="160" w:line="240" w:lineRule="auto"/>
        <w:ind w:left="170"/>
      </w:pPr>
      <w:r>
        <w:rPr>
          <w:rFonts w:ascii="Consolas" w:hAnsi="Consolas" w:eastAsia="Consolas" w:cs="Consolas"/>
          <w:color w:val="000000"/>
          <w:sz w:val="15"/>
        </w:rPr>
        <w:t>Hình thức: Chuyển khoản        Người thu: Lê Thu Trang (kế toán)</w:t>
      </w:r>
    </w:p>
    <w:p w14:paraId="302A49BB">
      <w:pPr>
        <w:pStyle w:val="5"/>
      </w:pPr>
      <w:r>
        <w:t>2.4.2.3 Sổ điểm danh (luồng "Điểm danh" vào tiến trình 4.0)</w:t>
      </w:r>
    </w:p>
    <w:p w14:paraId="5309CF3A">
      <w:pPr>
        <w:keepLines/>
        <w:spacing w:after="0" w:line="240" w:lineRule="auto"/>
        <w:ind w:left="170"/>
      </w:pPr>
      <w:r>
        <w:rPr>
          <w:rFonts w:ascii="Consolas" w:hAnsi="Consolas" w:eastAsia="Consolas" w:cs="Consolas"/>
          <w:color w:val="000000"/>
          <w:sz w:val="15"/>
        </w:rPr>
        <w:t>SỔ ĐIỂM DANH   Lớp: IEK-2609 – IELTS Kids Foundation   GV: Phạm Quốc Huy   Phòng: P203</w:t>
      </w:r>
    </w:p>
    <w:p w14:paraId="05662437">
      <w:pPr>
        <w:keepLines/>
        <w:spacing w:after="0" w:line="240" w:lineRule="auto"/>
        <w:ind w:left="170"/>
      </w:pPr>
      <w:r>
        <w:rPr>
          <w:rFonts w:ascii="Consolas" w:hAnsi="Consolas" w:eastAsia="Consolas" w:cs="Consolas"/>
          <w:color w:val="000000"/>
          <w:sz w:val="15"/>
        </w:rPr>
        <w:t>Ký hiệu: x = có mặt, M = đi muộn, P = vắng có phép, K = vắng không phép</w:t>
      </w:r>
    </w:p>
    <w:p w14:paraId="4BE51998">
      <w:pPr>
        <w:keepLines/>
        <w:spacing w:after="0" w:line="240" w:lineRule="auto"/>
        <w:ind w:left="170"/>
      </w:pPr>
      <w:r>
        <w:rPr>
          <w:rFonts w:ascii="Consolas" w:hAnsi="Consolas" w:eastAsia="Consolas" w:cs="Consolas"/>
          <w:color w:val="000000"/>
          <w:sz w:val="15"/>
        </w:rPr>
        <w:t xml:space="preserve"> Mã HV  | Họ tên            | B1 15/09 | B2 17/09 | B3 22/09 | B4 24/09 | ... | Ghi chú</w:t>
      </w:r>
    </w:p>
    <w:p w14:paraId="44866F2F">
      <w:pPr>
        <w:keepLines/>
        <w:spacing w:after="0" w:line="240" w:lineRule="auto"/>
        <w:ind w:left="170"/>
      </w:pPr>
      <w:r>
        <w:rPr>
          <w:rFonts w:ascii="Consolas" w:hAnsi="Consolas" w:eastAsia="Consolas" w:cs="Consolas"/>
          <w:color w:val="000000"/>
          <w:sz w:val="15"/>
        </w:rPr>
        <w:t xml:space="preserve"> HV0412 | Nguyễn Minh Anh   |    x     |    M     |    x     |    P     |</w:t>
      </w:r>
    </w:p>
    <w:p w14:paraId="5ED09F89">
      <w:pPr>
        <w:keepLines/>
        <w:spacing w:after="160" w:line="240" w:lineRule="auto"/>
        <w:ind w:left="170"/>
      </w:pPr>
      <w:r>
        <w:rPr>
          <w:rFonts w:ascii="Consolas" w:hAnsi="Consolas" w:eastAsia="Consolas" w:cs="Consolas"/>
          <w:color w:val="000000"/>
          <w:sz w:val="15"/>
        </w:rPr>
        <w:t xml:space="preserve"> HV0398 | Trần Gia Bảo      |    x     |    K     |    K     |    x     |     | Nhắc phụ huynh</w:t>
      </w:r>
    </w:p>
    <w:p w14:paraId="1762B342">
      <w:pPr>
        <w:pStyle w:val="5"/>
      </w:pPr>
      <w:r>
        <w:t>2.4.2.4 Bảng điểm lớp (luồng "Điểm số" vào tiến trình 4.0, "Kết quả học tập" ra)</w:t>
      </w:r>
    </w:p>
    <w:p w14:paraId="0760E1AB">
      <w:pPr>
        <w:keepLines/>
        <w:spacing w:after="0" w:line="240" w:lineRule="auto"/>
        <w:ind w:left="170"/>
      </w:pPr>
      <w:r>
        <w:rPr>
          <w:rFonts w:ascii="Consolas" w:hAnsi="Consolas" w:eastAsia="Consolas" w:cs="Consolas"/>
          <w:color w:val="000000"/>
          <w:sz w:val="15"/>
        </w:rPr>
        <w:t>BẢNG ĐIỂM   Lớp: IEK-2609   Khóa: IELTS Kids Foundation (trình độ A2 → B1)   GV: Phạm Quốc Huy</w:t>
      </w:r>
    </w:p>
    <w:p w14:paraId="7F298EDE">
      <w:pPr>
        <w:keepLines/>
        <w:spacing w:after="0" w:line="240" w:lineRule="auto"/>
        <w:ind w:left="170"/>
      </w:pPr>
      <w:r>
        <w:rPr>
          <w:rFonts w:ascii="Consolas" w:hAnsi="Consolas" w:eastAsia="Consolas" w:cs="Consolas"/>
          <w:color w:val="000000"/>
          <w:sz w:val="15"/>
        </w:rPr>
        <w:t>Trọng số: Chuyên cần 10% – Giữa kỳ 30% – Cuối kỳ 60%</w:t>
      </w:r>
    </w:p>
    <w:p w14:paraId="2C92797D">
      <w:pPr>
        <w:keepLines/>
        <w:spacing w:after="0" w:line="240" w:lineRule="auto"/>
        <w:ind w:left="170"/>
      </w:pPr>
      <w:r>
        <w:rPr>
          <w:rFonts w:ascii="Consolas" w:hAnsi="Consolas" w:eastAsia="Consolas" w:cs="Consolas"/>
          <w:color w:val="000000"/>
          <w:sz w:val="15"/>
        </w:rPr>
        <w:t xml:space="preserve"> Mã HV  | Họ tên          | Chuyên cần | Giữa kỳ | Cuối kỳ | Tổng kết | Xếp loại | Kết quả</w:t>
      </w:r>
    </w:p>
    <w:p w14:paraId="24E8A694">
      <w:pPr>
        <w:keepLines/>
        <w:spacing w:after="0" w:line="240" w:lineRule="auto"/>
        <w:ind w:left="170"/>
      </w:pPr>
      <w:r>
        <w:rPr>
          <w:rFonts w:ascii="Consolas" w:hAnsi="Consolas" w:eastAsia="Consolas" w:cs="Consolas"/>
          <w:color w:val="000000"/>
          <w:sz w:val="15"/>
        </w:rPr>
        <w:t xml:space="preserve"> HV0412 | Nguyễn Minh Anh |    9.0     |   7.5   |   8.0   |   8.0    |   Khá    |  Đạt</w:t>
      </w:r>
    </w:p>
    <w:p w14:paraId="15D91E84">
      <w:pPr>
        <w:keepLines/>
        <w:spacing w:after="0" w:line="240" w:lineRule="auto"/>
        <w:ind w:left="170"/>
      </w:pPr>
      <w:r>
        <w:rPr>
          <w:rFonts w:ascii="Consolas" w:hAnsi="Consolas" w:eastAsia="Consolas" w:cs="Consolas"/>
          <w:color w:val="000000"/>
          <w:sz w:val="15"/>
        </w:rPr>
        <w:t xml:space="preserve"> HV0398 | Trần Gia Bảo    |    6.0     |   5.0   |   4.0   |   4.5    |    –     | Không đạt</w:t>
      </w:r>
    </w:p>
    <w:p w14:paraId="49A68DD2">
      <w:pPr>
        <w:keepLines/>
        <w:spacing w:after="160" w:line="240" w:lineRule="auto"/>
        <w:ind w:left="170"/>
      </w:pPr>
      <w:r>
        <w:rPr>
          <w:rFonts w:ascii="Consolas" w:hAnsi="Consolas" w:eastAsia="Consolas" w:cs="Consolas"/>
          <w:color w:val="000000"/>
          <w:sz w:val="15"/>
        </w:rPr>
        <w:t>Nhận xét của GV: ...</w:t>
      </w:r>
    </w:p>
    <w:p w14:paraId="700D77A2">
      <w:pPr>
        <w:pStyle w:val="5"/>
      </w:pPr>
      <w:r>
        <w:t>2.4.2.5 Giấy chứng nhận hoàn thành khóa học (luồng "Chứng nhận" ra từ tiến trình 4.0)</w:t>
      </w:r>
    </w:p>
    <w:p w14:paraId="47CC326B">
      <w:pPr>
        <w:keepLines/>
        <w:spacing w:after="0" w:line="240" w:lineRule="auto"/>
        <w:ind w:left="170"/>
      </w:pPr>
      <w:r>
        <w:rPr>
          <w:rFonts w:ascii="Consolas" w:hAnsi="Consolas" w:eastAsia="Consolas" w:cs="Consolas"/>
          <w:color w:val="000000"/>
          <w:sz w:val="15"/>
        </w:rPr>
        <w:t>Số: CN2026-0089</w:t>
      </w:r>
    </w:p>
    <w:p w14:paraId="190FB01B">
      <w:pPr>
        <w:keepLines/>
        <w:spacing w:after="0" w:line="240" w:lineRule="auto"/>
        <w:ind w:left="170"/>
      </w:pPr>
      <w:r>
        <w:rPr>
          <w:rFonts w:ascii="Consolas" w:hAnsi="Consolas" w:eastAsia="Consolas" w:cs="Consolas"/>
          <w:color w:val="000000"/>
          <w:sz w:val="15"/>
        </w:rPr>
        <w:t>Chứng nhận học viên: Nguyễn Minh Anh   Ngày sinh: 14/03/2012</w:t>
      </w:r>
    </w:p>
    <w:p w14:paraId="74804321">
      <w:pPr>
        <w:keepLines/>
        <w:spacing w:after="0" w:line="240" w:lineRule="auto"/>
        <w:ind w:left="170"/>
      </w:pPr>
      <w:r>
        <w:rPr>
          <w:rFonts w:ascii="Consolas" w:hAnsi="Consolas" w:eastAsia="Consolas" w:cs="Consolas"/>
          <w:color w:val="000000"/>
          <w:sz w:val="15"/>
        </w:rPr>
        <w:t>Đã hoàn thành khóa học: IELTS Kids Foundation (lớp IEK-2609), từ 15/09/2026 đến 15/12/2026</w:t>
      </w:r>
    </w:p>
    <w:p w14:paraId="60418977">
      <w:pPr>
        <w:keepLines/>
        <w:spacing w:after="160" w:line="240" w:lineRule="auto"/>
        <w:ind w:left="170"/>
      </w:pPr>
      <w:r>
        <w:rPr>
          <w:rFonts w:ascii="Consolas" w:hAnsi="Consolas" w:eastAsia="Consolas" w:cs="Consolas"/>
          <w:color w:val="000000"/>
          <w:sz w:val="15"/>
        </w:rPr>
        <w:t>Kết quả: Khá (8.0)      Ngày cấp: 20/12/2026      Giám đốc trung tâm</w:t>
      </w:r>
    </w:p>
    <w:p w14:paraId="22A3A629">
      <w:pPr>
        <w:pStyle w:val="3"/>
      </w:pPr>
      <w:bookmarkStart w:id="16" w:name="_Toc15942"/>
      <w:r>
        <w:t>2.5 Quan sát hệ thống – báo cáo kết quả quan sát (giả định)</w:t>
      </w:r>
      <w:bookmarkEnd w:id="16"/>
    </w:p>
    <w:tbl>
      <w:tblPr>
        <w:tblStyle w:val="12"/>
        <w:tblW w:w="0" w:type="auto"/>
        <w:jc w:val="center"/>
        <w:tblLayout w:type="fixed"/>
        <w:tblCellMar>
          <w:top w:w="0" w:type="dxa"/>
          <w:left w:w="108" w:type="dxa"/>
          <w:bottom w:w="0" w:type="dxa"/>
          <w:right w:w="108" w:type="dxa"/>
        </w:tblCellMar>
      </w:tblPr>
      <w:tblGrid>
        <w:gridCol w:w="1231"/>
        <w:gridCol w:w="2029"/>
        <w:gridCol w:w="3122"/>
        <w:gridCol w:w="3122"/>
      </w:tblGrid>
      <w:tr w14:paraId="5E60DA0A">
        <w:tblPrEx>
          <w:tblCellMar>
            <w:top w:w="0" w:type="dxa"/>
            <w:left w:w="108" w:type="dxa"/>
            <w:bottom w:w="0" w:type="dxa"/>
            <w:right w:w="108" w:type="dxa"/>
          </w:tblCellMar>
        </w:tblPrEx>
        <w:trPr>
          <w:cantSplit/>
          <w:tblHeader/>
          <w:jc w:val="center"/>
        </w:trPr>
        <w:tc>
          <w:tcPr>
            <w:tcW w:w="12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95BACD">
            <w:pPr>
              <w:spacing w:after="0" w:line="252" w:lineRule="auto"/>
              <w:jc w:val="center"/>
            </w:pPr>
            <w:r>
              <w:rPr>
                <w:rFonts w:ascii="Times New Roman" w:hAnsi="Times New Roman" w:eastAsia="Times New Roman" w:cs="Times New Roman"/>
                <w:b/>
                <w:i w:val="0"/>
                <w:color w:val="000000"/>
                <w:sz w:val="21"/>
              </w:rPr>
              <w:t>Điểm quan sát</w:t>
            </w:r>
          </w:p>
        </w:tc>
        <w:tc>
          <w:tcPr>
            <w:tcW w:w="20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C4F74B">
            <w:pPr>
              <w:spacing w:after="0" w:line="252" w:lineRule="auto"/>
              <w:jc w:val="center"/>
            </w:pPr>
            <w:r>
              <w:rPr>
                <w:rFonts w:ascii="Times New Roman" w:hAnsi="Times New Roman" w:eastAsia="Times New Roman" w:cs="Times New Roman"/>
                <w:b/>
                <w:i w:val="0"/>
                <w:color w:val="000000"/>
                <w:sz w:val="21"/>
              </w:rPr>
              <w:t>Thời gian</w:t>
            </w:r>
          </w:p>
        </w:tc>
        <w:tc>
          <w:tcPr>
            <w:tcW w:w="3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F79029">
            <w:pPr>
              <w:spacing w:after="0" w:line="252" w:lineRule="auto"/>
              <w:jc w:val="center"/>
            </w:pPr>
            <w:r>
              <w:rPr>
                <w:rFonts w:ascii="Times New Roman" w:hAnsi="Times New Roman" w:eastAsia="Times New Roman" w:cs="Times New Roman"/>
                <w:b/>
                <w:i w:val="0"/>
                <w:color w:val="000000"/>
                <w:sz w:val="21"/>
              </w:rPr>
              <w:t>Điều quan sát được</w:t>
            </w:r>
          </w:p>
        </w:tc>
        <w:tc>
          <w:tcPr>
            <w:tcW w:w="3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9C6825">
            <w:pPr>
              <w:spacing w:after="0" w:line="252" w:lineRule="auto"/>
              <w:jc w:val="center"/>
            </w:pPr>
            <w:r>
              <w:rPr>
                <w:rFonts w:ascii="Times New Roman" w:hAnsi="Times New Roman" w:eastAsia="Times New Roman" w:cs="Times New Roman"/>
                <w:b/>
                <w:i w:val="0"/>
                <w:color w:val="000000"/>
                <w:sz w:val="21"/>
              </w:rPr>
              <w:t>Hệ quả cho thiết kế</w:t>
            </w:r>
          </w:p>
        </w:tc>
      </w:tr>
      <w:tr w14:paraId="665697B3">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E6AD9">
            <w:pPr>
              <w:spacing w:after="0" w:line="252" w:lineRule="auto"/>
              <w:jc w:val="left"/>
            </w:pPr>
            <w:r>
              <w:rPr>
                <w:rFonts w:ascii="Times New Roman" w:hAnsi="Times New Roman" w:eastAsia="Times New Roman" w:cs="Times New Roman"/>
                <w:b w:val="0"/>
                <w:i w:val="0"/>
                <w:color w:val="000000"/>
                <w:sz w:val="21"/>
              </w:rPr>
              <w:t>Quầy tuyển sinh</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C0DFE">
            <w:pPr>
              <w:spacing w:after="0" w:line="252" w:lineRule="auto"/>
              <w:jc w:val="left"/>
            </w:pPr>
            <w:r>
              <w:rPr>
                <w:rFonts w:ascii="Times New Roman" w:hAnsi="Times New Roman" w:eastAsia="Times New Roman" w:cs="Times New Roman"/>
                <w:b w:val="0"/>
                <w:i w:val="0"/>
                <w:color w:val="000000"/>
                <w:sz w:val="21"/>
              </w:rPr>
              <w:t>17:00–19:00, ngày khai giảng</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4E242">
            <w:pPr>
              <w:spacing w:after="0" w:line="252" w:lineRule="auto"/>
              <w:jc w:val="left"/>
            </w:pPr>
            <w:r>
              <w:rPr>
                <w:rFonts w:ascii="Times New Roman" w:hAnsi="Times New Roman" w:eastAsia="Times New Roman" w:cs="Times New Roman"/>
                <w:b w:val="0"/>
                <w:i w:val="0"/>
                <w:color w:val="000000"/>
                <w:sz w:val="21"/>
              </w:rPr>
              <w:t>Ghi một phiếu đăng ký mất 10–15 phút. Phải gọi sang phòng đào tạo để hỏi lớp còn chỗ không. Hai lần tra nhầm lớp đã đủ sĩ số.</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E67F3">
            <w:pPr>
              <w:spacing w:after="0" w:line="252" w:lineRule="auto"/>
              <w:jc w:val="left"/>
            </w:pPr>
            <w:r>
              <w:rPr>
                <w:rFonts w:ascii="Times New Roman" w:hAnsi="Times New Roman" w:eastAsia="Times New Roman" w:cs="Times New Roman"/>
                <w:b w:val="0"/>
                <w:i w:val="0"/>
                <w:color w:val="000000"/>
                <w:sz w:val="21"/>
              </w:rPr>
              <w:t>Hiển thị sĩ số và số chỗ trống theo thời gian thực (2.2); tự điền thông tin của học viên cũ (1.1).</w:t>
            </w:r>
          </w:p>
        </w:tc>
      </w:tr>
      <w:tr w14:paraId="2A615FF4">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F2DB6">
            <w:pPr>
              <w:spacing w:after="0" w:line="252" w:lineRule="auto"/>
              <w:jc w:val="left"/>
            </w:pPr>
            <w:r>
              <w:rPr>
                <w:rFonts w:ascii="Times New Roman" w:hAnsi="Times New Roman" w:eastAsia="Times New Roman" w:cs="Times New Roman"/>
                <w:b w:val="0"/>
                <w:i w:val="0"/>
                <w:color w:val="000000"/>
                <w:sz w:val="21"/>
              </w:rPr>
              <w:t>Quầy kế toán</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1A0D7A">
            <w:pPr>
              <w:spacing w:after="0" w:line="252" w:lineRule="auto"/>
              <w:jc w:val="left"/>
            </w:pPr>
            <w:r>
              <w:rPr>
                <w:rFonts w:ascii="Times New Roman" w:hAnsi="Times New Roman" w:eastAsia="Times New Roman" w:cs="Times New Roman"/>
                <w:b w:val="0"/>
                <w:i w:val="0"/>
                <w:color w:val="000000"/>
                <w:sz w:val="21"/>
              </w:rPr>
              <w:t>Đầu tháng</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10F2B5">
            <w:pPr>
              <w:spacing w:after="0" w:line="252" w:lineRule="auto"/>
              <w:jc w:val="left"/>
            </w:pPr>
            <w:r>
              <w:rPr>
                <w:rFonts w:ascii="Times New Roman" w:hAnsi="Times New Roman" w:eastAsia="Times New Roman" w:cs="Times New Roman"/>
                <w:b w:val="0"/>
                <w:i w:val="0"/>
                <w:color w:val="000000"/>
                <w:sz w:val="21"/>
              </w:rPr>
              <w:t>Tính ưu đãi bằng tay, có 1 phiếu áp sai mức giảm. Phải tra sổ để biết học viên còn nợ bao nhiêu.</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F9D52">
            <w:pPr>
              <w:spacing w:after="0" w:line="252" w:lineRule="auto"/>
              <w:jc w:val="left"/>
            </w:pPr>
            <w:r>
              <w:rPr>
                <w:rFonts w:ascii="Times New Roman" w:hAnsi="Times New Roman" w:eastAsia="Times New Roman" w:cs="Times New Roman"/>
                <w:b w:val="0"/>
                <w:i w:val="0"/>
                <w:color w:val="000000"/>
                <w:sz w:val="21"/>
              </w:rPr>
              <w:t>Tính học phí và ưu đãi tự động (3.1); xem công nợ ngay khi lập phiếu thu (3.2, 3.3).</w:t>
            </w:r>
          </w:p>
        </w:tc>
      </w:tr>
      <w:tr w14:paraId="13BC76BE">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71451">
            <w:pPr>
              <w:spacing w:after="0" w:line="252" w:lineRule="auto"/>
              <w:jc w:val="left"/>
            </w:pPr>
            <w:r>
              <w:rPr>
                <w:rFonts w:ascii="Times New Roman" w:hAnsi="Times New Roman" w:eastAsia="Times New Roman" w:cs="Times New Roman"/>
                <w:b w:val="0"/>
                <w:i w:val="0"/>
                <w:color w:val="000000"/>
                <w:sz w:val="21"/>
              </w:rPr>
              <w:t>Một buổi học</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0FD39">
            <w:pPr>
              <w:spacing w:after="0" w:line="252" w:lineRule="auto"/>
              <w:jc w:val="left"/>
            </w:pPr>
            <w:r>
              <w:rPr>
                <w:rFonts w:ascii="Times New Roman" w:hAnsi="Times New Roman" w:eastAsia="Times New Roman" w:cs="Times New Roman"/>
                <w:b w:val="0"/>
                <w:i w:val="0"/>
                <w:color w:val="000000"/>
                <w:sz w:val="21"/>
              </w:rPr>
              <w:t>18:00–19:30</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06A90">
            <w:pPr>
              <w:spacing w:after="0" w:line="252" w:lineRule="auto"/>
              <w:jc w:val="left"/>
            </w:pPr>
            <w:r>
              <w:rPr>
                <w:rFonts w:ascii="Times New Roman" w:hAnsi="Times New Roman" w:eastAsia="Times New Roman" w:cs="Times New Roman"/>
                <w:b w:val="0"/>
                <w:i w:val="0"/>
                <w:color w:val="000000"/>
                <w:sz w:val="21"/>
              </w:rPr>
              <w:t>Giáo viên điểm danh trên giấy, cuối tuần mới gửi lại văn phòng. Phụ huynh không biết con vắng học.</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85B48">
            <w:pPr>
              <w:spacing w:after="0" w:line="252" w:lineRule="auto"/>
              <w:jc w:val="left"/>
            </w:pPr>
            <w:r>
              <w:rPr>
                <w:rFonts w:ascii="Times New Roman" w:hAnsi="Times New Roman" w:eastAsia="Times New Roman" w:cs="Times New Roman"/>
                <w:b w:val="0"/>
                <w:i w:val="0"/>
                <w:color w:val="000000"/>
                <w:sz w:val="21"/>
              </w:rPr>
              <w:t>Giáo viên điểm danh trực tiếp trên hệ thống (4.1); gửi thông báo vắng học cho phụ huynh (5.2).</w:t>
            </w:r>
          </w:p>
        </w:tc>
      </w:tr>
    </w:tbl>
    <w:p w14:paraId="3E5D84AD">
      <w:pPr>
        <w:spacing w:after="40"/>
      </w:pPr>
    </w:p>
    <w:p w14:paraId="013C87DB">
      <w:pPr>
        <w:spacing w:after="120"/>
        <w:jc w:val="both"/>
      </w:pPr>
      <w:r>
        <w:rPr>
          <w:rFonts w:ascii="Times New Roman" w:hAnsi="Times New Roman" w:eastAsia="Times New Roman" w:cs="Times New Roman"/>
          <w:b w:val="0"/>
          <w:i w:val="0"/>
          <w:color w:val="000000"/>
          <w:sz w:val="24"/>
        </w:rPr>
        <w:t xml:space="preserve">Nhận xét chung: công việc ở văn phòng bị ngắt quãng liên tục vì vừa phải tiếp khách vừa nghe điện thoại, nên hệ thống cần </w:t>
      </w:r>
      <w:r>
        <w:rPr>
          <w:rFonts w:ascii="Times New Roman" w:hAnsi="Times New Roman" w:eastAsia="Times New Roman" w:cs="Times New Roman"/>
          <w:b/>
          <w:i w:val="0"/>
          <w:color w:val="000000"/>
          <w:sz w:val="24"/>
        </w:rPr>
        <w:t>lưu nháp phiếu</w:t>
      </w:r>
      <w:r>
        <w:rPr>
          <w:rFonts w:ascii="Times New Roman" w:hAnsi="Times New Roman" w:eastAsia="Times New Roman" w:cs="Times New Roman"/>
          <w:b w:val="0"/>
          <w:i w:val="0"/>
          <w:color w:val="000000"/>
          <w:sz w:val="24"/>
        </w:rPr>
        <w:t xml:space="preserve"> để nhân viên làm tiếp sau khi bị gián đoạn (đúng như bài giảng lưu ý khi nói về phương pháp quan sát).</w:t>
      </w:r>
    </w:p>
    <w:p w14:paraId="43ABB8DB">
      <w:pPr>
        <w:pStyle w:val="3"/>
      </w:pPr>
      <w:bookmarkStart w:id="17" w:name="_Toc30649"/>
      <w:r>
        <w:t>2.6 Phỏng vấn</w:t>
      </w:r>
      <w:bookmarkEnd w:id="17"/>
    </w:p>
    <w:p w14:paraId="51A19890">
      <w:pPr>
        <w:pStyle w:val="4"/>
      </w:pPr>
      <w:bookmarkStart w:id="18" w:name="_Toc5010"/>
      <w:r>
        <w:t>2.6.1 Kế hoạch phỏng vấn cá nhân</w:t>
      </w:r>
      <w:bookmarkEnd w:id="18"/>
    </w:p>
    <w:tbl>
      <w:tblPr>
        <w:tblStyle w:val="12"/>
        <w:tblW w:w="0" w:type="auto"/>
        <w:jc w:val="center"/>
        <w:tblLayout w:type="fixed"/>
        <w:tblCellMar>
          <w:top w:w="0" w:type="dxa"/>
          <w:left w:w="108" w:type="dxa"/>
          <w:bottom w:w="0" w:type="dxa"/>
          <w:right w:w="108" w:type="dxa"/>
        </w:tblCellMar>
      </w:tblPr>
      <w:tblGrid>
        <w:gridCol w:w="3130"/>
        <w:gridCol w:w="4960"/>
        <w:gridCol w:w="1414"/>
      </w:tblGrid>
      <w:tr w14:paraId="0C568191">
        <w:tblPrEx>
          <w:tblCellMar>
            <w:top w:w="0" w:type="dxa"/>
            <w:left w:w="108" w:type="dxa"/>
            <w:bottom w:w="0" w:type="dxa"/>
            <w:right w:w="108" w:type="dxa"/>
          </w:tblCellMar>
        </w:tblPrEx>
        <w:trPr>
          <w:cantSplit/>
          <w:tblHeader/>
          <w:jc w:val="center"/>
        </w:trPr>
        <w:tc>
          <w:tcPr>
            <w:tcW w:w="31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C7A08B">
            <w:pPr>
              <w:spacing w:after="0" w:line="252" w:lineRule="auto"/>
              <w:jc w:val="center"/>
            </w:pPr>
            <w:r>
              <w:rPr>
                <w:rFonts w:ascii="Times New Roman" w:hAnsi="Times New Roman" w:eastAsia="Times New Roman" w:cs="Times New Roman"/>
                <w:b/>
                <w:i w:val="0"/>
                <w:color w:val="000000"/>
                <w:sz w:val="21"/>
              </w:rPr>
              <w:t>Người được phỏng vấn</w:t>
            </w:r>
          </w:p>
        </w:tc>
        <w:tc>
          <w:tcPr>
            <w:tcW w:w="49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7226C7">
            <w:pPr>
              <w:spacing w:after="0" w:line="252" w:lineRule="auto"/>
              <w:jc w:val="center"/>
            </w:pPr>
            <w:r>
              <w:rPr>
                <w:rFonts w:ascii="Times New Roman" w:hAnsi="Times New Roman" w:eastAsia="Times New Roman" w:cs="Times New Roman"/>
                <w:b/>
                <w:i w:val="0"/>
                <w:color w:val="000000"/>
                <w:sz w:val="21"/>
              </w:rPr>
              <w:t>Mục tiêu</w:t>
            </w:r>
          </w:p>
        </w:tc>
        <w:tc>
          <w:tcPr>
            <w:tcW w:w="14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FB21EF">
            <w:pPr>
              <w:spacing w:after="0" w:line="252" w:lineRule="auto"/>
              <w:jc w:val="center"/>
            </w:pPr>
            <w:r>
              <w:rPr>
                <w:rFonts w:ascii="Times New Roman" w:hAnsi="Times New Roman" w:eastAsia="Times New Roman" w:cs="Times New Roman"/>
                <w:b/>
                <w:i w:val="0"/>
                <w:color w:val="000000"/>
                <w:sz w:val="21"/>
              </w:rPr>
              <w:t>Thời lượng</w:t>
            </w:r>
          </w:p>
        </w:tc>
      </w:tr>
      <w:tr w14:paraId="1D9DED6B">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51811">
            <w:pPr>
              <w:spacing w:after="0" w:line="252" w:lineRule="auto"/>
              <w:jc w:val="left"/>
            </w:pPr>
            <w:r>
              <w:rPr>
                <w:rFonts w:ascii="Times New Roman" w:hAnsi="Times New Roman" w:eastAsia="Times New Roman" w:cs="Times New Roman"/>
                <w:b w:val="0"/>
                <w:i w:val="0"/>
                <w:color w:val="000000"/>
                <w:sz w:val="21"/>
              </w:rPr>
              <w:t>Giám đốc</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9D3799">
            <w:pPr>
              <w:spacing w:after="0" w:line="252" w:lineRule="auto"/>
              <w:jc w:val="left"/>
            </w:pPr>
            <w:r>
              <w:rPr>
                <w:rFonts w:ascii="Times New Roman" w:hAnsi="Times New Roman" w:eastAsia="Times New Roman" w:cs="Times New Roman"/>
                <w:b w:val="0"/>
                <w:i w:val="0"/>
                <w:color w:val="000000"/>
                <w:sz w:val="21"/>
              </w:rPr>
              <w:t>Mục tiêu, báo cáo cần có, chính sách học phí</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C62F83">
            <w:pPr>
              <w:spacing w:after="0" w:line="252" w:lineRule="auto"/>
              <w:jc w:val="left"/>
            </w:pPr>
            <w:r>
              <w:rPr>
                <w:rFonts w:ascii="Times New Roman" w:hAnsi="Times New Roman" w:eastAsia="Times New Roman" w:cs="Times New Roman"/>
                <w:b w:val="0"/>
                <w:i w:val="0"/>
                <w:color w:val="000000"/>
                <w:sz w:val="21"/>
              </w:rPr>
              <w:t>45 phút</w:t>
            </w:r>
          </w:p>
        </w:tc>
      </w:tr>
      <w:tr w14:paraId="3CAD490E">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99679">
            <w:pPr>
              <w:spacing w:after="0" w:line="252" w:lineRule="auto"/>
              <w:jc w:val="left"/>
            </w:pPr>
            <w:r>
              <w:rPr>
                <w:rFonts w:ascii="Times New Roman" w:hAnsi="Times New Roman" w:eastAsia="Times New Roman" w:cs="Times New Roman"/>
                <w:b w:val="0"/>
                <w:i w:val="0"/>
                <w:color w:val="000000"/>
                <w:sz w:val="21"/>
              </w:rPr>
              <w:t>Quản lý đào tạo</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7D0B8">
            <w:pPr>
              <w:spacing w:after="0" w:line="252" w:lineRule="auto"/>
              <w:jc w:val="left"/>
            </w:pPr>
            <w:r>
              <w:rPr>
                <w:rFonts w:ascii="Times New Roman" w:hAnsi="Times New Roman" w:eastAsia="Times New Roman" w:cs="Times New Roman"/>
                <w:b w:val="0"/>
                <w:i w:val="0"/>
                <w:color w:val="000000"/>
                <w:sz w:val="21"/>
              </w:rPr>
              <w:t>Khóa học, mở lớp, xếp lịch, phân công giáo viên, đánh giá</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2341B">
            <w:pPr>
              <w:spacing w:after="0" w:line="252" w:lineRule="auto"/>
              <w:jc w:val="left"/>
            </w:pPr>
            <w:r>
              <w:rPr>
                <w:rFonts w:ascii="Times New Roman" w:hAnsi="Times New Roman" w:eastAsia="Times New Roman" w:cs="Times New Roman"/>
                <w:b w:val="0"/>
                <w:i w:val="0"/>
                <w:color w:val="000000"/>
                <w:sz w:val="21"/>
              </w:rPr>
              <w:t>45 phút</w:t>
            </w:r>
          </w:p>
        </w:tc>
      </w:tr>
      <w:tr w14:paraId="721E0A99">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2D05E">
            <w:pPr>
              <w:spacing w:after="0" w:line="252" w:lineRule="auto"/>
              <w:jc w:val="left"/>
            </w:pPr>
            <w:r>
              <w:rPr>
                <w:rFonts w:ascii="Times New Roman" w:hAnsi="Times New Roman" w:eastAsia="Times New Roman" w:cs="Times New Roman"/>
                <w:b w:val="0"/>
                <w:i w:val="0"/>
                <w:color w:val="000000"/>
                <w:sz w:val="21"/>
              </w:rPr>
              <w:t>Nhân viên tuyển sinh / CSHV</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FCF83">
            <w:pPr>
              <w:spacing w:after="0" w:line="252" w:lineRule="auto"/>
              <w:jc w:val="left"/>
            </w:pPr>
            <w:r>
              <w:rPr>
                <w:rFonts w:ascii="Times New Roman" w:hAnsi="Times New Roman" w:eastAsia="Times New Roman" w:cs="Times New Roman"/>
                <w:b w:val="0"/>
                <w:i w:val="0"/>
                <w:color w:val="000000"/>
                <w:sz w:val="21"/>
              </w:rPr>
              <w:t>Tư vấn, kiểm tra đầu vào, ghi danh, chuyển lớp, bảo lưu</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4519B">
            <w:pPr>
              <w:spacing w:after="0" w:line="252" w:lineRule="auto"/>
              <w:jc w:val="left"/>
            </w:pPr>
            <w:r>
              <w:rPr>
                <w:rFonts w:ascii="Times New Roman" w:hAnsi="Times New Roman" w:eastAsia="Times New Roman" w:cs="Times New Roman"/>
                <w:b w:val="0"/>
                <w:i w:val="0"/>
                <w:color w:val="000000"/>
                <w:sz w:val="21"/>
              </w:rPr>
              <w:t>30 phút</w:t>
            </w:r>
          </w:p>
        </w:tc>
      </w:tr>
      <w:tr w14:paraId="1872AE0C">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2F358">
            <w:pPr>
              <w:spacing w:after="0" w:line="252" w:lineRule="auto"/>
              <w:jc w:val="left"/>
            </w:pPr>
            <w:r>
              <w:rPr>
                <w:rFonts w:ascii="Times New Roman" w:hAnsi="Times New Roman" w:eastAsia="Times New Roman" w:cs="Times New Roman"/>
                <w:b w:val="0"/>
                <w:i w:val="0"/>
                <w:color w:val="000000"/>
                <w:sz w:val="21"/>
              </w:rPr>
              <w:t>Nhân viên kế toán</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ECE227">
            <w:pPr>
              <w:spacing w:after="0" w:line="252" w:lineRule="auto"/>
              <w:jc w:val="left"/>
            </w:pPr>
            <w:r>
              <w:rPr>
                <w:rFonts w:ascii="Times New Roman" w:hAnsi="Times New Roman" w:eastAsia="Times New Roman" w:cs="Times New Roman"/>
                <w:b w:val="0"/>
                <w:i w:val="0"/>
                <w:color w:val="000000"/>
                <w:sz w:val="21"/>
              </w:rPr>
              <w:t>Học phí, ưu đãi, phiếu thu, công nợ, doanh thu</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E2F839">
            <w:pPr>
              <w:spacing w:after="0" w:line="252" w:lineRule="auto"/>
              <w:jc w:val="left"/>
            </w:pPr>
            <w:r>
              <w:rPr>
                <w:rFonts w:ascii="Times New Roman" w:hAnsi="Times New Roman" w:eastAsia="Times New Roman" w:cs="Times New Roman"/>
                <w:b w:val="0"/>
                <w:i w:val="0"/>
                <w:color w:val="000000"/>
                <w:sz w:val="21"/>
              </w:rPr>
              <w:t>30 phút</w:t>
            </w:r>
          </w:p>
        </w:tc>
      </w:tr>
      <w:tr w14:paraId="6075DFAB">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44BA3">
            <w:pPr>
              <w:spacing w:after="0" w:line="252" w:lineRule="auto"/>
              <w:jc w:val="left"/>
            </w:pPr>
            <w:r>
              <w:rPr>
                <w:rFonts w:ascii="Times New Roman" w:hAnsi="Times New Roman" w:eastAsia="Times New Roman" w:cs="Times New Roman"/>
                <w:b w:val="0"/>
                <w:i w:val="0"/>
                <w:color w:val="000000"/>
                <w:sz w:val="21"/>
              </w:rPr>
              <w:t>Giáo viên</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5D5D8">
            <w:pPr>
              <w:spacing w:after="0" w:line="252" w:lineRule="auto"/>
              <w:jc w:val="left"/>
            </w:pPr>
            <w:r>
              <w:rPr>
                <w:rFonts w:ascii="Times New Roman" w:hAnsi="Times New Roman" w:eastAsia="Times New Roman" w:cs="Times New Roman"/>
                <w:b w:val="0"/>
                <w:i w:val="0"/>
                <w:color w:val="000000"/>
                <w:sz w:val="21"/>
              </w:rPr>
              <w:t>Điểm danh, nhập điểm, nhận xét, lịch dạy</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020B1">
            <w:pPr>
              <w:spacing w:after="0" w:line="252" w:lineRule="auto"/>
              <w:jc w:val="left"/>
            </w:pPr>
            <w:r>
              <w:rPr>
                <w:rFonts w:ascii="Times New Roman" w:hAnsi="Times New Roman" w:eastAsia="Times New Roman" w:cs="Times New Roman"/>
                <w:b w:val="0"/>
                <w:i w:val="0"/>
                <w:color w:val="000000"/>
                <w:sz w:val="21"/>
              </w:rPr>
              <w:t>30 phút</w:t>
            </w:r>
          </w:p>
        </w:tc>
      </w:tr>
    </w:tbl>
    <w:p w14:paraId="28E70ED0">
      <w:pPr>
        <w:spacing w:after="40"/>
      </w:pPr>
    </w:p>
    <w:p w14:paraId="030DB04A">
      <w:pPr>
        <w:pStyle w:val="4"/>
      </w:pPr>
      <w:bookmarkStart w:id="19" w:name="_Toc17503"/>
      <w:r>
        <w:t>2.6.2 Bộ câu hỏi (Đ = câu hỏi đóng, M = câu hỏi mở)</w:t>
      </w:r>
      <w:bookmarkEnd w:id="19"/>
    </w:p>
    <w:p w14:paraId="0ECCE0C0">
      <w:pPr>
        <w:spacing w:after="120"/>
        <w:jc w:val="both"/>
      </w:pPr>
      <w:r>
        <w:rPr>
          <w:rFonts w:ascii="Times New Roman" w:hAnsi="Times New Roman" w:eastAsia="Times New Roman" w:cs="Times New Roman"/>
          <w:b/>
          <w:i w:val="0"/>
          <w:color w:val="000000"/>
          <w:sz w:val="24"/>
        </w:rPr>
        <w:t>Giám đốc</w:t>
      </w:r>
    </w:p>
    <w:p w14:paraId="7B3A6F3A">
      <w:pPr>
        <w:spacing w:after="60"/>
        <w:ind w:left="454" w:hanging="255"/>
        <w:jc w:val="left"/>
      </w:pPr>
      <w:r>
        <w:rPr>
          <w:rFonts w:ascii="Times New Roman" w:hAnsi="Times New Roman" w:eastAsia="Times New Roman" w:cs="Times New Roman"/>
          <w:b w:val="0"/>
          <w:i w:val="0"/>
          <w:color w:val="000000"/>
          <w:sz w:val="24"/>
        </w:rPr>
        <w:t>1. (M) Những vấn đề nào trong vận hành hiện nay khiến anh/chị lo ngại nhất?</w:t>
      </w:r>
    </w:p>
    <w:p w14:paraId="3B7D9557">
      <w:pPr>
        <w:spacing w:after="60"/>
        <w:ind w:left="454" w:hanging="255"/>
        <w:jc w:val="left"/>
      </w:pPr>
      <w:r>
        <w:rPr>
          <w:rFonts w:ascii="Times New Roman" w:hAnsi="Times New Roman" w:eastAsia="Times New Roman" w:cs="Times New Roman"/>
          <w:b w:val="0"/>
          <w:i w:val="0"/>
          <w:color w:val="000000"/>
          <w:sz w:val="24"/>
        </w:rPr>
        <w:t>2. (M) Anh/chị cần xem những báo cáo nào, với tần suất bao lâu?</w:t>
      </w:r>
    </w:p>
    <w:p w14:paraId="0DFB7EAF">
      <w:pPr>
        <w:spacing w:after="60"/>
        <w:ind w:left="454" w:hanging="255"/>
        <w:jc w:val="left"/>
      </w:pPr>
      <w:r>
        <w:rPr>
          <w:rFonts w:ascii="Times New Roman" w:hAnsi="Times New Roman" w:eastAsia="Times New Roman" w:cs="Times New Roman"/>
          <w:b w:val="0"/>
          <w:i w:val="0"/>
          <w:color w:val="000000"/>
          <w:sz w:val="24"/>
        </w:rPr>
        <w:t>3. (Đ) Báo cáo doanh thu cần lập theo: ☐ ngày ☐ tuần ☐ tháng ☐ quý</w:t>
      </w:r>
    </w:p>
    <w:p w14:paraId="1982C61A">
      <w:pPr>
        <w:spacing w:after="60"/>
        <w:ind w:left="454" w:hanging="255"/>
        <w:jc w:val="left"/>
      </w:pPr>
      <w:r>
        <w:rPr>
          <w:rFonts w:ascii="Times New Roman" w:hAnsi="Times New Roman" w:eastAsia="Times New Roman" w:cs="Times New Roman"/>
          <w:b w:val="0"/>
          <w:i w:val="0"/>
          <w:color w:val="000000"/>
          <w:sz w:val="24"/>
        </w:rPr>
        <w:t>4. (M) Trung tâm đang có những chính sách ưu đãi học phí nào? Chính sách nào sắp thay đổi?</w:t>
      </w:r>
    </w:p>
    <w:p w14:paraId="77456B5F">
      <w:pPr>
        <w:spacing w:after="60"/>
        <w:ind w:left="454" w:hanging="255"/>
        <w:jc w:val="left"/>
      </w:pPr>
      <w:r>
        <w:rPr>
          <w:rFonts w:ascii="Times New Roman" w:hAnsi="Times New Roman" w:eastAsia="Times New Roman" w:cs="Times New Roman"/>
          <w:b w:val="0"/>
          <w:i w:val="0"/>
          <w:color w:val="000000"/>
          <w:sz w:val="24"/>
        </w:rPr>
        <w:t>5. (Đ) Có dự định mở thêm cơ sở trong 2 năm tới không? ☐ Có ☐ Không</w:t>
      </w:r>
    </w:p>
    <w:p w14:paraId="1CF2DF20">
      <w:pPr>
        <w:spacing w:after="120"/>
        <w:jc w:val="both"/>
      </w:pPr>
      <w:r>
        <w:rPr>
          <w:rFonts w:ascii="Times New Roman" w:hAnsi="Times New Roman" w:eastAsia="Times New Roman" w:cs="Times New Roman"/>
          <w:b/>
          <w:i w:val="0"/>
          <w:color w:val="000000"/>
          <w:sz w:val="24"/>
        </w:rPr>
        <w:t>Quản lý đào tạo</w:t>
      </w:r>
    </w:p>
    <w:p w14:paraId="1A4328EC">
      <w:pPr>
        <w:spacing w:after="60"/>
        <w:ind w:left="454" w:hanging="255"/>
        <w:jc w:val="left"/>
      </w:pPr>
      <w:r>
        <w:rPr>
          <w:rFonts w:ascii="Times New Roman" w:hAnsi="Times New Roman" w:eastAsia="Times New Roman" w:cs="Times New Roman"/>
          <w:b w:val="0"/>
          <w:i w:val="0"/>
          <w:color w:val="000000"/>
          <w:sz w:val="24"/>
        </w:rPr>
        <w:t>1. (M) Hãy mô tả các bước từ khi lên kế hoạch khóa học đến khi khai giảng một lớp.</w:t>
      </w:r>
    </w:p>
    <w:p w14:paraId="59E9DE0B">
      <w:pPr>
        <w:spacing w:after="60"/>
        <w:ind w:left="454" w:hanging="255"/>
        <w:jc w:val="left"/>
      </w:pPr>
      <w:r>
        <w:rPr>
          <w:rFonts w:ascii="Times New Roman" w:hAnsi="Times New Roman" w:eastAsia="Times New Roman" w:cs="Times New Roman"/>
          <w:b w:val="0"/>
          <w:i w:val="0"/>
          <w:color w:val="000000"/>
          <w:sz w:val="24"/>
        </w:rPr>
        <w:t>2. (Đ) Sĩ số tối thiểu để mở lớp là bao nhiêu? Sĩ số tối đa là bao nhiêu?</w:t>
      </w:r>
    </w:p>
    <w:p w14:paraId="26EF6CB1">
      <w:pPr>
        <w:spacing w:after="60"/>
        <w:ind w:left="454" w:hanging="255"/>
        <w:jc w:val="left"/>
      </w:pPr>
      <w:r>
        <w:rPr>
          <w:rFonts w:ascii="Times New Roman" w:hAnsi="Times New Roman" w:eastAsia="Times New Roman" w:cs="Times New Roman"/>
          <w:b w:val="0"/>
          <w:i w:val="0"/>
          <w:color w:val="000000"/>
          <w:sz w:val="24"/>
        </w:rPr>
        <w:t>3. (M) Khi xếp lịch, việc trùng giáo viên hoặc trùng phòng xảy ra như thế nào?</w:t>
      </w:r>
    </w:p>
    <w:p w14:paraId="18270522">
      <w:pPr>
        <w:spacing w:after="60"/>
        <w:ind w:left="454" w:hanging="255"/>
        <w:jc w:val="left"/>
      </w:pPr>
      <w:r>
        <w:rPr>
          <w:rFonts w:ascii="Times New Roman" w:hAnsi="Times New Roman" w:eastAsia="Times New Roman" w:cs="Times New Roman"/>
          <w:b w:val="0"/>
          <w:i w:val="0"/>
          <w:color w:val="000000"/>
          <w:sz w:val="24"/>
        </w:rPr>
        <w:t>4. (Đ) Trọng số điểm hiện tại: chuyên cần … % – giữa kỳ … % – cuối kỳ … %</w:t>
      </w:r>
    </w:p>
    <w:p w14:paraId="3026C6E1">
      <w:pPr>
        <w:spacing w:after="60"/>
        <w:ind w:left="454" w:hanging="255"/>
        <w:jc w:val="left"/>
      </w:pPr>
      <w:r>
        <w:rPr>
          <w:rFonts w:ascii="Times New Roman" w:hAnsi="Times New Roman" w:eastAsia="Times New Roman" w:cs="Times New Roman"/>
          <w:b w:val="0"/>
          <w:i w:val="0"/>
          <w:color w:val="000000"/>
          <w:sz w:val="24"/>
        </w:rPr>
        <w:t>5. (M) Điều kiện để một học viên được cấp chứng nhận là gì?</w:t>
      </w:r>
    </w:p>
    <w:p w14:paraId="160BF7F4">
      <w:pPr>
        <w:spacing w:after="120"/>
        <w:jc w:val="both"/>
      </w:pPr>
      <w:r>
        <w:rPr>
          <w:rFonts w:ascii="Times New Roman" w:hAnsi="Times New Roman" w:eastAsia="Times New Roman" w:cs="Times New Roman"/>
          <w:b/>
          <w:i w:val="0"/>
          <w:color w:val="000000"/>
          <w:sz w:val="24"/>
        </w:rPr>
        <w:t>Nhân viên tuyển sinh / CSHV</w:t>
      </w:r>
    </w:p>
    <w:p w14:paraId="0A0F8ECC">
      <w:pPr>
        <w:spacing w:after="60"/>
        <w:ind w:left="454" w:hanging="255"/>
        <w:jc w:val="left"/>
      </w:pPr>
      <w:r>
        <w:rPr>
          <w:rFonts w:ascii="Times New Roman" w:hAnsi="Times New Roman" w:eastAsia="Times New Roman" w:cs="Times New Roman"/>
          <w:b w:val="0"/>
          <w:i w:val="0"/>
          <w:color w:val="000000"/>
          <w:sz w:val="24"/>
        </w:rPr>
        <w:t>1. (M) Hãy mô tả một lượt tiếp nhận học viên mới từ đầu đến cuối.</w:t>
      </w:r>
    </w:p>
    <w:p w14:paraId="503FAB15">
      <w:pPr>
        <w:spacing w:after="60"/>
        <w:ind w:left="454" w:hanging="255"/>
        <w:jc w:val="left"/>
      </w:pPr>
      <w:r>
        <w:rPr>
          <w:rFonts w:ascii="Times New Roman" w:hAnsi="Times New Roman" w:eastAsia="Times New Roman" w:cs="Times New Roman"/>
          <w:b w:val="0"/>
          <w:i w:val="0"/>
          <w:color w:val="000000"/>
          <w:sz w:val="24"/>
        </w:rPr>
        <w:t>2. (Đ) Bài kiểm tra đầu vào xếp học viên theo thang trình độ nào? ☐ CEFR (A1–C1) ☐ Thang riêng</w:t>
      </w:r>
    </w:p>
    <w:p w14:paraId="05C2BF84">
      <w:pPr>
        <w:spacing w:after="60"/>
        <w:ind w:left="454" w:hanging="255"/>
        <w:jc w:val="left"/>
      </w:pPr>
      <w:r>
        <w:rPr>
          <w:rFonts w:ascii="Times New Roman" w:hAnsi="Times New Roman" w:eastAsia="Times New Roman" w:cs="Times New Roman"/>
          <w:b w:val="0"/>
          <w:i w:val="0"/>
          <w:color w:val="000000"/>
          <w:sz w:val="24"/>
        </w:rPr>
        <w:t>3. (M) Quy định chuyển lớp và bảo lưu hiện nay ra sao? Những trường hợp nào gây tranh cãi?</w:t>
      </w:r>
    </w:p>
    <w:p w14:paraId="2C532E61">
      <w:pPr>
        <w:spacing w:after="60"/>
        <w:ind w:left="454" w:hanging="255"/>
        <w:jc w:val="left"/>
      </w:pPr>
      <w:r>
        <w:rPr>
          <w:rFonts w:ascii="Times New Roman" w:hAnsi="Times New Roman" w:eastAsia="Times New Roman" w:cs="Times New Roman"/>
          <w:b w:val="0"/>
          <w:i w:val="0"/>
          <w:color w:val="000000"/>
          <w:sz w:val="24"/>
        </w:rPr>
        <w:t>4. (Đ) Trung bình mỗi tháng có bao nhiêu yêu cầu chuyển lớp hoặc bảo lưu?</w:t>
      </w:r>
    </w:p>
    <w:p w14:paraId="6A5E28D7">
      <w:pPr>
        <w:spacing w:after="120"/>
        <w:jc w:val="both"/>
      </w:pPr>
      <w:r>
        <w:rPr>
          <w:rFonts w:ascii="Times New Roman" w:hAnsi="Times New Roman" w:eastAsia="Times New Roman" w:cs="Times New Roman"/>
          <w:b/>
          <w:i w:val="0"/>
          <w:color w:val="000000"/>
          <w:sz w:val="24"/>
        </w:rPr>
        <w:t>Nhân viên kế toán</w:t>
      </w:r>
    </w:p>
    <w:p w14:paraId="710D803D">
      <w:pPr>
        <w:spacing w:after="60"/>
        <w:ind w:left="454" w:hanging="255"/>
        <w:jc w:val="left"/>
      </w:pPr>
      <w:r>
        <w:rPr>
          <w:rFonts w:ascii="Times New Roman" w:hAnsi="Times New Roman" w:eastAsia="Times New Roman" w:cs="Times New Roman"/>
          <w:b w:val="0"/>
          <w:i w:val="0"/>
          <w:color w:val="000000"/>
          <w:sz w:val="24"/>
        </w:rPr>
        <w:t>1. (M) Học phí và ưu đãi đang được tính như thế nào? Các ưu đãi có được cộng dồn không?</w:t>
      </w:r>
    </w:p>
    <w:p w14:paraId="74BF8CE3">
      <w:pPr>
        <w:spacing w:after="60"/>
        <w:ind w:left="454" w:hanging="255"/>
        <w:jc w:val="left"/>
      </w:pPr>
      <w:r>
        <w:rPr>
          <w:rFonts w:ascii="Times New Roman" w:hAnsi="Times New Roman" w:eastAsia="Times New Roman" w:cs="Times New Roman"/>
          <w:b w:val="0"/>
          <w:i w:val="0"/>
          <w:color w:val="000000"/>
          <w:sz w:val="24"/>
        </w:rPr>
        <w:t>2. (Đ) Học phí được đóng tối đa mấy đợt? Hạn của từng đợt là khi nào?</w:t>
      </w:r>
    </w:p>
    <w:p w14:paraId="03ED605E">
      <w:pPr>
        <w:spacing w:after="60"/>
        <w:ind w:left="454" w:hanging="255"/>
        <w:jc w:val="left"/>
      </w:pPr>
      <w:r>
        <w:rPr>
          <w:rFonts w:ascii="Times New Roman" w:hAnsi="Times New Roman" w:eastAsia="Times New Roman" w:cs="Times New Roman"/>
          <w:b w:val="0"/>
          <w:i w:val="0"/>
          <w:color w:val="000000"/>
          <w:sz w:val="24"/>
        </w:rPr>
        <w:t>3. (M) Anh/chị theo dõi công nợ và nhắc học viên nợ học phí bằng cách nào?</w:t>
      </w:r>
    </w:p>
    <w:p w14:paraId="6C11885A">
      <w:pPr>
        <w:spacing w:after="60"/>
        <w:ind w:left="454" w:hanging="255"/>
        <w:jc w:val="left"/>
      </w:pPr>
      <w:r>
        <w:rPr>
          <w:rFonts w:ascii="Times New Roman" w:hAnsi="Times New Roman" w:eastAsia="Times New Roman" w:cs="Times New Roman"/>
          <w:b w:val="0"/>
          <w:i w:val="0"/>
          <w:color w:val="000000"/>
          <w:sz w:val="24"/>
        </w:rPr>
        <w:t>4. (Đ) Các hình thức thanh toán đang nhận: ☐ Tiền mặt ☐ Chuyển khoản ☐ Thẻ</w:t>
      </w:r>
    </w:p>
    <w:p w14:paraId="05BC1109">
      <w:pPr>
        <w:spacing w:after="120"/>
        <w:jc w:val="both"/>
      </w:pPr>
      <w:r>
        <w:rPr>
          <w:rFonts w:ascii="Times New Roman" w:hAnsi="Times New Roman" w:eastAsia="Times New Roman" w:cs="Times New Roman"/>
          <w:b/>
          <w:i w:val="0"/>
          <w:color w:val="000000"/>
          <w:sz w:val="24"/>
        </w:rPr>
        <w:t>Giáo viên</w:t>
      </w:r>
    </w:p>
    <w:p w14:paraId="51253856">
      <w:pPr>
        <w:spacing w:after="60"/>
        <w:ind w:left="454" w:hanging="255"/>
        <w:jc w:val="left"/>
      </w:pPr>
      <w:r>
        <w:rPr>
          <w:rFonts w:ascii="Times New Roman" w:hAnsi="Times New Roman" w:eastAsia="Times New Roman" w:cs="Times New Roman"/>
          <w:b w:val="0"/>
          <w:i w:val="0"/>
          <w:color w:val="000000"/>
          <w:sz w:val="24"/>
        </w:rPr>
        <w:t>1. (M) Thầy/cô điểm danh và gửi điểm cho văn phòng bằng cách nào?</w:t>
      </w:r>
    </w:p>
    <w:p w14:paraId="768A282D">
      <w:pPr>
        <w:spacing w:after="60"/>
        <w:ind w:left="454" w:hanging="255"/>
        <w:jc w:val="left"/>
      </w:pPr>
      <w:r>
        <w:rPr>
          <w:rFonts w:ascii="Times New Roman" w:hAnsi="Times New Roman" w:eastAsia="Times New Roman" w:cs="Times New Roman"/>
          <w:b w:val="0"/>
          <w:i w:val="0"/>
          <w:color w:val="000000"/>
          <w:sz w:val="24"/>
        </w:rPr>
        <w:t>2. (Đ) Nếu có hệ thống, thầy/cô muốn điểm danh trên: ☐ Điện thoại ☐ Máy tính</w:t>
      </w:r>
    </w:p>
    <w:p w14:paraId="2DC435DF">
      <w:pPr>
        <w:spacing w:after="60"/>
        <w:ind w:left="454" w:hanging="255"/>
        <w:jc w:val="left"/>
      </w:pPr>
      <w:r>
        <w:rPr>
          <w:rFonts w:ascii="Times New Roman" w:hAnsi="Times New Roman" w:eastAsia="Times New Roman" w:cs="Times New Roman"/>
          <w:b w:val="0"/>
          <w:i w:val="0"/>
          <w:color w:val="000000"/>
          <w:sz w:val="24"/>
        </w:rPr>
        <w:t>3. (M) Thông tin nào về học viên mà thầy/cô muốn xem trước khi vào lớp?</w:t>
      </w:r>
    </w:p>
    <w:p w14:paraId="4FF7EE7B">
      <w:pPr>
        <w:pStyle w:val="4"/>
      </w:pPr>
      <w:bookmarkStart w:id="20" w:name="_Toc19999"/>
      <w:r>
        <w:t>2.6.3 Tóm tắt kết quả phỏng vấn (giả định)</w:t>
      </w:r>
      <w:bookmarkEnd w:id="20"/>
    </w:p>
    <w:tbl>
      <w:tblPr>
        <w:tblStyle w:val="12"/>
        <w:tblW w:w="0" w:type="auto"/>
        <w:jc w:val="center"/>
        <w:tblLayout w:type="fixed"/>
        <w:tblCellMar>
          <w:top w:w="0" w:type="dxa"/>
          <w:left w:w="108" w:type="dxa"/>
          <w:bottom w:w="0" w:type="dxa"/>
          <w:right w:w="108" w:type="dxa"/>
        </w:tblCellMar>
      </w:tblPr>
      <w:tblGrid>
        <w:gridCol w:w="3153"/>
        <w:gridCol w:w="6351"/>
      </w:tblGrid>
      <w:tr w14:paraId="7C3FF34B">
        <w:tblPrEx>
          <w:tblCellMar>
            <w:top w:w="0" w:type="dxa"/>
            <w:left w:w="108" w:type="dxa"/>
            <w:bottom w:w="0" w:type="dxa"/>
            <w:right w:w="108" w:type="dxa"/>
          </w:tblCellMar>
        </w:tblPrEx>
        <w:trPr>
          <w:cantSplit/>
          <w:tblHeader/>
          <w:jc w:val="center"/>
        </w:trPr>
        <w:tc>
          <w:tcPr>
            <w:tcW w:w="31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87E9A3">
            <w:pPr>
              <w:spacing w:after="0" w:line="252" w:lineRule="auto"/>
              <w:jc w:val="center"/>
            </w:pPr>
            <w:r>
              <w:rPr>
                <w:rFonts w:ascii="Times New Roman" w:hAnsi="Times New Roman" w:eastAsia="Times New Roman" w:cs="Times New Roman"/>
                <w:b/>
                <w:i w:val="0"/>
                <w:color w:val="000000"/>
                <w:sz w:val="21"/>
              </w:rPr>
              <w:t>Người được phỏng vấn</w:t>
            </w:r>
          </w:p>
        </w:tc>
        <w:tc>
          <w:tcPr>
            <w:tcW w:w="63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B4517B">
            <w:pPr>
              <w:spacing w:after="0" w:line="252" w:lineRule="auto"/>
              <w:jc w:val="center"/>
            </w:pPr>
            <w:r>
              <w:rPr>
                <w:rFonts w:ascii="Times New Roman" w:hAnsi="Times New Roman" w:eastAsia="Times New Roman" w:cs="Times New Roman"/>
                <w:b/>
                <w:i w:val="0"/>
                <w:color w:val="000000"/>
                <w:sz w:val="21"/>
              </w:rPr>
              <w:t>Ý chính</w:t>
            </w:r>
          </w:p>
        </w:tc>
      </w:tr>
      <w:tr w14:paraId="34B802D0">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76C0B">
            <w:pPr>
              <w:spacing w:after="0" w:line="252" w:lineRule="auto"/>
              <w:jc w:val="left"/>
            </w:pPr>
            <w:r>
              <w:rPr>
                <w:rFonts w:ascii="Times New Roman" w:hAnsi="Times New Roman" w:eastAsia="Times New Roman" w:cs="Times New Roman"/>
                <w:b w:val="0"/>
                <w:i w:val="0"/>
                <w:color w:val="000000"/>
                <w:sz w:val="21"/>
              </w:rPr>
              <w:t>Giám đốc</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A3E17">
            <w:pPr>
              <w:spacing w:after="0" w:line="252" w:lineRule="auto"/>
              <w:jc w:val="left"/>
            </w:pPr>
            <w:r>
              <w:rPr>
                <w:rFonts w:ascii="Times New Roman" w:hAnsi="Times New Roman" w:eastAsia="Times New Roman" w:cs="Times New Roman"/>
                <w:b w:val="0"/>
                <w:i w:val="0"/>
                <w:color w:val="000000"/>
                <w:sz w:val="21"/>
              </w:rPr>
              <w:t>Cần báo cáo doanh thu và công nợ hằng tháng, báo cáo tuyển sinh theo khóa, tỷ lệ lấp đầy lớp. Muốn giữ chân học viên cũ bằng ưu đãi. Chưa mở thêm cơ sở trong 2 năm tới.</w:t>
            </w:r>
          </w:p>
        </w:tc>
      </w:tr>
      <w:tr w14:paraId="36A49BF8">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BB041">
            <w:pPr>
              <w:spacing w:after="0" w:line="252" w:lineRule="auto"/>
              <w:jc w:val="left"/>
            </w:pPr>
            <w:r>
              <w:rPr>
                <w:rFonts w:ascii="Times New Roman" w:hAnsi="Times New Roman" w:eastAsia="Times New Roman" w:cs="Times New Roman"/>
                <w:b w:val="0"/>
                <w:i w:val="0"/>
                <w:color w:val="000000"/>
                <w:sz w:val="21"/>
              </w:rPr>
              <w:t>Quản lý đào tạo</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DC2F85">
            <w:pPr>
              <w:spacing w:after="0" w:line="252" w:lineRule="auto"/>
              <w:jc w:val="left"/>
            </w:pPr>
            <w:r>
              <w:rPr>
                <w:rFonts w:ascii="Times New Roman" w:hAnsi="Times New Roman" w:eastAsia="Times New Roman" w:cs="Times New Roman"/>
                <w:b w:val="0"/>
                <w:i w:val="0"/>
                <w:color w:val="000000"/>
                <w:sz w:val="21"/>
              </w:rPr>
              <w:t>Lớp mở khi có tối thiểu 8 học viên, tối đa 20. Trùng phòng xảy ra khoảng 2–3 lần mỗi kỳ. Trọng số điểm: 10–30–60. Học viên đạt khi điểm tổng kết ≥ 5 và chuyên cần ≥ 70%.</w:t>
            </w:r>
          </w:p>
        </w:tc>
      </w:tr>
      <w:tr w14:paraId="50FA7F1E">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943DA">
            <w:pPr>
              <w:spacing w:after="0" w:line="252" w:lineRule="auto"/>
              <w:jc w:val="left"/>
            </w:pPr>
            <w:r>
              <w:rPr>
                <w:rFonts w:ascii="Times New Roman" w:hAnsi="Times New Roman" w:eastAsia="Times New Roman" w:cs="Times New Roman"/>
                <w:b w:val="0"/>
                <w:i w:val="0"/>
                <w:color w:val="000000"/>
                <w:sz w:val="21"/>
              </w:rPr>
              <w:t>NV tuyển sinh / CSHV</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A042C">
            <w:pPr>
              <w:spacing w:after="0" w:line="252" w:lineRule="auto"/>
              <w:jc w:val="left"/>
            </w:pPr>
            <w:r>
              <w:rPr>
                <w:rFonts w:ascii="Times New Roman" w:hAnsi="Times New Roman" w:eastAsia="Times New Roman" w:cs="Times New Roman"/>
                <w:b w:val="0"/>
                <w:i w:val="0"/>
                <w:color w:val="000000"/>
                <w:sz w:val="21"/>
              </w:rPr>
              <w:t>Xếp trình độ theo CEFR. Chuyển lớp chỉ được làm trong 3 buổi đầu. Bảo lưu tối đa 6 tháng. Mỗi tháng có khoảng 10–15 yêu cầu chuyển lớp hoặc bảo lưu.</w:t>
            </w:r>
          </w:p>
        </w:tc>
      </w:tr>
      <w:tr w14:paraId="6A36F66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E520C">
            <w:pPr>
              <w:spacing w:after="0" w:line="252" w:lineRule="auto"/>
              <w:jc w:val="left"/>
            </w:pPr>
            <w:r>
              <w:rPr>
                <w:rFonts w:ascii="Times New Roman" w:hAnsi="Times New Roman" w:eastAsia="Times New Roman" w:cs="Times New Roman"/>
                <w:b w:val="0"/>
                <w:i w:val="0"/>
                <w:color w:val="000000"/>
                <w:sz w:val="21"/>
              </w:rPr>
              <w:t>Nhân viên kế toán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AC6EC">
            <w:pPr>
              <w:spacing w:after="0" w:line="252" w:lineRule="auto"/>
              <w:jc w:val="left"/>
            </w:pPr>
            <w:r>
              <w:rPr>
                <w:rFonts w:ascii="Times New Roman" w:hAnsi="Times New Roman" w:eastAsia="Times New Roman" w:cs="Times New Roman"/>
                <w:b w:val="0"/>
                <w:i w:val="0"/>
                <w:color w:val="000000"/>
                <w:sz w:val="21"/>
              </w:rPr>
              <w:t>Học phí đóng tối đa 2 đợt. Ưu đãi được cộng dồn nhưng tổng giảm không quá 15%. Đang nhận tiền mặt và chuyển khoản. Công nợ đang theo dõi bằng Excel.</w:t>
            </w:r>
          </w:p>
        </w:tc>
      </w:tr>
      <w:tr w14:paraId="5544CB51">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E8C77">
            <w:pPr>
              <w:spacing w:after="0" w:line="252" w:lineRule="auto"/>
              <w:jc w:val="left"/>
            </w:pPr>
            <w:r>
              <w:rPr>
                <w:rFonts w:ascii="Times New Roman" w:hAnsi="Times New Roman" w:eastAsia="Times New Roman" w:cs="Times New Roman"/>
                <w:b w:val="0"/>
                <w:i w:val="0"/>
                <w:color w:val="000000"/>
                <w:sz w:val="21"/>
              </w:rPr>
              <w:t>Giáo viên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EB788">
            <w:pPr>
              <w:spacing w:after="0" w:line="252" w:lineRule="auto"/>
              <w:jc w:val="left"/>
            </w:pPr>
            <w:r>
              <w:rPr>
                <w:rFonts w:ascii="Times New Roman" w:hAnsi="Times New Roman" w:eastAsia="Times New Roman" w:cs="Times New Roman"/>
                <w:b w:val="0"/>
                <w:i w:val="0"/>
                <w:color w:val="000000"/>
                <w:sz w:val="21"/>
              </w:rPr>
              <w:t>Muốn điểm danh bằng điện thoại. Muốn xem danh sách lớp kèm số buổi vắng của từng học viên.</w:t>
            </w:r>
          </w:p>
        </w:tc>
      </w:tr>
    </w:tbl>
    <w:p w14:paraId="6A7B1E99">
      <w:pPr>
        <w:spacing w:after="40"/>
      </w:pPr>
    </w:p>
    <w:p w14:paraId="085D0BA6">
      <w:pPr>
        <w:pStyle w:val="4"/>
      </w:pPr>
      <w:bookmarkStart w:id="21" w:name="_Toc8411"/>
      <w:r>
        <w:t>2.6.4 Phỏng vấn nhóm (trưởng 3 bộ phận)</w:t>
      </w:r>
      <w:bookmarkEnd w:id="21"/>
    </w:p>
    <w:p w14:paraId="5720E01C">
      <w:pPr>
        <w:spacing w:after="120"/>
        <w:jc w:val="both"/>
      </w:pPr>
      <w:r>
        <w:rPr>
          <w:rFonts w:ascii="Times New Roman" w:hAnsi="Times New Roman" w:eastAsia="Times New Roman" w:cs="Times New Roman"/>
          <w:b w:val="0"/>
          <w:i w:val="0"/>
          <w:color w:val="000000"/>
          <w:sz w:val="24"/>
        </w:rPr>
        <w:t>Thống nhất được 2 điểm: (1) phiếu đăng ký chỉ có hiệu lực sau khi học viên đóng đợt 1; (2) học viên nợ quá hạn đợt 2 sẽ được nhắc qua thông báo, chưa cho nghỉ học ngay.</w:t>
      </w:r>
    </w:p>
    <w:p w14:paraId="227D3F84">
      <w:pPr>
        <w:pStyle w:val="3"/>
      </w:pPr>
      <w:bookmarkStart w:id="22" w:name="_Toc19295"/>
      <w:r>
        <w:t>2.7 Phiếu điều tra học viên / phụ huynh</w:t>
      </w:r>
      <w:bookmarkEnd w:id="22"/>
    </w:p>
    <w:p w14:paraId="4FE14355">
      <w:pPr>
        <w:keepLines/>
        <w:spacing w:after="0" w:line="240" w:lineRule="auto"/>
        <w:ind w:left="170"/>
      </w:pPr>
      <w:r>
        <w:rPr>
          <w:rFonts w:ascii="Consolas" w:hAnsi="Consolas" w:eastAsia="Consolas" w:cs="Consolas"/>
          <w:color w:val="000000"/>
          <w:sz w:val="15"/>
        </w:rPr>
        <w:t>PHIẾU KHẢO SÁT Ý KIẾN HỌC VIÊN VÀ PHỤ HUYNH</w:t>
      </w:r>
    </w:p>
    <w:p w14:paraId="1EA6CEA5">
      <w:pPr>
        <w:keepLines/>
        <w:spacing w:after="0" w:line="240" w:lineRule="auto"/>
        <w:ind w:left="170"/>
      </w:pPr>
      <w:r>
        <w:rPr>
          <w:rFonts w:ascii="Consolas" w:hAnsi="Consolas" w:eastAsia="Consolas" w:cs="Consolas"/>
          <w:color w:val="000000"/>
          <w:sz w:val="15"/>
        </w:rPr>
        <w:t>[Tiêu đề] Nhằm nâng cao chất lượng phục vụ, trung tâm mong anh/chị dành 5 phút trả lời các câu hỏi dưới đây.</w:t>
      </w:r>
    </w:p>
    <w:p w14:paraId="3596C500">
      <w:pPr>
        <w:keepLines/>
        <w:spacing w:after="0" w:line="240" w:lineRule="auto"/>
        <w:ind w:left="170"/>
      </w:pPr>
      <w:r>
        <w:rPr>
          <w:rFonts w:ascii="Consolas" w:hAnsi="Consolas" w:eastAsia="Consolas" w:cs="Consolas"/>
          <w:color w:val="000000"/>
          <w:sz w:val="15"/>
        </w:rPr>
        <w:t xml:space="preserve">          Mọi thông tin chỉ dùng cho mục đích cải tiến dịch vụ.</w:t>
      </w:r>
    </w:p>
    <w:p w14:paraId="2B4C3E6E">
      <w:pPr>
        <w:keepLines/>
        <w:spacing w:after="0" w:line="240" w:lineRule="auto"/>
        <w:ind w:left="170"/>
      </w:pPr>
      <w:r>
        <w:rPr>
          <w:rFonts w:ascii="Consolas" w:hAnsi="Consolas" w:eastAsia="Consolas" w:cs="Consolas"/>
          <w:color w:val="000000"/>
          <w:sz w:val="15"/>
        </w:rPr>
        <w:t>[Định danh] Anh/chị là: ☐ Học viên ☐ Phụ huynh   Độ tuổi học viên: ☐ &lt;12 ☐ 12–17 ☐ ≥18</w:t>
      </w:r>
    </w:p>
    <w:p w14:paraId="66B672BC">
      <w:pPr>
        <w:keepLines/>
        <w:spacing w:after="0" w:line="240" w:lineRule="auto"/>
        <w:ind w:left="170"/>
      </w:pPr>
      <w:r>
        <w:rPr>
          <w:rFonts w:ascii="Consolas" w:hAnsi="Consolas" w:eastAsia="Consolas" w:cs="Consolas"/>
          <w:color w:val="000000"/>
          <w:sz w:val="15"/>
        </w:rPr>
        <w:t xml:space="preserve">            Khóa đang học: ……………   Đã học ở trung tâm: ☐ &lt;3 tháng ☐ 3–12 tháng ☐ &gt;12 tháng</w:t>
      </w:r>
    </w:p>
    <w:p w14:paraId="2593B117">
      <w:pPr>
        <w:keepLines/>
        <w:spacing w:after="0" w:line="240" w:lineRule="auto"/>
        <w:ind w:left="170"/>
      </w:pPr>
      <w:r>
        <w:rPr>
          <w:rFonts w:ascii="Consolas" w:hAnsi="Consolas" w:eastAsia="Consolas" w:cs="Consolas"/>
          <w:color w:val="000000"/>
          <w:sz w:val="15"/>
        </w:rPr>
        <w:t>[Câu hỏi]</w:t>
      </w:r>
    </w:p>
    <w:p w14:paraId="52A47531">
      <w:pPr>
        <w:keepLines/>
        <w:spacing w:after="0" w:line="240" w:lineRule="auto"/>
        <w:ind w:left="170"/>
      </w:pPr>
      <w:r>
        <w:rPr>
          <w:rFonts w:ascii="Consolas" w:hAnsi="Consolas" w:eastAsia="Consolas" w:cs="Consolas"/>
          <w:color w:val="000000"/>
          <w:sz w:val="15"/>
        </w:rPr>
        <w:t xml:space="preserve"> 1. Anh/chị thường biết lịch học, lịch nghỉ qua: ☐ Giáo viên báo ☐ Zalo ☐ Gọi điện văn phòng ☐ Khác</w:t>
      </w:r>
    </w:p>
    <w:p w14:paraId="2C20E748">
      <w:pPr>
        <w:keepLines/>
        <w:spacing w:after="0" w:line="240" w:lineRule="auto"/>
        <w:ind w:left="170"/>
      </w:pPr>
      <w:r>
        <w:rPr>
          <w:rFonts w:ascii="Consolas" w:hAnsi="Consolas" w:eastAsia="Consolas" w:cs="Consolas"/>
          <w:color w:val="000000"/>
          <w:sz w:val="15"/>
        </w:rPr>
        <w:t xml:space="preserve"> 2. Mức hài lòng với thủ tục đăng ký và đóng học phí (1–5): ☐1 ☐2 ☐3 ☐4 ☐5</w:t>
      </w:r>
    </w:p>
    <w:p w14:paraId="64FD1F9E">
      <w:pPr>
        <w:keepLines/>
        <w:spacing w:after="0" w:line="240" w:lineRule="auto"/>
        <w:ind w:left="170"/>
      </w:pPr>
      <w:r>
        <w:rPr>
          <w:rFonts w:ascii="Consolas" w:hAnsi="Consolas" w:eastAsia="Consolas" w:cs="Consolas"/>
          <w:color w:val="000000"/>
          <w:sz w:val="15"/>
        </w:rPr>
        <w:t xml:space="preserve"> 3. Anh/chị có muốn tra cứu học phí, công nợ trực tuyến không? ☐ Có ☐ Không</w:t>
      </w:r>
    </w:p>
    <w:p w14:paraId="6533E3A6">
      <w:pPr>
        <w:keepLines/>
        <w:spacing w:after="0" w:line="240" w:lineRule="auto"/>
        <w:ind w:left="170"/>
      </w:pPr>
      <w:r>
        <w:rPr>
          <w:rFonts w:ascii="Consolas" w:hAnsi="Consolas" w:eastAsia="Consolas" w:cs="Consolas"/>
          <w:color w:val="000000"/>
          <w:sz w:val="15"/>
        </w:rPr>
        <w:t xml:space="preserve"> 4. (Phụ huynh) Anh/chị có muốn nhận thông báo khi con vắng học không? ☐ Có ☐ Không</w:t>
      </w:r>
    </w:p>
    <w:p w14:paraId="04606233">
      <w:pPr>
        <w:keepLines/>
        <w:spacing w:after="0" w:line="240" w:lineRule="auto"/>
        <w:ind w:left="170"/>
      </w:pPr>
      <w:r>
        <w:rPr>
          <w:rFonts w:ascii="Consolas" w:hAnsi="Consolas" w:eastAsia="Consolas" w:cs="Consolas"/>
          <w:color w:val="000000"/>
          <w:sz w:val="15"/>
        </w:rPr>
        <w:t xml:space="preserve"> 5. Anh/chị muốn xem kết quả học tập theo: ☐ Từng bài kiểm tra ☐ Cuối khóa ☐ Không cần</w:t>
      </w:r>
    </w:p>
    <w:p w14:paraId="6FE7A551">
      <w:pPr>
        <w:keepLines/>
        <w:spacing w:after="0" w:line="240" w:lineRule="auto"/>
        <w:ind w:left="170"/>
      </w:pPr>
      <w:r>
        <w:rPr>
          <w:rFonts w:ascii="Consolas" w:hAnsi="Consolas" w:eastAsia="Consolas" w:cs="Consolas"/>
          <w:color w:val="000000"/>
          <w:sz w:val="15"/>
        </w:rPr>
        <w:t xml:space="preserve"> 6. Góp ý khác: …………………………………………</w:t>
      </w:r>
    </w:p>
    <w:p w14:paraId="529333B6">
      <w:pPr>
        <w:keepLines/>
        <w:spacing w:after="160" w:line="240" w:lineRule="auto"/>
        <w:ind w:left="170"/>
      </w:pPr>
      <w:r>
        <w:rPr>
          <w:rFonts w:ascii="Consolas" w:hAnsi="Consolas" w:eastAsia="Consolas" w:cs="Consolas"/>
          <w:color w:val="000000"/>
          <w:sz w:val="15"/>
        </w:rPr>
        <w:t>[Kết thúc] Xin chân thành cảm ơn! – Người chủ trì: Trần Minh Quân, Nhóm 10</w:t>
      </w:r>
    </w:p>
    <w:p w14:paraId="52A62614">
      <w:pPr>
        <w:spacing w:after="120"/>
        <w:jc w:val="both"/>
      </w:pPr>
      <w:r>
        <w:rPr>
          <w:rFonts w:ascii="Times New Roman" w:hAnsi="Times New Roman" w:eastAsia="Times New Roman" w:cs="Times New Roman"/>
          <w:b/>
          <w:i w:val="0"/>
          <w:color w:val="000000"/>
          <w:sz w:val="24"/>
        </w:rPr>
        <w:t>Tổng hợp (giả định, thu về 48/60 phiếu):</w:t>
      </w:r>
      <w:r>
        <w:rPr>
          <w:rFonts w:ascii="Times New Roman" w:hAnsi="Times New Roman" w:eastAsia="Times New Roman" w:cs="Times New Roman"/>
          <w:b w:val="0"/>
          <w:i w:val="0"/>
          <w:color w:val="000000"/>
          <w:sz w:val="24"/>
        </w:rPr>
        <w:t xml:space="preserve"> 71% biết lịch học qua giáo viên hoặc Zalo; mức hài lòng trung bình với thủ tục là 3,1/5; 85% muốn tra cứu học phí trực tuyến; 93% phụ huynh muốn nhận thông báo khi con vắng học.</w:t>
      </w:r>
    </w:p>
    <w:p w14:paraId="1661C836">
      <w:pPr>
        <w:pStyle w:val="3"/>
      </w:pPr>
      <w:bookmarkStart w:id="23" w:name="_Toc19352"/>
      <w:r>
        <w:t>2.8 Thảo luận chuyên đề (JAD rút gọn): học phí và ưu đãi</w:t>
      </w:r>
      <w:bookmarkEnd w:id="23"/>
    </w:p>
    <w:p w14:paraId="10B80F7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Thành phần:</w:t>
      </w:r>
      <w:r>
        <w:rPr>
          <w:rFonts w:ascii="Times New Roman" w:hAnsi="Times New Roman" w:eastAsia="Times New Roman" w:cs="Times New Roman"/>
          <w:b w:val="0"/>
          <w:i w:val="0"/>
          <w:color w:val="000000"/>
          <w:sz w:val="24"/>
        </w:rPr>
        <w:t xml:space="preserve"> Giám đốc (người quản lý, đánh giá khả thi), Kế toán và NV tuyển sinh (người sử dụng), nhóm phân tích (người phát triển). Chủ trì: Hoàng Văn Huynh. Thư ký: Trần Thu Thủy.</w:t>
      </w:r>
    </w:p>
    <w:p w14:paraId="2BF5FE7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Trình tự:</w:t>
      </w:r>
      <w:r>
        <w:rPr>
          <w:rFonts w:ascii="Times New Roman" w:hAnsi="Times New Roman" w:eastAsia="Times New Roman" w:cs="Times New Roman"/>
          <w:b w:val="0"/>
          <w:i w:val="0"/>
          <w:color w:val="000000"/>
          <w:sz w:val="24"/>
        </w:rPr>
        <w:t xml:space="preserve"> đặt vấn đề (tính ưu đãi đang sai, không thống nhất) → thảo luận → chọn giải pháp → kết luận.</w:t>
      </w:r>
    </w:p>
    <w:p w14:paraId="6BC5656F">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Kết luận:</w:t>
      </w:r>
      <w:r>
        <w:rPr>
          <w:rFonts w:ascii="Times New Roman" w:hAnsi="Times New Roman" w:eastAsia="Times New Roman" w:cs="Times New Roman"/>
          <w:b w:val="0"/>
          <w:i w:val="0"/>
          <w:color w:val="000000"/>
          <w:sz w:val="24"/>
        </w:rPr>
        <w:t xml:space="preserve"> chốt các quy tắc QT01–QT05 ở mục 9.3.</w:t>
      </w:r>
    </w:p>
    <w:p w14:paraId="403D85E4">
      <w:pPr>
        <w:pStyle w:val="3"/>
      </w:pPr>
      <w:bookmarkStart w:id="24" w:name="_Toc21456"/>
      <w:r>
        <w:t>2.9 Tổng hợp kết quả thu thập</w:t>
      </w:r>
      <w:bookmarkEnd w:id="24"/>
    </w:p>
    <w:p w14:paraId="661BC96B">
      <w:pPr>
        <w:pStyle w:val="4"/>
      </w:pPr>
      <w:bookmarkStart w:id="25" w:name="_Toc18416"/>
      <w:r>
        <w:t>2.9.1 Vấn đề của hệ thống hiện tại</w:t>
      </w:r>
      <w:bookmarkEnd w:id="25"/>
    </w:p>
    <w:tbl>
      <w:tblPr>
        <w:tblStyle w:val="12"/>
        <w:tblW w:w="0" w:type="auto"/>
        <w:jc w:val="center"/>
        <w:tblLayout w:type="fixed"/>
        <w:tblCellMar>
          <w:top w:w="0" w:type="dxa"/>
          <w:left w:w="108" w:type="dxa"/>
          <w:bottom w:w="0" w:type="dxa"/>
          <w:right w:w="108" w:type="dxa"/>
        </w:tblCellMar>
      </w:tblPr>
      <w:tblGrid>
        <w:gridCol w:w="848"/>
        <w:gridCol w:w="3958"/>
        <w:gridCol w:w="2273"/>
        <w:gridCol w:w="2424"/>
      </w:tblGrid>
      <w:tr w14:paraId="3E5239CC">
        <w:tblPrEx>
          <w:tblCellMar>
            <w:top w:w="0" w:type="dxa"/>
            <w:left w:w="108" w:type="dxa"/>
            <w:bottom w:w="0" w:type="dxa"/>
            <w:right w:w="108" w:type="dxa"/>
          </w:tblCellMar>
        </w:tblPrEx>
        <w:trPr>
          <w:cantSplit/>
          <w:tblHeader/>
          <w:jc w:val="center"/>
        </w:trPr>
        <w:tc>
          <w:tcPr>
            <w:tcW w:w="8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714867">
            <w:pPr>
              <w:spacing w:after="0" w:line="252" w:lineRule="auto"/>
              <w:jc w:val="center"/>
            </w:pPr>
            <w:r>
              <w:rPr>
                <w:rFonts w:ascii="Times New Roman" w:hAnsi="Times New Roman" w:eastAsia="Times New Roman" w:cs="Times New Roman"/>
                <w:b/>
                <w:i w:val="0"/>
                <w:color w:val="000000"/>
                <w:sz w:val="21"/>
              </w:rPr>
              <w:t>#</w:t>
            </w:r>
          </w:p>
        </w:tc>
        <w:tc>
          <w:tcPr>
            <w:tcW w:w="39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F0A5A6">
            <w:pPr>
              <w:spacing w:after="0" w:line="252" w:lineRule="auto"/>
              <w:jc w:val="center"/>
            </w:pPr>
            <w:r>
              <w:rPr>
                <w:rFonts w:ascii="Times New Roman" w:hAnsi="Times New Roman" w:eastAsia="Times New Roman" w:cs="Times New Roman"/>
                <w:b/>
                <w:i w:val="0"/>
                <w:color w:val="000000"/>
                <w:sz w:val="21"/>
              </w:rPr>
              <w:t>Vấn đề</w:t>
            </w:r>
          </w:p>
        </w:tc>
        <w:tc>
          <w:tcPr>
            <w:tcW w:w="22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85370D">
            <w:pPr>
              <w:spacing w:after="0" w:line="252" w:lineRule="auto"/>
              <w:jc w:val="center"/>
            </w:pPr>
            <w:r>
              <w:rPr>
                <w:rFonts w:ascii="Times New Roman" w:hAnsi="Times New Roman" w:eastAsia="Times New Roman" w:cs="Times New Roman"/>
                <w:b/>
                <w:i w:val="0"/>
                <w:color w:val="000000"/>
                <w:sz w:val="21"/>
              </w:rPr>
              <w:t>Nguồn phát hiện</w:t>
            </w:r>
          </w:p>
        </w:tc>
        <w:tc>
          <w:tcPr>
            <w:tcW w:w="24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F9BAA2">
            <w:pPr>
              <w:spacing w:after="0" w:line="252" w:lineRule="auto"/>
              <w:jc w:val="center"/>
            </w:pPr>
            <w:r>
              <w:rPr>
                <w:rFonts w:ascii="Times New Roman" w:hAnsi="Times New Roman" w:eastAsia="Times New Roman" w:cs="Times New Roman"/>
                <w:b/>
                <w:i w:val="0"/>
                <w:color w:val="000000"/>
                <w:sz w:val="21"/>
              </w:rPr>
              <w:t>Chức năng giải quyết (BFD)</w:t>
            </w:r>
          </w:p>
        </w:tc>
      </w:tr>
      <w:tr w14:paraId="72713520">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28BEF">
            <w:pPr>
              <w:spacing w:after="0" w:line="252" w:lineRule="auto"/>
              <w:jc w:val="left"/>
            </w:pPr>
            <w:r>
              <w:rPr>
                <w:rFonts w:ascii="Times New Roman" w:hAnsi="Times New Roman" w:eastAsia="Times New Roman" w:cs="Times New Roman"/>
                <w:b w:val="0"/>
                <w:i w:val="0"/>
                <w:color w:val="000000"/>
                <w:sz w:val="21"/>
              </w:rPr>
              <w:t>V1</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D29D7">
            <w:pPr>
              <w:spacing w:after="0" w:line="252" w:lineRule="auto"/>
              <w:jc w:val="left"/>
            </w:pPr>
            <w:r>
              <w:rPr>
                <w:rFonts w:ascii="Times New Roman" w:hAnsi="Times New Roman" w:eastAsia="Times New Roman" w:cs="Times New Roman"/>
                <w:b w:val="0"/>
                <w:i w:val="0"/>
                <w:color w:val="000000"/>
                <w:sz w:val="21"/>
              </w:rPr>
              <w:t>Dữ liệu học viên bị nhập lặp lại ở nhiều nơi, thông tin không khớp nhau</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13D90">
            <w:pPr>
              <w:spacing w:after="0" w:line="252" w:lineRule="auto"/>
              <w:jc w:val="left"/>
            </w:pPr>
            <w:r>
              <w:rPr>
                <w:rFonts w:ascii="Times New Roman" w:hAnsi="Times New Roman" w:eastAsia="Times New Roman" w:cs="Times New Roman"/>
                <w:b w:val="0"/>
                <w:i w:val="0"/>
                <w:color w:val="000000"/>
                <w:sz w:val="21"/>
              </w:rPr>
              <w:t>Tài liệu, phỏng vấn</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D4A83">
            <w:pPr>
              <w:spacing w:after="0" w:line="252" w:lineRule="auto"/>
              <w:jc w:val="left"/>
            </w:pPr>
            <w:r>
              <w:rPr>
                <w:rFonts w:ascii="Times New Roman" w:hAnsi="Times New Roman" w:eastAsia="Times New Roman" w:cs="Times New Roman"/>
                <w:b w:val="0"/>
                <w:i w:val="0"/>
                <w:color w:val="000000"/>
                <w:sz w:val="21"/>
              </w:rPr>
              <w:t>1.1</w:t>
            </w:r>
          </w:p>
        </w:tc>
      </w:tr>
      <w:tr w14:paraId="0EAB072E">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F8E43F">
            <w:pPr>
              <w:spacing w:after="0" w:line="252" w:lineRule="auto"/>
              <w:jc w:val="left"/>
            </w:pPr>
            <w:r>
              <w:rPr>
                <w:rFonts w:ascii="Times New Roman" w:hAnsi="Times New Roman" w:eastAsia="Times New Roman" w:cs="Times New Roman"/>
                <w:b w:val="0"/>
                <w:i w:val="0"/>
                <w:color w:val="000000"/>
                <w:sz w:val="21"/>
              </w:rPr>
              <w:t>V2</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D6413">
            <w:pPr>
              <w:spacing w:after="0" w:line="252" w:lineRule="auto"/>
              <w:jc w:val="left"/>
            </w:pPr>
            <w:r>
              <w:rPr>
                <w:rFonts w:ascii="Times New Roman" w:hAnsi="Times New Roman" w:eastAsia="Times New Roman" w:cs="Times New Roman"/>
                <w:b w:val="0"/>
                <w:i w:val="0"/>
                <w:color w:val="000000"/>
                <w:sz w:val="21"/>
              </w:rPr>
              <w:t>Không biết số chỗ trống của lớp ngay lúc ghi danh</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81BBD">
            <w:pPr>
              <w:spacing w:after="0" w:line="252" w:lineRule="auto"/>
              <w:jc w:val="left"/>
            </w:pPr>
            <w:r>
              <w:rPr>
                <w:rFonts w:ascii="Times New Roman" w:hAnsi="Times New Roman" w:eastAsia="Times New Roman" w:cs="Times New Roman"/>
                <w:b w:val="0"/>
                <w:i w:val="0"/>
                <w:color w:val="000000"/>
                <w:sz w:val="21"/>
              </w:rPr>
              <w:t>Quan sát</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689900">
            <w:pPr>
              <w:spacing w:after="0" w:line="252" w:lineRule="auto"/>
              <w:jc w:val="left"/>
            </w:pPr>
            <w:r>
              <w:rPr>
                <w:rFonts w:ascii="Times New Roman" w:hAnsi="Times New Roman" w:eastAsia="Times New Roman" w:cs="Times New Roman"/>
                <w:b w:val="0"/>
                <w:i w:val="0"/>
                <w:color w:val="000000"/>
                <w:sz w:val="21"/>
              </w:rPr>
              <w:t>2.1, 2.2</w:t>
            </w:r>
          </w:p>
        </w:tc>
      </w:tr>
      <w:tr w14:paraId="210EF999">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EE7136">
            <w:pPr>
              <w:spacing w:after="0" w:line="252" w:lineRule="auto"/>
              <w:jc w:val="left"/>
            </w:pPr>
            <w:r>
              <w:rPr>
                <w:rFonts w:ascii="Times New Roman" w:hAnsi="Times New Roman" w:eastAsia="Times New Roman" w:cs="Times New Roman"/>
                <w:b w:val="0"/>
                <w:i w:val="0"/>
                <w:color w:val="000000"/>
                <w:sz w:val="21"/>
              </w:rPr>
              <w:t>V3</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288E1">
            <w:pPr>
              <w:spacing w:after="0" w:line="252" w:lineRule="auto"/>
              <w:jc w:val="left"/>
            </w:pPr>
            <w:r>
              <w:rPr>
                <w:rFonts w:ascii="Times New Roman" w:hAnsi="Times New Roman" w:eastAsia="Times New Roman" w:cs="Times New Roman"/>
                <w:b w:val="0"/>
                <w:i w:val="0"/>
                <w:color w:val="000000"/>
                <w:sz w:val="21"/>
              </w:rPr>
              <w:t>Trùng giáo viên hoặc trùng phòng khi xếp lịch</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56A88B">
            <w:pPr>
              <w:spacing w:after="0" w:line="252" w:lineRule="auto"/>
              <w:jc w:val="left"/>
            </w:pPr>
            <w:r>
              <w:rPr>
                <w:rFonts w:ascii="Times New Roman" w:hAnsi="Times New Roman" w:eastAsia="Times New Roman" w:cs="Times New Roman"/>
                <w:b w:val="0"/>
                <w:i w:val="0"/>
                <w:color w:val="000000"/>
                <w:sz w:val="21"/>
              </w:rPr>
              <w:t>Phỏng vấn QL đào tạo</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FC71DE">
            <w:pPr>
              <w:spacing w:after="0" w:line="252" w:lineRule="auto"/>
              <w:jc w:val="left"/>
            </w:pPr>
            <w:r>
              <w:rPr>
                <w:rFonts w:ascii="Times New Roman" w:hAnsi="Times New Roman" w:eastAsia="Times New Roman" w:cs="Times New Roman"/>
                <w:b w:val="0"/>
                <w:i w:val="0"/>
                <w:color w:val="000000"/>
                <w:sz w:val="21"/>
              </w:rPr>
              <w:t>2.3</w:t>
            </w:r>
          </w:p>
        </w:tc>
      </w:tr>
      <w:tr w14:paraId="65F439BE">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AFC19">
            <w:pPr>
              <w:spacing w:after="0" w:line="252" w:lineRule="auto"/>
              <w:jc w:val="left"/>
            </w:pPr>
            <w:r>
              <w:rPr>
                <w:rFonts w:ascii="Times New Roman" w:hAnsi="Times New Roman" w:eastAsia="Times New Roman" w:cs="Times New Roman"/>
                <w:b w:val="0"/>
                <w:i w:val="0"/>
                <w:color w:val="000000"/>
                <w:sz w:val="21"/>
              </w:rPr>
              <w:t>V4</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A61CA">
            <w:pPr>
              <w:spacing w:after="0" w:line="252" w:lineRule="auto"/>
              <w:jc w:val="left"/>
            </w:pPr>
            <w:r>
              <w:rPr>
                <w:rFonts w:ascii="Times New Roman" w:hAnsi="Times New Roman" w:eastAsia="Times New Roman" w:cs="Times New Roman"/>
                <w:b w:val="0"/>
                <w:i w:val="0"/>
                <w:color w:val="000000"/>
                <w:sz w:val="21"/>
              </w:rPr>
              <w:t>Tính ưu đãi sai, không thống nhất</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6A8D8">
            <w:pPr>
              <w:spacing w:after="0" w:line="252" w:lineRule="auto"/>
              <w:jc w:val="left"/>
            </w:pPr>
            <w:r>
              <w:rPr>
                <w:rFonts w:ascii="Times New Roman" w:hAnsi="Times New Roman" w:eastAsia="Times New Roman" w:cs="Times New Roman"/>
                <w:b w:val="0"/>
                <w:i w:val="0"/>
                <w:color w:val="000000"/>
                <w:sz w:val="21"/>
              </w:rPr>
              <w:t>Quan sát, JAD</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39523">
            <w:pPr>
              <w:spacing w:after="0" w:line="252" w:lineRule="auto"/>
              <w:jc w:val="left"/>
            </w:pPr>
            <w:r>
              <w:rPr>
                <w:rFonts w:ascii="Times New Roman" w:hAnsi="Times New Roman" w:eastAsia="Times New Roman" w:cs="Times New Roman"/>
                <w:b w:val="0"/>
                <w:i w:val="0"/>
                <w:color w:val="000000"/>
                <w:sz w:val="21"/>
              </w:rPr>
              <w:t>3.1</w:t>
            </w:r>
          </w:p>
        </w:tc>
      </w:tr>
      <w:tr w14:paraId="1ACDDA93">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51697D">
            <w:pPr>
              <w:spacing w:after="0" w:line="252" w:lineRule="auto"/>
              <w:jc w:val="left"/>
            </w:pPr>
            <w:r>
              <w:rPr>
                <w:rFonts w:ascii="Times New Roman" w:hAnsi="Times New Roman" w:eastAsia="Times New Roman" w:cs="Times New Roman"/>
                <w:b w:val="0"/>
                <w:i w:val="0"/>
                <w:color w:val="000000"/>
                <w:sz w:val="21"/>
              </w:rPr>
              <w:t>V5</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AB4CE4">
            <w:pPr>
              <w:spacing w:after="0" w:line="252" w:lineRule="auto"/>
              <w:jc w:val="left"/>
            </w:pPr>
            <w:r>
              <w:rPr>
                <w:rFonts w:ascii="Times New Roman" w:hAnsi="Times New Roman" w:eastAsia="Times New Roman" w:cs="Times New Roman"/>
                <w:b w:val="0"/>
                <w:i w:val="0"/>
                <w:color w:val="000000"/>
                <w:sz w:val="21"/>
              </w:rPr>
              <w:t>Khó theo dõi công nợ và hạn đóng đợt 2</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DDEFD">
            <w:pPr>
              <w:spacing w:after="0" w:line="252" w:lineRule="auto"/>
              <w:jc w:val="left"/>
            </w:pPr>
            <w:r>
              <w:rPr>
                <w:rFonts w:ascii="Times New Roman" w:hAnsi="Times New Roman" w:eastAsia="Times New Roman" w:cs="Times New Roman"/>
                <w:b w:val="0"/>
                <w:i w:val="0"/>
                <w:color w:val="000000"/>
                <w:sz w:val="21"/>
              </w:rPr>
              <w:t>Phỏng vấn kế toán</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2E243">
            <w:pPr>
              <w:spacing w:after="0" w:line="252" w:lineRule="auto"/>
              <w:jc w:val="left"/>
            </w:pPr>
            <w:r>
              <w:rPr>
                <w:rFonts w:ascii="Times New Roman" w:hAnsi="Times New Roman" w:eastAsia="Times New Roman" w:cs="Times New Roman"/>
                <w:b w:val="0"/>
                <w:i w:val="0"/>
                <w:color w:val="000000"/>
                <w:sz w:val="21"/>
              </w:rPr>
              <w:t>3.3</w:t>
            </w:r>
          </w:p>
        </w:tc>
      </w:tr>
      <w:tr w14:paraId="0502CBBC">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CA6D9">
            <w:pPr>
              <w:spacing w:after="0" w:line="252" w:lineRule="auto"/>
              <w:jc w:val="left"/>
            </w:pPr>
            <w:r>
              <w:rPr>
                <w:rFonts w:ascii="Times New Roman" w:hAnsi="Times New Roman" w:eastAsia="Times New Roman" w:cs="Times New Roman"/>
                <w:b w:val="0"/>
                <w:i w:val="0"/>
                <w:color w:val="000000"/>
                <w:sz w:val="21"/>
              </w:rPr>
              <w:t>V6</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AFFB0">
            <w:pPr>
              <w:spacing w:after="0" w:line="252" w:lineRule="auto"/>
              <w:jc w:val="left"/>
            </w:pPr>
            <w:r>
              <w:rPr>
                <w:rFonts w:ascii="Times New Roman" w:hAnsi="Times New Roman" w:eastAsia="Times New Roman" w:cs="Times New Roman"/>
                <w:b w:val="0"/>
                <w:i w:val="0"/>
                <w:color w:val="000000"/>
                <w:sz w:val="21"/>
              </w:rPr>
              <w:t>Điểm danh trên giấy, cập nhật chậm; phụ huynh không được báo khi con vắng</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0C5ED">
            <w:pPr>
              <w:spacing w:after="0" w:line="252" w:lineRule="auto"/>
              <w:jc w:val="left"/>
            </w:pPr>
            <w:r>
              <w:rPr>
                <w:rFonts w:ascii="Times New Roman" w:hAnsi="Times New Roman" w:eastAsia="Times New Roman" w:cs="Times New Roman"/>
                <w:b w:val="0"/>
                <w:i w:val="0"/>
                <w:color w:val="000000"/>
                <w:sz w:val="21"/>
              </w:rPr>
              <w:t>Quan sát, phiếu điều tra</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A8126">
            <w:pPr>
              <w:spacing w:after="0" w:line="252" w:lineRule="auto"/>
              <w:jc w:val="left"/>
            </w:pPr>
            <w:r>
              <w:rPr>
                <w:rFonts w:ascii="Times New Roman" w:hAnsi="Times New Roman" w:eastAsia="Times New Roman" w:cs="Times New Roman"/>
                <w:b w:val="0"/>
                <w:i w:val="0"/>
                <w:color w:val="000000"/>
                <w:sz w:val="21"/>
              </w:rPr>
              <w:t>4.1, 5.2</w:t>
            </w:r>
          </w:p>
        </w:tc>
      </w:tr>
      <w:tr w14:paraId="3F2C0904">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1B445">
            <w:pPr>
              <w:spacing w:after="0" w:line="252" w:lineRule="auto"/>
              <w:jc w:val="left"/>
            </w:pPr>
            <w:r>
              <w:rPr>
                <w:rFonts w:ascii="Times New Roman" w:hAnsi="Times New Roman" w:eastAsia="Times New Roman" w:cs="Times New Roman"/>
                <w:b w:val="0"/>
                <w:i w:val="0"/>
                <w:color w:val="000000"/>
                <w:sz w:val="21"/>
              </w:rPr>
              <w:t>V7</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189D4A">
            <w:pPr>
              <w:spacing w:after="0" w:line="252" w:lineRule="auto"/>
              <w:jc w:val="left"/>
            </w:pPr>
            <w:r>
              <w:rPr>
                <w:rFonts w:ascii="Times New Roman" w:hAnsi="Times New Roman" w:eastAsia="Times New Roman" w:cs="Times New Roman"/>
                <w:b w:val="0"/>
                <w:i w:val="0"/>
                <w:color w:val="000000"/>
                <w:sz w:val="21"/>
              </w:rPr>
              <w:t>Giáo viên tự tính điểm tổng kết nên dễ sai</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F8188C">
            <w:pPr>
              <w:spacing w:after="0" w:line="252" w:lineRule="auto"/>
              <w:jc w:val="left"/>
            </w:pPr>
            <w:r>
              <w:rPr>
                <w:rFonts w:ascii="Times New Roman" w:hAnsi="Times New Roman" w:eastAsia="Times New Roman" w:cs="Times New Roman"/>
                <w:b w:val="0"/>
                <w:i w:val="0"/>
                <w:color w:val="000000"/>
                <w:sz w:val="21"/>
              </w:rPr>
              <w:t>Tài liệu</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A2143">
            <w:pPr>
              <w:spacing w:after="0" w:line="252" w:lineRule="auto"/>
              <w:jc w:val="left"/>
            </w:pPr>
            <w:r>
              <w:rPr>
                <w:rFonts w:ascii="Times New Roman" w:hAnsi="Times New Roman" w:eastAsia="Times New Roman" w:cs="Times New Roman"/>
                <w:b w:val="0"/>
                <w:i w:val="0"/>
                <w:color w:val="000000"/>
                <w:sz w:val="21"/>
              </w:rPr>
              <w:t>4.3</w:t>
            </w:r>
          </w:p>
        </w:tc>
      </w:tr>
      <w:tr w14:paraId="1B734BE1">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C54DDA">
            <w:pPr>
              <w:spacing w:after="0" w:line="252" w:lineRule="auto"/>
              <w:jc w:val="left"/>
            </w:pPr>
            <w:r>
              <w:rPr>
                <w:rFonts w:ascii="Times New Roman" w:hAnsi="Times New Roman" w:eastAsia="Times New Roman" w:cs="Times New Roman"/>
                <w:b w:val="0"/>
                <w:i w:val="0"/>
                <w:color w:val="000000"/>
                <w:sz w:val="21"/>
              </w:rPr>
              <w:t>V8</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E903C9">
            <w:pPr>
              <w:spacing w:after="0" w:line="252" w:lineRule="auto"/>
              <w:jc w:val="left"/>
            </w:pPr>
            <w:r>
              <w:rPr>
                <w:rFonts w:ascii="Times New Roman" w:hAnsi="Times New Roman" w:eastAsia="Times New Roman" w:cs="Times New Roman"/>
                <w:b w:val="0"/>
                <w:i w:val="0"/>
                <w:color w:val="000000"/>
                <w:sz w:val="21"/>
              </w:rPr>
              <w:t>Báo cáo tháng phải gom Excel bằng tay</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1DC387">
            <w:pPr>
              <w:spacing w:after="0" w:line="252" w:lineRule="auto"/>
              <w:jc w:val="left"/>
            </w:pPr>
            <w:r>
              <w:rPr>
                <w:rFonts w:ascii="Times New Roman" w:hAnsi="Times New Roman" w:eastAsia="Times New Roman" w:cs="Times New Roman"/>
                <w:b w:val="0"/>
                <w:i w:val="0"/>
                <w:color w:val="000000"/>
                <w:sz w:val="21"/>
              </w:rPr>
              <w:t>Phỏng vấn giám đốc</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0236A">
            <w:pPr>
              <w:spacing w:after="0" w:line="252" w:lineRule="auto"/>
              <w:jc w:val="left"/>
            </w:pPr>
            <w:r>
              <w:rPr>
                <w:rFonts w:ascii="Times New Roman" w:hAnsi="Times New Roman" w:eastAsia="Times New Roman" w:cs="Times New Roman"/>
                <w:b w:val="0"/>
                <w:i w:val="0"/>
                <w:color w:val="000000"/>
                <w:sz w:val="21"/>
              </w:rPr>
              <w:t>3.4, 5.3, 5.4</w:t>
            </w:r>
          </w:p>
        </w:tc>
      </w:tr>
    </w:tbl>
    <w:p w14:paraId="62FD8A73">
      <w:pPr>
        <w:spacing w:after="40"/>
      </w:pPr>
    </w:p>
    <w:p w14:paraId="0A4B06FA">
      <w:pPr>
        <w:pStyle w:val="4"/>
      </w:pPr>
      <w:bookmarkStart w:id="26" w:name="_Toc3818"/>
      <w:r>
        <w:t>2.9.2 Yêu cầu đối với hệ thống mới</w:t>
      </w:r>
      <w:bookmarkEnd w:id="26"/>
    </w:p>
    <w:p w14:paraId="1849A43F">
      <w:pPr>
        <w:spacing w:after="120"/>
        <w:jc w:val="both"/>
      </w:pPr>
      <w:r>
        <w:rPr>
          <w:rFonts w:ascii="Times New Roman" w:hAnsi="Times New Roman" w:eastAsia="Times New Roman" w:cs="Times New Roman"/>
          <w:b/>
          <w:i w:val="0"/>
          <w:color w:val="000000"/>
          <w:sz w:val="24"/>
        </w:rPr>
        <w:t>Yêu cầu chức năng:</w:t>
      </w:r>
      <w:r>
        <w:rPr>
          <w:rFonts w:ascii="Times New Roman" w:hAnsi="Times New Roman" w:eastAsia="Times New Roman" w:cs="Times New Roman"/>
          <w:b w:val="0"/>
          <w:i w:val="0"/>
          <w:color w:val="000000"/>
          <w:sz w:val="24"/>
        </w:rPr>
        <w:t xml:space="preserve"> 20 chức năng lá trong BFD (Hình 3.1). Mô tả chi tiết ở bước 2.2.</w:t>
      </w:r>
    </w:p>
    <w:p w14:paraId="78F14656">
      <w:pPr>
        <w:spacing w:after="120"/>
        <w:jc w:val="both"/>
      </w:pPr>
      <w:r>
        <w:rPr>
          <w:rFonts w:ascii="Times New Roman" w:hAnsi="Times New Roman" w:eastAsia="Times New Roman" w:cs="Times New Roman"/>
          <w:b/>
          <w:i w:val="0"/>
          <w:color w:val="000000"/>
          <w:sz w:val="24"/>
        </w:rPr>
        <w:t>Yêu cầu phi chức năng:</w:t>
      </w:r>
    </w:p>
    <w:p w14:paraId="4B99E34C">
      <w:pPr>
        <w:spacing w:after="60"/>
        <w:ind w:left="454" w:hanging="255"/>
        <w:jc w:val="left"/>
      </w:pPr>
      <w:r>
        <w:rPr>
          <w:rFonts w:ascii="Times New Roman" w:hAnsi="Times New Roman" w:eastAsia="Times New Roman" w:cs="Times New Roman"/>
          <w:b w:val="0"/>
          <w:i w:val="0"/>
          <w:color w:val="000000"/>
          <w:sz w:val="24"/>
        </w:rPr>
        <w:t>– Dùng được trên trình duyệt máy tính và điện thoại (giáo viên điểm danh bằng điện thoại).</w:t>
      </w:r>
    </w:p>
    <w:p w14:paraId="24C14FBD">
      <w:pPr>
        <w:spacing w:after="60"/>
        <w:ind w:left="454" w:hanging="255"/>
        <w:jc w:val="left"/>
      </w:pPr>
      <w:r>
        <w:rPr>
          <w:rFonts w:ascii="Times New Roman" w:hAnsi="Times New Roman" w:eastAsia="Times New Roman" w:cs="Times New Roman"/>
          <w:b w:val="0"/>
          <w:i w:val="0"/>
          <w:color w:val="000000"/>
          <w:sz w:val="24"/>
        </w:rPr>
        <w:t>– Phục vụ được 50–100 người dùng đồng thời vào giờ cao điểm (số liệu từ BT1).</w:t>
      </w:r>
    </w:p>
    <w:p w14:paraId="4AD256F8">
      <w:pPr>
        <w:spacing w:after="60"/>
        <w:ind w:left="454" w:hanging="255"/>
        <w:jc w:val="left"/>
      </w:pPr>
      <w:r>
        <w:rPr>
          <w:rFonts w:ascii="Times New Roman" w:hAnsi="Times New Roman" w:eastAsia="Times New Roman" w:cs="Times New Roman"/>
          <w:b w:val="0"/>
          <w:i w:val="0"/>
          <w:color w:val="000000"/>
          <w:sz w:val="24"/>
        </w:rPr>
        <w:t>– Phân quyền theo vai trò; phụ huynh chỉ xem được thông tin của con mình (bảo vệ dữ liệu cá nhân của trẻ vị thành niên).</w:t>
      </w:r>
    </w:p>
    <w:p w14:paraId="1B0A6D07">
      <w:pPr>
        <w:spacing w:after="60"/>
        <w:ind w:left="454" w:hanging="255"/>
        <w:jc w:val="left"/>
      </w:pPr>
      <w:r>
        <w:rPr>
          <w:rFonts w:ascii="Times New Roman" w:hAnsi="Times New Roman" w:eastAsia="Times New Roman" w:cs="Times New Roman"/>
          <w:b w:val="0"/>
          <w:i w:val="0"/>
          <w:color w:val="000000"/>
          <w:sz w:val="24"/>
        </w:rPr>
        <w:t>– Cho phép lưu nháp phiếu đăng ký và phiếu thu.</w:t>
      </w:r>
    </w:p>
    <w:p w14:paraId="2C655722">
      <w:pPr>
        <w:spacing w:after="60"/>
        <w:ind w:left="454" w:hanging="255"/>
        <w:jc w:val="left"/>
      </w:pPr>
      <w:r>
        <w:rPr>
          <w:rFonts w:ascii="Times New Roman" w:hAnsi="Times New Roman" w:eastAsia="Times New Roman" w:cs="Times New Roman"/>
          <w:b w:val="0"/>
          <w:i w:val="0"/>
          <w:color w:val="000000"/>
          <w:sz w:val="24"/>
        </w:rPr>
        <w:t>– Sao lưu dữ liệu hằng ngày.</w:t>
      </w:r>
    </w:p>
    <w:p w14:paraId="55E03385">
      <w:pPr>
        <w:pStyle w:val="4"/>
      </w:pPr>
      <w:bookmarkStart w:id="27" w:name="_Toc13017"/>
      <w:r>
        <w:t>2.9.3 Quy tắc nghiệp vụ thu được</w:t>
      </w:r>
      <w:bookmarkEnd w:id="27"/>
    </w:p>
    <w:p w14:paraId="6CDF8453">
      <w:pPr>
        <w:spacing w:after="120"/>
        <w:jc w:val="both"/>
      </w:pPr>
      <w:r>
        <w:rPr>
          <w:rFonts w:ascii="Times New Roman" w:hAnsi="Times New Roman" w:eastAsia="Times New Roman" w:cs="Times New Roman"/>
          <w:b w:val="0"/>
          <w:i w:val="0"/>
          <w:color w:val="000000"/>
          <w:sz w:val="24"/>
        </w:rPr>
        <w:t xml:space="preserve">Các bước 2.4 (bảng/cây quyết định), 3.4 (ràng buộc CHECK) và demo đều dùng </w:t>
      </w:r>
      <w:r>
        <w:rPr>
          <w:rFonts w:ascii="Times New Roman" w:hAnsi="Times New Roman" w:eastAsia="Times New Roman" w:cs="Times New Roman"/>
          <w:b/>
          <w:i w:val="0"/>
          <w:color w:val="000000"/>
          <w:sz w:val="24"/>
        </w:rPr>
        <w:t>đúng mã quy tắc</w:t>
      </w:r>
      <w:r>
        <w:rPr>
          <w:rFonts w:ascii="Times New Roman" w:hAnsi="Times New Roman" w:eastAsia="Times New Roman" w:cs="Times New Roman"/>
          <w:b w:val="0"/>
          <w:i w:val="0"/>
          <w:color w:val="000000"/>
          <w:sz w:val="24"/>
        </w:rPr>
        <w:t xml:space="preserve"> dưới đây.</w:t>
      </w:r>
    </w:p>
    <w:tbl>
      <w:tblPr>
        <w:tblStyle w:val="12"/>
        <w:tblW w:w="0" w:type="auto"/>
        <w:jc w:val="center"/>
        <w:tblLayout w:type="fixed"/>
        <w:tblCellMar>
          <w:top w:w="0" w:type="dxa"/>
          <w:left w:w="108" w:type="dxa"/>
          <w:bottom w:w="0" w:type="dxa"/>
          <w:right w:w="108" w:type="dxa"/>
        </w:tblCellMar>
      </w:tblPr>
      <w:tblGrid>
        <w:gridCol w:w="1301"/>
        <w:gridCol w:w="6069"/>
        <w:gridCol w:w="2134"/>
      </w:tblGrid>
      <w:tr w14:paraId="7FC74115">
        <w:tblPrEx>
          <w:tblCellMar>
            <w:top w:w="0" w:type="dxa"/>
            <w:left w:w="108" w:type="dxa"/>
            <w:bottom w:w="0" w:type="dxa"/>
            <w:right w:w="108" w:type="dxa"/>
          </w:tblCellMar>
        </w:tblPrEx>
        <w:trPr>
          <w:cantSplit/>
          <w:tblHeader/>
          <w:jc w:val="center"/>
        </w:trPr>
        <w:tc>
          <w:tcPr>
            <w:tcW w:w="13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D9BADA">
            <w:pPr>
              <w:spacing w:after="0" w:line="252" w:lineRule="auto"/>
              <w:jc w:val="center"/>
            </w:pPr>
            <w:r>
              <w:rPr>
                <w:rFonts w:ascii="Times New Roman" w:hAnsi="Times New Roman" w:eastAsia="Times New Roman" w:cs="Times New Roman"/>
                <w:b/>
                <w:i w:val="0"/>
                <w:color w:val="000000"/>
                <w:sz w:val="21"/>
              </w:rPr>
              <w:t>Mã</w:t>
            </w:r>
          </w:p>
        </w:tc>
        <w:tc>
          <w:tcPr>
            <w:tcW w:w="60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A1621F">
            <w:pPr>
              <w:spacing w:after="0" w:line="252" w:lineRule="auto"/>
              <w:jc w:val="center"/>
            </w:pPr>
            <w:r>
              <w:rPr>
                <w:rFonts w:ascii="Times New Roman" w:hAnsi="Times New Roman" w:eastAsia="Times New Roman" w:cs="Times New Roman"/>
                <w:b/>
                <w:i w:val="0"/>
                <w:color w:val="000000"/>
                <w:sz w:val="21"/>
              </w:rPr>
              <w:t>Quy tắc</w:t>
            </w:r>
          </w:p>
        </w:tc>
        <w:tc>
          <w:tcPr>
            <w:tcW w:w="21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54807E">
            <w:pPr>
              <w:spacing w:after="0" w:line="252" w:lineRule="auto"/>
              <w:jc w:val="center"/>
            </w:pPr>
            <w:r>
              <w:rPr>
                <w:rFonts w:ascii="Times New Roman" w:hAnsi="Times New Roman" w:eastAsia="Times New Roman" w:cs="Times New Roman"/>
                <w:b/>
                <w:i w:val="0"/>
                <w:color w:val="000000"/>
                <w:sz w:val="21"/>
              </w:rPr>
              <w:t>Áp dụng ở</w:t>
            </w:r>
          </w:p>
        </w:tc>
      </w:tr>
      <w:tr w14:paraId="70F8CF7C">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931539">
            <w:pPr>
              <w:spacing w:after="0" w:line="252" w:lineRule="auto"/>
              <w:jc w:val="left"/>
            </w:pPr>
            <w:r>
              <w:rPr>
                <w:rFonts w:ascii="Times New Roman" w:hAnsi="Times New Roman" w:eastAsia="Times New Roman" w:cs="Times New Roman"/>
                <w:b w:val="0"/>
                <w:i w:val="0"/>
                <w:color w:val="000000"/>
                <w:sz w:val="21"/>
              </w:rPr>
              <w:t>QT01</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08FA3">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học viên cũ</w:t>
            </w:r>
            <w:r>
              <w:rPr>
                <w:rFonts w:ascii="Times New Roman" w:hAnsi="Times New Roman" w:eastAsia="Times New Roman" w:cs="Times New Roman"/>
                <w:b w:val="0"/>
                <w:i w:val="0"/>
                <w:color w:val="000000"/>
                <w:sz w:val="21"/>
              </w:rPr>
              <w:t xml:space="preserve"> (đã học hết ít nhất 1 khóa trước đó: lớp đã kết thúc, đăng ký không ở trạng thái nghỉ học): giảm 10%</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A04DE0">
            <w:pPr>
              <w:spacing w:after="0" w:line="252" w:lineRule="auto"/>
              <w:jc w:val="left"/>
            </w:pPr>
            <w:r>
              <w:rPr>
                <w:rFonts w:ascii="Times New Roman" w:hAnsi="Times New Roman" w:eastAsia="Times New Roman" w:cs="Times New Roman"/>
                <w:b w:val="0"/>
                <w:i w:val="0"/>
                <w:color w:val="000000"/>
                <w:sz w:val="21"/>
              </w:rPr>
              <w:t>3.1</w:t>
            </w:r>
          </w:p>
        </w:tc>
      </w:tr>
      <w:tr w14:paraId="63B1A85C">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74EAB">
            <w:pPr>
              <w:spacing w:after="0" w:line="252" w:lineRule="auto"/>
              <w:jc w:val="left"/>
            </w:pPr>
            <w:r>
              <w:rPr>
                <w:rFonts w:ascii="Times New Roman" w:hAnsi="Times New Roman" w:eastAsia="Times New Roman" w:cs="Times New Roman"/>
                <w:b w:val="0"/>
                <w:i w:val="0"/>
                <w:color w:val="000000"/>
                <w:sz w:val="21"/>
              </w:rPr>
              <w:t>QT02</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98D279">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đăng ký nhóm</w:t>
            </w:r>
            <w:r>
              <w:rPr>
                <w:rFonts w:ascii="Times New Roman" w:hAnsi="Times New Roman" w:eastAsia="Times New Roman" w:cs="Times New Roman"/>
                <w:b w:val="0"/>
                <w:i w:val="0"/>
                <w:color w:val="000000"/>
                <w:sz w:val="21"/>
              </w:rPr>
              <w:t xml:space="preserve"> (từ 3 người trở lên, đăng ký cùng ngày): giảm 5%</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A93A2">
            <w:pPr>
              <w:spacing w:after="0" w:line="252" w:lineRule="auto"/>
              <w:jc w:val="left"/>
            </w:pPr>
            <w:r>
              <w:rPr>
                <w:rFonts w:ascii="Times New Roman" w:hAnsi="Times New Roman" w:eastAsia="Times New Roman" w:cs="Times New Roman"/>
                <w:b w:val="0"/>
                <w:i w:val="0"/>
                <w:color w:val="000000"/>
                <w:sz w:val="21"/>
              </w:rPr>
              <w:t>3.1</w:t>
            </w:r>
          </w:p>
        </w:tc>
      </w:tr>
      <w:tr w14:paraId="2B2D52E9">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8F169">
            <w:pPr>
              <w:spacing w:after="0" w:line="252" w:lineRule="auto"/>
              <w:jc w:val="left"/>
            </w:pPr>
            <w:r>
              <w:rPr>
                <w:rFonts w:ascii="Times New Roman" w:hAnsi="Times New Roman" w:eastAsia="Times New Roman" w:cs="Times New Roman"/>
                <w:b w:val="0"/>
                <w:i w:val="0"/>
                <w:color w:val="000000"/>
                <w:sz w:val="21"/>
              </w:rPr>
              <w:t>QT03</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D2295C">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đóng một lần</w:t>
            </w:r>
            <w:r>
              <w:rPr>
                <w:rFonts w:ascii="Times New Roman" w:hAnsi="Times New Roman" w:eastAsia="Times New Roman" w:cs="Times New Roman"/>
                <w:b w:val="0"/>
                <w:i w:val="0"/>
                <w:color w:val="000000"/>
                <w:sz w:val="21"/>
              </w:rPr>
              <w:t xml:space="preserve"> toàn bộ học phí: giảm 5%</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A48C9">
            <w:pPr>
              <w:spacing w:after="0" w:line="252" w:lineRule="auto"/>
              <w:jc w:val="left"/>
            </w:pPr>
            <w:r>
              <w:rPr>
                <w:rFonts w:ascii="Times New Roman" w:hAnsi="Times New Roman" w:eastAsia="Times New Roman" w:cs="Times New Roman"/>
                <w:b w:val="0"/>
                <w:i w:val="0"/>
                <w:color w:val="000000"/>
                <w:sz w:val="21"/>
              </w:rPr>
              <w:t>3.1</w:t>
            </w:r>
          </w:p>
        </w:tc>
      </w:tr>
      <w:tr w14:paraId="43824834">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493CE">
            <w:pPr>
              <w:spacing w:after="0" w:line="252" w:lineRule="auto"/>
              <w:jc w:val="left"/>
            </w:pPr>
            <w:r>
              <w:rPr>
                <w:rFonts w:ascii="Times New Roman" w:hAnsi="Times New Roman" w:eastAsia="Times New Roman" w:cs="Times New Roman"/>
                <w:b w:val="0"/>
                <w:i w:val="0"/>
                <w:color w:val="000000"/>
                <w:sz w:val="21"/>
              </w:rPr>
              <w:t>QT04</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A993D">
            <w:pPr>
              <w:spacing w:after="0" w:line="252" w:lineRule="auto"/>
              <w:jc w:val="left"/>
            </w:pPr>
            <w:r>
              <w:rPr>
                <w:rFonts w:ascii="Times New Roman" w:hAnsi="Times New Roman" w:eastAsia="Times New Roman" w:cs="Times New Roman"/>
                <w:b w:val="0"/>
                <w:i w:val="0"/>
                <w:color w:val="000000"/>
                <w:sz w:val="21"/>
              </w:rPr>
              <w:t xml:space="preserve">Các ưu đãi được cộng dồn nhưng tổng mức giảm </w:t>
            </w:r>
            <w:r>
              <w:rPr>
                <w:rFonts w:ascii="Times New Roman" w:hAnsi="Times New Roman" w:eastAsia="Times New Roman" w:cs="Times New Roman"/>
                <w:b/>
                <w:i w:val="0"/>
                <w:color w:val="000000"/>
                <w:sz w:val="21"/>
              </w:rPr>
              <w:t>tối đa 15%</w:t>
            </w:r>
            <w:r>
              <w:rPr>
                <w:rFonts w:ascii="Times New Roman" w:hAnsi="Times New Roman" w:eastAsia="Times New Roman" w:cs="Times New Roman"/>
                <w:b w:val="0"/>
                <w:i w:val="0"/>
                <w:color w:val="000000"/>
                <w:sz w:val="21"/>
              </w:rPr>
              <w:t>; chỉ áp dụng ưu đãi còn trong thời gian hiệu lực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CAFEB1">
            <w:pPr>
              <w:spacing w:after="0" w:line="252" w:lineRule="auto"/>
              <w:jc w:val="left"/>
            </w:pPr>
            <w:r>
              <w:rPr>
                <w:rFonts w:ascii="Times New Roman" w:hAnsi="Times New Roman" w:eastAsia="Times New Roman" w:cs="Times New Roman"/>
                <w:b w:val="0"/>
                <w:i w:val="0"/>
                <w:color w:val="000000"/>
                <w:sz w:val="21"/>
              </w:rPr>
              <w:t>3.1</w:t>
            </w:r>
          </w:p>
        </w:tc>
      </w:tr>
      <w:tr w14:paraId="2CC6DA82">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81D83F">
            <w:pPr>
              <w:spacing w:after="0" w:line="252" w:lineRule="auto"/>
              <w:jc w:val="left"/>
            </w:pPr>
            <w:r>
              <w:rPr>
                <w:rFonts w:ascii="Times New Roman" w:hAnsi="Times New Roman" w:eastAsia="Times New Roman" w:cs="Times New Roman"/>
                <w:b w:val="0"/>
                <w:i w:val="0"/>
                <w:color w:val="000000"/>
                <w:sz w:val="21"/>
              </w:rPr>
              <w:t>QT05</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10F3E">
            <w:pPr>
              <w:spacing w:after="0" w:line="252" w:lineRule="auto"/>
              <w:jc w:val="left"/>
            </w:pPr>
            <w:r>
              <w:rPr>
                <w:rFonts w:ascii="Times New Roman" w:hAnsi="Times New Roman" w:eastAsia="Times New Roman" w:cs="Times New Roman"/>
                <w:b w:val="0"/>
                <w:i w:val="0"/>
                <w:color w:val="000000"/>
                <w:sz w:val="21"/>
              </w:rPr>
              <w:t xml:space="preserve">Học phí đóng tối đa </w:t>
            </w:r>
            <w:r>
              <w:rPr>
                <w:rFonts w:ascii="Times New Roman" w:hAnsi="Times New Roman" w:eastAsia="Times New Roman" w:cs="Times New Roman"/>
                <w:b/>
                <w:i w:val="0"/>
                <w:color w:val="000000"/>
                <w:sz w:val="21"/>
              </w:rPr>
              <w:t>2 đợt</w:t>
            </w:r>
            <w:r>
              <w:rPr>
                <w:rFonts w:ascii="Times New Roman" w:hAnsi="Times New Roman" w:eastAsia="Times New Roman" w:cs="Times New Roman"/>
                <w:b w:val="0"/>
                <w:i w:val="0"/>
                <w:color w:val="000000"/>
                <w:sz w:val="21"/>
              </w:rPr>
              <w:t>: đợt 1 ≥ 50% trước ngày khai giảng; đợt 2 trước buổi học giữa khóa. Phiếu đăng ký chỉ có hiệu lực sau khi đóng đợt 1</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8F5670">
            <w:pPr>
              <w:spacing w:after="0" w:line="252" w:lineRule="auto"/>
              <w:jc w:val="left"/>
            </w:pPr>
            <w:r>
              <w:rPr>
                <w:rFonts w:ascii="Times New Roman" w:hAnsi="Times New Roman" w:eastAsia="Times New Roman" w:cs="Times New Roman"/>
                <w:b w:val="0"/>
                <w:i w:val="0"/>
                <w:color w:val="000000"/>
                <w:sz w:val="21"/>
              </w:rPr>
              <w:t>2.2, 3.2, 3.3</w:t>
            </w:r>
          </w:p>
        </w:tc>
      </w:tr>
      <w:tr w14:paraId="578B201B">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A5F47C">
            <w:pPr>
              <w:spacing w:after="0" w:line="252" w:lineRule="auto"/>
              <w:jc w:val="left"/>
            </w:pPr>
            <w:r>
              <w:rPr>
                <w:rFonts w:ascii="Times New Roman" w:hAnsi="Times New Roman" w:eastAsia="Times New Roman" w:cs="Times New Roman"/>
                <w:b w:val="0"/>
                <w:i w:val="0"/>
                <w:color w:val="000000"/>
                <w:sz w:val="21"/>
              </w:rPr>
              <w:t>QT06</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AC77AE">
            <w:pPr>
              <w:spacing w:after="0" w:line="252" w:lineRule="auto"/>
              <w:jc w:val="left"/>
            </w:pPr>
            <w:r>
              <w:rPr>
                <w:rFonts w:ascii="Times New Roman" w:hAnsi="Times New Roman" w:eastAsia="Times New Roman" w:cs="Times New Roman"/>
                <w:b w:val="0"/>
                <w:i w:val="0"/>
                <w:color w:val="000000"/>
                <w:sz w:val="21"/>
              </w:rPr>
              <w:t xml:space="preserve">Lớp được mở khi có </w:t>
            </w:r>
            <w:r>
              <w:rPr>
                <w:rFonts w:ascii="Times New Roman" w:hAnsi="Times New Roman" w:eastAsia="Times New Roman" w:cs="Times New Roman"/>
                <w:b/>
                <w:i w:val="0"/>
                <w:color w:val="000000"/>
                <w:sz w:val="21"/>
              </w:rPr>
              <w:t>tối thiểu 8</w:t>
            </w:r>
            <w:r>
              <w:rPr>
                <w:rFonts w:ascii="Times New Roman" w:hAnsi="Times New Roman" w:eastAsia="Times New Roman" w:cs="Times New Roman"/>
                <w:b w:val="0"/>
                <w:i w:val="0"/>
                <w:color w:val="000000"/>
                <w:sz w:val="21"/>
              </w:rPr>
              <w:t xml:space="preserve"> học viên; sĩ số </w:t>
            </w:r>
            <w:r>
              <w:rPr>
                <w:rFonts w:ascii="Times New Roman" w:hAnsi="Times New Roman" w:eastAsia="Times New Roman" w:cs="Times New Roman"/>
                <w:b/>
                <w:i w:val="0"/>
                <w:color w:val="000000"/>
                <w:sz w:val="21"/>
              </w:rPr>
              <w:t>tối đa 20</w:t>
            </w:r>
            <w:r>
              <w:rPr>
                <w:rFonts w:ascii="Times New Roman" w:hAnsi="Times New Roman" w:eastAsia="Times New Roman" w:cs="Times New Roman"/>
                <w:b w:val="0"/>
                <w:i w:val="0"/>
                <w:color w:val="000000"/>
                <w:sz w:val="21"/>
              </w:rPr>
              <w:t xml:space="preserve"> và không vượt quá sức chứa phòng</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E71D5A">
            <w:pPr>
              <w:spacing w:after="0" w:line="252" w:lineRule="auto"/>
              <w:jc w:val="left"/>
            </w:pPr>
            <w:r>
              <w:rPr>
                <w:rFonts w:ascii="Times New Roman" w:hAnsi="Times New Roman" w:eastAsia="Times New Roman" w:cs="Times New Roman"/>
                <w:b w:val="0"/>
                <w:i w:val="0"/>
                <w:color w:val="000000"/>
                <w:sz w:val="21"/>
              </w:rPr>
              <w:t>2.1, 2.2</w:t>
            </w:r>
          </w:p>
        </w:tc>
      </w:tr>
      <w:tr w14:paraId="10AB12FC">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2E0768">
            <w:pPr>
              <w:spacing w:after="0" w:line="252" w:lineRule="auto"/>
              <w:jc w:val="left"/>
            </w:pPr>
            <w:r>
              <w:rPr>
                <w:rFonts w:ascii="Times New Roman" w:hAnsi="Times New Roman" w:eastAsia="Times New Roman" w:cs="Times New Roman"/>
                <w:b w:val="0"/>
                <w:i w:val="0"/>
                <w:color w:val="000000"/>
                <w:sz w:val="21"/>
              </w:rPr>
              <w:t>QT07</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4BF38">
            <w:pPr>
              <w:spacing w:after="0" w:line="252" w:lineRule="auto"/>
              <w:jc w:val="left"/>
            </w:pPr>
            <w:r>
              <w:rPr>
                <w:rFonts w:ascii="Times New Roman" w:hAnsi="Times New Roman" w:eastAsia="Times New Roman" w:cs="Times New Roman"/>
                <w:b w:val="0"/>
                <w:i w:val="0"/>
                <w:color w:val="000000"/>
                <w:sz w:val="21"/>
              </w:rPr>
              <w:t xml:space="preserve">Không có 2 buổi học trùng thời gian khi dùng </w:t>
            </w:r>
            <w:r>
              <w:rPr>
                <w:rFonts w:ascii="Times New Roman" w:hAnsi="Times New Roman" w:eastAsia="Times New Roman" w:cs="Times New Roman"/>
                <w:b/>
                <w:i w:val="0"/>
                <w:color w:val="000000"/>
                <w:sz w:val="21"/>
              </w:rPr>
              <w:t>cùng giáo viên</w:t>
            </w:r>
            <w:r>
              <w:rPr>
                <w:rFonts w:ascii="Times New Roman" w:hAnsi="Times New Roman" w:eastAsia="Times New Roman" w:cs="Times New Roman"/>
                <w:b w:val="0"/>
                <w:i w:val="0"/>
                <w:color w:val="000000"/>
                <w:sz w:val="21"/>
              </w:rPr>
              <w:t xml:space="preserve"> hoặc </w:t>
            </w:r>
            <w:r>
              <w:rPr>
                <w:rFonts w:ascii="Times New Roman" w:hAnsi="Times New Roman" w:eastAsia="Times New Roman" w:cs="Times New Roman"/>
                <w:b/>
                <w:i w:val="0"/>
                <w:color w:val="000000"/>
                <w:sz w:val="21"/>
              </w:rPr>
              <w:t>cùng phòng</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CA223">
            <w:pPr>
              <w:spacing w:after="0" w:line="252" w:lineRule="auto"/>
              <w:jc w:val="left"/>
            </w:pPr>
            <w:r>
              <w:rPr>
                <w:rFonts w:ascii="Times New Roman" w:hAnsi="Times New Roman" w:eastAsia="Times New Roman" w:cs="Times New Roman"/>
                <w:b w:val="0"/>
                <w:i w:val="0"/>
                <w:color w:val="000000"/>
                <w:sz w:val="21"/>
              </w:rPr>
              <w:t>2.3</w:t>
            </w:r>
          </w:p>
        </w:tc>
      </w:tr>
      <w:tr w14:paraId="0CD8BA82">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323E14">
            <w:pPr>
              <w:spacing w:after="0" w:line="252" w:lineRule="auto"/>
              <w:jc w:val="left"/>
            </w:pPr>
            <w:r>
              <w:rPr>
                <w:rFonts w:ascii="Times New Roman" w:hAnsi="Times New Roman" w:eastAsia="Times New Roman" w:cs="Times New Roman"/>
                <w:b w:val="0"/>
                <w:i w:val="0"/>
                <w:color w:val="000000"/>
                <w:sz w:val="21"/>
              </w:rPr>
              <w:t>QT08</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2DC0E2">
            <w:pPr>
              <w:spacing w:after="0" w:line="252" w:lineRule="auto"/>
              <w:jc w:val="left"/>
            </w:pPr>
            <w:r>
              <w:rPr>
                <w:rFonts w:ascii="Times New Roman" w:hAnsi="Times New Roman" w:eastAsia="Times New Roman" w:cs="Times New Roman"/>
                <w:b/>
                <w:i w:val="0"/>
                <w:color w:val="000000"/>
                <w:sz w:val="21"/>
              </w:rPr>
              <w:t>Chuyển lớp</w:t>
            </w:r>
            <w:r>
              <w:rPr>
                <w:rFonts w:ascii="Times New Roman" w:hAnsi="Times New Roman" w:eastAsia="Times New Roman" w:cs="Times New Roman"/>
                <w:b w:val="0"/>
                <w:i w:val="0"/>
                <w:color w:val="000000"/>
                <w:sz w:val="21"/>
              </w:rPr>
              <w:t xml:space="preserve"> chỉ được thực hiện trong 3 buổi đầu, sang lớp cùng khóa học và còn chỗ; không tính phí</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A74448">
            <w:pPr>
              <w:spacing w:after="0" w:line="252" w:lineRule="auto"/>
              <w:jc w:val="left"/>
            </w:pPr>
            <w:r>
              <w:rPr>
                <w:rFonts w:ascii="Times New Roman" w:hAnsi="Times New Roman" w:eastAsia="Times New Roman" w:cs="Times New Roman"/>
                <w:b w:val="0"/>
                <w:i w:val="0"/>
                <w:color w:val="000000"/>
                <w:sz w:val="21"/>
              </w:rPr>
              <w:t>2.4</w:t>
            </w:r>
          </w:p>
        </w:tc>
      </w:tr>
      <w:tr w14:paraId="06D4C58C">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ADDBB">
            <w:pPr>
              <w:spacing w:after="0" w:line="252" w:lineRule="auto"/>
              <w:jc w:val="left"/>
            </w:pPr>
            <w:r>
              <w:rPr>
                <w:rFonts w:ascii="Times New Roman" w:hAnsi="Times New Roman" w:eastAsia="Times New Roman" w:cs="Times New Roman"/>
                <w:b w:val="0"/>
                <w:i w:val="0"/>
                <w:color w:val="000000"/>
                <w:sz w:val="21"/>
              </w:rPr>
              <w:t>QT09</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6BA3A5">
            <w:pPr>
              <w:spacing w:after="0" w:line="252" w:lineRule="auto"/>
              <w:jc w:val="left"/>
            </w:pPr>
            <w:r>
              <w:rPr>
                <w:rFonts w:ascii="Times New Roman" w:hAnsi="Times New Roman" w:eastAsia="Times New Roman" w:cs="Times New Roman"/>
                <w:b/>
                <w:i w:val="0"/>
                <w:color w:val="000000"/>
                <w:sz w:val="21"/>
              </w:rPr>
              <w:t>Bảo lưu</w:t>
            </w:r>
            <w:r>
              <w:rPr>
                <w:rFonts w:ascii="Times New Roman" w:hAnsi="Times New Roman" w:eastAsia="Times New Roman" w:cs="Times New Roman"/>
                <w:b w:val="0"/>
                <w:i w:val="0"/>
                <w:color w:val="000000"/>
                <w:sz w:val="21"/>
              </w:rPr>
              <w:t xml:space="preserve"> khi đã đóng đủ học phí và đã học dưới 50% số buổi; tối đa 6 tháng; mỗi khóa được bảo lưu 1 lần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63971">
            <w:pPr>
              <w:spacing w:after="0" w:line="252" w:lineRule="auto"/>
              <w:jc w:val="left"/>
            </w:pPr>
            <w:r>
              <w:rPr>
                <w:rFonts w:ascii="Times New Roman" w:hAnsi="Times New Roman" w:eastAsia="Times New Roman" w:cs="Times New Roman"/>
                <w:b w:val="0"/>
                <w:i w:val="0"/>
                <w:color w:val="000000"/>
                <w:sz w:val="21"/>
              </w:rPr>
              <w:t>2.4</w:t>
            </w:r>
          </w:p>
        </w:tc>
      </w:tr>
      <w:tr w14:paraId="7B8C8D52">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65494">
            <w:pPr>
              <w:spacing w:after="0" w:line="252" w:lineRule="auto"/>
              <w:jc w:val="left"/>
            </w:pPr>
            <w:r>
              <w:rPr>
                <w:rFonts w:ascii="Times New Roman" w:hAnsi="Times New Roman" w:eastAsia="Times New Roman" w:cs="Times New Roman"/>
                <w:b w:val="0"/>
                <w:i w:val="0"/>
                <w:color w:val="000000"/>
                <w:sz w:val="21"/>
              </w:rPr>
              <w:t>QT10</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A6B763">
            <w:pPr>
              <w:spacing w:after="0" w:line="252" w:lineRule="auto"/>
              <w:jc w:val="left"/>
            </w:pPr>
            <w:r>
              <w:rPr>
                <w:rFonts w:ascii="Times New Roman" w:hAnsi="Times New Roman" w:eastAsia="Times New Roman" w:cs="Times New Roman"/>
                <w:b/>
                <w:i w:val="0"/>
                <w:color w:val="000000"/>
                <w:sz w:val="21"/>
              </w:rPr>
              <w:t>Nghỉ học</w:t>
            </w:r>
            <w:r>
              <w:rPr>
                <w:rFonts w:ascii="Times New Roman" w:hAnsi="Times New Roman" w:eastAsia="Times New Roman" w:cs="Times New Roman"/>
                <w:b w:val="0"/>
                <w:i w:val="0"/>
                <w:color w:val="000000"/>
                <w:sz w:val="21"/>
              </w:rPr>
              <w:t>: không hoàn học phí; phần học phí còn nợ được hủy</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AEA51">
            <w:pPr>
              <w:spacing w:after="0" w:line="252" w:lineRule="auto"/>
              <w:jc w:val="left"/>
            </w:pPr>
            <w:r>
              <w:rPr>
                <w:rFonts w:ascii="Times New Roman" w:hAnsi="Times New Roman" w:eastAsia="Times New Roman" w:cs="Times New Roman"/>
                <w:b w:val="0"/>
                <w:i w:val="0"/>
                <w:color w:val="000000"/>
                <w:sz w:val="21"/>
              </w:rPr>
              <w:t>2.4, 3.3</w:t>
            </w:r>
          </w:p>
        </w:tc>
      </w:tr>
      <w:tr w14:paraId="4C7CD3E9">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A93019">
            <w:pPr>
              <w:spacing w:after="0" w:line="252" w:lineRule="auto"/>
              <w:jc w:val="left"/>
            </w:pPr>
            <w:r>
              <w:rPr>
                <w:rFonts w:ascii="Times New Roman" w:hAnsi="Times New Roman" w:eastAsia="Times New Roman" w:cs="Times New Roman"/>
                <w:b w:val="0"/>
                <w:i w:val="0"/>
                <w:color w:val="000000"/>
                <w:sz w:val="21"/>
              </w:rPr>
              <w:t>QT11</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F08D5">
            <w:pPr>
              <w:spacing w:after="0" w:line="252" w:lineRule="auto"/>
              <w:jc w:val="left"/>
            </w:pPr>
            <w:r>
              <w:rPr>
                <w:rFonts w:ascii="Times New Roman" w:hAnsi="Times New Roman" w:eastAsia="Times New Roman" w:cs="Times New Roman"/>
                <w:b w:val="0"/>
                <w:i w:val="0"/>
                <w:color w:val="000000"/>
                <w:sz w:val="21"/>
              </w:rPr>
              <w:t xml:space="preserve">Trạng thái điểm danh: Có mặt, Đi muộn, Vắng có phép, Vắng không phép. </w:t>
            </w:r>
            <w:r>
              <w:rPr>
                <w:rFonts w:ascii="Times New Roman" w:hAnsi="Times New Roman" w:eastAsia="Times New Roman" w:cs="Times New Roman"/>
                <w:b/>
                <w:i w:val="0"/>
                <w:color w:val="000000"/>
                <w:sz w:val="21"/>
              </w:rPr>
              <w:t>Tỷ lệ chuyên cần</w:t>
            </w:r>
            <w:r>
              <w:rPr>
                <w:rFonts w:ascii="Times New Roman" w:hAnsi="Times New Roman" w:eastAsia="Times New Roman" w:cs="Times New Roman"/>
                <w:b w:val="0"/>
                <w:i w:val="0"/>
                <w:color w:val="000000"/>
                <w:sz w:val="21"/>
              </w:rPr>
              <w:t xml:space="preserve"> = (có mặt + đi muộn) / số buổi đã học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E80F0">
            <w:pPr>
              <w:spacing w:after="0" w:line="252" w:lineRule="auto"/>
              <w:jc w:val="left"/>
            </w:pPr>
            <w:r>
              <w:rPr>
                <w:rFonts w:ascii="Times New Roman" w:hAnsi="Times New Roman" w:eastAsia="Times New Roman" w:cs="Times New Roman"/>
                <w:b w:val="0"/>
                <w:i w:val="0"/>
                <w:color w:val="000000"/>
                <w:sz w:val="21"/>
              </w:rPr>
              <w:t>4.1</w:t>
            </w:r>
          </w:p>
        </w:tc>
      </w:tr>
      <w:tr w14:paraId="76FB1C50">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F88E9">
            <w:pPr>
              <w:spacing w:after="0" w:line="252" w:lineRule="auto"/>
              <w:jc w:val="left"/>
            </w:pPr>
            <w:r>
              <w:rPr>
                <w:rFonts w:ascii="Times New Roman" w:hAnsi="Times New Roman" w:eastAsia="Times New Roman" w:cs="Times New Roman"/>
                <w:b w:val="0"/>
                <w:i w:val="0"/>
                <w:color w:val="000000"/>
                <w:sz w:val="21"/>
              </w:rPr>
              <w:t>QT12</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F3715">
            <w:pPr>
              <w:spacing w:after="0" w:line="252" w:lineRule="auto"/>
              <w:jc w:val="left"/>
            </w:pPr>
            <w:r>
              <w:rPr>
                <w:rFonts w:ascii="Times New Roman" w:hAnsi="Times New Roman" w:eastAsia="Times New Roman" w:cs="Times New Roman"/>
                <w:b w:val="0"/>
                <w:i w:val="0"/>
                <w:color w:val="000000"/>
                <w:sz w:val="21"/>
              </w:rPr>
              <w:t xml:space="preserve">Vắng quá </w:t>
            </w:r>
            <w:r>
              <w:rPr>
                <w:rFonts w:ascii="Times New Roman" w:hAnsi="Times New Roman" w:eastAsia="Times New Roman" w:cs="Times New Roman"/>
                <w:b/>
                <w:i w:val="0"/>
                <w:color w:val="000000"/>
                <w:sz w:val="21"/>
              </w:rPr>
              <w:t>20%</w:t>
            </w:r>
            <w:r>
              <w:rPr>
                <w:rFonts w:ascii="Times New Roman" w:hAnsi="Times New Roman" w:eastAsia="Times New Roman" w:cs="Times New Roman"/>
                <w:b w:val="0"/>
                <w:i w:val="0"/>
                <w:color w:val="000000"/>
                <w:sz w:val="21"/>
              </w:rPr>
              <w:t xml:space="preserve"> số buổi thì gửi cảnh báo cho học viên và phụ huynh</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30332">
            <w:pPr>
              <w:spacing w:after="0" w:line="252" w:lineRule="auto"/>
              <w:jc w:val="left"/>
            </w:pPr>
            <w:r>
              <w:rPr>
                <w:rFonts w:ascii="Times New Roman" w:hAnsi="Times New Roman" w:eastAsia="Times New Roman" w:cs="Times New Roman"/>
                <w:b w:val="0"/>
                <w:i w:val="0"/>
                <w:color w:val="000000"/>
                <w:sz w:val="21"/>
              </w:rPr>
              <w:t>4.1, 5.2</w:t>
            </w:r>
          </w:p>
        </w:tc>
      </w:tr>
      <w:tr w14:paraId="217630CB">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4B167F">
            <w:pPr>
              <w:spacing w:after="0" w:line="252" w:lineRule="auto"/>
              <w:jc w:val="left"/>
            </w:pPr>
            <w:r>
              <w:rPr>
                <w:rFonts w:ascii="Times New Roman" w:hAnsi="Times New Roman" w:eastAsia="Times New Roman" w:cs="Times New Roman"/>
                <w:b w:val="0"/>
                <w:i w:val="0"/>
                <w:color w:val="000000"/>
                <w:sz w:val="21"/>
              </w:rPr>
              <w:t>QT13</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09438C">
            <w:pPr>
              <w:spacing w:after="0" w:line="252" w:lineRule="auto"/>
              <w:jc w:val="left"/>
            </w:pPr>
            <w:r>
              <w:rPr>
                <w:rFonts w:ascii="Times New Roman" w:hAnsi="Times New Roman" w:eastAsia="Times New Roman" w:cs="Times New Roman"/>
                <w:b/>
                <w:i w:val="0"/>
                <w:color w:val="000000"/>
                <w:sz w:val="21"/>
              </w:rPr>
              <w:t>Điểm tổng kết</w:t>
            </w:r>
            <w:r>
              <w:rPr>
                <w:rFonts w:ascii="Times New Roman" w:hAnsi="Times New Roman" w:eastAsia="Times New Roman" w:cs="Times New Roman"/>
                <w:b w:val="0"/>
                <w:i w:val="0"/>
                <w:color w:val="000000"/>
                <w:sz w:val="21"/>
              </w:rPr>
              <w:t xml:space="preserve"> = 10% chuyên cần + 30% giữa kỳ + 60% cuối kỳ (thang 10, làm tròn 1 chữ số thập phân)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D60E9">
            <w:pPr>
              <w:spacing w:after="0" w:line="252" w:lineRule="auto"/>
              <w:jc w:val="left"/>
            </w:pPr>
            <w:r>
              <w:rPr>
                <w:rFonts w:ascii="Times New Roman" w:hAnsi="Times New Roman" w:eastAsia="Times New Roman" w:cs="Times New Roman"/>
                <w:b w:val="0"/>
                <w:i w:val="0"/>
                <w:color w:val="000000"/>
                <w:sz w:val="21"/>
              </w:rPr>
              <w:t>4.3</w:t>
            </w:r>
          </w:p>
        </w:tc>
      </w:tr>
      <w:tr w14:paraId="48D57FFC">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05478">
            <w:pPr>
              <w:spacing w:after="0" w:line="252" w:lineRule="auto"/>
              <w:jc w:val="left"/>
            </w:pPr>
            <w:r>
              <w:rPr>
                <w:rFonts w:ascii="Times New Roman" w:hAnsi="Times New Roman" w:eastAsia="Times New Roman" w:cs="Times New Roman"/>
                <w:b w:val="0"/>
                <w:i w:val="0"/>
                <w:color w:val="000000"/>
                <w:sz w:val="21"/>
              </w:rPr>
              <w:t>QT14</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97A844">
            <w:pPr>
              <w:spacing w:after="0" w:line="252" w:lineRule="auto"/>
              <w:jc w:val="left"/>
            </w:pPr>
            <w:r>
              <w:rPr>
                <w:rFonts w:ascii="Times New Roman" w:hAnsi="Times New Roman" w:eastAsia="Times New Roman" w:cs="Times New Roman"/>
                <w:b/>
                <w:i w:val="0"/>
                <w:color w:val="000000"/>
                <w:sz w:val="21"/>
              </w:rPr>
              <w:t>Xếp loại</w:t>
            </w:r>
            <w:r>
              <w:rPr>
                <w:rFonts w:ascii="Times New Roman" w:hAnsi="Times New Roman" w:eastAsia="Times New Roman" w:cs="Times New Roman"/>
                <w:b w:val="0"/>
                <w:i w:val="0"/>
                <w:color w:val="000000"/>
                <w:sz w:val="21"/>
              </w:rPr>
              <w:t xml:space="preserve"> theo điểm tổng kết: ≥ 8,5 Giỏi; ≥ 7,0 Khá; ≥ 5,0 Trung bình; &lt; 5,0 Không đạt</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E5BA2">
            <w:pPr>
              <w:spacing w:after="0" w:line="252" w:lineRule="auto"/>
              <w:jc w:val="left"/>
            </w:pPr>
            <w:r>
              <w:rPr>
                <w:rFonts w:ascii="Times New Roman" w:hAnsi="Times New Roman" w:eastAsia="Times New Roman" w:cs="Times New Roman"/>
                <w:b w:val="0"/>
                <w:i w:val="0"/>
                <w:color w:val="000000"/>
                <w:sz w:val="21"/>
              </w:rPr>
              <w:t>4.3</w:t>
            </w:r>
          </w:p>
        </w:tc>
      </w:tr>
      <w:tr w14:paraId="062A6AF7">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E9B08">
            <w:pPr>
              <w:spacing w:after="0" w:line="252" w:lineRule="auto"/>
              <w:jc w:val="left"/>
            </w:pPr>
            <w:r>
              <w:rPr>
                <w:rFonts w:ascii="Times New Roman" w:hAnsi="Times New Roman" w:eastAsia="Times New Roman" w:cs="Times New Roman"/>
                <w:b w:val="0"/>
                <w:i w:val="0"/>
                <w:color w:val="000000"/>
                <w:sz w:val="21"/>
              </w:rPr>
              <w:t>QT15</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733B6">
            <w:pPr>
              <w:spacing w:after="0" w:line="252" w:lineRule="auto"/>
              <w:jc w:val="left"/>
            </w:pPr>
            <w:r>
              <w:rPr>
                <w:rFonts w:ascii="Times New Roman" w:hAnsi="Times New Roman" w:eastAsia="Times New Roman" w:cs="Times New Roman"/>
                <w:b/>
                <w:i w:val="0"/>
                <w:color w:val="000000"/>
                <w:sz w:val="21"/>
              </w:rPr>
              <w:t>Đạt</w:t>
            </w:r>
            <w:r>
              <w:rPr>
                <w:rFonts w:ascii="Times New Roman" w:hAnsi="Times New Roman" w:eastAsia="Times New Roman" w:cs="Times New Roman"/>
                <w:b w:val="0"/>
                <w:i w:val="0"/>
                <w:color w:val="000000"/>
                <w:sz w:val="21"/>
              </w:rPr>
              <w:t xml:space="preserve"> khi điểm tổng kết ≥ 5,0 và tỷ lệ chuyên cần ≥ 70%; chỉ học viên đạt mới được cấp chứng nhận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5ACDAF">
            <w:pPr>
              <w:spacing w:after="0" w:line="252" w:lineRule="auto"/>
              <w:jc w:val="left"/>
            </w:pPr>
            <w:r>
              <w:rPr>
                <w:rFonts w:ascii="Times New Roman" w:hAnsi="Times New Roman" w:eastAsia="Times New Roman" w:cs="Times New Roman"/>
                <w:b w:val="0"/>
                <w:i w:val="0"/>
                <w:color w:val="000000"/>
                <w:sz w:val="21"/>
              </w:rPr>
              <w:t>4.3, 4.4</w:t>
            </w:r>
          </w:p>
        </w:tc>
      </w:tr>
      <w:tr w14:paraId="1E071267">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008C0">
            <w:pPr>
              <w:spacing w:after="0" w:line="252" w:lineRule="auto"/>
              <w:jc w:val="left"/>
            </w:pPr>
            <w:r>
              <w:rPr>
                <w:rFonts w:ascii="Times New Roman" w:hAnsi="Times New Roman" w:eastAsia="Times New Roman" w:cs="Times New Roman"/>
                <w:b w:val="0"/>
                <w:i w:val="0"/>
                <w:color w:val="000000"/>
                <w:sz w:val="21"/>
              </w:rPr>
              <w:t>QT16</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C96F35">
            <w:pPr>
              <w:spacing w:after="0" w:line="252" w:lineRule="auto"/>
              <w:jc w:val="left"/>
            </w:pPr>
            <w:r>
              <w:rPr>
                <w:rFonts w:ascii="Times New Roman" w:hAnsi="Times New Roman" w:eastAsia="Times New Roman" w:cs="Times New Roman"/>
                <w:b w:val="0"/>
                <w:i w:val="0"/>
                <w:color w:val="000000"/>
                <w:sz w:val="21"/>
              </w:rPr>
              <w:t>Học viên nợ quá hạn đợt 2 được nhắc qua thông báo, chưa bị cho nghỉ học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29134">
            <w:pPr>
              <w:spacing w:after="0" w:line="252" w:lineRule="auto"/>
              <w:jc w:val="left"/>
            </w:pPr>
            <w:r>
              <w:rPr>
                <w:rFonts w:ascii="Times New Roman" w:hAnsi="Times New Roman" w:eastAsia="Times New Roman" w:cs="Times New Roman"/>
                <w:b w:val="0"/>
                <w:i w:val="0"/>
                <w:color w:val="000000"/>
                <w:sz w:val="21"/>
              </w:rPr>
              <w:t>3.3, 5.2</w:t>
            </w:r>
          </w:p>
        </w:tc>
      </w:tr>
    </w:tbl>
    <w:p w14:paraId="1FD292A0">
      <w:pPr>
        <w:spacing w:after="40"/>
      </w:pPr>
    </w:p>
    <w:p w14:paraId="5D3F1E13">
      <w:pPr>
        <w:pStyle w:val="4"/>
      </w:pPr>
      <w:bookmarkStart w:id="28" w:name="_Toc29607"/>
      <w:r>
        <w:t>2.9.4 Kiểm tra độ phủ</w:t>
      </w:r>
      <w:bookmarkEnd w:id="28"/>
    </w:p>
    <w:p w14:paraId="12C94B77">
      <w:pPr>
        <w:spacing w:after="60"/>
        <w:ind w:left="454" w:hanging="255"/>
        <w:jc w:val="left"/>
      </w:pPr>
      <w:r>
        <w:rPr>
          <w:rFonts w:ascii="Times New Roman" w:hAnsi="Times New Roman" w:eastAsia="Times New Roman" w:cs="Times New Roman"/>
          <w:b w:val="0"/>
          <w:i w:val="0"/>
          <w:color w:val="000000"/>
          <w:sz w:val="24"/>
        </w:rPr>
        <w:t>– Mọi chức năng lá trong BFD đều có ít nhất một nguồn thông tin: tài liệu, quan sát, phỏng vấn hoặc điều tra (xem cột "Chức năng giải quyết" ở mục 9.1 và cột "Áp dụng ở" ở mục 9.3). Riêng các chức năng 1.2, 1.3, 1.4 (danh mục giáo viên, khóa học, phòng học) có nguồn là nghiên cứu tài liệu và phỏng vấn QL đào tạo; chức năng 5.1 (tài khoản, phân quyền) có nguồn là yêu cầu phi chức năng ở mục 9.2.</w:t>
      </w:r>
    </w:p>
    <w:p w14:paraId="77C29B27">
      <w:pPr>
        <w:spacing w:after="60"/>
        <w:ind w:left="454" w:hanging="255"/>
        <w:jc w:val="left"/>
      </w:pPr>
      <w:r>
        <w:rPr>
          <w:rFonts w:ascii="Times New Roman" w:hAnsi="Times New Roman" w:eastAsia="Times New Roman" w:cs="Times New Roman"/>
          <w:b w:val="0"/>
          <w:i w:val="0"/>
          <w:color w:val="000000"/>
          <w:sz w:val="24"/>
        </w:rPr>
        <w:t>– Mỗi chứng từ ở mục 4.2 ứng với một luồng dữ liệu trong DFD mức 0 (Phụ lục A).</w:t>
      </w:r>
    </w:p>
    <w:p w14:paraId="10A00CC5">
      <w:pPr>
        <w:pStyle w:val="2"/>
        <w:pageBreakBefore/>
      </w:pPr>
      <w:bookmarkStart w:id="29" w:name="_Toc9690"/>
      <w:r>
        <w:t>CHƯƠNG 3. PHÂN TÍCH CHỨC NĂNG VÀ SƠ ĐỒ BFD</w:t>
      </w:r>
      <w:bookmarkEnd w:id="29"/>
    </w:p>
    <w:p w14:paraId="1F4A0218">
      <w:pPr>
        <w:spacing w:after="120"/>
        <w:jc w:val="both"/>
      </w:pPr>
      <w:r>
        <w:rPr>
          <w:rFonts w:ascii="Times New Roman" w:hAnsi="Times New Roman" w:eastAsia="Times New Roman" w:cs="Times New Roman"/>
          <w:b w:val="0"/>
          <w:i w:val="0"/>
          <w:color w:val="000000"/>
          <w:sz w:val="24"/>
        </w:rPr>
        <w:t xml:space="preserve">Sơ đồ chức năng kinh doanh được xây dựng theo ba bước của bài giảng: khảo sát chức năng (tên, mô tả, đầu vào, đầu ra) → mô tả bằng văn bản → vẽ sơ đồ hình cây. Cột </w:t>
      </w:r>
      <w:r>
        <w:rPr>
          <w:rFonts w:ascii="Times New Roman" w:hAnsi="Times New Roman" w:eastAsia="Times New Roman" w:cs="Times New Roman"/>
          <w:b w:val="0"/>
          <w:i/>
          <w:color w:val="000000"/>
          <w:sz w:val="24"/>
        </w:rPr>
        <w:t>Đầu vào / Đầu ra</w:t>
      </w:r>
      <w:r>
        <w:rPr>
          <w:rFonts w:ascii="Times New Roman" w:hAnsi="Times New Roman" w:eastAsia="Times New Roman" w:cs="Times New Roman"/>
          <w:b w:val="0"/>
          <w:i w:val="0"/>
          <w:color w:val="000000"/>
          <w:sz w:val="24"/>
        </w:rPr>
        <w:t xml:space="preserve"> ghi tên tác nhân và kho D1–D5 đúng như trên DFD (chương 4); mã QTxx là quy tắc nghiệp vụ ở mục 2.9.3.</w:t>
      </w:r>
    </w:p>
    <w:p w14:paraId="00267B69">
      <w:pPr>
        <w:pStyle w:val="3"/>
      </w:pPr>
      <w:bookmarkStart w:id="30" w:name="_Toc539"/>
      <w:r>
        <w:t>3.1 Bước 1 – Khảo sát chức năng</w:t>
      </w:r>
      <w:bookmarkEnd w:id="30"/>
    </w:p>
    <w:p w14:paraId="76FA6D24">
      <w:pPr>
        <w:pStyle w:val="4"/>
      </w:pPr>
      <w:bookmarkStart w:id="31" w:name="_Toc25271"/>
      <w:r>
        <w:t>Chức năng 1.0 – Quản lý danh mục và hồ sơ</w:t>
      </w:r>
      <w:bookmarkEnd w:id="31"/>
    </w:p>
    <w:tbl>
      <w:tblPr>
        <w:tblStyle w:val="12"/>
        <w:tblW w:w="0" w:type="auto"/>
        <w:jc w:val="center"/>
        <w:tblLayout w:type="fixed"/>
        <w:tblCellMar>
          <w:top w:w="0" w:type="dxa"/>
          <w:left w:w="108" w:type="dxa"/>
          <w:bottom w:w="0" w:type="dxa"/>
          <w:right w:w="108" w:type="dxa"/>
        </w:tblCellMar>
      </w:tblPr>
      <w:tblGrid>
        <w:gridCol w:w="720"/>
        <w:gridCol w:w="1805"/>
        <w:gridCol w:w="1971"/>
        <w:gridCol w:w="1971"/>
        <w:gridCol w:w="1281"/>
        <w:gridCol w:w="978"/>
        <w:gridCol w:w="777"/>
      </w:tblGrid>
      <w:tr w14:paraId="09C41A04">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1DA781">
            <w:pPr>
              <w:spacing w:after="0" w:line="252" w:lineRule="auto"/>
              <w:jc w:val="center"/>
            </w:pPr>
            <w:r>
              <w:rPr>
                <w:rFonts w:ascii="Times New Roman" w:hAnsi="Times New Roman" w:eastAsia="Times New Roman" w:cs="Times New Roman"/>
                <w:b/>
                <w:i w:val="0"/>
                <w:color w:val="000000"/>
                <w:sz w:val="19"/>
              </w:rPr>
              <w:t>Mã</w:t>
            </w:r>
          </w:p>
        </w:tc>
        <w:tc>
          <w:tcPr>
            <w:tcW w:w="18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1F1E94">
            <w:pPr>
              <w:spacing w:after="0" w:line="252" w:lineRule="auto"/>
              <w:jc w:val="center"/>
            </w:pPr>
            <w:r>
              <w:rPr>
                <w:rFonts w:ascii="Times New Roman" w:hAnsi="Times New Roman" w:eastAsia="Times New Roman" w:cs="Times New Roman"/>
                <w:b/>
                <w:i w:val="0"/>
                <w:color w:val="000000"/>
                <w:sz w:val="19"/>
              </w:rPr>
              <w:t>Tên chức năng</w:t>
            </w:r>
          </w:p>
        </w:tc>
        <w:tc>
          <w:tcPr>
            <w:tcW w:w="19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DA379B">
            <w:pPr>
              <w:spacing w:after="0" w:line="252" w:lineRule="auto"/>
              <w:jc w:val="center"/>
            </w:pPr>
            <w:r>
              <w:rPr>
                <w:rFonts w:ascii="Times New Roman" w:hAnsi="Times New Roman" w:eastAsia="Times New Roman" w:cs="Times New Roman"/>
                <w:b/>
                <w:i w:val="0"/>
                <w:color w:val="000000"/>
                <w:sz w:val="19"/>
              </w:rPr>
              <w:t>Mô tả</w:t>
            </w:r>
          </w:p>
        </w:tc>
        <w:tc>
          <w:tcPr>
            <w:tcW w:w="19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C6364D">
            <w:pPr>
              <w:spacing w:after="0" w:line="252" w:lineRule="auto"/>
              <w:jc w:val="center"/>
            </w:pPr>
            <w:r>
              <w:rPr>
                <w:rFonts w:ascii="Times New Roman" w:hAnsi="Times New Roman" w:eastAsia="Times New Roman" w:cs="Times New Roman"/>
                <w:b/>
                <w:i w:val="0"/>
                <w:color w:val="000000"/>
                <w:sz w:val="19"/>
              </w:rPr>
              <w:t>Đầu vào</w:t>
            </w:r>
          </w:p>
        </w:tc>
        <w:tc>
          <w:tcPr>
            <w:tcW w:w="128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E261A3">
            <w:pPr>
              <w:spacing w:after="0" w:line="252" w:lineRule="auto"/>
              <w:jc w:val="center"/>
            </w:pPr>
            <w:r>
              <w:rPr>
                <w:rFonts w:ascii="Times New Roman" w:hAnsi="Times New Roman" w:eastAsia="Times New Roman" w:cs="Times New Roman"/>
                <w:b/>
                <w:i w:val="0"/>
                <w:color w:val="000000"/>
                <w:sz w:val="19"/>
              </w:rPr>
              <w:t>Đầu ra</w:t>
            </w:r>
          </w:p>
        </w:tc>
        <w:tc>
          <w:tcPr>
            <w:tcW w:w="9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0F180E">
            <w:pPr>
              <w:spacing w:after="0" w:line="252" w:lineRule="auto"/>
              <w:jc w:val="center"/>
            </w:pPr>
            <w:r>
              <w:rPr>
                <w:rFonts w:ascii="Times New Roman" w:hAnsi="Times New Roman" w:eastAsia="Times New Roman" w:cs="Times New Roman"/>
                <w:b/>
                <w:i w:val="0"/>
                <w:color w:val="000000"/>
                <w:sz w:val="19"/>
              </w:rPr>
              <w:t>Người thực hiện</w:t>
            </w:r>
          </w:p>
        </w:tc>
        <w:tc>
          <w:tcPr>
            <w:tcW w:w="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A63DA3">
            <w:pPr>
              <w:spacing w:after="0" w:line="252" w:lineRule="auto"/>
              <w:jc w:val="center"/>
            </w:pPr>
            <w:r>
              <w:rPr>
                <w:rFonts w:ascii="Times New Roman" w:hAnsi="Times New Roman" w:eastAsia="Times New Roman" w:cs="Times New Roman"/>
                <w:b/>
                <w:i w:val="0"/>
                <w:color w:val="000000"/>
                <w:sz w:val="19"/>
              </w:rPr>
              <w:t>Quy tắc</w:t>
            </w:r>
          </w:p>
        </w:tc>
      </w:tr>
      <w:tr w14:paraId="0BD6B13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D56EC">
            <w:pPr>
              <w:spacing w:after="0" w:line="252" w:lineRule="auto"/>
              <w:jc w:val="left"/>
            </w:pPr>
            <w:r>
              <w:rPr>
                <w:rFonts w:ascii="Times New Roman" w:hAnsi="Times New Roman" w:eastAsia="Times New Roman" w:cs="Times New Roman"/>
                <w:b w:val="0"/>
                <w:i w:val="0"/>
                <w:color w:val="000000"/>
                <w:sz w:val="19"/>
              </w:rPr>
              <w:t>1.1</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3C5B22">
            <w:pPr>
              <w:spacing w:after="0" w:line="252" w:lineRule="auto"/>
              <w:jc w:val="left"/>
            </w:pPr>
            <w:r>
              <w:rPr>
                <w:rFonts w:ascii="Times New Roman" w:hAnsi="Times New Roman" w:eastAsia="Times New Roman" w:cs="Times New Roman"/>
                <w:b w:val="0"/>
                <w:i w:val="0"/>
                <w:color w:val="000000"/>
                <w:sz w:val="19"/>
              </w:rPr>
              <w:t>Tiếp nhận hồ sơ, kiểm tra trình độ học viên</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2106A">
            <w:pPr>
              <w:spacing w:after="0" w:line="252" w:lineRule="auto"/>
              <w:jc w:val="left"/>
            </w:pPr>
            <w:r>
              <w:rPr>
                <w:rFonts w:ascii="Times New Roman" w:hAnsi="Times New Roman" w:eastAsia="Times New Roman" w:cs="Times New Roman"/>
                <w:b w:val="0"/>
                <w:i w:val="0"/>
                <w:color w:val="000000"/>
                <w:sz w:val="19"/>
              </w:rPr>
              <w:t>Tư vấn, tổ chức kiểm tra đầu vào và ghi trình độ (CEFR). Tạo mới hoặc cập nhật hồ sơ học viên và phụ huynh; kiểm tra trùng hồ sơ theo số điện thoại và ngày sinh.</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E0F4C1">
            <w:pPr>
              <w:spacing w:after="0" w:line="252" w:lineRule="auto"/>
              <w:jc w:val="left"/>
            </w:pPr>
            <w:r>
              <w:rPr>
                <w:rFonts w:ascii="Times New Roman" w:hAnsi="Times New Roman" w:eastAsia="Times New Roman" w:cs="Times New Roman"/>
                <w:b w:val="0"/>
                <w:i w:val="0"/>
                <w:color w:val="000000"/>
                <w:sz w:val="19"/>
              </w:rPr>
              <w:t>Hồ sơ học viên, kết quả kiểm tra đầu vào (NV tuyển sinh); hồ sơ hiện có (D1)</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5BB60">
            <w:pPr>
              <w:spacing w:after="0" w:line="252" w:lineRule="auto"/>
              <w:jc w:val="left"/>
            </w:pPr>
            <w:r>
              <w:rPr>
                <w:rFonts w:ascii="Times New Roman" w:hAnsi="Times New Roman" w:eastAsia="Times New Roman" w:cs="Times New Roman"/>
                <w:b w:val="0"/>
                <w:i w:val="0"/>
                <w:color w:val="000000"/>
                <w:sz w:val="19"/>
              </w:rPr>
              <w:t>Hồ sơ học viên cập nhật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DE4586">
            <w:pPr>
              <w:spacing w:after="0" w:line="252" w:lineRule="auto"/>
              <w:jc w:val="left"/>
            </w:pPr>
            <w:r>
              <w:rPr>
                <w:rFonts w:ascii="Times New Roman" w:hAnsi="Times New Roman" w:eastAsia="Times New Roman" w:cs="Times New Roman"/>
                <w:b w:val="0"/>
                <w:i w:val="0"/>
                <w:color w:val="000000"/>
                <w:sz w:val="19"/>
              </w:rPr>
              <w:t>NV tuyển sinh / CSHV</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C11F53">
            <w:pPr>
              <w:spacing w:after="0" w:line="252" w:lineRule="auto"/>
              <w:jc w:val="left"/>
            </w:pPr>
            <w:r>
              <w:rPr>
                <w:rFonts w:ascii="Times New Roman" w:hAnsi="Times New Roman" w:eastAsia="Times New Roman" w:cs="Times New Roman"/>
                <w:b w:val="0"/>
                <w:i w:val="0"/>
                <w:color w:val="000000"/>
                <w:sz w:val="19"/>
              </w:rPr>
              <w:t>–</w:t>
            </w:r>
          </w:p>
        </w:tc>
      </w:tr>
      <w:tr w14:paraId="2AD8F89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6D75C">
            <w:pPr>
              <w:spacing w:after="0" w:line="252" w:lineRule="auto"/>
              <w:jc w:val="left"/>
            </w:pPr>
            <w:r>
              <w:rPr>
                <w:rFonts w:ascii="Times New Roman" w:hAnsi="Times New Roman" w:eastAsia="Times New Roman" w:cs="Times New Roman"/>
                <w:b w:val="0"/>
                <w:i w:val="0"/>
                <w:color w:val="000000"/>
                <w:sz w:val="19"/>
              </w:rPr>
              <w:t>1.2</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9E680">
            <w:pPr>
              <w:spacing w:after="0" w:line="252" w:lineRule="auto"/>
              <w:jc w:val="left"/>
            </w:pPr>
            <w:r>
              <w:rPr>
                <w:rFonts w:ascii="Times New Roman" w:hAnsi="Times New Roman" w:eastAsia="Times New Roman" w:cs="Times New Roman"/>
                <w:b w:val="0"/>
                <w:i w:val="0"/>
                <w:color w:val="000000"/>
                <w:sz w:val="19"/>
              </w:rPr>
              <w:t>Quản lý hồ sơ giáo viên</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8C4BA">
            <w:pPr>
              <w:spacing w:after="0" w:line="252" w:lineRule="auto"/>
              <w:jc w:val="left"/>
            </w:pPr>
            <w:r>
              <w:rPr>
                <w:rFonts w:ascii="Times New Roman" w:hAnsi="Times New Roman" w:eastAsia="Times New Roman" w:cs="Times New Roman"/>
                <w:b w:val="0"/>
                <w:i w:val="0"/>
                <w:color w:val="000000"/>
                <w:sz w:val="19"/>
              </w:rPr>
              <w:t>Thêm và sửa hồ sơ giáo viên: chuyên môn, ngôn ngữ dạy, bằng cấp, tình trạng làm việc.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61227">
            <w:pPr>
              <w:spacing w:after="0" w:line="252" w:lineRule="auto"/>
              <w:jc w:val="left"/>
            </w:pPr>
            <w:r>
              <w:rPr>
                <w:rFonts w:ascii="Times New Roman" w:hAnsi="Times New Roman" w:eastAsia="Times New Roman" w:cs="Times New Roman"/>
                <w:b w:val="0"/>
                <w:i w:val="0"/>
                <w:color w:val="000000"/>
                <w:sz w:val="19"/>
              </w:rPr>
              <w:t>Thông tin giáo viên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A6974">
            <w:pPr>
              <w:spacing w:after="0" w:line="252" w:lineRule="auto"/>
              <w:jc w:val="left"/>
            </w:pPr>
            <w:r>
              <w:rPr>
                <w:rFonts w:ascii="Times New Roman" w:hAnsi="Times New Roman" w:eastAsia="Times New Roman" w:cs="Times New Roman"/>
                <w:b w:val="0"/>
                <w:i w:val="0"/>
                <w:color w:val="000000"/>
                <w:sz w:val="19"/>
              </w:rPr>
              <w:t>Hồ sơ giáo viên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AB85DE">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7BA8E">
            <w:pPr>
              <w:spacing w:after="0" w:line="252" w:lineRule="auto"/>
              <w:jc w:val="left"/>
            </w:pPr>
            <w:r>
              <w:rPr>
                <w:rFonts w:ascii="Times New Roman" w:hAnsi="Times New Roman" w:eastAsia="Times New Roman" w:cs="Times New Roman"/>
                <w:b w:val="0"/>
                <w:i w:val="0"/>
                <w:color w:val="000000"/>
                <w:sz w:val="19"/>
              </w:rPr>
              <w:t>–</w:t>
            </w:r>
          </w:p>
        </w:tc>
      </w:tr>
      <w:tr w14:paraId="1D77F92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C4CF3">
            <w:pPr>
              <w:spacing w:after="0" w:line="252" w:lineRule="auto"/>
              <w:jc w:val="left"/>
            </w:pPr>
            <w:r>
              <w:rPr>
                <w:rFonts w:ascii="Times New Roman" w:hAnsi="Times New Roman" w:eastAsia="Times New Roman" w:cs="Times New Roman"/>
                <w:b w:val="0"/>
                <w:i w:val="0"/>
                <w:color w:val="000000"/>
                <w:sz w:val="19"/>
              </w:rPr>
              <w:t>1.3</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17A472">
            <w:pPr>
              <w:spacing w:after="0" w:line="252" w:lineRule="auto"/>
              <w:jc w:val="left"/>
            </w:pPr>
            <w:r>
              <w:rPr>
                <w:rFonts w:ascii="Times New Roman" w:hAnsi="Times New Roman" w:eastAsia="Times New Roman" w:cs="Times New Roman"/>
                <w:b w:val="0"/>
                <w:i w:val="0"/>
                <w:color w:val="000000"/>
                <w:sz w:val="19"/>
              </w:rPr>
              <w:t>Quản lý khóa học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90A98">
            <w:pPr>
              <w:spacing w:after="0" w:line="252" w:lineRule="auto"/>
              <w:jc w:val="left"/>
            </w:pPr>
            <w:r>
              <w:rPr>
                <w:rFonts w:ascii="Times New Roman" w:hAnsi="Times New Roman" w:eastAsia="Times New Roman" w:cs="Times New Roman"/>
                <w:b w:val="0"/>
                <w:i w:val="0"/>
                <w:color w:val="000000"/>
                <w:sz w:val="19"/>
              </w:rPr>
              <w:t>Thêm và sửa khóa học: ngôn ngữ, trình độ đầu vào → đầu ra, số buổi, thời lượng, học phí, trọng số điểm.</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112A3">
            <w:pPr>
              <w:spacing w:after="0" w:line="252" w:lineRule="auto"/>
              <w:jc w:val="left"/>
            </w:pPr>
            <w:r>
              <w:rPr>
                <w:rFonts w:ascii="Times New Roman" w:hAnsi="Times New Roman" w:eastAsia="Times New Roman" w:cs="Times New Roman"/>
                <w:b w:val="0"/>
                <w:i w:val="0"/>
                <w:color w:val="000000"/>
                <w:sz w:val="19"/>
              </w:rPr>
              <w:t>Thông tin khóa học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CCF5C">
            <w:pPr>
              <w:spacing w:after="0" w:line="252" w:lineRule="auto"/>
              <w:jc w:val="left"/>
            </w:pPr>
            <w:r>
              <w:rPr>
                <w:rFonts w:ascii="Times New Roman" w:hAnsi="Times New Roman" w:eastAsia="Times New Roman" w:cs="Times New Roman"/>
                <w:b w:val="0"/>
                <w:i w:val="0"/>
                <w:color w:val="000000"/>
                <w:sz w:val="19"/>
              </w:rPr>
              <w:t>Khóa học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DDB83">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558C9">
            <w:pPr>
              <w:spacing w:after="0" w:line="252" w:lineRule="auto"/>
              <w:jc w:val="left"/>
            </w:pPr>
            <w:r>
              <w:rPr>
                <w:rFonts w:ascii="Times New Roman" w:hAnsi="Times New Roman" w:eastAsia="Times New Roman" w:cs="Times New Roman"/>
                <w:b w:val="0"/>
                <w:i w:val="0"/>
                <w:color w:val="000000"/>
                <w:sz w:val="19"/>
              </w:rPr>
              <w:t>QT13 (trọng số)</w:t>
            </w:r>
          </w:p>
        </w:tc>
      </w:tr>
      <w:tr w14:paraId="65187FE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C66C2">
            <w:pPr>
              <w:spacing w:after="0" w:line="252" w:lineRule="auto"/>
              <w:jc w:val="left"/>
            </w:pPr>
            <w:r>
              <w:rPr>
                <w:rFonts w:ascii="Times New Roman" w:hAnsi="Times New Roman" w:eastAsia="Times New Roman" w:cs="Times New Roman"/>
                <w:b w:val="0"/>
                <w:i w:val="0"/>
                <w:color w:val="000000"/>
                <w:sz w:val="19"/>
              </w:rPr>
              <w:t>1.4</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04455">
            <w:pPr>
              <w:spacing w:after="0" w:line="252" w:lineRule="auto"/>
              <w:jc w:val="left"/>
            </w:pPr>
            <w:r>
              <w:rPr>
                <w:rFonts w:ascii="Times New Roman" w:hAnsi="Times New Roman" w:eastAsia="Times New Roman" w:cs="Times New Roman"/>
                <w:b w:val="0"/>
                <w:i w:val="0"/>
                <w:color w:val="000000"/>
                <w:sz w:val="19"/>
              </w:rPr>
              <w:t>Quản lý phòng học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DE62C2">
            <w:pPr>
              <w:spacing w:after="0" w:line="252" w:lineRule="auto"/>
              <w:jc w:val="left"/>
            </w:pPr>
            <w:r>
              <w:rPr>
                <w:rFonts w:ascii="Times New Roman" w:hAnsi="Times New Roman" w:eastAsia="Times New Roman" w:cs="Times New Roman"/>
                <w:b w:val="0"/>
                <w:i w:val="0"/>
                <w:color w:val="000000"/>
                <w:sz w:val="19"/>
              </w:rPr>
              <w:t>Thêm và sửa phòng học: sức chứa, thiết bị, tình trạng sử dụng.</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B7D14">
            <w:pPr>
              <w:spacing w:after="0" w:line="252" w:lineRule="auto"/>
              <w:jc w:val="left"/>
            </w:pPr>
            <w:r>
              <w:rPr>
                <w:rFonts w:ascii="Times New Roman" w:hAnsi="Times New Roman" w:eastAsia="Times New Roman" w:cs="Times New Roman"/>
                <w:b w:val="0"/>
                <w:i w:val="0"/>
                <w:color w:val="000000"/>
                <w:sz w:val="19"/>
              </w:rPr>
              <w:t>Thông tin phòng học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1A004">
            <w:pPr>
              <w:spacing w:after="0" w:line="252" w:lineRule="auto"/>
              <w:jc w:val="left"/>
            </w:pPr>
            <w:r>
              <w:rPr>
                <w:rFonts w:ascii="Times New Roman" w:hAnsi="Times New Roman" w:eastAsia="Times New Roman" w:cs="Times New Roman"/>
                <w:b w:val="0"/>
                <w:i w:val="0"/>
                <w:color w:val="000000"/>
                <w:sz w:val="19"/>
              </w:rPr>
              <w:t>Phòng học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27AEB">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AD5B4">
            <w:pPr>
              <w:spacing w:after="0" w:line="252" w:lineRule="auto"/>
              <w:jc w:val="left"/>
            </w:pPr>
            <w:r>
              <w:rPr>
                <w:rFonts w:ascii="Times New Roman" w:hAnsi="Times New Roman" w:eastAsia="Times New Roman" w:cs="Times New Roman"/>
                <w:b w:val="0"/>
                <w:i w:val="0"/>
                <w:color w:val="000000"/>
                <w:sz w:val="19"/>
              </w:rPr>
              <w:t>QT06 (sức chứa)</w:t>
            </w:r>
          </w:p>
        </w:tc>
      </w:tr>
    </w:tbl>
    <w:p w14:paraId="7A7F8001">
      <w:pPr>
        <w:spacing w:after="40"/>
      </w:pPr>
    </w:p>
    <w:p w14:paraId="688DD040">
      <w:pPr>
        <w:pStyle w:val="4"/>
      </w:pPr>
      <w:bookmarkStart w:id="32" w:name="_Toc14069"/>
      <w:r>
        <w:t>Chức năng 2.0 – Quản lý lớp học và lịch học</w:t>
      </w:r>
      <w:bookmarkEnd w:id="32"/>
    </w:p>
    <w:tbl>
      <w:tblPr>
        <w:tblStyle w:val="12"/>
        <w:tblW w:w="0" w:type="auto"/>
        <w:jc w:val="center"/>
        <w:tblLayout w:type="fixed"/>
        <w:tblCellMar>
          <w:top w:w="0" w:type="dxa"/>
          <w:left w:w="108" w:type="dxa"/>
          <w:bottom w:w="0" w:type="dxa"/>
          <w:right w:w="108" w:type="dxa"/>
        </w:tblCellMar>
      </w:tblPr>
      <w:tblGrid>
        <w:gridCol w:w="720"/>
        <w:gridCol w:w="1455"/>
        <w:gridCol w:w="1874"/>
        <w:gridCol w:w="1874"/>
        <w:gridCol w:w="1874"/>
        <w:gridCol w:w="930"/>
        <w:gridCol w:w="778"/>
      </w:tblGrid>
      <w:tr w14:paraId="78237FEE">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ED72C1">
            <w:pPr>
              <w:spacing w:after="0" w:line="252" w:lineRule="auto"/>
              <w:jc w:val="center"/>
            </w:pPr>
            <w:r>
              <w:rPr>
                <w:rFonts w:ascii="Times New Roman" w:hAnsi="Times New Roman" w:eastAsia="Times New Roman" w:cs="Times New Roman"/>
                <w:b/>
                <w:i w:val="0"/>
                <w:color w:val="000000"/>
                <w:sz w:val="19"/>
              </w:rPr>
              <w:t>Mã</w:t>
            </w:r>
          </w:p>
        </w:tc>
        <w:tc>
          <w:tcPr>
            <w:tcW w:w="14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F6B460">
            <w:pPr>
              <w:spacing w:after="0" w:line="252" w:lineRule="auto"/>
              <w:jc w:val="center"/>
            </w:pPr>
            <w:r>
              <w:rPr>
                <w:rFonts w:ascii="Times New Roman" w:hAnsi="Times New Roman" w:eastAsia="Times New Roman" w:cs="Times New Roman"/>
                <w:b/>
                <w:i w:val="0"/>
                <w:color w:val="000000"/>
                <w:sz w:val="19"/>
              </w:rPr>
              <w:t>Tên chức năng</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28F4BC">
            <w:pPr>
              <w:spacing w:after="0" w:line="252" w:lineRule="auto"/>
              <w:jc w:val="center"/>
            </w:pPr>
            <w:r>
              <w:rPr>
                <w:rFonts w:ascii="Times New Roman" w:hAnsi="Times New Roman" w:eastAsia="Times New Roman" w:cs="Times New Roman"/>
                <w:b/>
                <w:i w:val="0"/>
                <w:color w:val="000000"/>
                <w:sz w:val="19"/>
              </w:rPr>
              <w:t>Mô tả</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D90BD1">
            <w:pPr>
              <w:spacing w:after="0" w:line="252" w:lineRule="auto"/>
              <w:jc w:val="center"/>
            </w:pPr>
            <w:r>
              <w:rPr>
                <w:rFonts w:ascii="Times New Roman" w:hAnsi="Times New Roman" w:eastAsia="Times New Roman" w:cs="Times New Roman"/>
                <w:b/>
                <w:i w:val="0"/>
                <w:color w:val="000000"/>
                <w:sz w:val="19"/>
              </w:rPr>
              <w:t>Đầu vào</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8B4B0C">
            <w:pPr>
              <w:spacing w:after="0" w:line="252" w:lineRule="auto"/>
              <w:jc w:val="center"/>
            </w:pPr>
            <w:r>
              <w:rPr>
                <w:rFonts w:ascii="Times New Roman" w:hAnsi="Times New Roman" w:eastAsia="Times New Roman" w:cs="Times New Roman"/>
                <w:b/>
                <w:i w:val="0"/>
                <w:color w:val="000000"/>
                <w:sz w:val="19"/>
              </w:rPr>
              <w:t>Đầu ra</w:t>
            </w:r>
          </w:p>
        </w:tc>
        <w:tc>
          <w:tcPr>
            <w:tcW w:w="9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A81647">
            <w:pPr>
              <w:spacing w:after="0" w:line="252" w:lineRule="auto"/>
              <w:jc w:val="center"/>
            </w:pPr>
            <w:r>
              <w:rPr>
                <w:rFonts w:ascii="Times New Roman" w:hAnsi="Times New Roman" w:eastAsia="Times New Roman" w:cs="Times New Roman"/>
                <w:b/>
                <w:i w:val="0"/>
                <w:color w:val="000000"/>
                <w:sz w:val="19"/>
              </w:rPr>
              <w:t>Người thực hiện</w:t>
            </w:r>
          </w:p>
        </w:tc>
        <w:tc>
          <w:tcPr>
            <w:tcW w:w="7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F25D5E">
            <w:pPr>
              <w:spacing w:after="0" w:line="252" w:lineRule="auto"/>
              <w:jc w:val="center"/>
            </w:pPr>
            <w:r>
              <w:rPr>
                <w:rFonts w:ascii="Times New Roman" w:hAnsi="Times New Roman" w:eastAsia="Times New Roman" w:cs="Times New Roman"/>
                <w:b/>
                <w:i w:val="0"/>
                <w:color w:val="000000"/>
                <w:sz w:val="19"/>
              </w:rPr>
              <w:t>Quy tắc</w:t>
            </w:r>
          </w:p>
        </w:tc>
      </w:tr>
      <w:tr w14:paraId="06B0070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0FC27">
            <w:pPr>
              <w:spacing w:after="0" w:line="252" w:lineRule="auto"/>
              <w:jc w:val="left"/>
            </w:pPr>
            <w:r>
              <w:rPr>
                <w:rFonts w:ascii="Times New Roman" w:hAnsi="Times New Roman" w:eastAsia="Times New Roman" w:cs="Times New Roman"/>
                <w:b w:val="0"/>
                <w:i w:val="0"/>
                <w:color w:val="000000"/>
                <w:sz w:val="19"/>
              </w:rPr>
              <w:t>2.1</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86F71">
            <w:pPr>
              <w:spacing w:after="0" w:line="252" w:lineRule="auto"/>
              <w:jc w:val="left"/>
            </w:pPr>
            <w:r>
              <w:rPr>
                <w:rFonts w:ascii="Times New Roman" w:hAnsi="Times New Roman" w:eastAsia="Times New Roman" w:cs="Times New Roman"/>
                <w:b w:val="0"/>
                <w:i w:val="0"/>
                <w:color w:val="000000"/>
                <w:sz w:val="19"/>
              </w:rPr>
              <w:t>Mở lớp, phân công giáo viên</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E4764">
            <w:pPr>
              <w:spacing w:after="0" w:line="252" w:lineRule="auto"/>
              <w:jc w:val="left"/>
            </w:pPr>
            <w:r>
              <w:rPr>
                <w:rFonts w:ascii="Times New Roman" w:hAnsi="Times New Roman" w:eastAsia="Times New Roman" w:cs="Times New Roman"/>
                <w:b w:val="0"/>
                <w:i w:val="0"/>
                <w:color w:val="000000"/>
                <w:sz w:val="19"/>
              </w:rPr>
              <w:t xml:space="preserve">Tạo lớp theo khóa học, đặt ngày khai giảng, sĩ số tối đa, phân công giáo viên. Chuyển lớp sang trạng thái </w:t>
            </w:r>
            <w:r>
              <w:rPr>
                <w:rFonts w:ascii="Times New Roman" w:hAnsi="Times New Roman" w:eastAsia="Times New Roman" w:cs="Times New Roman"/>
                <w:b w:val="0"/>
                <w:i/>
                <w:color w:val="000000"/>
                <w:sz w:val="19"/>
              </w:rPr>
              <w:t>Đang học</w:t>
            </w:r>
            <w:r>
              <w:rPr>
                <w:rFonts w:ascii="Times New Roman" w:hAnsi="Times New Roman" w:eastAsia="Times New Roman" w:cs="Times New Roman"/>
                <w:b w:val="0"/>
                <w:i w:val="0"/>
                <w:color w:val="000000"/>
                <w:sz w:val="19"/>
              </w:rPr>
              <w:t xml:space="preserve"> khi đủ sĩ số tối thiểu, hoặc </w:t>
            </w:r>
            <w:r>
              <w:rPr>
                <w:rFonts w:ascii="Times New Roman" w:hAnsi="Times New Roman" w:eastAsia="Times New Roman" w:cs="Times New Roman"/>
                <w:b w:val="0"/>
                <w:i/>
                <w:color w:val="000000"/>
                <w:sz w:val="19"/>
              </w:rPr>
              <w:t>Hủy</w:t>
            </w:r>
            <w:r>
              <w:rPr>
                <w:rFonts w:ascii="Times New Roman" w:hAnsi="Times New Roman" w:eastAsia="Times New Roman" w:cs="Times New Roman"/>
                <w:b w:val="0"/>
                <w:i w:val="0"/>
                <w:color w:val="000000"/>
                <w:sz w:val="19"/>
              </w:rPr>
              <w:t xml:space="preserve"> nếu không đủ.</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4CADF">
            <w:pPr>
              <w:spacing w:after="0" w:line="252" w:lineRule="auto"/>
              <w:jc w:val="left"/>
            </w:pPr>
            <w:r>
              <w:rPr>
                <w:rFonts w:ascii="Times New Roman" w:hAnsi="Times New Roman" w:eastAsia="Times New Roman" w:cs="Times New Roman"/>
                <w:b w:val="0"/>
                <w:i w:val="0"/>
                <w:color w:val="000000"/>
                <w:sz w:val="19"/>
              </w:rPr>
              <w:t>Kế hoạch mở lớp, phân công giáo viên (QL đào tạo); khóa học, giáo viên (D1); sĩ số đăng ký (D2)</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FDE3B">
            <w:pPr>
              <w:spacing w:after="0" w:line="252" w:lineRule="auto"/>
              <w:jc w:val="left"/>
            </w:pPr>
            <w:r>
              <w:rPr>
                <w:rFonts w:ascii="Times New Roman" w:hAnsi="Times New Roman" w:eastAsia="Times New Roman" w:cs="Times New Roman"/>
                <w:b w:val="0"/>
                <w:i w:val="0"/>
                <w:color w:val="000000"/>
                <w:sz w:val="19"/>
              </w:rPr>
              <w:t>Lớp học (D2); lớp đã mở (sang 2.3)</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32837">
            <w:pPr>
              <w:spacing w:after="0" w:line="252" w:lineRule="auto"/>
              <w:jc w:val="left"/>
            </w:pPr>
            <w:r>
              <w:rPr>
                <w:rFonts w:ascii="Times New Roman" w:hAnsi="Times New Roman" w:eastAsia="Times New Roman" w:cs="Times New Roman"/>
                <w:b w:val="0"/>
                <w:i w:val="0"/>
                <w:color w:val="000000"/>
                <w:sz w:val="19"/>
              </w:rPr>
              <w:t>QL đào tạo</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4C48A">
            <w:pPr>
              <w:spacing w:after="0" w:line="252" w:lineRule="auto"/>
              <w:jc w:val="left"/>
            </w:pPr>
            <w:r>
              <w:rPr>
                <w:rFonts w:ascii="Times New Roman" w:hAnsi="Times New Roman" w:eastAsia="Times New Roman" w:cs="Times New Roman"/>
                <w:b w:val="0"/>
                <w:i w:val="0"/>
                <w:color w:val="000000"/>
                <w:sz w:val="19"/>
              </w:rPr>
              <w:t>QT06</w:t>
            </w:r>
          </w:p>
        </w:tc>
      </w:tr>
      <w:tr w14:paraId="596652A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66B55B">
            <w:pPr>
              <w:spacing w:after="0" w:line="252" w:lineRule="auto"/>
              <w:jc w:val="left"/>
            </w:pPr>
            <w:r>
              <w:rPr>
                <w:rFonts w:ascii="Times New Roman" w:hAnsi="Times New Roman" w:eastAsia="Times New Roman" w:cs="Times New Roman"/>
                <w:b w:val="0"/>
                <w:i w:val="0"/>
                <w:color w:val="000000"/>
                <w:sz w:val="19"/>
              </w:rPr>
              <w:t>2.2</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6075F">
            <w:pPr>
              <w:spacing w:after="0" w:line="252" w:lineRule="auto"/>
              <w:jc w:val="left"/>
            </w:pPr>
            <w:r>
              <w:rPr>
                <w:rFonts w:ascii="Times New Roman" w:hAnsi="Times New Roman" w:eastAsia="Times New Roman" w:cs="Times New Roman"/>
                <w:b w:val="0"/>
                <w:i w:val="0"/>
                <w:color w:val="000000"/>
                <w:sz w:val="19"/>
              </w:rPr>
              <w:t>Đăng ký học, xếp học viên vào lớp</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E67F6">
            <w:pPr>
              <w:spacing w:after="0" w:line="252" w:lineRule="auto"/>
              <w:jc w:val="left"/>
            </w:pPr>
            <w:r>
              <w:rPr>
                <w:rFonts w:ascii="Times New Roman" w:hAnsi="Times New Roman" w:eastAsia="Times New Roman" w:cs="Times New Roman"/>
                <w:b w:val="0"/>
                <w:i w:val="0"/>
                <w:color w:val="000000"/>
                <w:sz w:val="19"/>
              </w:rPr>
              <w:t xml:space="preserve">Nhận yêu cầu và phiếu đăng ký, kiểm tra lớp còn chỗ, ghi đăng ký (trạng thái </w:t>
            </w:r>
            <w:r>
              <w:rPr>
                <w:rFonts w:ascii="Times New Roman" w:hAnsi="Times New Roman" w:eastAsia="Times New Roman" w:cs="Times New Roman"/>
                <w:b w:val="0"/>
                <w:i/>
                <w:color w:val="000000"/>
                <w:sz w:val="19"/>
              </w:rPr>
              <w:t>Chờ đóng phí</w:t>
            </w:r>
            <w:r>
              <w:rPr>
                <w:rFonts w:ascii="Times New Roman" w:hAnsi="Times New Roman" w:eastAsia="Times New Roman" w:cs="Times New Roman"/>
                <w:b w:val="0"/>
                <w:i w:val="0"/>
                <w:color w:val="000000"/>
                <w:sz w:val="19"/>
              </w:rPr>
              <w:t>). Đăng ký có hiệu lực khi học viên đã đóng đợt 1.</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C41FA">
            <w:pPr>
              <w:spacing w:after="0" w:line="252" w:lineRule="auto"/>
              <w:jc w:val="left"/>
            </w:pPr>
            <w:r>
              <w:rPr>
                <w:rFonts w:ascii="Times New Roman" w:hAnsi="Times New Roman" w:eastAsia="Times New Roman" w:cs="Times New Roman"/>
                <w:b w:val="0"/>
                <w:i w:val="0"/>
                <w:color w:val="000000"/>
                <w:sz w:val="19"/>
              </w:rPr>
              <w:t>Yêu cầu đăng ký (HV/PH); phiếu đăng ký (NV tuyển sinh); học viên (D1); sĩ số lớp (D2); tình trạng đóng học phí (D3)</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59A97">
            <w:pPr>
              <w:spacing w:after="0" w:line="252" w:lineRule="auto"/>
              <w:jc w:val="left"/>
            </w:pPr>
            <w:r>
              <w:rPr>
                <w:rFonts w:ascii="Times New Roman" w:hAnsi="Times New Roman" w:eastAsia="Times New Roman" w:cs="Times New Roman"/>
                <w:b w:val="0"/>
                <w:i w:val="0"/>
                <w:color w:val="000000"/>
                <w:sz w:val="19"/>
              </w:rPr>
              <w:t>Đăng ký (D2); kết quả đăng ký, danh sách lớp (NV tuyển sinh)</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CC2A72">
            <w:pPr>
              <w:spacing w:after="0" w:line="252" w:lineRule="auto"/>
              <w:jc w:val="left"/>
            </w:pPr>
            <w:r>
              <w:rPr>
                <w:rFonts w:ascii="Times New Roman" w:hAnsi="Times New Roman" w:eastAsia="Times New Roman" w:cs="Times New Roman"/>
                <w:b w:val="0"/>
                <w:i w:val="0"/>
                <w:color w:val="000000"/>
                <w:sz w:val="19"/>
              </w:rPr>
              <w:t>NV tuyển sinh / CSHV</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A24955">
            <w:pPr>
              <w:spacing w:after="0" w:line="252" w:lineRule="auto"/>
              <w:jc w:val="left"/>
            </w:pPr>
            <w:r>
              <w:rPr>
                <w:rFonts w:ascii="Times New Roman" w:hAnsi="Times New Roman" w:eastAsia="Times New Roman" w:cs="Times New Roman"/>
                <w:b w:val="0"/>
                <w:i w:val="0"/>
                <w:color w:val="000000"/>
                <w:sz w:val="19"/>
              </w:rPr>
              <w:t>QT05, QT06</w:t>
            </w:r>
          </w:p>
        </w:tc>
      </w:tr>
      <w:tr w14:paraId="1595690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4E0B4">
            <w:pPr>
              <w:spacing w:after="0" w:line="252" w:lineRule="auto"/>
              <w:jc w:val="left"/>
            </w:pPr>
            <w:r>
              <w:rPr>
                <w:rFonts w:ascii="Times New Roman" w:hAnsi="Times New Roman" w:eastAsia="Times New Roman" w:cs="Times New Roman"/>
                <w:b w:val="0"/>
                <w:i w:val="0"/>
                <w:color w:val="000000"/>
                <w:sz w:val="19"/>
              </w:rPr>
              <w:t>2.3</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648284">
            <w:pPr>
              <w:spacing w:after="0" w:line="252" w:lineRule="auto"/>
              <w:jc w:val="left"/>
            </w:pPr>
            <w:r>
              <w:rPr>
                <w:rFonts w:ascii="Times New Roman" w:hAnsi="Times New Roman" w:eastAsia="Times New Roman" w:cs="Times New Roman"/>
                <w:b w:val="0"/>
                <w:i w:val="0"/>
                <w:color w:val="000000"/>
                <w:sz w:val="19"/>
              </w:rPr>
              <w:t>Xếp lịch, kiểm tra trùng lịch</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A4DA6">
            <w:pPr>
              <w:spacing w:after="0" w:line="252" w:lineRule="auto"/>
              <w:jc w:val="left"/>
            </w:pPr>
            <w:r>
              <w:rPr>
                <w:rFonts w:ascii="Times New Roman" w:hAnsi="Times New Roman" w:eastAsia="Times New Roman" w:cs="Times New Roman"/>
                <w:b w:val="0"/>
                <w:i w:val="0"/>
                <w:color w:val="000000"/>
                <w:sz w:val="19"/>
              </w:rPr>
              <w:t>Sinh các buổi học của lớp theo lịch tuần, gán phòng; từ chối nếu trùng giáo viên hoặc trùng phòng. Xử lý đổi lịch và học bù.</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331C9">
            <w:pPr>
              <w:spacing w:after="0" w:line="252" w:lineRule="auto"/>
              <w:jc w:val="left"/>
            </w:pPr>
            <w:r>
              <w:rPr>
                <w:rFonts w:ascii="Times New Roman" w:hAnsi="Times New Roman" w:eastAsia="Times New Roman" w:cs="Times New Roman"/>
                <w:b w:val="0"/>
                <w:i w:val="0"/>
                <w:color w:val="000000"/>
                <w:sz w:val="19"/>
              </w:rPr>
              <w:t>Lớp đã mở (từ 2.1); giáo viên, phòng học (D1); lịch đã xếp (D2)</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6DCA7">
            <w:pPr>
              <w:spacing w:after="0" w:line="252" w:lineRule="auto"/>
              <w:jc w:val="left"/>
            </w:pPr>
            <w:r>
              <w:rPr>
                <w:rFonts w:ascii="Times New Roman" w:hAnsi="Times New Roman" w:eastAsia="Times New Roman" w:cs="Times New Roman"/>
                <w:b w:val="0"/>
                <w:i w:val="0"/>
                <w:color w:val="000000"/>
                <w:sz w:val="19"/>
              </w:rPr>
              <w:t>Buổi học / lịch học (D2); lịch học (HV/PH); lịch dạy, danh sách lớp (Giáo viên)</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93532">
            <w:pPr>
              <w:spacing w:after="0" w:line="252" w:lineRule="auto"/>
              <w:jc w:val="left"/>
            </w:pPr>
            <w:r>
              <w:rPr>
                <w:rFonts w:ascii="Times New Roman" w:hAnsi="Times New Roman" w:eastAsia="Times New Roman" w:cs="Times New Roman"/>
                <w:b w:val="0"/>
                <w:i w:val="0"/>
                <w:color w:val="000000"/>
                <w:sz w:val="19"/>
              </w:rPr>
              <w:t>QL đào tạo</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53E21">
            <w:pPr>
              <w:spacing w:after="0" w:line="252" w:lineRule="auto"/>
              <w:jc w:val="left"/>
            </w:pPr>
            <w:r>
              <w:rPr>
                <w:rFonts w:ascii="Times New Roman" w:hAnsi="Times New Roman" w:eastAsia="Times New Roman" w:cs="Times New Roman"/>
                <w:b w:val="0"/>
                <w:i w:val="0"/>
                <w:color w:val="000000"/>
                <w:sz w:val="19"/>
              </w:rPr>
              <w:t>QT07</w:t>
            </w:r>
          </w:p>
        </w:tc>
      </w:tr>
      <w:tr w14:paraId="6EBDD53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53DD1">
            <w:pPr>
              <w:spacing w:after="0" w:line="252" w:lineRule="auto"/>
              <w:jc w:val="left"/>
            </w:pPr>
            <w:r>
              <w:rPr>
                <w:rFonts w:ascii="Times New Roman" w:hAnsi="Times New Roman" w:eastAsia="Times New Roman" w:cs="Times New Roman"/>
                <w:b w:val="0"/>
                <w:i w:val="0"/>
                <w:color w:val="000000"/>
                <w:sz w:val="19"/>
              </w:rPr>
              <w:t>2.4</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0A675">
            <w:pPr>
              <w:spacing w:after="0" w:line="252" w:lineRule="auto"/>
              <w:jc w:val="left"/>
            </w:pPr>
            <w:r>
              <w:rPr>
                <w:rFonts w:ascii="Times New Roman" w:hAnsi="Times New Roman" w:eastAsia="Times New Roman" w:cs="Times New Roman"/>
                <w:b w:val="0"/>
                <w:i w:val="0"/>
                <w:color w:val="000000"/>
                <w:sz w:val="19"/>
              </w:rPr>
              <w:t>Xử lý chuyển lớp, bảo lưu, nghỉ học</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F6A308">
            <w:pPr>
              <w:spacing w:after="0" w:line="252" w:lineRule="auto"/>
              <w:jc w:val="left"/>
            </w:pPr>
            <w:r>
              <w:rPr>
                <w:rFonts w:ascii="Times New Roman" w:hAnsi="Times New Roman" w:eastAsia="Times New Roman" w:cs="Times New Roman"/>
                <w:b w:val="0"/>
                <w:i w:val="0"/>
                <w:color w:val="000000"/>
                <w:sz w:val="19"/>
              </w:rPr>
              <w:t xml:space="preserve">Kiểm tra điều kiện rồi cập nhật trạng thái đăng ký: </w:t>
            </w:r>
            <w:r>
              <w:rPr>
                <w:rFonts w:ascii="Times New Roman" w:hAnsi="Times New Roman" w:eastAsia="Times New Roman" w:cs="Times New Roman"/>
                <w:b w:val="0"/>
                <w:i/>
                <w:color w:val="000000"/>
                <w:sz w:val="19"/>
              </w:rPr>
              <w:t>Chuyển lớp</w:t>
            </w:r>
            <w:r>
              <w:rPr>
                <w:rFonts w:ascii="Times New Roman" w:hAnsi="Times New Roman" w:eastAsia="Times New Roman" w:cs="Times New Roman"/>
                <w:b w:val="0"/>
                <w:i w:val="0"/>
                <w:color w:val="000000"/>
                <w:sz w:val="19"/>
              </w:rPr>
              <w:t xml:space="preserve"> (tạo đăng ký mới ở lớp đích), </w:t>
            </w:r>
            <w:r>
              <w:rPr>
                <w:rFonts w:ascii="Times New Roman" w:hAnsi="Times New Roman" w:eastAsia="Times New Roman" w:cs="Times New Roman"/>
                <w:b w:val="0"/>
                <w:i/>
                <w:color w:val="000000"/>
                <w:sz w:val="19"/>
              </w:rPr>
              <w:t>Bảo lưu</w:t>
            </w:r>
            <w:r>
              <w:rPr>
                <w:rFonts w:ascii="Times New Roman" w:hAnsi="Times New Roman" w:eastAsia="Times New Roman" w:cs="Times New Roman"/>
                <w:b w:val="0"/>
                <w:i w:val="0"/>
                <w:color w:val="000000"/>
                <w:sz w:val="19"/>
              </w:rPr>
              <w:t xml:space="preserve">, </w:t>
            </w:r>
            <w:r>
              <w:rPr>
                <w:rFonts w:ascii="Times New Roman" w:hAnsi="Times New Roman" w:eastAsia="Times New Roman" w:cs="Times New Roman"/>
                <w:b w:val="0"/>
                <w:i/>
                <w:color w:val="000000"/>
                <w:sz w:val="19"/>
              </w:rPr>
              <w:t>Nghỉ học</w:t>
            </w:r>
            <w:r>
              <w:rPr>
                <w:rFonts w:ascii="Times New Roman" w:hAnsi="Times New Roman" w:eastAsia="Times New Roman" w:cs="Times New Roman"/>
                <w:b w:val="0"/>
                <w:i w:val="0"/>
                <w:color w:val="000000"/>
                <w:sz w:val="19"/>
              </w:rPr>
              <w:t>.</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014AE">
            <w:pPr>
              <w:spacing w:after="0" w:line="252" w:lineRule="auto"/>
              <w:jc w:val="left"/>
            </w:pPr>
            <w:r>
              <w:rPr>
                <w:rFonts w:ascii="Times New Roman" w:hAnsi="Times New Roman" w:eastAsia="Times New Roman" w:cs="Times New Roman"/>
                <w:b w:val="0"/>
                <w:i w:val="0"/>
                <w:color w:val="000000"/>
                <w:sz w:val="19"/>
              </w:rPr>
              <w:t>Yêu cầu chuyển lớp, bảo lưu (HV/PH); đơn chuyển lớp, bảo lưu (NV tuyển sinh); đăng ký, sĩ số, buổi học (D2); tình trạng đóng học phí (D3)</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DA799F">
            <w:pPr>
              <w:spacing w:after="0" w:line="252" w:lineRule="auto"/>
              <w:jc w:val="left"/>
            </w:pPr>
            <w:r>
              <w:rPr>
                <w:rFonts w:ascii="Times New Roman" w:hAnsi="Times New Roman" w:eastAsia="Times New Roman" w:cs="Times New Roman"/>
                <w:b w:val="0"/>
                <w:i w:val="0"/>
                <w:color w:val="000000"/>
                <w:sz w:val="19"/>
              </w:rPr>
              <w:t>Đăng ký cập nhật (D2); kết quả xử lý (NV tuyển sinh)</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35B0A">
            <w:pPr>
              <w:spacing w:after="0" w:line="252" w:lineRule="auto"/>
              <w:jc w:val="left"/>
            </w:pPr>
            <w:r>
              <w:rPr>
                <w:rFonts w:ascii="Times New Roman" w:hAnsi="Times New Roman" w:eastAsia="Times New Roman" w:cs="Times New Roman"/>
                <w:b w:val="0"/>
                <w:i w:val="0"/>
                <w:color w:val="000000"/>
                <w:sz w:val="19"/>
              </w:rPr>
              <w:t>NV tuyển sinh / CSHV</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06746F">
            <w:pPr>
              <w:spacing w:after="0" w:line="252" w:lineRule="auto"/>
              <w:jc w:val="left"/>
            </w:pPr>
            <w:r>
              <w:rPr>
                <w:rFonts w:ascii="Times New Roman" w:hAnsi="Times New Roman" w:eastAsia="Times New Roman" w:cs="Times New Roman"/>
                <w:b w:val="0"/>
                <w:i w:val="0"/>
                <w:color w:val="000000"/>
                <w:sz w:val="19"/>
              </w:rPr>
              <w:t>QT08, QT09, QT10</w:t>
            </w:r>
          </w:p>
        </w:tc>
      </w:tr>
    </w:tbl>
    <w:p w14:paraId="379A5F23">
      <w:pPr>
        <w:spacing w:after="40"/>
      </w:pPr>
    </w:p>
    <w:p w14:paraId="7697E388">
      <w:pPr>
        <w:pStyle w:val="4"/>
      </w:pPr>
      <w:bookmarkStart w:id="33" w:name="_Toc5498"/>
      <w:r>
        <w:t>Chức năng 3.0 – Quản lý học phí</w:t>
      </w:r>
      <w:bookmarkEnd w:id="33"/>
    </w:p>
    <w:tbl>
      <w:tblPr>
        <w:tblStyle w:val="12"/>
        <w:tblW w:w="0" w:type="auto"/>
        <w:jc w:val="center"/>
        <w:tblLayout w:type="fixed"/>
        <w:tblCellMar>
          <w:top w:w="0" w:type="dxa"/>
          <w:left w:w="108" w:type="dxa"/>
          <w:bottom w:w="0" w:type="dxa"/>
          <w:right w:w="108" w:type="dxa"/>
        </w:tblCellMar>
      </w:tblPr>
      <w:tblGrid>
        <w:gridCol w:w="720"/>
        <w:gridCol w:w="1213"/>
        <w:gridCol w:w="1868"/>
        <w:gridCol w:w="1868"/>
        <w:gridCol w:w="1868"/>
        <w:gridCol w:w="1248"/>
        <w:gridCol w:w="720"/>
      </w:tblGrid>
      <w:tr w14:paraId="216468D8">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E8FD98">
            <w:pPr>
              <w:spacing w:after="0" w:line="252" w:lineRule="auto"/>
              <w:jc w:val="center"/>
            </w:pPr>
            <w:r>
              <w:rPr>
                <w:rFonts w:ascii="Times New Roman" w:hAnsi="Times New Roman" w:eastAsia="Times New Roman" w:cs="Times New Roman"/>
                <w:b/>
                <w:i w:val="0"/>
                <w:color w:val="000000"/>
                <w:sz w:val="19"/>
              </w:rPr>
              <w:t>Mã</w:t>
            </w:r>
          </w:p>
        </w:tc>
        <w:tc>
          <w:tcPr>
            <w:tcW w:w="12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EEBC1D">
            <w:pPr>
              <w:spacing w:after="0" w:line="252" w:lineRule="auto"/>
              <w:jc w:val="center"/>
            </w:pPr>
            <w:r>
              <w:rPr>
                <w:rFonts w:ascii="Times New Roman" w:hAnsi="Times New Roman" w:eastAsia="Times New Roman" w:cs="Times New Roman"/>
                <w:b/>
                <w:i w:val="0"/>
                <w:color w:val="000000"/>
                <w:sz w:val="19"/>
              </w:rPr>
              <w:t>Tên chức năng</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8979FC">
            <w:pPr>
              <w:spacing w:after="0" w:line="252" w:lineRule="auto"/>
              <w:jc w:val="center"/>
            </w:pPr>
            <w:r>
              <w:rPr>
                <w:rFonts w:ascii="Times New Roman" w:hAnsi="Times New Roman" w:eastAsia="Times New Roman" w:cs="Times New Roman"/>
                <w:b/>
                <w:i w:val="0"/>
                <w:color w:val="000000"/>
                <w:sz w:val="19"/>
              </w:rPr>
              <w:t>Mô tả</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AA0F47">
            <w:pPr>
              <w:spacing w:after="0" w:line="252" w:lineRule="auto"/>
              <w:jc w:val="center"/>
            </w:pPr>
            <w:r>
              <w:rPr>
                <w:rFonts w:ascii="Times New Roman" w:hAnsi="Times New Roman" w:eastAsia="Times New Roman" w:cs="Times New Roman"/>
                <w:b/>
                <w:i w:val="0"/>
                <w:color w:val="000000"/>
                <w:sz w:val="19"/>
              </w:rPr>
              <w:t>Đầu vào</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DE04F3">
            <w:pPr>
              <w:spacing w:after="0" w:line="252" w:lineRule="auto"/>
              <w:jc w:val="center"/>
            </w:pPr>
            <w:r>
              <w:rPr>
                <w:rFonts w:ascii="Times New Roman" w:hAnsi="Times New Roman" w:eastAsia="Times New Roman" w:cs="Times New Roman"/>
                <w:b/>
                <w:i w:val="0"/>
                <w:color w:val="000000"/>
                <w:sz w:val="19"/>
              </w:rPr>
              <w:t>Đầu ra</w:t>
            </w:r>
          </w:p>
        </w:tc>
        <w:tc>
          <w:tcPr>
            <w:tcW w:w="12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E9D079">
            <w:pPr>
              <w:spacing w:after="0" w:line="252" w:lineRule="auto"/>
              <w:jc w:val="center"/>
            </w:pPr>
            <w:r>
              <w:rPr>
                <w:rFonts w:ascii="Times New Roman" w:hAnsi="Times New Roman" w:eastAsia="Times New Roman" w:cs="Times New Roman"/>
                <w:b/>
                <w:i w:val="0"/>
                <w:color w:val="000000"/>
                <w:sz w:val="19"/>
              </w:rPr>
              <w:t>Người thực hiện</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2B4A8F">
            <w:pPr>
              <w:spacing w:after="0" w:line="252" w:lineRule="auto"/>
              <w:jc w:val="center"/>
            </w:pPr>
            <w:r>
              <w:rPr>
                <w:rFonts w:ascii="Times New Roman" w:hAnsi="Times New Roman" w:eastAsia="Times New Roman" w:cs="Times New Roman"/>
                <w:b/>
                <w:i w:val="0"/>
                <w:color w:val="000000"/>
                <w:sz w:val="19"/>
              </w:rPr>
              <w:t>Quy tắc</w:t>
            </w:r>
          </w:p>
        </w:tc>
      </w:tr>
      <w:tr w14:paraId="1D9550A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AF823">
            <w:pPr>
              <w:spacing w:after="0" w:line="252" w:lineRule="auto"/>
              <w:jc w:val="left"/>
            </w:pPr>
            <w:r>
              <w:rPr>
                <w:rFonts w:ascii="Times New Roman" w:hAnsi="Times New Roman" w:eastAsia="Times New Roman" w:cs="Times New Roman"/>
                <w:b w:val="0"/>
                <w:i w:val="0"/>
                <w:color w:val="000000"/>
                <w:sz w:val="19"/>
              </w:rPr>
              <w:t>3.1</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8AAE9">
            <w:pPr>
              <w:spacing w:after="0" w:line="252" w:lineRule="auto"/>
              <w:jc w:val="left"/>
            </w:pPr>
            <w:r>
              <w:rPr>
                <w:rFonts w:ascii="Times New Roman" w:hAnsi="Times New Roman" w:eastAsia="Times New Roman" w:cs="Times New Roman"/>
                <w:b w:val="0"/>
                <w:i w:val="0"/>
                <w:color w:val="000000"/>
                <w:sz w:val="19"/>
              </w:rPr>
              <w:t>Tính học phí, áp dụng ưu đãi</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0BFE5">
            <w:pPr>
              <w:spacing w:after="0" w:line="252" w:lineRule="auto"/>
              <w:jc w:val="left"/>
            </w:pPr>
            <w:r>
              <w:rPr>
                <w:rFonts w:ascii="Times New Roman" w:hAnsi="Times New Roman" w:eastAsia="Times New Roman" w:cs="Times New Roman"/>
                <w:b w:val="0"/>
                <w:i w:val="0"/>
                <w:color w:val="000000"/>
                <w:sz w:val="19"/>
              </w:rPr>
              <w:t>Với mỗi đăng ký: lấy học phí của khóa, xét các ưu đãi được hưởng (học viên cũ, đăng ký nhóm, đóng một lần), giới hạn tổng mức giảm, chia đợt và đặt hạn đóng. Kế toán cập nhật danh mục ưu đãi.</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CD4FC6">
            <w:pPr>
              <w:spacing w:after="0" w:line="252" w:lineRule="auto"/>
              <w:jc w:val="left"/>
            </w:pPr>
            <w:r>
              <w:rPr>
                <w:rFonts w:ascii="Times New Roman" w:hAnsi="Times New Roman" w:eastAsia="Times New Roman" w:cs="Times New Roman"/>
                <w:b w:val="0"/>
                <w:i w:val="0"/>
                <w:color w:val="000000"/>
                <w:sz w:val="19"/>
              </w:rPr>
              <w:t>Đăng ký học (D2); học phí khóa học (D1); ưu đãi (NV kế toán)</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537D47">
            <w:pPr>
              <w:spacing w:after="0" w:line="252" w:lineRule="auto"/>
              <w:jc w:val="left"/>
            </w:pPr>
            <w:r>
              <w:rPr>
                <w:rFonts w:ascii="Times New Roman" w:hAnsi="Times New Roman" w:eastAsia="Times New Roman" w:cs="Times New Roman"/>
                <w:b w:val="0"/>
                <w:i w:val="0"/>
                <w:color w:val="000000"/>
                <w:sz w:val="19"/>
              </w:rPr>
              <w:t>Ưu đãi, khoản học phí phải thu (D3); học phí phải thu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B5EC3">
            <w:pPr>
              <w:spacing w:after="0" w:line="252" w:lineRule="auto"/>
              <w:jc w:val="left"/>
            </w:pPr>
            <w:r>
              <w:rPr>
                <w:rFonts w:ascii="Times New Roman" w:hAnsi="Times New Roman" w:eastAsia="Times New Roman" w:cs="Times New Roman"/>
                <w:b w:val="0"/>
                <w:i w:val="0"/>
                <w:color w:val="000000"/>
                <w:sz w:val="19"/>
              </w:rPr>
              <w:t>NV kế toán (hệ thống tự tính)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5FF2B4">
            <w:pPr>
              <w:spacing w:after="0" w:line="252" w:lineRule="auto"/>
              <w:jc w:val="left"/>
            </w:pPr>
            <w:r>
              <w:rPr>
                <w:rFonts w:ascii="Times New Roman" w:hAnsi="Times New Roman" w:eastAsia="Times New Roman" w:cs="Times New Roman"/>
                <w:b w:val="0"/>
                <w:i w:val="0"/>
                <w:color w:val="000000"/>
                <w:sz w:val="19"/>
              </w:rPr>
              <w:t>QT01–QT05</w:t>
            </w:r>
          </w:p>
        </w:tc>
      </w:tr>
      <w:tr w14:paraId="2B633FB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76FB98">
            <w:pPr>
              <w:spacing w:after="0" w:line="252" w:lineRule="auto"/>
              <w:jc w:val="left"/>
            </w:pPr>
            <w:r>
              <w:rPr>
                <w:rFonts w:ascii="Times New Roman" w:hAnsi="Times New Roman" w:eastAsia="Times New Roman" w:cs="Times New Roman"/>
                <w:b w:val="0"/>
                <w:i w:val="0"/>
                <w:color w:val="000000"/>
                <w:sz w:val="19"/>
              </w:rPr>
              <w:t>3.2</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8DBDB">
            <w:pPr>
              <w:spacing w:after="0" w:line="252" w:lineRule="auto"/>
              <w:jc w:val="left"/>
            </w:pPr>
            <w:r>
              <w:rPr>
                <w:rFonts w:ascii="Times New Roman" w:hAnsi="Times New Roman" w:eastAsia="Times New Roman" w:cs="Times New Roman"/>
                <w:b w:val="0"/>
                <w:i w:val="0"/>
                <w:color w:val="000000"/>
                <w:sz w:val="19"/>
              </w:rPr>
              <w:t>Lập phiếu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829DEC">
            <w:pPr>
              <w:spacing w:after="0" w:line="252" w:lineRule="auto"/>
              <w:jc w:val="left"/>
            </w:pPr>
            <w:r>
              <w:rPr>
                <w:rFonts w:ascii="Times New Roman" w:hAnsi="Times New Roman" w:eastAsia="Times New Roman" w:cs="Times New Roman"/>
                <w:b w:val="0"/>
                <w:i w:val="0"/>
                <w:color w:val="000000"/>
                <w:sz w:val="19"/>
              </w:rPr>
              <w:t>Nhận tiền, đối chiếu với khoản phải thu của đợt, lập phiếu thu, cập nhật số đã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B00BE">
            <w:pPr>
              <w:spacing w:after="0" w:line="252" w:lineRule="auto"/>
              <w:jc w:val="left"/>
            </w:pPr>
            <w:r>
              <w:rPr>
                <w:rFonts w:ascii="Times New Roman" w:hAnsi="Times New Roman" w:eastAsia="Times New Roman" w:cs="Times New Roman"/>
                <w:b w:val="0"/>
                <w:i w:val="0"/>
                <w:color w:val="000000"/>
                <w:sz w:val="19"/>
              </w:rPr>
              <w:t>Tiền học phí (HV/PH); thông tin thu tiền (NV kế toán); học phí phải thu, số đã thu (D3)</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96E75D">
            <w:pPr>
              <w:spacing w:after="0" w:line="252" w:lineRule="auto"/>
              <w:jc w:val="left"/>
            </w:pPr>
            <w:r>
              <w:rPr>
                <w:rFonts w:ascii="Times New Roman" w:hAnsi="Times New Roman" w:eastAsia="Times New Roman" w:cs="Times New Roman"/>
                <w:b w:val="0"/>
                <w:i w:val="0"/>
                <w:color w:val="000000"/>
                <w:sz w:val="19"/>
              </w:rPr>
              <w:t>Phiếu thu (D3); phiếu thu (HV/PH,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E51B0">
            <w:pPr>
              <w:spacing w:after="0" w:line="252" w:lineRule="auto"/>
              <w:jc w:val="left"/>
            </w:pPr>
            <w:r>
              <w:rPr>
                <w:rFonts w:ascii="Times New Roman" w:hAnsi="Times New Roman" w:eastAsia="Times New Roman" w:cs="Times New Roman"/>
                <w:b w:val="0"/>
                <w:i w:val="0"/>
                <w:color w:val="000000"/>
                <w:sz w:val="19"/>
              </w:rPr>
              <w:t>NV kế toán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71E17">
            <w:pPr>
              <w:spacing w:after="0" w:line="252" w:lineRule="auto"/>
              <w:jc w:val="left"/>
            </w:pPr>
            <w:r>
              <w:rPr>
                <w:rFonts w:ascii="Times New Roman" w:hAnsi="Times New Roman" w:eastAsia="Times New Roman" w:cs="Times New Roman"/>
                <w:b w:val="0"/>
                <w:i w:val="0"/>
                <w:color w:val="000000"/>
                <w:sz w:val="19"/>
              </w:rPr>
              <w:t>QT05</w:t>
            </w:r>
          </w:p>
        </w:tc>
      </w:tr>
      <w:tr w14:paraId="2C55746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45224F">
            <w:pPr>
              <w:spacing w:after="0" w:line="252" w:lineRule="auto"/>
              <w:jc w:val="left"/>
            </w:pPr>
            <w:r>
              <w:rPr>
                <w:rFonts w:ascii="Times New Roman" w:hAnsi="Times New Roman" w:eastAsia="Times New Roman" w:cs="Times New Roman"/>
                <w:b w:val="0"/>
                <w:i w:val="0"/>
                <w:color w:val="000000"/>
                <w:sz w:val="19"/>
              </w:rPr>
              <w:t>3.3</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24182">
            <w:pPr>
              <w:spacing w:after="0" w:line="252" w:lineRule="auto"/>
              <w:jc w:val="left"/>
            </w:pPr>
            <w:r>
              <w:rPr>
                <w:rFonts w:ascii="Times New Roman" w:hAnsi="Times New Roman" w:eastAsia="Times New Roman" w:cs="Times New Roman"/>
                <w:b w:val="0"/>
                <w:i w:val="0"/>
                <w:color w:val="000000"/>
                <w:sz w:val="19"/>
              </w:rPr>
              <w:t>Theo dõi công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6830A4">
            <w:pPr>
              <w:spacing w:after="0" w:line="252" w:lineRule="auto"/>
              <w:jc w:val="left"/>
            </w:pPr>
            <w:r>
              <w:rPr>
                <w:rFonts w:ascii="Times New Roman" w:hAnsi="Times New Roman" w:eastAsia="Times New Roman" w:cs="Times New Roman"/>
                <w:b w:val="0"/>
                <w:i w:val="0"/>
                <w:color w:val="000000"/>
                <w:sz w:val="19"/>
              </w:rPr>
              <w:t>Tính công nợ = phải thu − đã thu cho từng đăng ký còn hiệu lực; lọc các khoản quá hạn. Đăng ký nghỉ học không tính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D5EBA0">
            <w:pPr>
              <w:spacing w:after="0" w:line="252" w:lineRule="auto"/>
              <w:jc w:val="left"/>
            </w:pPr>
            <w:r>
              <w:rPr>
                <w:rFonts w:ascii="Times New Roman" w:hAnsi="Times New Roman" w:eastAsia="Times New Roman" w:cs="Times New Roman"/>
                <w:b w:val="0"/>
                <w:i w:val="0"/>
                <w:color w:val="000000"/>
                <w:sz w:val="19"/>
              </w:rPr>
              <w:t>Học phí, phiếu thu (D3); trạng thái đăng ký (D2)</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FCF4E9">
            <w:pPr>
              <w:spacing w:after="0" w:line="252" w:lineRule="auto"/>
              <w:jc w:val="left"/>
            </w:pPr>
            <w:r>
              <w:rPr>
                <w:rFonts w:ascii="Times New Roman" w:hAnsi="Times New Roman" w:eastAsia="Times New Roman" w:cs="Times New Roman"/>
                <w:b w:val="0"/>
                <w:i w:val="0"/>
                <w:color w:val="000000"/>
                <w:sz w:val="19"/>
              </w:rPr>
              <w:t>Công nợ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5EF11">
            <w:pPr>
              <w:spacing w:after="0" w:line="252" w:lineRule="auto"/>
              <w:jc w:val="left"/>
            </w:pPr>
            <w:r>
              <w:rPr>
                <w:rFonts w:ascii="Times New Roman" w:hAnsi="Times New Roman" w:eastAsia="Times New Roman" w:cs="Times New Roman"/>
                <w:b w:val="0"/>
                <w:i w:val="0"/>
                <w:color w:val="000000"/>
                <w:sz w:val="19"/>
              </w:rPr>
              <w:t>NV kế toán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A87547">
            <w:pPr>
              <w:spacing w:after="0" w:line="252" w:lineRule="auto"/>
              <w:jc w:val="left"/>
            </w:pPr>
            <w:r>
              <w:rPr>
                <w:rFonts w:ascii="Times New Roman" w:hAnsi="Times New Roman" w:eastAsia="Times New Roman" w:cs="Times New Roman"/>
                <w:b w:val="0"/>
                <w:i w:val="0"/>
                <w:color w:val="000000"/>
                <w:sz w:val="19"/>
              </w:rPr>
              <w:t>QT10, QT16</w:t>
            </w:r>
          </w:p>
        </w:tc>
      </w:tr>
      <w:tr w14:paraId="6D06A8A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1B49E">
            <w:pPr>
              <w:spacing w:after="0" w:line="252" w:lineRule="auto"/>
              <w:jc w:val="left"/>
            </w:pPr>
            <w:r>
              <w:rPr>
                <w:rFonts w:ascii="Times New Roman" w:hAnsi="Times New Roman" w:eastAsia="Times New Roman" w:cs="Times New Roman"/>
                <w:b w:val="0"/>
                <w:i w:val="0"/>
                <w:color w:val="000000"/>
                <w:sz w:val="19"/>
              </w:rPr>
              <w:t>3.4</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4F378">
            <w:pPr>
              <w:spacing w:after="0" w:line="252" w:lineRule="auto"/>
              <w:jc w:val="left"/>
            </w:pPr>
            <w:r>
              <w:rPr>
                <w:rFonts w:ascii="Times New Roman" w:hAnsi="Times New Roman" w:eastAsia="Times New Roman" w:cs="Times New Roman"/>
                <w:b w:val="0"/>
                <w:i w:val="0"/>
                <w:color w:val="000000"/>
                <w:sz w:val="19"/>
              </w:rPr>
              <w:t>Thống kê doanh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70BFFB">
            <w:pPr>
              <w:spacing w:after="0" w:line="252" w:lineRule="auto"/>
              <w:jc w:val="left"/>
            </w:pPr>
            <w:r>
              <w:rPr>
                <w:rFonts w:ascii="Times New Roman" w:hAnsi="Times New Roman" w:eastAsia="Times New Roman" w:cs="Times New Roman"/>
                <w:b w:val="0"/>
                <w:i w:val="0"/>
                <w:color w:val="000000"/>
                <w:sz w:val="19"/>
              </w:rPr>
              <w:t>Tổng hợp phiếu thu theo kỳ, khóa học, hình thức thanh toán; kèm tổng công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BCE6ED">
            <w:pPr>
              <w:spacing w:after="0" w:line="252" w:lineRule="auto"/>
              <w:jc w:val="left"/>
            </w:pPr>
            <w:r>
              <w:rPr>
                <w:rFonts w:ascii="Times New Roman" w:hAnsi="Times New Roman" w:eastAsia="Times New Roman" w:cs="Times New Roman"/>
                <w:b w:val="0"/>
                <w:i w:val="0"/>
                <w:color w:val="000000"/>
                <w:sz w:val="19"/>
              </w:rPr>
              <w:t>Yêu cầu báo cáo doanh thu (Giám đốc); phiếu thu, công nợ (D3)</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9E2AB2">
            <w:pPr>
              <w:spacing w:after="0" w:line="252" w:lineRule="auto"/>
              <w:jc w:val="left"/>
            </w:pPr>
            <w:r>
              <w:rPr>
                <w:rFonts w:ascii="Times New Roman" w:hAnsi="Times New Roman" w:eastAsia="Times New Roman" w:cs="Times New Roman"/>
                <w:b w:val="0"/>
                <w:i w:val="0"/>
                <w:color w:val="000000"/>
                <w:sz w:val="19"/>
              </w:rPr>
              <w:t>Báo cáo doanh thu, công nợ (Giám đốc)</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E6C9A">
            <w:pPr>
              <w:spacing w:after="0" w:line="252" w:lineRule="auto"/>
              <w:jc w:val="left"/>
            </w:pPr>
            <w:r>
              <w:rPr>
                <w:rFonts w:ascii="Times New Roman" w:hAnsi="Times New Roman" w:eastAsia="Times New Roman" w:cs="Times New Roman"/>
                <w:b w:val="0"/>
                <w:i w:val="0"/>
                <w:color w:val="000000"/>
                <w:sz w:val="19"/>
              </w:rPr>
              <w:t>NV kế toán, Giám đốc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F0B088">
            <w:pPr>
              <w:spacing w:after="0" w:line="252" w:lineRule="auto"/>
              <w:jc w:val="left"/>
            </w:pPr>
            <w:r>
              <w:rPr>
                <w:rFonts w:ascii="Times New Roman" w:hAnsi="Times New Roman" w:eastAsia="Times New Roman" w:cs="Times New Roman"/>
                <w:b w:val="0"/>
                <w:i w:val="0"/>
                <w:color w:val="000000"/>
                <w:sz w:val="19"/>
              </w:rPr>
              <w:t>–</w:t>
            </w:r>
          </w:p>
        </w:tc>
      </w:tr>
    </w:tbl>
    <w:p w14:paraId="79DCFFEE">
      <w:pPr>
        <w:spacing w:after="40"/>
      </w:pPr>
    </w:p>
    <w:p w14:paraId="709B2967">
      <w:pPr>
        <w:pStyle w:val="4"/>
      </w:pPr>
      <w:bookmarkStart w:id="34" w:name="_Toc28639"/>
      <w:r>
        <w:t>Chức năng 4.0 – Quản lý học tập</w:t>
      </w:r>
      <w:bookmarkEnd w:id="34"/>
    </w:p>
    <w:tbl>
      <w:tblPr>
        <w:tblStyle w:val="12"/>
        <w:tblW w:w="0" w:type="auto"/>
        <w:jc w:val="center"/>
        <w:tblLayout w:type="fixed"/>
        <w:tblCellMar>
          <w:top w:w="0" w:type="dxa"/>
          <w:left w:w="108" w:type="dxa"/>
          <w:bottom w:w="0" w:type="dxa"/>
          <w:right w:w="108" w:type="dxa"/>
        </w:tblCellMar>
      </w:tblPr>
      <w:tblGrid>
        <w:gridCol w:w="720"/>
        <w:gridCol w:w="1319"/>
        <w:gridCol w:w="1738"/>
        <w:gridCol w:w="1738"/>
        <w:gridCol w:w="1738"/>
        <w:gridCol w:w="1319"/>
        <w:gridCol w:w="931"/>
      </w:tblGrid>
      <w:tr w14:paraId="38D08C32">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1344E7">
            <w:pPr>
              <w:spacing w:after="0" w:line="252" w:lineRule="auto"/>
              <w:jc w:val="center"/>
            </w:pPr>
            <w:r>
              <w:rPr>
                <w:rFonts w:ascii="Times New Roman" w:hAnsi="Times New Roman" w:eastAsia="Times New Roman" w:cs="Times New Roman"/>
                <w:b/>
                <w:i w:val="0"/>
                <w:color w:val="000000"/>
                <w:sz w:val="19"/>
              </w:rPr>
              <w:t>Mã</w:t>
            </w:r>
          </w:p>
        </w:tc>
        <w:tc>
          <w:tcPr>
            <w:tcW w:w="13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C5166D">
            <w:pPr>
              <w:spacing w:after="0" w:line="252" w:lineRule="auto"/>
              <w:jc w:val="center"/>
            </w:pPr>
            <w:r>
              <w:rPr>
                <w:rFonts w:ascii="Times New Roman" w:hAnsi="Times New Roman" w:eastAsia="Times New Roman" w:cs="Times New Roman"/>
                <w:b/>
                <w:i w:val="0"/>
                <w:color w:val="000000"/>
                <w:sz w:val="19"/>
              </w:rPr>
              <w:t>Tên chức năng</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FBD799">
            <w:pPr>
              <w:spacing w:after="0" w:line="252" w:lineRule="auto"/>
              <w:jc w:val="center"/>
            </w:pPr>
            <w:r>
              <w:rPr>
                <w:rFonts w:ascii="Times New Roman" w:hAnsi="Times New Roman" w:eastAsia="Times New Roman" w:cs="Times New Roman"/>
                <w:b/>
                <w:i w:val="0"/>
                <w:color w:val="000000"/>
                <w:sz w:val="19"/>
              </w:rPr>
              <w:t>Mô tả</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A434DD">
            <w:pPr>
              <w:spacing w:after="0" w:line="252" w:lineRule="auto"/>
              <w:jc w:val="center"/>
            </w:pPr>
            <w:r>
              <w:rPr>
                <w:rFonts w:ascii="Times New Roman" w:hAnsi="Times New Roman" w:eastAsia="Times New Roman" w:cs="Times New Roman"/>
                <w:b/>
                <w:i w:val="0"/>
                <w:color w:val="000000"/>
                <w:sz w:val="19"/>
              </w:rPr>
              <w:t>Đầu vào</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1FC82C">
            <w:pPr>
              <w:spacing w:after="0" w:line="252" w:lineRule="auto"/>
              <w:jc w:val="center"/>
            </w:pPr>
            <w:r>
              <w:rPr>
                <w:rFonts w:ascii="Times New Roman" w:hAnsi="Times New Roman" w:eastAsia="Times New Roman" w:cs="Times New Roman"/>
                <w:b/>
                <w:i w:val="0"/>
                <w:color w:val="000000"/>
                <w:sz w:val="19"/>
              </w:rPr>
              <w:t>Đầu ra</w:t>
            </w:r>
          </w:p>
        </w:tc>
        <w:tc>
          <w:tcPr>
            <w:tcW w:w="13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E030F5">
            <w:pPr>
              <w:spacing w:after="0" w:line="252" w:lineRule="auto"/>
              <w:jc w:val="center"/>
            </w:pPr>
            <w:r>
              <w:rPr>
                <w:rFonts w:ascii="Times New Roman" w:hAnsi="Times New Roman" w:eastAsia="Times New Roman" w:cs="Times New Roman"/>
                <w:b/>
                <w:i w:val="0"/>
                <w:color w:val="000000"/>
                <w:sz w:val="19"/>
              </w:rPr>
              <w:t>Người thực hiện</w:t>
            </w:r>
          </w:p>
        </w:tc>
        <w:tc>
          <w:tcPr>
            <w:tcW w:w="9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059F27">
            <w:pPr>
              <w:spacing w:after="0" w:line="252" w:lineRule="auto"/>
              <w:jc w:val="center"/>
            </w:pPr>
            <w:r>
              <w:rPr>
                <w:rFonts w:ascii="Times New Roman" w:hAnsi="Times New Roman" w:eastAsia="Times New Roman" w:cs="Times New Roman"/>
                <w:b/>
                <w:i w:val="0"/>
                <w:color w:val="000000"/>
                <w:sz w:val="19"/>
              </w:rPr>
              <w:t>Quy tắc</w:t>
            </w:r>
          </w:p>
        </w:tc>
      </w:tr>
      <w:tr w14:paraId="59DD918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9D088">
            <w:pPr>
              <w:spacing w:after="0" w:line="252" w:lineRule="auto"/>
              <w:jc w:val="left"/>
            </w:pPr>
            <w:r>
              <w:rPr>
                <w:rFonts w:ascii="Times New Roman" w:hAnsi="Times New Roman" w:eastAsia="Times New Roman" w:cs="Times New Roman"/>
                <w:b w:val="0"/>
                <w:i w:val="0"/>
                <w:color w:val="000000"/>
                <w:sz w:val="19"/>
              </w:rPr>
              <w:t>4.1</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A1D40">
            <w:pPr>
              <w:spacing w:after="0" w:line="252" w:lineRule="auto"/>
              <w:jc w:val="left"/>
            </w:pPr>
            <w:r>
              <w:rPr>
                <w:rFonts w:ascii="Times New Roman" w:hAnsi="Times New Roman" w:eastAsia="Times New Roman" w:cs="Times New Roman"/>
                <w:b w:val="0"/>
                <w:i w:val="0"/>
                <w:color w:val="000000"/>
                <w:sz w:val="19"/>
              </w:rPr>
              <w:t>Điểm danh, tính chuyên cần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C7FD41">
            <w:pPr>
              <w:spacing w:after="0" w:line="252" w:lineRule="auto"/>
              <w:jc w:val="left"/>
            </w:pPr>
            <w:r>
              <w:rPr>
                <w:rFonts w:ascii="Times New Roman" w:hAnsi="Times New Roman" w:eastAsia="Times New Roman" w:cs="Times New Roman"/>
                <w:b w:val="0"/>
                <w:i w:val="0"/>
                <w:color w:val="000000"/>
                <w:sz w:val="19"/>
              </w:rPr>
              <w:t>Giáo viên chọn buổi học và ghi trạng thái từng học viên. Hệ thống tính tỷ lệ chuyên cần và đánh dấu học viên vượt ngưỡng vắng.</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82B93">
            <w:pPr>
              <w:spacing w:after="0" w:line="252" w:lineRule="auto"/>
              <w:jc w:val="left"/>
            </w:pPr>
            <w:r>
              <w:rPr>
                <w:rFonts w:ascii="Times New Roman" w:hAnsi="Times New Roman" w:eastAsia="Times New Roman" w:cs="Times New Roman"/>
                <w:b w:val="0"/>
                <w:i w:val="0"/>
                <w:color w:val="000000"/>
                <w:sz w:val="19"/>
              </w:rPr>
              <w:t>Điểm danh (Giáo viên); danh sách lớp, buổi học (D2)</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839D09">
            <w:pPr>
              <w:spacing w:after="0" w:line="252" w:lineRule="auto"/>
              <w:jc w:val="left"/>
            </w:pPr>
            <w:r>
              <w:rPr>
                <w:rFonts w:ascii="Times New Roman" w:hAnsi="Times New Roman" w:eastAsia="Times New Roman" w:cs="Times New Roman"/>
                <w:b w:val="0"/>
                <w:i w:val="0"/>
                <w:color w:val="000000"/>
                <w:sz w:val="19"/>
              </w:rPr>
              <w:t>Điểm danh (D4); chuyên cần (HV/PH)</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9548D4">
            <w:pPr>
              <w:spacing w:after="0" w:line="252" w:lineRule="auto"/>
              <w:jc w:val="left"/>
            </w:pPr>
            <w:r>
              <w:rPr>
                <w:rFonts w:ascii="Times New Roman" w:hAnsi="Times New Roman" w:eastAsia="Times New Roman" w:cs="Times New Roman"/>
                <w:b w:val="0"/>
                <w:i w:val="0"/>
                <w:color w:val="000000"/>
                <w:sz w:val="19"/>
              </w:rPr>
              <w:t>Giáo viên</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8F4BD8">
            <w:pPr>
              <w:spacing w:after="0" w:line="252" w:lineRule="auto"/>
              <w:jc w:val="left"/>
            </w:pPr>
            <w:r>
              <w:rPr>
                <w:rFonts w:ascii="Times New Roman" w:hAnsi="Times New Roman" w:eastAsia="Times New Roman" w:cs="Times New Roman"/>
                <w:b w:val="0"/>
                <w:i w:val="0"/>
                <w:color w:val="000000"/>
                <w:sz w:val="19"/>
              </w:rPr>
              <w:t>QT11, QT12</w:t>
            </w:r>
          </w:p>
        </w:tc>
      </w:tr>
      <w:tr w14:paraId="4A55ACA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CF233">
            <w:pPr>
              <w:spacing w:after="0" w:line="252" w:lineRule="auto"/>
              <w:jc w:val="left"/>
            </w:pPr>
            <w:r>
              <w:rPr>
                <w:rFonts w:ascii="Times New Roman" w:hAnsi="Times New Roman" w:eastAsia="Times New Roman" w:cs="Times New Roman"/>
                <w:b w:val="0"/>
                <w:i w:val="0"/>
                <w:color w:val="000000"/>
                <w:sz w:val="19"/>
              </w:rPr>
              <w:t>4.2</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FC1B0D">
            <w:pPr>
              <w:spacing w:after="0" w:line="252" w:lineRule="auto"/>
              <w:jc w:val="left"/>
            </w:pPr>
            <w:r>
              <w:rPr>
                <w:rFonts w:ascii="Times New Roman" w:hAnsi="Times New Roman" w:eastAsia="Times New Roman" w:cs="Times New Roman"/>
                <w:b w:val="0"/>
                <w:i w:val="0"/>
                <w:color w:val="000000"/>
                <w:sz w:val="19"/>
              </w:rPr>
              <w:t>Nhập điểm thành phần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D86533">
            <w:pPr>
              <w:spacing w:after="0" w:line="252" w:lineRule="auto"/>
              <w:jc w:val="left"/>
            </w:pPr>
            <w:r>
              <w:rPr>
                <w:rFonts w:ascii="Times New Roman" w:hAnsi="Times New Roman" w:eastAsia="Times New Roman" w:cs="Times New Roman"/>
                <w:b w:val="0"/>
                <w:i w:val="0"/>
                <w:color w:val="000000"/>
                <w:sz w:val="19"/>
              </w:rPr>
              <w:t>Giáo viên nhập điểm giữa kỳ, cuối kỳ (thang 10) và nhận xét cho từng học viên.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A7598B">
            <w:pPr>
              <w:spacing w:after="0" w:line="252" w:lineRule="auto"/>
              <w:jc w:val="left"/>
            </w:pPr>
            <w:r>
              <w:rPr>
                <w:rFonts w:ascii="Times New Roman" w:hAnsi="Times New Roman" w:eastAsia="Times New Roman" w:cs="Times New Roman"/>
                <w:b w:val="0"/>
                <w:i w:val="0"/>
                <w:color w:val="000000"/>
                <w:sz w:val="19"/>
              </w:rPr>
              <w:t>Điểm số, nhận xét (Giáo viên); danh sách lớp (D2)</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E8C33">
            <w:pPr>
              <w:spacing w:after="0" w:line="252" w:lineRule="auto"/>
              <w:jc w:val="left"/>
            </w:pPr>
            <w:r>
              <w:rPr>
                <w:rFonts w:ascii="Times New Roman" w:hAnsi="Times New Roman" w:eastAsia="Times New Roman" w:cs="Times New Roman"/>
                <w:b w:val="0"/>
                <w:i w:val="0"/>
                <w:color w:val="000000"/>
                <w:sz w:val="19"/>
              </w:rPr>
              <w:t>Điểm thành phần (D4)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FFBB3">
            <w:pPr>
              <w:spacing w:after="0" w:line="252" w:lineRule="auto"/>
              <w:jc w:val="left"/>
            </w:pPr>
            <w:r>
              <w:rPr>
                <w:rFonts w:ascii="Times New Roman" w:hAnsi="Times New Roman" w:eastAsia="Times New Roman" w:cs="Times New Roman"/>
                <w:b w:val="0"/>
                <w:i w:val="0"/>
                <w:color w:val="000000"/>
                <w:sz w:val="19"/>
              </w:rPr>
              <w:t>Giáo viên</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3A437">
            <w:pPr>
              <w:spacing w:after="0" w:line="252" w:lineRule="auto"/>
              <w:jc w:val="left"/>
            </w:pPr>
            <w:r>
              <w:rPr>
                <w:rFonts w:ascii="Times New Roman" w:hAnsi="Times New Roman" w:eastAsia="Times New Roman" w:cs="Times New Roman"/>
                <w:b w:val="0"/>
                <w:i w:val="0"/>
                <w:color w:val="000000"/>
                <w:sz w:val="19"/>
              </w:rPr>
              <w:t>Điểm trong khoảng 0–10</w:t>
            </w:r>
          </w:p>
        </w:tc>
      </w:tr>
      <w:tr w14:paraId="2729DFD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785A28">
            <w:pPr>
              <w:spacing w:after="0" w:line="252" w:lineRule="auto"/>
              <w:jc w:val="left"/>
            </w:pPr>
            <w:r>
              <w:rPr>
                <w:rFonts w:ascii="Times New Roman" w:hAnsi="Times New Roman" w:eastAsia="Times New Roman" w:cs="Times New Roman"/>
                <w:b w:val="0"/>
                <w:i w:val="0"/>
                <w:color w:val="000000"/>
                <w:sz w:val="19"/>
              </w:rPr>
              <w:t>4.3</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E4166F">
            <w:pPr>
              <w:spacing w:after="0" w:line="252" w:lineRule="auto"/>
              <w:jc w:val="left"/>
            </w:pPr>
            <w:r>
              <w:rPr>
                <w:rFonts w:ascii="Times New Roman" w:hAnsi="Times New Roman" w:eastAsia="Times New Roman" w:cs="Times New Roman"/>
                <w:b w:val="0"/>
                <w:i w:val="0"/>
                <w:color w:val="000000"/>
                <w:sz w:val="19"/>
              </w:rPr>
              <w:t>Tổng kết, xếp loại</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EB2C6">
            <w:pPr>
              <w:spacing w:after="0" w:line="252" w:lineRule="auto"/>
              <w:jc w:val="left"/>
            </w:pPr>
            <w:r>
              <w:rPr>
                <w:rFonts w:ascii="Times New Roman" w:hAnsi="Times New Roman" w:eastAsia="Times New Roman" w:cs="Times New Roman"/>
                <w:b w:val="0"/>
                <w:i w:val="0"/>
                <w:color w:val="000000"/>
                <w:sz w:val="19"/>
              </w:rPr>
              <w:t>Khi lớp kết thúc: tính điểm chuyên cần, điểm tổng kết theo trọng số, xếp loại và xác định Đạt/Không đạt.</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69B49E">
            <w:pPr>
              <w:spacing w:after="0" w:line="252" w:lineRule="auto"/>
              <w:jc w:val="left"/>
            </w:pPr>
            <w:r>
              <w:rPr>
                <w:rFonts w:ascii="Times New Roman" w:hAnsi="Times New Roman" w:eastAsia="Times New Roman" w:cs="Times New Roman"/>
                <w:b w:val="0"/>
                <w:i w:val="0"/>
                <w:color w:val="000000"/>
                <w:sz w:val="19"/>
              </w:rPr>
              <w:t>Điểm danh, điểm thành phần (D4); trọng số điểm khóa học (D1)</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52597D">
            <w:pPr>
              <w:spacing w:after="0" w:line="252" w:lineRule="auto"/>
              <w:jc w:val="left"/>
            </w:pPr>
            <w:r>
              <w:rPr>
                <w:rFonts w:ascii="Times New Roman" w:hAnsi="Times New Roman" w:eastAsia="Times New Roman" w:cs="Times New Roman"/>
                <w:b w:val="0"/>
                <w:i w:val="0"/>
                <w:color w:val="000000"/>
                <w:sz w:val="19"/>
              </w:rPr>
              <w:t>Kết quả học tập (D4); kết quả học tập (HV/PH); danh sách học viên đạt (sang 4.4)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354BA">
            <w:pPr>
              <w:spacing w:after="0" w:line="252" w:lineRule="auto"/>
              <w:jc w:val="left"/>
            </w:pPr>
            <w:r>
              <w:rPr>
                <w:rFonts w:ascii="Times New Roman" w:hAnsi="Times New Roman" w:eastAsia="Times New Roman" w:cs="Times New Roman"/>
                <w:b w:val="0"/>
                <w:i w:val="0"/>
                <w:color w:val="000000"/>
                <w:sz w:val="19"/>
              </w:rPr>
              <w:t>Hệ thống tự tính, QL đào tạo duyệt</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72D7D">
            <w:pPr>
              <w:spacing w:after="0" w:line="252" w:lineRule="auto"/>
              <w:jc w:val="left"/>
            </w:pPr>
            <w:r>
              <w:rPr>
                <w:rFonts w:ascii="Times New Roman" w:hAnsi="Times New Roman" w:eastAsia="Times New Roman" w:cs="Times New Roman"/>
                <w:b w:val="0"/>
                <w:i w:val="0"/>
                <w:color w:val="000000"/>
                <w:sz w:val="19"/>
              </w:rPr>
              <w:t>QT13, QT14, QT15</w:t>
            </w:r>
          </w:p>
        </w:tc>
      </w:tr>
      <w:tr w14:paraId="29A6E42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DA99E">
            <w:pPr>
              <w:spacing w:after="0" w:line="252" w:lineRule="auto"/>
              <w:jc w:val="left"/>
            </w:pPr>
            <w:r>
              <w:rPr>
                <w:rFonts w:ascii="Times New Roman" w:hAnsi="Times New Roman" w:eastAsia="Times New Roman" w:cs="Times New Roman"/>
                <w:b w:val="0"/>
                <w:i w:val="0"/>
                <w:color w:val="000000"/>
                <w:sz w:val="19"/>
              </w:rPr>
              <w:t>4.4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BB094">
            <w:pPr>
              <w:spacing w:after="0" w:line="252" w:lineRule="auto"/>
              <w:jc w:val="left"/>
            </w:pPr>
            <w:r>
              <w:rPr>
                <w:rFonts w:ascii="Times New Roman" w:hAnsi="Times New Roman" w:eastAsia="Times New Roman" w:cs="Times New Roman"/>
                <w:b w:val="0"/>
                <w:i w:val="0"/>
                <w:color w:val="000000"/>
                <w:sz w:val="19"/>
              </w:rPr>
              <w:t>Cấp chứng nhận hoàn thành khóa học</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3217B">
            <w:pPr>
              <w:spacing w:after="0" w:line="252" w:lineRule="auto"/>
              <w:jc w:val="left"/>
            </w:pPr>
            <w:r>
              <w:rPr>
                <w:rFonts w:ascii="Times New Roman" w:hAnsi="Times New Roman" w:eastAsia="Times New Roman" w:cs="Times New Roman"/>
                <w:b w:val="0"/>
                <w:i w:val="0"/>
                <w:color w:val="000000"/>
                <w:sz w:val="19"/>
              </w:rPr>
              <w:t>Cấp số chứng nhận cho học viên đạt và in chứng nhận.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703C5E">
            <w:pPr>
              <w:spacing w:after="0" w:line="252" w:lineRule="auto"/>
              <w:jc w:val="left"/>
            </w:pPr>
            <w:r>
              <w:rPr>
                <w:rFonts w:ascii="Times New Roman" w:hAnsi="Times New Roman" w:eastAsia="Times New Roman" w:cs="Times New Roman"/>
                <w:b w:val="0"/>
                <w:i w:val="0"/>
                <w:color w:val="000000"/>
                <w:sz w:val="19"/>
              </w:rPr>
              <w:t>Danh sách học viên đạt (từ 4.3)</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CE5FD">
            <w:pPr>
              <w:spacing w:after="0" w:line="252" w:lineRule="auto"/>
              <w:jc w:val="left"/>
            </w:pPr>
            <w:r>
              <w:rPr>
                <w:rFonts w:ascii="Times New Roman" w:hAnsi="Times New Roman" w:eastAsia="Times New Roman" w:cs="Times New Roman"/>
                <w:b w:val="0"/>
                <w:i w:val="0"/>
                <w:color w:val="000000"/>
                <w:sz w:val="19"/>
              </w:rPr>
              <w:t>Chứng nhận (D4); chứng nhận (HV/PH)</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C7783">
            <w:pPr>
              <w:spacing w:after="0" w:line="252" w:lineRule="auto"/>
              <w:jc w:val="left"/>
            </w:pPr>
            <w:r>
              <w:rPr>
                <w:rFonts w:ascii="Times New Roman" w:hAnsi="Times New Roman" w:eastAsia="Times New Roman" w:cs="Times New Roman"/>
                <w:b w:val="0"/>
                <w:i w:val="0"/>
                <w:color w:val="000000"/>
                <w:sz w:val="19"/>
              </w:rPr>
              <w:t>QL đào tạo</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9AE6BD">
            <w:pPr>
              <w:spacing w:after="0" w:line="252" w:lineRule="auto"/>
              <w:jc w:val="left"/>
            </w:pPr>
            <w:r>
              <w:rPr>
                <w:rFonts w:ascii="Times New Roman" w:hAnsi="Times New Roman" w:eastAsia="Times New Roman" w:cs="Times New Roman"/>
                <w:b w:val="0"/>
                <w:i w:val="0"/>
                <w:color w:val="000000"/>
                <w:sz w:val="19"/>
              </w:rPr>
              <w:t>QT15</w:t>
            </w:r>
          </w:p>
        </w:tc>
      </w:tr>
    </w:tbl>
    <w:p w14:paraId="6B75FD65">
      <w:pPr>
        <w:spacing w:after="40"/>
      </w:pPr>
    </w:p>
    <w:p w14:paraId="6C6C4658">
      <w:pPr>
        <w:pStyle w:val="4"/>
      </w:pPr>
      <w:bookmarkStart w:id="35" w:name="_Toc10177"/>
      <w:r>
        <w:t>Chức năng 5.0 – Quản lý hệ thống và báo cáo</w:t>
      </w:r>
      <w:bookmarkEnd w:id="35"/>
    </w:p>
    <w:tbl>
      <w:tblPr>
        <w:tblStyle w:val="12"/>
        <w:tblW w:w="0" w:type="auto"/>
        <w:jc w:val="center"/>
        <w:tblLayout w:type="fixed"/>
        <w:tblCellMar>
          <w:top w:w="0" w:type="dxa"/>
          <w:left w:w="108" w:type="dxa"/>
          <w:bottom w:w="0" w:type="dxa"/>
          <w:right w:w="108" w:type="dxa"/>
        </w:tblCellMar>
      </w:tblPr>
      <w:tblGrid>
        <w:gridCol w:w="720"/>
        <w:gridCol w:w="1451"/>
        <w:gridCol w:w="1614"/>
        <w:gridCol w:w="1614"/>
        <w:gridCol w:w="1614"/>
        <w:gridCol w:w="958"/>
        <w:gridCol w:w="1533"/>
      </w:tblGrid>
      <w:tr w14:paraId="4A7912E7">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6C4375">
            <w:pPr>
              <w:spacing w:after="0" w:line="252" w:lineRule="auto"/>
              <w:jc w:val="center"/>
            </w:pPr>
            <w:r>
              <w:rPr>
                <w:rFonts w:ascii="Times New Roman" w:hAnsi="Times New Roman" w:eastAsia="Times New Roman" w:cs="Times New Roman"/>
                <w:b/>
                <w:i w:val="0"/>
                <w:color w:val="000000"/>
                <w:sz w:val="19"/>
              </w:rPr>
              <w:t>Mã</w:t>
            </w:r>
          </w:p>
        </w:tc>
        <w:tc>
          <w:tcPr>
            <w:tcW w:w="14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105114">
            <w:pPr>
              <w:spacing w:after="0" w:line="252" w:lineRule="auto"/>
              <w:jc w:val="center"/>
            </w:pPr>
            <w:r>
              <w:rPr>
                <w:rFonts w:ascii="Times New Roman" w:hAnsi="Times New Roman" w:eastAsia="Times New Roman" w:cs="Times New Roman"/>
                <w:b/>
                <w:i w:val="0"/>
                <w:color w:val="000000"/>
                <w:sz w:val="19"/>
              </w:rPr>
              <w:t>Tên chức năng</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0B4678">
            <w:pPr>
              <w:spacing w:after="0" w:line="252" w:lineRule="auto"/>
              <w:jc w:val="center"/>
            </w:pPr>
            <w:r>
              <w:rPr>
                <w:rFonts w:ascii="Times New Roman" w:hAnsi="Times New Roman" w:eastAsia="Times New Roman" w:cs="Times New Roman"/>
                <w:b/>
                <w:i w:val="0"/>
                <w:color w:val="000000"/>
                <w:sz w:val="19"/>
              </w:rPr>
              <w:t>Mô tả</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432216">
            <w:pPr>
              <w:spacing w:after="0" w:line="252" w:lineRule="auto"/>
              <w:jc w:val="center"/>
            </w:pPr>
            <w:r>
              <w:rPr>
                <w:rFonts w:ascii="Times New Roman" w:hAnsi="Times New Roman" w:eastAsia="Times New Roman" w:cs="Times New Roman"/>
                <w:b/>
                <w:i w:val="0"/>
                <w:color w:val="000000"/>
                <w:sz w:val="19"/>
              </w:rPr>
              <w:t>Đầu vào</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0A5994">
            <w:pPr>
              <w:spacing w:after="0" w:line="252" w:lineRule="auto"/>
              <w:jc w:val="center"/>
            </w:pPr>
            <w:r>
              <w:rPr>
                <w:rFonts w:ascii="Times New Roman" w:hAnsi="Times New Roman" w:eastAsia="Times New Roman" w:cs="Times New Roman"/>
                <w:b/>
                <w:i w:val="0"/>
                <w:color w:val="000000"/>
                <w:sz w:val="19"/>
              </w:rPr>
              <w:t>Đầu ra</w:t>
            </w:r>
          </w:p>
        </w:tc>
        <w:tc>
          <w:tcPr>
            <w:tcW w:w="9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5CA782">
            <w:pPr>
              <w:spacing w:after="0" w:line="252" w:lineRule="auto"/>
              <w:jc w:val="center"/>
            </w:pPr>
            <w:r>
              <w:rPr>
                <w:rFonts w:ascii="Times New Roman" w:hAnsi="Times New Roman" w:eastAsia="Times New Roman" w:cs="Times New Roman"/>
                <w:b/>
                <w:i w:val="0"/>
                <w:color w:val="000000"/>
                <w:sz w:val="19"/>
              </w:rPr>
              <w:t>Người thực hiện</w:t>
            </w:r>
          </w:p>
        </w:tc>
        <w:tc>
          <w:tcPr>
            <w:tcW w:w="153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823CD4">
            <w:pPr>
              <w:spacing w:after="0" w:line="252" w:lineRule="auto"/>
              <w:jc w:val="center"/>
            </w:pPr>
            <w:r>
              <w:rPr>
                <w:rFonts w:ascii="Times New Roman" w:hAnsi="Times New Roman" w:eastAsia="Times New Roman" w:cs="Times New Roman"/>
                <w:b/>
                <w:i w:val="0"/>
                <w:color w:val="000000"/>
                <w:sz w:val="19"/>
              </w:rPr>
              <w:t>Quy tắc</w:t>
            </w:r>
          </w:p>
        </w:tc>
      </w:tr>
      <w:tr w14:paraId="448327B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AC3A9">
            <w:pPr>
              <w:spacing w:after="0" w:line="252" w:lineRule="auto"/>
              <w:jc w:val="left"/>
            </w:pPr>
            <w:r>
              <w:rPr>
                <w:rFonts w:ascii="Times New Roman" w:hAnsi="Times New Roman" w:eastAsia="Times New Roman" w:cs="Times New Roman"/>
                <w:b w:val="0"/>
                <w:i w:val="0"/>
                <w:color w:val="000000"/>
                <w:sz w:val="19"/>
              </w:rPr>
              <w:t>5.1</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054CF">
            <w:pPr>
              <w:spacing w:after="0" w:line="252" w:lineRule="auto"/>
              <w:jc w:val="left"/>
            </w:pPr>
            <w:r>
              <w:rPr>
                <w:rFonts w:ascii="Times New Roman" w:hAnsi="Times New Roman" w:eastAsia="Times New Roman" w:cs="Times New Roman"/>
                <w:b w:val="0"/>
                <w:i w:val="0"/>
                <w:color w:val="000000"/>
                <w:sz w:val="19"/>
              </w:rPr>
              <w:t>Quản lý tài khoản, phân quyền</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C72AF">
            <w:pPr>
              <w:spacing w:after="0" w:line="252" w:lineRule="auto"/>
              <w:jc w:val="left"/>
            </w:pPr>
            <w:r>
              <w:rPr>
                <w:rFonts w:ascii="Times New Roman" w:hAnsi="Times New Roman" w:eastAsia="Times New Roman" w:cs="Times New Roman"/>
                <w:b w:val="0"/>
                <w:i w:val="0"/>
                <w:color w:val="000000"/>
                <w:sz w:val="19"/>
              </w:rPr>
              <w:t>Tạo và khóa tài khoản cho nhân viên, giáo viên, học viên, phụ huynh; gán vai trò; cấu hình tham số; ghi và xem nhật ký.</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0547A5">
            <w:pPr>
              <w:spacing w:after="0" w:line="252" w:lineRule="auto"/>
              <w:jc w:val="left"/>
            </w:pPr>
            <w:r>
              <w:rPr>
                <w:rFonts w:ascii="Times New Roman" w:hAnsi="Times New Roman" w:eastAsia="Times New Roman" w:cs="Times New Roman"/>
                <w:b w:val="0"/>
                <w:i w:val="0"/>
                <w:color w:val="000000"/>
                <w:sz w:val="19"/>
              </w:rPr>
              <w:t>Tài khoản, phân quyền, cấu hình (Quản trị viên); hồ sơ học viên, giáo viên (D1); quyền truy cập (D5)</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024F6">
            <w:pPr>
              <w:spacing w:after="0" w:line="252" w:lineRule="auto"/>
              <w:jc w:val="left"/>
            </w:pPr>
            <w:r>
              <w:rPr>
                <w:rFonts w:ascii="Times New Roman" w:hAnsi="Times New Roman" w:eastAsia="Times New Roman" w:cs="Times New Roman"/>
                <w:b w:val="0"/>
                <w:i w:val="0"/>
                <w:color w:val="000000"/>
                <w:sz w:val="19"/>
              </w:rPr>
              <w:t>Tài khoản, nhật ký (D5); nhật ký hệ thống (Quản trị viên)</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6A62B5">
            <w:pPr>
              <w:spacing w:after="0" w:line="252" w:lineRule="auto"/>
              <w:jc w:val="left"/>
            </w:pPr>
            <w:r>
              <w:rPr>
                <w:rFonts w:ascii="Times New Roman" w:hAnsi="Times New Roman" w:eastAsia="Times New Roman" w:cs="Times New Roman"/>
                <w:b w:val="0"/>
                <w:i w:val="0"/>
                <w:color w:val="000000"/>
                <w:sz w:val="19"/>
              </w:rPr>
              <w:t>Quản trị viên</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F2BB1">
            <w:pPr>
              <w:spacing w:after="0" w:line="252" w:lineRule="auto"/>
              <w:jc w:val="left"/>
            </w:pPr>
            <w:r>
              <w:rPr>
                <w:rFonts w:ascii="Times New Roman" w:hAnsi="Times New Roman" w:eastAsia="Times New Roman" w:cs="Times New Roman"/>
                <w:b w:val="0"/>
                <w:i w:val="0"/>
                <w:color w:val="000000"/>
                <w:sz w:val="19"/>
              </w:rPr>
              <w:t>Phụ huynh chỉ xem được thông tin của con mình</w:t>
            </w:r>
          </w:p>
        </w:tc>
      </w:tr>
      <w:tr w14:paraId="1FDC854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4B3FE">
            <w:pPr>
              <w:spacing w:after="0" w:line="252" w:lineRule="auto"/>
              <w:jc w:val="left"/>
            </w:pPr>
            <w:r>
              <w:rPr>
                <w:rFonts w:ascii="Times New Roman" w:hAnsi="Times New Roman" w:eastAsia="Times New Roman" w:cs="Times New Roman"/>
                <w:b w:val="0"/>
                <w:i w:val="0"/>
                <w:color w:val="000000"/>
                <w:sz w:val="19"/>
              </w:rPr>
              <w:t>5.2</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711BBF">
            <w:pPr>
              <w:spacing w:after="0" w:line="252" w:lineRule="auto"/>
              <w:jc w:val="left"/>
            </w:pPr>
            <w:r>
              <w:rPr>
                <w:rFonts w:ascii="Times New Roman" w:hAnsi="Times New Roman" w:eastAsia="Times New Roman" w:cs="Times New Roman"/>
                <w:b w:val="0"/>
                <w:i w:val="0"/>
                <w:color w:val="000000"/>
                <w:sz w:val="19"/>
              </w:rPr>
              <w:t>Gửi thông báo</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322B2">
            <w:pPr>
              <w:spacing w:after="0" w:line="252" w:lineRule="auto"/>
              <w:jc w:val="left"/>
            </w:pPr>
            <w:r>
              <w:rPr>
                <w:rFonts w:ascii="Times New Roman" w:hAnsi="Times New Roman" w:eastAsia="Times New Roman" w:cs="Times New Roman"/>
                <w:b w:val="0"/>
                <w:i w:val="0"/>
                <w:color w:val="000000"/>
                <w:sz w:val="19"/>
              </w:rPr>
              <w:t>Sinh và gửi thông báo: lịch học thay đổi, nhắc học phí sắp hoặc đã quá hạn, cảnh báo vắng học, kết quả học tập.</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E4FE4">
            <w:pPr>
              <w:spacing w:after="0" w:line="252" w:lineRule="auto"/>
              <w:jc w:val="left"/>
            </w:pPr>
            <w:r>
              <w:rPr>
                <w:rFonts w:ascii="Times New Roman" w:hAnsi="Times New Roman" w:eastAsia="Times New Roman" w:cs="Times New Roman"/>
                <w:b w:val="0"/>
                <w:i w:val="0"/>
                <w:color w:val="000000"/>
                <w:sz w:val="19"/>
              </w:rPr>
              <w:t>Lịch học thay đổi (D2); công nợ (D3); chuyên cần, kết quả (D4); liên hệ học viên, phụ huynh (D1)</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29C303">
            <w:pPr>
              <w:spacing w:after="0" w:line="252" w:lineRule="auto"/>
              <w:jc w:val="left"/>
            </w:pPr>
            <w:r>
              <w:rPr>
                <w:rFonts w:ascii="Times New Roman" w:hAnsi="Times New Roman" w:eastAsia="Times New Roman" w:cs="Times New Roman"/>
                <w:b w:val="0"/>
                <w:i w:val="0"/>
                <w:color w:val="000000"/>
                <w:sz w:val="19"/>
              </w:rPr>
              <w:t>Thông báo (D5); thông báo (HV/PH)</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B3F58">
            <w:pPr>
              <w:spacing w:after="0" w:line="252" w:lineRule="auto"/>
              <w:jc w:val="left"/>
            </w:pPr>
            <w:r>
              <w:rPr>
                <w:rFonts w:ascii="Times New Roman" w:hAnsi="Times New Roman" w:eastAsia="Times New Roman" w:cs="Times New Roman"/>
                <w:b w:val="0"/>
                <w:i w:val="0"/>
                <w:color w:val="000000"/>
                <w:sz w:val="19"/>
              </w:rPr>
              <w:t>Hệ thống tự động, NV CSHV</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9115B">
            <w:pPr>
              <w:spacing w:after="0" w:line="252" w:lineRule="auto"/>
              <w:jc w:val="left"/>
            </w:pPr>
            <w:r>
              <w:rPr>
                <w:rFonts w:ascii="Times New Roman" w:hAnsi="Times New Roman" w:eastAsia="Times New Roman" w:cs="Times New Roman"/>
                <w:b w:val="0"/>
                <w:i w:val="0"/>
                <w:color w:val="000000"/>
                <w:sz w:val="19"/>
              </w:rPr>
              <w:t>QT12, QT16</w:t>
            </w:r>
          </w:p>
        </w:tc>
      </w:tr>
      <w:tr w14:paraId="48F72A5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362C0">
            <w:pPr>
              <w:spacing w:after="0" w:line="252" w:lineRule="auto"/>
              <w:jc w:val="left"/>
            </w:pPr>
            <w:r>
              <w:rPr>
                <w:rFonts w:ascii="Times New Roman" w:hAnsi="Times New Roman" w:eastAsia="Times New Roman" w:cs="Times New Roman"/>
                <w:b w:val="0"/>
                <w:i w:val="0"/>
                <w:color w:val="000000"/>
                <w:sz w:val="19"/>
              </w:rPr>
              <w:t>5.3</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737FF">
            <w:pPr>
              <w:spacing w:after="0" w:line="252" w:lineRule="auto"/>
              <w:jc w:val="left"/>
            </w:pPr>
            <w:r>
              <w:rPr>
                <w:rFonts w:ascii="Times New Roman" w:hAnsi="Times New Roman" w:eastAsia="Times New Roman" w:cs="Times New Roman"/>
                <w:b w:val="0"/>
                <w:i w:val="0"/>
                <w:color w:val="000000"/>
                <w:sz w:val="19"/>
              </w:rPr>
              <w:t>Lập báo cáo tuyển sinh, tình trạng lớp</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6D542">
            <w:pPr>
              <w:spacing w:after="0" w:line="252" w:lineRule="auto"/>
              <w:jc w:val="left"/>
            </w:pPr>
            <w:r>
              <w:rPr>
                <w:rFonts w:ascii="Times New Roman" w:hAnsi="Times New Roman" w:eastAsia="Times New Roman" w:cs="Times New Roman"/>
                <w:b w:val="0"/>
                <w:i w:val="0"/>
                <w:color w:val="000000"/>
                <w:sz w:val="19"/>
              </w:rPr>
              <w:t>Số học viên mới theo tháng và khóa học; sĩ số và tỷ lệ lấp đầy từng lớp; số lớp mở và hủy.</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F8450">
            <w:pPr>
              <w:spacing w:after="0" w:line="252" w:lineRule="auto"/>
              <w:jc w:val="left"/>
            </w:pPr>
            <w:r>
              <w:rPr>
                <w:rFonts w:ascii="Times New Roman" w:hAnsi="Times New Roman" w:eastAsia="Times New Roman" w:cs="Times New Roman"/>
                <w:b w:val="0"/>
                <w:i w:val="0"/>
                <w:color w:val="000000"/>
                <w:sz w:val="19"/>
              </w:rPr>
              <w:t>Yêu cầu báo cáo tổng hợp (Giám đốc); hồ sơ học viên (D1); lớp, đăng ký (D2)</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18339">
            <w:pPr>
              <w:spacing w:after="0" w:line="252" w:lineRule="auto"/>
              <w:jc w:val="left"/>
            </w:pPr>
            <w:r>
              <w:rPr>
                <w:rFonts w:ascii="Times New Roman" w:hAnsi="Times New Roman" w:eastAsia="Times New Roman" w:cs="Times New Roman"/>
                <w:b w:val="0"/>
                <w:i w:val="0"/>
                <w:color w:val="000000"/>
                <w:sz w:val="19"/>
              </w:rPr>
              <w:t>Báo cáo tuyển sinh (Giám đốc); báo cáo lớp học (QL đào tạo)</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76025">
            <w:pPr>
              <w:spacing w:after="0" w:line="252" w:lineRule="auto"/>
              <w:jc w:val="left"/>
            </w:pPr>
            <w:r>
              <w:rPr>
                <w:rFonts w:ascii="Times New Roman" w:hAnsi="Times New Roman" w:eastAsia="Times New Roman" w:cs="Times New Roman"/>
                <w:b w:val="0"/>
                <w:i w:val="0"/>
                <w:color w:val="000000"/>
                <w:sz w:val="19"/>
              </w:rPr>
              <w:t>QL đào tạo, Giám đốc</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8DA67E">
            <w:pPr>
              <w:spacing w:after="0" w:line="252" w:lineRule="auto"/>
              <w:jc w:val="left"/>
            </w:pPr>
            <w:r>
              <w:rPr>
                <w:rFonts w:ascii="Times New Roman" w:hAnsi="Times New Roman" w:eastAsia="Times New Roman" w:cs="Times New Roman"/>
                <w:b w:val="0"/>
                <w:i w:val="0"/>
                <w:color w:val="000000"/>
                <w:sz w:val="19"/>
              </w:rPr>
              <w:t>–</w:t>
            </w:r>
          </w:p>
        </w:tc>
      </w:tr>
      <w:tr w14:paraId="1713D81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34733">
            <w:pPr>
              <w:spacing w:after="0" w:line="252" w:lineRule="auto"/>
              <w:jc w:val="left"/>
            </w:pPr>
            <w:r>
              <w:rPr>
                <w:rFonts w:ascii="Times New Roman" w:hAnsi="Times New Roman" w:eastAsia="Times New Roman" w:cs="Times New Roman"/>
                <w:b w:val="0"/>
                <w:i w:val="0"/>
                <w:color w:val="000000"/>
                <w:sz w:val="19"/>
              </w:rPr>
              <w:t>5.4</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CD3F6">
            <w:pPr>
              <w:spacing w:after="0" w:line="252" w:lineRule="auto"/>
              <w:jc w:val="left"/>
            </w:pPr>
            <w:r>
              <w:rPr>
                <w:rFonts w:ascii="Times New Roman" w:hAnsi="Times New Roman" w:eastAsia="Times New Roman" w:cs="Times New Roman"/>
                <w:b w:val="0"/>
                <w:i w:val="0"/>
                <w:color w:val="000000"/>
                <w:sz w:val="19"/>
              </w:rPr>
              <w:t>Lập báo cáo chuyên cần, kết quả, giảng dạy</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BC4AF">
            <w:pPr>
              <w:spacing w:after="0" w:line="252" w:lineRule="auto"/>
              <w:jc w:val="left"/>
            </w:pPr>
            <w:r>
              <w:rPr>
                <w:rFonts w:ascii="Times New Roman" w:hAnsi="Times New Roman" w:eastAsia="Times New Roman" w:cs="Times New Roman"/>
                <w:b w:val="0"/>
                <w:i w:val="0"/>
                <w:color w:val="000000"/>
                <w:sz w:val="19"/>
              </w:rPr>
              <w:t>Tỷ lệ chuyên cần theo lớp, danh sách học viên nghỉ nhiều; tỷ lệ đạt và phân bố xếp loại; số buổi dạy của từng giáo viên.</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5E0E0">
            <w:pPr>
              <w:spacing w:after="0" w:line="252" w:lineRule="auto"/>
              <w:jc w:val="left"/>
            </w:pPr>
            <w:r>
              <w:rPr>
                <w:rFonts w:ascii="Times New Roman" w:hAnsi="Times New Roman" w:eastAsia="Times New Roman" w:cs="Times New Roman"/>
                <w:b w:val="0"/>
                <w:i w:val="0"/>
                <w:color w:val="000000"/>
                <w:sz w:val="19"/>
              </w:rPr>
              <w:t>Yêu cầu báo cáo tổng hợp (Giám đốc); giáo viên (D1); lớp, buổi học (D2); chuyên cần, kết quả (D4)</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66903">
            <w:pPr>
              <w:spacing w:after="0" w:line="252" w:lineRule="auto"/>
              <w:jc w:val="left"/>
            </w:pPr>
            <w:r>
              <w:rPr>
                <w:rFonts w:ascii="Times New Roman" w:hAnsi="Times New Roman" w:eastAsia="Times New Roman" w:cs="Times New Roman"/>
                <w:b w:val="0"/>
                <w:i w:val="0"/>
                <w:color w:val="000000"/>
                <w:sz w:val="19"/>
              </w:rPr>
              <w:t>Báo cáo chuyên cần, kết quả, giảng dạy (QL đào tạo); báo cáo kết quả học tập (Giám đốc)</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5F85E">
            <w:pPr>
              <w:spacing w:after="0" w:line="252" w:lineRule="auto"/>
              <w:jc w:val="left"/>
            </w:pPr>
            <w:r>
              <w:rPr>
                <w:rFonts w:ascii="Times New Roman" w:hAnsi="Times New Roman" w:eastAsia="Times New Roman" w:cs="Times New Roman"/>
                <w:b w:val="0"/>
                <w:i w:val="0"/>
                <w:color w:val="000000"/>
                <w:sz w:val="19"/>
              </w:rPr>
              <w:t>QL đào tạo, Giám đốc</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204F9">
            <w:pPr>
              <w:spacing w:after="0" w:line="252" w:lineRule="auto"/>
              <w:jc w:val="left"/>
            </w:pPr>
            <w:r>
              <w:rPr>
                <w:rFonts w:ascii="Times New Roman" w:hAnsi="Times New Roman" w:eastAsia="Times New Roman" w:cs="Times New Roman"/>
                <w:b w:val="0"/>
                <w:i w:val="0"/>
                <w:color w:val="000000"/>
                <w:sz w:val="19"/>
              </w:rPr>
              <w:t>–</w:t>
            </w:r>
          </w:p>
        </w:tc>
      </w:tr>
    </w:tbl>
    <w:p w14:paraId="6BEDA6EE">
      <w:pPr>
        <w:spacing w:after="40"/>
      </w:pPr>
    </w:p>
    <w:p w14:paraId="2BA5FA7A">
      <w:pPr>
        <w:pStyle w:val="3"/>
      </w:pPr>
      <w:bookmarkStart w:id="36" w:name="_Toc28700"/>
      <w:r>
        <w:t>3.2 Bước 2 – Mô tả hoạt động và mối quan hệ giữa các chức năng</w:t>
      </w:r>
      <w:bookmarkEnd w:id="36"/>
    </w:p>
    <w:p w14:paraId="29947E72">
      <w:pPr>
        <w:spacing w:after="120"/>
        <w:jc w:val="both"/>
      </w:pPr>
      <w:r>
        <w:rPr>
          <w:rFonts w:ascii="Times New Roman" w:hAnsi="Times New Roman" w:eastAsia="Times New Roman" w:cs="Times New Roman"/>
          <w:b w:val="0"/>
          <w:i w:val="0"/>
          <w:color w:val="000000"/>
          <w:sz w:val="24"/>
        </w:rPr>
        <w:t>Viết theo dạng văn bản như ví dụ trong bài giảng (Ví dụ 2 – Ngân hàng X).</w:t>
      </w:r>
    </w:p>
    <w:p w14:paraId="40247744">
      <w:pPr>
        <w:spacing w:after="120"/>
        <w:jc w:val="both"/>
      </w:pPr>
      <w:r>
        <w:rPr>
          <w:rFonts w:ascii="Times New Roman" w:hAnsi="Times New Roman" w:eastAsia="Times New Roman" w:cs="Times New Roman"/>
          <w:b w:val="0"/>
          <w:i w:val="0"/>
          <w:color w:val="000000"/>
          <w:sz w:val="24"/>
        </w:rPr>
        <w:t xml:space="preserve">"Trung tâm ngoại ngữ có 5 nhiệm vụ chính: </w:t>
      </w:r>
      <w:r>
        <w:rPr>
          <w:rFonts w:ascii="Times New Roman" w:hAnsi="Times New Roman" w:eastAsia="Times New Roman" w:cs="Times New Roman"/>
          <w:b/>
          <w:i w:val="0"/>
          <w:color w:val="000000"/>
          <w:sz w:val="24"/>
        </w:rPr>
        <w:t>quản lý danh mục và hồ sơ</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lớp học và lịch học</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học phí</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học tập</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quản lý hệ thống và báo cáo</w:t>
      </w:r>
      <w:r>
        <w:rPr>
          <w:rFonts w:ascii="Times New Roman" w:hAnsi="Times New Roman" w:eastAsia="Times New Roman" w:cs="Times New Roman"/>
          <w:b w:val="0"/>
          <w:i w:val="0"/>
          <w:color w:val="000000"/>
          <w:sz w:val="24"/>
        </w:rPr>
        <w:t>.</w:t>
      </w:r>
    </w:p>
    <w:p w14:paraId="5F55B981">
      <w:pPr>
        <w:spacing w:after="120"/>
        <w:jc w:val="both"/>
      </w:pPr>
      <w:r>
        <w:rPr>
          <w:rFonts w:ascii="Times New Roman" w:hAnsi="Times New Roman" w:eastAsia="Times New Roman" w:cs="Times New Roman"/>
          <w:b w:val="0"/>
          <w:i w:val="0"/>
          <w:color w:val="000000"/>
          <w:sz w:val="24"/>
        </w:rPr>
        <w:t xml:space="preserve">Khi học viên đến trung tâm, nhân viên tuyển sinh </w:t>
      </w:r>
      <w:r>
        <w:rPr>
          <w:rFonts w:ascii="Times New Roman" w:hAnsi="Times New Roman" w:eastAsia="Times New Roman" w:cs="Times New Roman"/>
          <w:b/>
          <w:i w:val="0"/>
          <w:color w:val="000000"/>
          <w:sz w:val="24"/>
        </w:rPr>
        <w:t>tiếp nhận hồ sơ và kiểm tra trình độ</w:t>
      </w:r>
      <w:r>
        <w:rPr>
          <w:rFonts w:ascii="Times New Roman" w:hAnsi="Times New Roman" w:eastAsia="Times New Roman" w:cs="Times New Roman"/>
          <w:b w:val="0"/>
          <w:i w:val="0"/>
          <w:color w:val="000000"/>
          <w:sz w:val="24"/>
        </w:rPr>
        <w:t xml:space="preserve"> để xác định học viên phù hợp với khóa nào. Từ trước đó, quản lý đào tạo đã cập nhật </w:t>
      </w:r>
      <w:r>
        <w:rPr>
          <w:rFonts w:ascii="Times New Roman" w:hAnsi="Times New Roman" w:eastAsia="Times New Roman" w:cs="Times New Roman"/>
          <w:b/>
          <w:i w:val="0"/>
          <w:color w:val="000000"/>
          <w:sz w:val="24"/>
        </w:rPr>
        <w:t>hồ sơ giáo viên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khóa học</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phòng học</w:t>
      </w:r>
      <w:r>
        <w:rPr>
          <w:rFonts w:ascii="Times New Roman" w:hAnsi="Times New Roman" w:eastAsia="Times New Roman" w:cs="Times New Roman"/>
          <w:b w:val="0"/>
          <w:i w:val="0"/>
          <w:color w:val="000000"/>
          <w:sz w:val="24"/>
        </w:rPr>
        <w:t xml:space="preserve"> để làm danh mục dùng chung.</w:t>
      </w:r>
    </w:p>
    <w:p w14:paraId="5552305B">
      <w:pPr>
        <w:spacing w:after="120"/>
        <w:jc w:val="both"/>
      </w:pPr>
      <w:r>
        <w:rPr>
          <w:rFonts w:ascii="Times New Roman" w:hAnsi="Times New Roman" w:eastAsia="Times New Roman" w:cs="Times New Roman"/>
          <w:b w:val="0"/>
          <w:i w:val="0"/>
          <w:color w:val="000000"/>
          <w:sz w:val="24"/>
        </w:rPr>
        <w:t xml:space="preserve">Dựa trên danh mục, quản lý đào tạo </w:t>
      </w:r>
      <w:r>
        <w:rPr>
          <w:rFonts w:ascii="Times New Roman" w:hAnsi="Times New Roman" w:eastAsia="Times New Roman" w:cs="Times New Roman"/>
          <w:b/>
          <w:i w:val="0"/>
          <w:color w:val="000000"/>
          <w:sz w:val="24"/>
        </w:rPr>
        <w:t>mở lớp và phân công giáo viên</w:t>
      </w:r>
      <w:r>
        <w:rPr>
          <w:rFonts w:ascii="Times New Roman" w:hAnsi="Times New Roman" w:eastAsia="Times New Roman" w:cs="Times New Roman"/>
          <w:b w:val="0"/>
          <w:i w:val="0"/>
          <w:color w:val="000000"/>
          <w:sz w:val="24"/>
        </w:rPr>
        <w:t xml:space="preserve">. Nhân viên tuyển sinh </w:t>
      </w:r>
      <w:r>
        <w:rPr>
          <w:rFonts w:ascii="Times New Roman" w:hAnsi="Times New Roman" w:eastAsia="Times New Roman" w:cs="Times New Roman"/>
          <w:b/>
          <w:i w:val="0"/>
          <w:color w:val="000000"/>
          <w:sz w:val="24"/>
        </w:rPr>
        <w:t>đăng ký học và xếp học viên vào lớp</w:t>
      </w:r>
      <w:r>
        <w:rPr>
          <w:rFonts w:ascii="Times New Roman" w:hAnsi="Times New Roman" w:eastAsia="Times New Roman" w:cs="Times New Roman"/>
          <w:b w:val="0"/>
          <w:i w:val="0"/>
          <w:color w:val="000000"/>
          <w:sz w:val="24"/>
        </w:rPr>
        <w:t xml:space="preserve"> còn chỗ. Lớp đủ sĩ số tối thiểu thì được </w:t>
      </w:r>
      <w:r>
        <w:rPr>
          <w:rFonts w:ascii="Times New Roman" w:hAnsi="Times New Roman" w:eastAsia="Times New Roman" w:cs="Times New Roman"/>
          <w:b/>
          <w:i w:val="0"/>
          <w:color w:val="000000"/>
          <w:sz w:val="24"/>
        </w:rPr>
        <w:t>xếp lịch</w:t>
      </w:r>
      <w:r>
        <w:rPr>
          <w:rFonts w:ascii="Times New Roman" w:hAnsi="Times New Roman" w:eastAsia="Times New Roman" w:cs="Times New Roman"/>
          <w:b w:val="0"/>
          <w:i w:val="0"/>
          <w:color w:val="000000"/>
          <w:sz w:val="24"/>
        </w:rPr>
        <w:t xml:space="preserve">, đồng thời hệ thống </w:t>
      </w:r>
      <w:r>
        <w:rPr>
          <w:rFonts w:ascii="Times New Roman" w:hAnsi="Times New Roman" w:eastAsia="Times New Roman" w:cs="Times New Roman"/>
          <w:b/>
          <w:i w:val="0"/>
          <w:color w:val="000000"/>
          <w:sz w:val="24"/>
        </w:rPr>
        <w:t>kiểm tra trùng lịch</w:t>
      </w:r>
      <w:r>
        <w:rPr>
          <w:rFonts w:ascii="Times New Roman" w:hAnsi="Times New Roman" w:eastAsia="Times New Roman" w:cs="Times New Roman"/>
          <w:b w:val="0"/>
          <w:i w:val="0"/>
          <w:color w:val="000000"/>
          <w:sz w:val="24"/>
        </w:rPr>
        <w:t xml:space="preserve"> giáo viên và phòng học; lịch học được gửi cho học viên, lịch dạy được gửi cho giáo viên. Trong quá trình học, các yêu cầu </w:t>
      </w:r>
      <w:r>
        <w:rPr>
          <w:rFonts w:ascii="Times New Roman" w:hAnsi="Times New Roman" w:eastAsia="Times New Roman" w:cs="Times New Roman"/>
          <w:b/>
          <w:i w:val="0"/>
          <w:color w:val="000000"/>
          <w:sz w:val="24"/>
        </w:rPr>
        <w:t>chuyển lớp, bảo lưu, nghỉ học</w:t>
      </w:r>
      <w:r>
        <w:rPr>
          <w:rFonts w:ascii="Times New Roman" w:hAnsi="Times New Roman" w:eastAsia="Times New Roman" w:cs="Times New Roman"/>
          <w:b w:val="0"/>
          <w:i w:val="0"/>
          <w:color w:val="000000"/>
          <w:sz w:val="24"/>
        </w:rPr>
        <w:t xml:space="preserve"> được xét theo quy định rồi cập nhật vào đăng ký.</w:t>
      </w:r>
    </w:p>
    <w:p w14:paraId="0D618651">
      <w:pPr>
        <w:spacing w:after="120"/>
        <w:jc w:val="both"/>
      </w:pPr>
      <w:r>
        <w:rPr>
          <w:rFonts w:ascii="Times New Roman" w:hAnsi="Times New Roman" w:eastAsia="Times New Roman" w:cs="Times New Roman"/>
          <w:b w:val="0"/>
          <w:i w:val="0"/>
          <w:color w:val="000000"/>
          <w:sz w:val="24"/>
        </w:rPr>
        <w:t xml:space="preserve">Mỗi đăng ký phát sinh học phí. Kế toán </w:t>
      </w:r>
      <w:r>
        <w:rPr>
          <w:rFonts w:ascii="Times New Roman" w:hAnsi="Times New Roman" w:eastAsia="Times New Roman" w:cs="Times New Roman"/>
          <w:b/>
          <w:i w:val="0"/>
          <w:color w:val="000000"/>
          <w:sz w:val="24"/>
        </w:rPr>
        <w:t>tính học phí và áp dụng ưu đãi</w:t>
      </w:r>
      <w:r>
        <w:rPr>
          <w:rFonts w:ascii="Times New Roman" w:hAnsi="Times New Roman" w:eastAsia="Times New Roman" w:cs="Times New Roman"/>
          <w:b w:val="0"/>
          <w:i w:val="0"/>
          <w:color w:val="000000"/>
          <w:sz w:val="24"/>
        </w:rPr>
        <w:t xml:space="preserve">, sau đó </w:t>
      </w:r>
      <w:r>
        <w:rPr>
          <w:rFonts w:ascii="Times New Roman" w:hAnsi="Times New Roman" w:eastAsia="Times New Roman" w:cs="Times New Roman"/>
          <w:b/>
          <w:i w:val="0"/>
          <w:color w:val="000000"/>
          <w:sz w:val="24"/>
        </w:rPr>
        <w:t>lập phiếu thu</w:t>
      </w:r>
      <w:r>
        <w:rPr>
          <w:rFonts w:ascii="Times New Roman" w:hAnsi="Times New Roman" w:eastAsia="Times New Roman" w:cs="Times New Roman"/>
          <w:b w:val="0"/>
          <w:i w:val="0"/>
          <w:color w:val="000000"/>
          <w:sz w:val="24"/>
        </w:rPr>
        <w:t xml:space="preserve"> mỗi lần học viên đóng tiền. Đăng ký chỉ có hiệu lực khi học viên đã đóng đợt 1. Kế toán </w:t>
      </w:r>
      <w:r>
        <w:rPr>
          <w:rFonts w:ascii="Times New Roman" w:hAnsi="Times New Roman" w:eastAsia="Times New Roman" w:cs="Times New Roman"/>
          <w:b/>
          <w:i w:val="0"/>
          <w:color w:val="000000"/>
          <w:sz w:val="24"/>
        </w:rPr>
        <w:t>theo dõi công nợ</w:t>
      </w:r>
      <w:r>
        <w:rPr>
          <w:rFonts w:ascii="Times New Roman" w:hAnsi="Times New Roman" w:eastAsia="Times New Roman" w:cs="Times New Roman"/>
          <w:b w:val="0"/>
          <w:i w:val="0"/>
          <w:color w:val="000000"/>
          <w:sz w:val="24"/>
        </w:rPr>
        <w:t xml:space="preserve"> của các khoản chưa đóng hoặc đã quá hạn, và định kỳ </w:t>
      </w:r>
      <w:r>
        <w:rPr>
          <w:rFonts w:ascii="Times New Roman" w:hAnsi="Times New Roman" w:eastAsia="Times New Roman" w:cs="Times New Roman"/>
          <w:b/>
          <w:i w:val="0"/>
          <w:color w:val="000000"/>
          <w:sz w:val="24"/>
        </w:rPr>
        <w:t>thống kê doanh thu</w:t>
      </w:r>
      <w:r>
        <w:rPr>
          <w:rFonts w:ascii="Times New Roman" w:hAnsi="Times New Roman" w:eastAsia="Times New Roman" w:cs="Times New Roman"/>
          <w:b w:val="0"/>
          <w:i w:val="0"/>
          <w:color w:val="000000"/>
          <w:sz w:val="24"/>
        </w:rPr>
        <w:t xml:space="preserve"> gửi giám đốc.</w:t>
      </w:r>
    </w:p>
    <w:p w14:paraId="7156ABD3">
      <w:pPr>
        <w:spacing w:after="120"/>
        <w:jc w:val="both"/>
      </w:pPr>
      <w:r>
        <w:rPr>
          <w:rFonts w:ascii="Times New Roman" w:hAnsi="Times New Roman" w:eastAsia="Times New Roman" w:cs="Times New Roman"/>
          <w:b w:val="0"/>
          <w:i w:val="0"/>
          <w:color w:val="000000"/>
          <w:sz w:val="24"/>
        </w:rPr>
        <w:t xml:space="preserve">Ở mỗi buổi học, giáo viên </w:t>
      </w:r>
      <w:r>
        <w:rPr>
          <w:rFonts w:ascii="Times New Roman" w:hAnsi="Times New Roman" w:eastAsia="Times New Roman" w:cs="Times New Roman"/>
          <w:b/>
          <w:i w:val="0"/>
          <w:color w:val="000000"/>
          <w:sz w:val="24"/>
        </w:rPr>
        <w:t>điểm danh</w:t>
      </w:r>
      <w:r>
        <w:rPr>
          <w:rFonts w:ascii="Times New Roman" w:hAnsi="Times New Roman" w:eastAsia="Times New Roman" w:cs="Times New Roman"/>
          <w:b w:val="0"/>
          <w:i w:val="0"/>
          <w:color w:val="000000"/>
          <w:sz w:val="24"/>
        </w:rPr>
        <w:t xml:space="preserve">, hệ thống tính chuyên cần. Giáo viên </w:t>
      </w:r>
      <w:r>
        <w:rPr>
          <w:rFonts w:ascii="Times New Roman" w:hAnsi="Times New Roman" w:eastAsia="Times New Roman" w:cs="Times New Roman"/>
          <w:b/>
          <w:i w:val="0"/>
          <w:color w:val="000000"/>
          <w:sz w:val="24"/>
        </w:rPr>
        <w:t>nhập điểm thành phần</w:t>
      </w:r>
      <w:r>
        <w:rPr>
          <w:rFonts w:ascii="Times New Roman" w:hAnsi="Times New Roman" w:eastAsia="Times New Roman" w:cs="Times New Roman"/>
          <w:b w:val="0"/>
          <w:i w:val="0"/>
          <w:color w:val="000000"/>
          <w:sz w:val="24"/>
        </w:rPr>
        <w:t xml:space="preserve">. Khi lớp kết thúc, hệ thống </w:t>
      </w:r>
      <w:r>
        <w:rPr>
          <w:rFonts w:ascii="Times New Roman" w:hAnsi="Times New Roman" w:eastAsia="Times New Roman" w:cs="Times New Roman"/>
          <w:b/>
          <w:i w:val="0"/>
          <w:color w:val="000000"/>
          <w:sz w:val="24"/>
        </w:rPr>
        <w:t>tổng kết và xếp loại</w:t>
      </w:r>
      <w:r>
        <w:rPr>
          <w:rFonts w:ascii="Times New Roman" w:hAnsi="Times New Roman" w:eastAsia="Times New Roman" w:cs="Times New Roman"/>
          <w:b w:val="0"/>
          <w:i w:val="0"/>
          <w:color w:val="000000"/>
          <w:sz w:val="24"/>
        </w:rPr>
        <w:t xml:space="preserve">; học viên đạt yêu cầu được </w:t>
      </w:r>
      <w:r>
        <w:rPr>
          <w:rFonts w:ascii="Times New Roman" w:hAnsi="Times New Roman" w:eastAsia="Times New Roman" w:cs="Times New Roman"/>
          <w:b/>
          <w:i w:val="0"/>
          <w:color w:val="000000"/>
          <w:sz w:val="24"/>
        </w:rPr>
        <w:t>cấp chứng nhận hoàn thành khóa học</w:t>
      </w:r>
      <w:r>
        <w:rPr>
          <w:rFonts w:ascii="Times New Roman" w:hAnsi="Times New Roman" w:eastAsia="Times New Roman" w:cs="Times New Roman"/>
          <w:b w:val="0"/>
          <w:i w:val="0"/>
          <w:color w:val="000000"/>
          <w:sz w:val="24"/>
        </w:rPr>
        <w:t>.</w:t>
      </w:r>
    </w:p>
    <w:p w14:paraId="4F447997">
      <w:pPr>
        <w:spacing w:after="120"/>
        <w:jc w:val="both"/>
      </w:pPr>
      <w:r>
        <w:rPr>
          <w:rFonts w:ascii="Times New Roman" w:hAnsi="Times New Roman" w:eastAsia="Times New Roman" w:cs="Times New Roman"/>
          <w:b w:val="0"/>
          <w:i w:val="0"/>
          <w:color w:val="000000"/>
          <w:sz w:val="24"/>
        </w:rPr>
        <w:t xml:space="preserve">Xuyên suốt các hoạt động trên, quản trị viên </w:t>
      </w:r>
      <w:r>
        <w:rPr>
          <w:rFonts w:ascii="Times New Roman" w:hAnsi="Times New Roman" w:eastAsia="Times New Roman" w:cs="Times New Roman"/>
          <w:b/>
          <w:i w:val="0"/>
          <w:color w:val="000000"/>
          <w:sz w:val="24"/>
        </w:rPr>
        <w:t>quản lý tài khoản và phân quyền</w:t>
      </w:r>
      <w:r>
        <w:rPr>
          <w:rFonts w:ascii="Times New Roman" w:hAnsi="Times New Roman" w:eastAsia="Times New Roman" w:cs="Times New Roman"/>
          <w:b w:val="0"/>
          <w:i w:val="0"/>
          <w:color w:val="000000"/>
          <w:sz w:val="24"/>
        </w:rPr>
        <w:t xml:space="preserve">. Hệ thống </w:t>
      </w:r>
      <w:r>
        <w:rPr>
          <w:rFonts w:ascii="Times New Roman" w:hAnsi="Times New Roman" w:eastAsia="Times New Roman" w:cs="Times New Roman"/>
          <w:b/>
          <w:i w:val="0"/>
          <w:color w:val="000000"/>
          <w:sz w:val="24"/>
        </w:rPr>
        <w:t>gửi thông báo</w:t>
      </w:r>
      <w:r>
        <w:rPr>
          <w:rFonts w:ascii="Times New Roman" w:hAnsi="Times New Roman" w:eastAsia="Times New Roman" w:cs="Times New Roman"/>
          <w:b w:val="0"/>
          <w:i w:val="0"/>
          <w:color w:val="000000"/>
          <w:sz w:val="24"/>
        </w:rPr>
        <w:t xml:space="preserve"> về lịch học, học phí, chuyên cần và kết quả cho học viên và phụ huynh, đồng thời </w:t>
      </w:r>
      <w:r>
        <w:rPr>
          <w:rFonts w:ascii="Times New Roman" w:hAnsi="Times New Roman" w:eastAsia="Times New Roman" w:cs="Times New Roman"/>
          <w:b/>
          <w:i w:val="0"/>
          <w:color w:val="000000"/>
          <w:sz w:val="24"/>
        </w:rPr>
        <w:t>lập báo cáo tuyển sinh, tình trạng lớp</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báo cáo chuyên cần, kết quả, giảng dạy</w:t>
      </w:r>
      <w:r>
        <w:rPr>
          <w:rFonts w:ascii="Times New Roman" w:hAnsi="Times New Roman" w:eastAsia="Times New Roman" w:cs="Times New Roman"/>
          <w:b w:val="0"/>
          <w:i w:val="0"/>
          <w:color w:val="000000"/>
          <w:sz w:val="24"/>
        </w:rPr>
        <w:t xml:space="preserve"> cho quản lý đào tạo và giám đốc."</w:t>
      </w:r>
    </w:p>
    <w:p w14:paraId="0EDC6D5D">
      <w:pPr>
        <w:spacing w:after="120"/>
        <w:jc w:val="both"/>
      </w:pPr>
      <w:r>
        <w:rPr>
          <w:rFonts w:ascii="Times New Roman" w:hAnsi="Times New Roman" w:eastAsia="Times New Roman" w:cs="Times New Roman"/>
          <w:b w:val="0"/>
          <w:i w:val="0"/>
          <w:color w:val="000000"/>
          <w:sz w:val="24"/>
        </w:rPr>
        <w:t>Các phần chữ in đậm khớp 1–1 với 5 chức năng cấp 1 và 20 chức năng lá trong BFD. Riêng các cụm "kiểm tra trùng lịch" và "điểm danh" là một phần trong tên của chức năng 2.3 và 4.1.</w:t>
      </w:r>
    </w:p>
    <w:p w14:paraId="1D2297F6">
      <w:pPr>
        <w:pStyle w:val="3"/>
      </w:pPr>
      <w:bookmarkStart w:id="37" w:name="_Toc14198"/>
      <w:r>
        <w:t>3.3 Bước 3 – Sơ đồ BFD và kiểm tra nguyên tắc phân rã</w:t>
      </w:r>
      <w:bookmarkEnd w:id="37"/>
    </w:p>
    <w:p w14:paraId="72C44D24">
      <w:pPr>
        <w:keepNext/>
        <w:jc w:val="center"/>
      </w:pPr>
      <w:r>
        <w:drawing>
          <wp:inline distT="0" distB="0" distL="114300" distR="114300">
            <wp:extent cx="6035040" cy="2558415"/>
            <wp:effectExtent l="0" t="0" r="381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2558593"/>
                    </a:xfrm>
                    <a:prstGeom prst="rect">
                      <a:avLst/>
                    </a:prstGeom>
                  </pic:spPr>
                </pic:pic>
              </a:graphicData>
            </a:graphic>
          </wp:inline>
        </w:drawing>
      </w:r>
    </w:p>
    <w:p w14:paraId="655432BD">
      <w:pPr>
        <w:spacing w:after="200"/>
        <w:jc w:val="center"/>
      </w:pPr>
      <w:r>
        <w:rPr>
          <w:rFonts w:ascii="Times New Roman" w:hAnsi="Times New Roman" w:eastAsia="Times New Roman" w:cs="Times New Roman"/>
          <w:b w:val="0"/>
          <w:i/>
          <w:color w:val="000000"/>
          <w:sz w:val="22"/>
        </w:rPr>
        <w:t>Hình 3.1. Sơ đồ chức năng kinh doanh (BFD) của hệ thống quản lý trung tâm ngoại ngữ</w:t>
      </w:r>
    </w:p>
    <w:tbl>
      <w:tblPr>
        <w:tblStyle w:val="12"/>
        <w:tblW w:w="0" w:type="auto"/>
        <w:jc w:val="center"/>
        <w:tblLayout w:type="fixed"/>
        <w:tblCellMar>
          <w:top w:w="0" w:type="dxa"/>
          <w:left w:w="108" w:type="dxa"/>
          <w:bottom w:w="0" w:type="dxa"/>
          <w:right w:w="108" w:type="dxa"/>
        </w:tblCellMar>
      </w:tblPr>
      <w:tblGrid>
        <w:gridCol w:w="1421"/>
        <w:gridCol w:w="4041"/>
        <w:gridCol w:w="4041"/>
      </w:tblGrid>
      <w:tr w14:paraId="4EDCF997">
        <w:tblPrEx>
          <w:tblCellMar>
            <w:top w:w="0" w:type="dxa"/>
            <w:left w:w="108" w:type="dxa"/>
            <w:bottom w:w="0" w:type="dxa"/>
            <w:right w:w="108" w:type="dxa"/>
          </w:tblCellMar>
        </w:tblPrEx>
        <w:trPr>
          <w:cantSplit/>
          <w:tblHeader/>
          <w:jc w:val="center"/>
        </w:trPr>
        <w:tc>
          <w:tcPr>
            <w:tcW w:w="14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F2ABCC">
            <w:pPr>
              <w:spacing w:after="0" w:line="252" w:lineRule="auto"/>
              <w:jc w:val="center"/>
            </w:pPr>
            <w:r>
              <w:rPr>
                <w:rFonts w:ascii="Times New Roman" w:hAnsi="Times New Roman" w:eastAsia="Times New Roman" w:cs="Times New Roman"/>
                <w:b/>
                <w:i w:val="0"/>
                <w:color w:val="000000"/>
                <w:sz w:val="21"/>
              </w:rPr>
              <w:t>Chức năng cha</w:t>
            </w:r>
          </w:p>
        </w:tc>
        <w:tc>
          <w:tcPr>
            <w:tcW w:w="40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C86F02">
            <w:pPr>
              <w:spacing w:after="0" w:line="252" w:lineRule="auto"/>
              <w:jc w:val="center"/>
            </w:pPr>
            <w:r>
              <w:rPr>
                <w:rFonts w:ascii="Times New Roman" w:hAnsi="Times New Roman" w:eastAsia="Times New Roman" w:cs="Times New Roman"/>
                <w:b/>
                <w:i w:val="0"/>
                <w:color w:val="000000"/>
                <w:sz w:val="21"/>
              </w:rPr>
              <w:t xml:space="preserve">Nguyên tắc </w:t>
            </w:r>
            <w:r>
              <w:rPr>
                <w:rFonts w:ascii="Times New Roman" w:hAnsi="Times New Roman" w:eastAsia="Times New Roman" w:cs="Times New Roman"/>
                <w:b/>
                <w:i/>
                <w:color w:val="000000"/>
                <w:sz w:val="21"/>
              </w:rPr>
              <w:t>thực chất</w:t>
            </w:r>
            <w:r>
              <w:rPr>
                <w:rFonts w:ascii="Times New Roman" w:hAnsi="Times New Roman" w:eastAsia="Times New Roman" w:cs="Times New Roman"/>
                <w:b/>
                <w:i w:val="0"/>
                <w:color w:val="000000"/>
                <w:sz w:val="21"/>
              </w:rPr>
              <w:t xml:space="preserve"> (mỗi chức năng con thực sự là một phần của chức năng cha)</w:t>
            </w:r>
          </w:p>
        </w:tc>
        <w:tc>
          <w:tcPr>
            <w:tcW w:w="40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D0129D">
            <w:pPr>
              <w:spacing w:after="0" w:line="252" w:lineRule="auto"/>
              <w:jc w:val="center"/>
            </w:pPr>
            <w:r>
              <w:rPr>
                <w:rFonts w:ascii="Times New Roman" w:hAnsi="Times New Roman" w:eastAsia="Times New Roman" w:cs="Times New Roman"/>
                <w:b/>
                <w:i w:val="0"/>
                <w:color w:val="000000"/>
                <w:sz w:val="21"/>
              </w:rPr>
              <w:t xml:space="preserve">Nguyên tắc </w:t>
            </w:r>
            <w:r>
              <w:rPr>
                <w:rFonts w:ascii="Times New Roman" w:hAnsi="Times New Roman" w:eastAsia="Times New Roman" w:cs="Times New Roman"/>
                <w:b/>
                <w:i/>
                <w:color w:val="000000"/>
                <w:sz w:val="21"/>
              </w:rPr>
              <w:t>đầy đủ</w:t>
            </w:r>
            <w:r>
              <w:rPr>
                <w:rFonts w:ascii="Times New Roman" w:hAnsi="Times New Roman" w:eastAsia="Times New Roman" w:cs="Times New Roman"/>
                <w:b/>
                <w:i w:val="0"/>
                <w:color w:val="000000"/>
                <w:sz w:val="21"/>
              </w:rPr>
              <w:t xml:space="preserve"> (các chức năng con cộng lại làm trọn chức năng cha)</w:t>
            </w:r>
          </w:p>
        </w:tc>
      </w:tr>
      <w:tr w14:paraId="4F8B90E9">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56CD0">
            <w:pPr>
              <w:spacing w:after="0" w:line="252" w:lineRule="auto"/>
              <w:jc w:val="left"/>
            </w:pPr>
            <w:r>
              <w:rPr>
                <w:rFonts w:ascii="Times New Roman" w:hAnsi="Times New Roman" w:eastAsia="Times New Roman" w:cs="Times New Roman"/>
                <w:b w:val="0"/>
                <w:i w:val="0"/>
                <w:color w:val="000000"/>
                <w:sz w:val="21"/>
              </w:rPr>
              <w:t>1.0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1D47B">
            <w:pPr>
              <w:spacing w:after="0" w:line="252" w:lineRule="auto"/>
              <w:jc w:val="left"/>
            </w:pPr>
            <w:r>
              <w:rPr>
                <w:rFonts w:ascii="Times New Roman" w:hAnsi="Times New Roman" w:eastAsia="Times New Roman" w:cs="Times New Roman"/>
                <w:b w:val="0"/>
                <w:i w:val="0"/>
                <w:color w:val="000000"/>
                <w:sz w:val="21"/>
              </w:rPr>
              <w:t>Cả 4 chức năng con đều quản lý một loại hồ sơ hoặc danh mục</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C9422">
            <w:pPr>
              <w:spacing w:after="0" w:line="252" w:lineRule="auto"/>
              <w:jc w:val="left"/>
            </w:pPr>
            <w:r>
              <w:rPr>
                <w:rFonts w:ascii="Times New Roman" w:hAnsi="Times New Roman" w:eastAsia="Times New Roman" w:cs="Times New Roman"/>
                <w:b w:val="0"/>
                <w:i w:val="0"/>
                <w:color w:val="000000"/>
                <w:sz w:val="21"/>
              </w:rPr>
              <w:t>Bao phủ đủ 4 nhóm đối tượng gốc: học viên (kèm phụ huynh), giáo viên, khóa học, phòng học</w:t>
            </w:r>
          </w:p>
        </w:tc>
      </w:tr>
      <w:tr w14:paraId="107ED0FA">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B6320">
            <w:pPr>
              <w:spacing w:after="0" w:line="252" w:lineRule="auto"/>
              <w:jc w:val="left"/>
            </w:pPr>
            <w:r>
              <w:rPr>
                <w:rFonts w:ascii="Times New Roman" w:hAnsi="Times New Roman" w:eastAsia="Times New Roman" w:cs="Times New Roman"/>
                <w:b w:val="0"/>
                <w:i w:val="0"/>
                <w:color w:val="000000"/>
                <w:sz w:val="21"/>
              </w:rPr>
              <w:t>2.0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4371D">
            <w:pPr>
              <w:spacing w:after="0" w:line="252" w:lineRule="auto"/>
              <w:jc w:val="left"/>
            </w:pPr>
            <w:r>
              <w:rPr>
                <w:rFonts w:ascii="Times New Roman" w:hAnsi="Times New Roman" w:eastAsia="Times New Roman" w:cs="Times New Roman"/>
                <w:b w:val="0"/>
                <w:i w:val="0"/>
                <w:color w:val="000000"/>
                <w:sz w:val="21"/>
              </w:rPr>
              <w:t>Cả 4 chức năng con đều thao tác trên lớp, đăng ký hoặc lịch</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4DB87">
            <w:pPr>
              <w:spacing w:after="0" w:line="252" w:lineRule="auto"/>
              <w:jc w:val="left"/>
            </w:pPr>
            <w:r>
              <w:rPr>
                <w:rFonts w:ascii="Times New Roman" w:hAnsi="Times New Roman" w:eastAsia="Times New Roman" w:cs="Times New Roman"/>
                <w:b w:val="0"/>
                <w:i w:val="0"/>
                <w:color w:val="000000"/>
                <w:sz w:val="21"/>
              </w:rPr>
              <w:t>Đủ vòng đời: mở lớp → ghi danh → xếp lịch → thay đổi đăng ký</w:t>
            </w:r>
          </w:p>
        </w:tc>
      </w:tr>
      <w:tr w14:paraId="59D3E476">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B2E774">
            <w:pPr>
              <w:spacing w:after="0" w:line="252" w:lineRule="auto"/>
              <w:jc w:val="left"/>
            </w:pPr>
            <w:r>
              <w:rPr>
                <w:rFonts w:ascii="Times New Roman" w:hAnsi="Times New Roman" w:eastAsia="Times New Roman" w:cs="Times New Roman"/>
                <w:b w:val="0"/>
                <w:i w:val="0"/>
                <w:color w:val="000000"/>
                <w:sz w:val="21"/>
              </w:rPr>
              <w:t>3.0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75E4A">
            <w:pPr>
              <w:spacing w:after="0" w:line="252" w:lineRule="auto"/>
              <w:jc w:val="left"/>
            </w:pPr>
            <w:r>
              <w:rPr>
                <w:rFonts w:ascii="Times New Roman" w:hAnsi="Times New Roman" w:eastAsia="Times New Roman" w:cs="Times New Roman"/>
                <w:b w:val="0"/>
                <w:i w:val="0"/>
                <w:color w:val="000000"/>
                <w:sz w:val="21"/>
              </w:rPr>
              <w:t>Cả 4 chức năng con đều thao tác trên khoản thu</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C322C">
            <w:pPr>
              <w:spacing w:after="0" w:line="252" w:lineRule="auto"/>
              <w:jc w:val="left"/>
            </w:pPr>
            <w:r>
              <w:rPr>
                <w:rFonts w:ascii="Times New Roman" w:hAnsi="Times New Roman" w:eastAsia="Times New Roman" w:cs="Times New Roman"/>
                <w:b w:val="0"/>
                <w:i w:val="0"/>
                <w:color w:val="000000"/>
                <w:sz w:val="21"/>
              </w:rPr>
              <w:t>Đủ chu trình: tính phí → thu → theo dõi nợ → thống kê</w:t>
            </w:r>
          </w:p>
        </w:tc>
      </w:tr>
      <w:tr w14:paraId="3EB18F1C">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DA656">
            <w:pPr>
              <w:spacing w:after="0" w:line="252" w:lineRule="auto"/>
              <w:jc w:val="left"/>
            </w:pPr>
            <w:r>
              <w:rPr>
                <w:rFonts w:ascii="Times New Roman" w:hAnsi="Times New Roman" w:eastAsia="Times New Roman" w:cs="Times New Roman"/>
                <w:b w:val="0"/>
                <w:i w:val="0"/>
                <w:color w:val="000000"/>
                <w:sz w:val="21"/>
              </w:rPr>
              <w:t>4.0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0BBE05">
            <w:pPr>
              <w:spacing w:after="0" w:line="252" w:lineRule="auto"/>
              <w:jc w:val="left"/>
            </w:pPr>
            <w:r>
              <w:rPr>
                <w:rFonts w:ascii="Times New Roman" w:hAnsi="Times New Roman" w:eastAsia="Times New Roman" w:cs="Times New Roman"/>
                <w:b w:val="0"/>
                <w:i w:val="0"/>
                <w:color w:val="000000"/>
                <w:sz w:val="21"/>
              </w:rPr>
              <w:t>Cả 4 chức năng con đều thao tác trên dữ liệu học tập</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0C932">
            <w:pPr>
              <w:spacing w:after="0" w:line="252" w:lineRule="auto"/>
              <w:jc w:val="left"/>
            </w:pPr>
            <w:r>
              <w:rPr>
                <w:rFonts w:ascii="Times New Roman" w:hAnsi="Times New Roman" w:eastAsia="Times New Roman" w:cs="Times New Roman"/>
                <w:b w:val="0"/>
                <w:i w:val="0"/>
                <w:color w:val="000000"/>
                <w:sz w:val="21"/>
              </w:rPr>
              <w:t>Đủ chu trình: chuyên cần → điểm → tổng kết → chứng nhận</w:t>
            </w:r>
          </w:p>
        </w:tc>
      </w:tr>
      <w:tr w14:paraId="127CF38B">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E00BD">
            <w:pPr>
              <w:spacing w:after="0" w:line="252" w:lineRule="auto"/>
              <w:jc w:val="left"/>
            </w:pPr>
            <w:r>
              <w:rPr>
                <w:rFonts w:ascii="Times New Roman" w:hAnsi="Times New Roman" w:eastAsia="Times New Roman" w:cs="Times New Roman"/>
                <w:b w:val="0"/>
                <w:i w:val="0"/>
                <w:color w:val="000000"/>
                <w:sz w:val="21"/>
              </w:rPr>
              <w:t>5.0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14BE9">
            <w:pPr>
              <w:spacing w:after="0" w:line="252" w:lineRule="auto"/>
              <w:jc w:val="left"/>
            </w:pPr>
            <w:r>
              <w:rPr>
                <w:rFonts w:ascii="Times New Roman" w:hAnsi="Times New Roman" w:eastAsia="Times New Roman" w:cs="Times New Roman"/>
                <w:b w:val="0"/>
                <w:i w:val="0"/>
                <w:color w:val="000000"/>
                <w:sz w:val="21"/>
              </w:rPr>
              <w:t>Cả 4 chức năng con đều là chức năng hỗ trợ dùng chung hoặc chức năng tổng hợp</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7D6E06">
            <w:pPr>
              <w:spacing w:after="0" w:line="252" w:lineRule="auto"/>
              <w:jc w:val="left"/>
            </w:pPr>
            <w:r>
              <w:rPr>
                <w:rFonts w:ascii="Times New Roman" w:hAnsi="Times New Roman" w:eastAsia="Times New Roman" w:cs="Times New Roman"/>
                <w:b w:val="0"/>
                <w:i w:val="0"/>
                <w:color w:val="000000"/>
                <w:sz w:val="21"/>
              </w:rPr>
              <w:t>Đủ: quản trị truy cập, truyền thông tin ra ngoài, 2 nhóm báo cáo MIS</w:t>
            </w:r>
          </w:p>
        </w:tc>
      </w:tr>
    </w:tbl>
    <w:p w14:paraId="140F67FF">
      <w:pPr>
        <w:spacing w:after="40"/>
      </w:pPr>
    </w:p>
    <w:p w14:paraId="60EF0F8A">
      <w:pPr>
        <w:spacing w:after="120"/>
        <w:jc w:val="both"/>
      </w:pPr>
      <w:r>
        <w:rPr>
          <w:rFonts w:ascii="Times New Roman" w:hAnsi="Times New Roman" w:eastAsia="Times New Roman" w:cs="Times New Roman"/>
          <w:b w:val="0"/>
          <w:i w:val="0"/>
          <w:color w:val="000000"/>
          <w:sz w:val="24"/>
        </w:rPr>
        <w:t>Các chức năng cùng cấp có độ phức tạp tương đương (cấp 1 đều có 4 chức năng con; mỗi chức năng lá là một nghiệp vụ trọn vẹn do một vai trò thực hiện). Tên chức năng đều theo dạng động từ + bổ ngữ.</w:t>
      </w:r>
    </w:p>
    <w:p w14:paraId="73B368FF">
      <w:pPr>
        <w:pStyle w:val="3"/>
      </w:pPr>
      <w:bookmarkStart w:id="38" w:name="_Toc28373"/>
      <w:r>
        <w:t>3.4 Ma trận thực thể – chức năng</w:t>
      </w:r>
      <w:bookmarkEnd w:id="38"/>
    </w:p>
    <w:p w14:paraId="20DD318A">
      <w:pPr>
        <w:spacing w:after="120"/>
        <w:jc w:val="both"/>
      </w:pPr>
      <w:r>
        <w:rPr>
          <w:rFonts w:ascii="Times New Roman" w:hAnsi="Times New Roman" w:eastAsia="Times New Roman" w:cs="Times New Roman"/>
          <w:b w:val="0"/>
          <w:i w:val="0"/>
          <w:color w:val="000000"/>
          <w:sz w:val="24"/>
        </w:rPr>
        <w:t xml:space="preserve">Mục đích: làm cầu nối từ chức năng sang DFD (luồng vào/ra kho) và sang ERD (bước 3.1–3.2). Danh sách thực thể ở đây là </w:t>
      </w:r>
      <w:r>
        <w:rPr>
          <w:rFonts w:ascii="Times New Roman" w:hAnsi="Times New Roman" w:eastAsia="Times New Roman" w:cs="Times New Roman"/>
          <w:b/>
          <w:i w:val="0"/>
          <w:color w:val="000000"/>
          <w:sz w:val="24"/>
        </w:rPr>
        <w:t>dự kiến</w:t>
      </w:r>
      <w:r>
        <w:rPr>
          <w:rFonts w:ascii="Times New Roman" w:hAnsi="Times New Roman" w:eastAsia="Times New Roman" w:cs="Times New Roman"/>
          <w:b w:val="0"/>
          <w:i w:val="0"/>
          <w:color w:val="000000"/>
          <w:sz w:val="24"/>
        </w:rPr>
        <w:t>, lấy từ 20 đối tượng dữ liệu của BT1 và 5 chứng từ ở bước 2.1; tên có thể chỉnh lại khi chuẩn hóa.</w:t>
      </w:r>
    </w:p>
    <w:p w14:paraId="25B09D62">
      <w:pPr>
        <w:spacing w:after="120"/>
        <w:jc w:val="both"/>
      </w:pPr>
      <w:r>
        <w:rPr>
          <w:rFonts w:ascii="Times New Roman" w:hAnsi="Times New Roman" w:eastAsia="Times New Roman" w:cs="Times New Roman"/>
          <w:b/>
          <w:i w:val="0"/>
          <w:color w:val="000000"/>
          <w:sz w:val="24"/>
        </w:rPr>
        <w:t>Ký hiệu:</w:t>
      </w:r>
      <w:r>
        <w:rPr>
          <w:rFonts w:ascii="Times New Roman" w:hAnsi="Times New Roman" w:eastAsia="Times New Roman" w:cs="Times New Roman"/>
          <w:b w:val="0"/>
          <w:i w:val="0"/>
          <w:color w:val="000000"/>
          <w:sz w:val="24"/>
        </w:rPr>
        <w:t xml:space="preserve"> C = tạo, U = sửa, R = đọc.</w:t>
      </w:r>
    </w:p>
    <w:tbl>
      <w:tblPr>
        <w:tblStyle w:val="12"/>
        <w:tblW w:w="0" w:type="auto"/>
        <w:jc w:val="center"/>
        <w:tblLayout w:type="fixed"/>
        <w:tblCellMar>
          <w:top w:w="0" w:type="dxa"/>
          <w:left w:w="108" w:type="dxa"/>
          <w:bottom w:w="0" w:type="dxa"/>
          <w:right w:w="108" w:type="dxa"/>
        </w:tblCellMar>
      </w:tblPr>
      <w:tblGrid>
        <w:gridCol w:w="1699"/>
        <w:gridCol w:w="6279"/>
        <w:gridCol w:w="1527"/>
      </w:tblGrid>
      <w:tr w14:paraId="0B2FC9D8">
        <w:tblPrEx>
          <w:tblCellMar>
            <w:top w:w="0" w:type="dxa"/>
            <w:left w:w="108" w:type="dxa"/>
            <w:bottom w:w="0" w:type="dxa"/>
            <w:right w:w="108" w:type="dxa"/>
          </w:tblCellMar>
        </w:tblPrEx>
        <w:trPr>
          <w:cantSplit/>
          <w:tblHeader/>
          <w:jc w:val="center"/>
        </w:trPr>
        <w:tc>
          <w:tcPr>
            <w:tcW w:w="169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D8E39C">
            <w:pPr>
              <w:spacing w:after="0" w:line="252" w:lineRule="auto"/>
              <w:jc w:val="center"/>
            </w:pPr>
            <w:r>
              <w:rPr>
                <w:rFonts w:ascii="Times New Roman" w:hAnsi="Times New Roman" w:eastAsia="Times New Roman" w:cs="Times New Roman"/>
                <w:b/>
                <w:i w:val="0"/>
                <w:color w:val="000000"/>
                <w:sz w:val="21"/>
              </w:rPr>
              <w:t>Viết tắt</w:t>
            </w:r>
          </w:p>
        </w:tc>
        <w:tc>
          <w:tcPr>
            <w:tcW w:w="627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4422B2">
            <w:pPr>
              <w:spacing w:after="0" w:line="252" w:lineRule="auto"/>
              <w:jc w:val="center"/>
            </w:pPr>
            <w:r>
              <w:rPr>
                <w:rFonts w:ascii="Times New Roman" w:hAnsi="Times New Roman" w:eastAsia="Times New Roman" w:cs="Times New Roman"/>
                <w:b/>
                <w:i w:val="0"/>
                <w:color w:val="000000"/>
                <w:sz w:val="21"/>
              </w:rPr>
              <w:t>Thực thể</w:t>
            </w:r>
          </w:p>
        </w:tc>
        <w:tc>
          <w:tcPr>
            <w:tcW w:w="15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758B90">
            <w:pPr>
              <w:spacing w:after="0" w:line="252" w:lineRule="auto"/>
              <w:jc w:val="center"/>
            </w:pPr>
            <w:r>
              <w:rPr>
                <w:rFonts w:ascii="Times New Roman" w:hAnsi="Times New Roman" w:eastAsia="Times New Roman" w:cs="Times New Roman"/>
                <w:b/>
                <w:i w:val="0"/>
                <w:color w:val="000000"/>
                <w:sz w:val="21"/>
              </w:rPr>
              <w:t>Kho</w:t>
            </w:r>
          </w:p>
        </w:tc>
      </w:tr>
      <w:tr w14:paraId="6E2AD0DD">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8957D">
            <w:pPr>
              <w:spacing w:after="0" w:line="252" w:lineRule="auto"/>
              <w:jc w:val="left"/>
            </w:pPr>
            <w:r>
              <w:rPr>
                <w:rFonts w:ascii="Times New Roman" w:hAnsi="Times New Roman" w:eastAsia="Times New Roman" w:cs="Times New Roman"/>
                <w:b w:val="0"/>
                <w:i w:val="0"/>
                <w:color w:val="000000"/>
                <w:sz w:val="21"/>
              </w:rPr>
              <w:t>HV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48ED46">
            <w:pPr>
              <w:spacing w:after="0" w:line="252" w:lineRule="auto"/>
              <w:jc w:val="left"/>
            </w:pPr>
            <w:r>
              <w:rPr>
                <w:rFonts w:ascii="Times New Roman" w:hAnsi="Times New Roman" w:eastAsia="Times New Roman" w:cs="Times New Roman"/>
                <w:b w:val="0"/>
                <w:i w:val="0"/>
                <w:color w:val="000000"/>
                <w:sz w:val="21"/>
              </w:rPr>
              <w:t>Học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3F158">
            <w:pPr>
              <w:spacing w:after="0" w:line="252" w:lineRule="auto"/>
              <w:jc w:val="left"/>
            </w:pPr>
            <w:r>
              <w:rPr>
                <w:rFonts w:ascii="Times New Roman" w:hAnsi="Times New Roman" w:eastAsia="Times New Roman" w:cs="Times New Roman"/>
                <w:b w:val="0"/>
                <w:i w:val="0"/>
                <w:color w:val="000000"/>
                <w:sz w:val="21"/>
              </w:rPr>
              <w:t>D1</w:t>
            </w:r>
          </w:p>
        </w:tc>
      </w:tr>
      <w:tr w14:paraId="734EE900">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EC9B9">
            <w:pPr>
              <w:spacing w:after="0" w:line="252" w:lineRule="auto"/>
              <w:jc w:val="left"/>
            </w:pPr>
            <w:r>
              <w:rPr>
                <w:rFonts w:ascii="Times New Roman" w:hAnsi="Times New Roman" w:eastAsia="Times New Roman" w:cs="Times New Roman"/>
                <w:b w:val="0"/>
                <w:i w:val="0"/>
                <w:color w:val="000000"/>
                <w:sz w:val="21"/>
              </w:rPr>
              <w:t>PH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89AB4E">
            <w:pPr>
              <w:spacing w:after="0" w:line="252" w:lineRule="auto"/>
              <w:jc w:val="left"/>
            </w:pPr>
            <w:r>
              <w:rPr>
                <w:rFonts w:ascii="Times New Roman" w:hAnsi="Times New Roman" w:eastAsia="Times New Roman" w:cs="Times New Roman"/>
                <w:b w:val="0"/>
                <w:i w:val="0"/>
                <w:color w:val="000000"/>
                <w:sz w:val="21"/>
              </w:rPr>
              <w:t>Phụ huynh</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62AAE">
            <w:pPr>
              <w:spacing w:after="0" w:line="252" w:lineRule="auto"/>
              <w:jc w:val="left"/>
            </w:pPr>
            <w:r>
              <w:rPr>
                <w:rFonts w:ascii="Times New Roman" w:hAnsi="Times New Roman" w:eastAsia="Times New Roman" w:cs="Times New Roman"/>
                <w:b w:val="0"/>
                <w:i w:val="0"/>
                <w:color w:val="000000"/>
                <w:sz w:val="21"/>
              </w:rPr>
              <w:t>D1</w:t>
            </w:r>
          </w:p>
        </w:tc>
      </w:tr>
      <w:tr w14:paraId="557E94CF">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ACEEF">
            <w:pPr>
              <w:spacing w:after="0" w:line="252" w:lineRule="auto"/>
              <w:jc w:val="left"/>
            </w:pPr>
            <w:r>
              <w:rPr>
                <w:rFonts w:ascii="Times New Roman" w:hAnsi="Times New Roman" w:eastAsia="Times New Roman" w:cs="Times New Roman"/>
                <w:b w:val="0"/>
                <w:i w:val="0"/>
                <w:color w:val="000000"/>
                <w:sz w:val="21"/>
              </w:rPr>
              <w:t>GV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EAAD3">
            <w:pPr>
              <w:spacing w:after="0" w:line="252" w:lineRule="auto"/>
              <w:jc w:val="left"/>
            </w:pPr>
            <w:r>
              <w:rPr>
                <w:rFonts w:ascii="Times New Roman" w:hAnsi="Times New Roman" w:eastAsia="Times New Roman" w:cs="Times New Roman"/>
                <w:b w:val="0"/>
                <w:i w:val="0"/>
                <w:color w:val="000000"/>
                <w:sz w:val="21"/>
              </w:rPr>
              <w:t>Giáo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FE0D4">
            <w:pPr>
              <w:spacing w:after="0" w:line="252" w:lineRule="auto"/>
              <w:jc w:val="left"/>
            </w:pPr>
            <w:r>
              <w:rPr>
                <w:rFonts w:ascii="Times New Roman" w:hAnsi="Times New Roman" w:eastAsia="Times New Roman" w:cs="Times New Roman"/>
                <w:b w:val="0"/>
                <w:i w:val="0"/>
                <w:color w:val="000000"/>
                <w:sz w:val="21"/>
              </w:rPr>
              <w:t>D1</w:t>
            </w:r>
          </w:p>
        </w:tc>
      </w:tr>
      <w:tr w14:paraId="0B9E6F53">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0B287">
            <w:pPr>
              <w:spacing w:after="0" w:line="252" w:lineRule="auto"/>
              <w:jc w:val="left"/>
            </w:pPr>
            <w:r>
              <w:rPr>
                <w:rFonts w:ascii="Times New Roman" w:hAnsi="Times New Roman" w:eastAsia="Times New Roman" w:cs="Times New Roman"/>
                <w:b w:val="0"/>
                <w:i w:val="0"/>
                <w:color w:val="000000"/>
                <w:sz w:val="21"/>
              </w:rPr>
              <w:t>KH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D7B4C9">
            <w:pPr>
              <w:spacing w:after="0" w:line="252" w:lineRule="auto"/>
              <w:jc w:val="left"/>
            </w:pPr>
            <w:r>
              <w:rPr>
                <w:rFonts w:ascii="Times New Roman" w:hAnsi="Times New Roman" w:eastAsia="Times New Roman" w:cs="Times New Roman"/>
                <w:b w:val="0"/>
                <w:i w:val="0"/>
                <w:color w:val="000000"/>
                <w:sz w:val="21"/>
              </w:rPr>
              <w:t>Khóa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517DD">
            <w:pPr>
              <w:spacing w:after="0" w:line="252" w:lineRule="auto"/>
              <w:jc w:val="left"/>
            </w:pPr>
            <w:r>
              <w:rPr>
                <w:rFonts w:ascii="Times New Roman" w:hAnsi="Times New Roman" w:eastAsia="Times New Roman" w:cs="Times New Roman"/>
                <w:b w:val="0"/>
                <w:i w:val="0"/>
                <w:color w:val="000000"/>
                <w:sz w:val="21"/>
              </w:rPr>
              <w:t>D1</w:t>
            </w:r>
          </w:p>
        </w:tc>
      </w:tr>
      <w:tr w14:paraId="70B857BE">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DD4A58">
            <w:pPr>
              <w:spacing w:after="0" w:line="252" w:lineRule="auto"/>
              <w:jc w:val="left"/>
            </w:pPr>
            <w:r>
              <w:rPr>
                <w:rFonts w:ascii="Times New Roman" w:hAnsi="Times New Roman" w:eastAsia="Times New Roman" w:cs="Times New Roman"/>
                <w:b w:val="0"/>
                <w:i w:val="0"/>
                <w:color w:val="000000"/>
                <w:sz w:val="21"/>
              </w:rPr>
              <w:t>PHG</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57781">
            <w:pPr>
              <w:spacing w:after="0" w:line="252" w:lineRule="auto"/>
              <w:jc w:val="left"/>
            </w:pPr>
            <w:r>
              <w:rPr>
                <w:rFonts w:ascii="Times New Roman" w:hAnsi="Times New Roman" w:eastAsia="Times New Roman" w:cs="Times New Roman"/>
                <w:b w:val="0"/>
                <w:i w:val="0"/>
                <w:color w:val="000000"/>
                <w:sz w:val="21"/>
              </w:rPr>
              <w:t>Phòng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83547C">
            <w:pPr>
              <w:spacing w:after="0" w:line="252" w:lineRule="auto"/>
              <w:jc w:val="left"/>
            </w:pPr>
            <w:r>
              <w:rPr>
                <w:rFonts w:ascii="Times New Roman" w:hAnsi="Times New Roman" w:eastAsia="Times New Roman" w:cs="Times New Roman"/>
                <w:b w:val="0"/>
                <w:i w:val="0"/>
                <w:color w:val="000000"/>
                <w:sz w:val="21"/>
              </w:rPr>
              <w:t>D1</w:t>
            </w:r>
          </w:p>
        </w:tc>
      </w:tr>
      <w:tr w14:paraId="470E896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25C0F">
            <w:pPr>
              <w:spacing w:after="0" w:line="252" w:lineRule="auto"/>
              <w:jc w:val="left"/>
            </w:pPr>
            <w:r>
              <w:rPr>
                <w:rFonts w:ascii="Times New Roman" w:hAnsi="Times New Roman" w:eastAsia="Times New Roman" w:cs="Times New Roman"/>
                <w:b w:val="0"/>
                <w:i w:val="0"/>
                <w:color w:val="000000"/>
                <w:sz w:val="21"/>
              </w:rPr>
              <w:t>LOP</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C1A03">
            <w:pPr>
              <w:spacing w:after="0" w:line="252" w:lineRule="auto"/>
              <w:jc w:val="left"/>
            </w:pPr>
            <w:r>
              <w:rPr>
                <w:rFonts w:ascii="Times New Roman" w:hAnsi="Times New Roman" w:eastAsia="Times New Roman" w:cs="Times New Roman"/>
                <w:b w:val="0"/>
                <w:i w:val="0"/>
                <w:color w:val="000000"/>
                <w:sz w:val="21"/>
              </w:rPr>
              <w:t>Lớp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65953">
            <w:pPr>
              <w:spacing w:after="0" w:line="252" w:lineRule="auto"/>
              <w:jc w:val="left"/>
            </w:pPr>
            <w:r>
              <w:rPr>
                <w:rFonts w:ascii="Times New Roman" w:hAnsi="Times New Roman" w:eastAsia="Times New Roman" w:cs="Times New Roman"/>
                <w:b w:val="0"/>
                <w:i w:val="0"/>
                <w:color w:val="000000"/>
                <w:sz w:val="21"/>
              </w:rPr>
              <w:t>D2</w:t>
            </w:r>
          </w:p>
        </w:tc>
      </w:tr>
      <w:tr w14:paraId="33E38AB7">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6C6A9">
            <w:pPr>
              <w:spacing w:after="0" w:line="252" w:lineRule="auto"/>
              <w:jc w:val="left"/>
            </w:pPr>
            <w:r>
              <w:rPr>
                <w:rFonts w:ascii="Times New Roman" w:hAnsi="Times New Roman" w:eastAsia="Times New Roman" w:cs="Times New Roman"/>
                <w:b w:val="0"/>
                <w:i w:val="0"/>
                <w:color w:val="000000"/>
                <w:sz w:val="21"/>
              </w:rPr>
              <w:t>DK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E0898F">
            <w:pPr>
              <w:spacing w:after="0" w:line="252" w:lineRule="auto"/>
              <w:jc w:val="left"/>
            </w:pPr>
            <w:r>
              <w:rPr>
                <w:rFonts w:ascii="Times New Roman" w:hAnsi="Times New Roman" w:eastAsia="Times New Roman" w:cs="Times New Roman"/>
                <w:b w:val="0"/>
                <w:i w:val="0"/>
                <w:color w:val="000000"/>
                <w:sz w:val="21"/>
              </w:rPr>
              <w:t>Đăng ký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39EF6">
            <w:pPr>
              <w:spacing w:after="0" w:line="252" w:lineRule="auto"/>
              <w:jc w:val="left"/>
            </w:pPr>
            <w:r>
              <w:rPr>
                <w:rFonts w:ascii="Times New Roman" w:hAnsi="Times New Roman" w:eastAsia="Times New Roman" w:cs="Times New Roman"/>
                <w:b w:val="0"/>
                <w:i w:val="0"/>
                <w:color w:val="000000"/>
                <w:sz w:val="21"/>
              </w:rPr>
              <w:t>D2</w:t>
            </w:r>
          </w:p>
        </w:tc>
      </w:tr>
      <w:tr w14:paraId="5185FBCB">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593ACD">
            <w:pPr>
              <w:spacing w:after="0" w:line="252" w:lineRule="auto"/>
              <w:jc w:val="left"/>
            </w:pPr>
            <w:r>
              <w:rPr>
                <w:rFonts w:ascii="Times New Roman" w:hAnsi="Times New Roman" w:eastAsia="Times New Roman" w:cs="Times New Roman"/>
                <w:b w:val="0"/>
                <w:i w:val="0"/>
                <w:color w:val="000000"/>
                <w:sz w:val="21"/>
              </w:rPr>
              <w:t>BH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89B30">
            <w:pPr>
              <w:spacing w:after="0" w:line="252" w:lineRule="auto"/>
              <w:jc w:val="left"/>
            </w:pPr>
            <w:r>
              <w:rPr>
                <w:rFonts w:ascii="Times New Roman" w:hAnsi="Times New Roman" w:eastAsia="Times New Roman" w:cs="Times New Roman"/>
                <w:b w:val="0"/>
                <w:i w:val="0"/>
                <w:color w:val="000000"/>
                <w:sz w:val="21"/>
              </w:rPr>
              <w:t>Buổi học (lịch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1AFAB">
            <w:pPr>
              <w:spacing w:after="0" w:line="252" w:lineRule="auto"/>
              <w:jc w:val="left"/>
            </w:pPr>
            <w:r>
              <w:rPr>
                <w:rFonts w:ascii="Times New Roman" w:hAnsi="Times New Roman" w:eastAsia="Times New Roman" w:cs="Times New Roman"/>
                <w:b w:val="0"/>
                <w:i w:val="0"/>
                <w:color w:val="000000"/>
                <w:sz w:val="21"/>
              </w:rPr>
              <w:t>D2</w:t>
            </w:r>
          </w:p>
        </w:tc>
      </w:tr>
      <w:tr w14:paraId="5FB5B692">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BEDD9">
            <w:pPr>
              <w:spacing w:after="0" w:line="252" w:lineRule="auto"/>
              <w:jc w:val="left"/>
            </w:pPr>
            <w:r>
              <w:rPr>
                <w:rFonts w:ascii="Times New Roman" w:hAnsi="Times New Roman" w:eastAsia="Times New Roman" w:cs="Times New Roman"/>
                <w:b w:val="0"/>
                <w:i w:val="0"/>
                <w:color w:val="000000"/>
                <w:sz w:val="21"/>
              </w:rPr>
              <w:t>UD</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DEDAF4">
            <w:pPr>
              <w:spacing w:after="0" w:line="252" w:lineRule="auto"/>
              <w:jc w:val="left"/>
            </w:pPr>
            <w:r>
              <w:rPr>
                <w:rFonts w:ascii="Times New Roman" w:hAnsi="Times New Roman" w:eastAsia="Times New Roman" w:cs="Times New Roman"/>
                <w:b w:val="0"/>
                <w:i w:val="0"/>
                <w:color w:val="000000"/>
                <w:sz w:val="21"/>
              </w:rPr>
              <w:t>Ưu đãi</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9390B7">
            <w:pPr>
              <w:spacing w:after="0" w:line="252" w:lineRule="auto"/>
              <w:jc w:val="left"/>
            </w:pPr>
            <w:r>
              <w:rPr>
                <w:rFonts w:ascii="Times New Roman" w:hAnsi="Times New Roman" w:eastAsia="Times New Roman" w:cs="Times New Roman"/>
                <w:b w:val="0"/>
                <w:i w:val="0"/>
                <w:color w:val="000000"/>
                <w:sz w:val="21"/>
              </w:rPr>
              <w:t>D3</w:t>
            </w:r>
          </w:p>
        </w:tc>
      </w:tr>
      <w:tr w14:paraId="2D6A5E30">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DE0D6">
            <w:pPr>
              <w:spacing w:after="0" w:line="252" w:lineRule="auto"/>
              <w:jc w:val="left"/>
            </w:pPr>
            <w:r>
              <w:rPr>
                <w:rFonts w:ascii="Times New Roman" w:hAnsi="Times New Roman" w:eastAsia="Times New Roman" w:cs="Times New Roman"/>
                <w:b w:val="0"/>
                <w:i w:val="0"/>
                <w:color w:val="000000"/>
                <w:sz w:val="21"/>
              </w:rPr>
              <w:t>HP</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3341D">
            <w:pPr>
              <w:spacing w:after="0" w:line="252" w:lineRule="auto"/>
              <w:jc w:val="left"/>
            </w:pPr>
            <w:r>
              <w:rPr>
                <w:rFonts w:ascii="Times New Roman" w:hAnsi="Times New Roman" w:eastAsia="Times New Roman" w:cs="Times New Roman"/>
                <w:b w:val="0"/>
                <w:i w:val="0"/>
                <w:color w:val="000000"/>
                <w:sz w:val="21"/>
              </w:rPr>
              <w:t>Học phí phải thu (theo đăng ký, theo đợt)</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C5714">
            <w:pPr>
              <w:spacing w:after="0" w:line="252" w:lineRule="auto"/>
              <w:jc w:val="left"/>
            </w:pPr>
            <w:r>
              <w:rPr>
                <w:rFonts w:ascii="Times New Roman" w:hAnsi="Times New Roman" w:eastAsia="Times New Roman" w:cs="Times New Roman"/>
                <w:b w:val="0"/>
                <w:i w:val="0"/>
                <w:color w:val="000000"/>
                <w:sz w:val="21"/>
              </w:rPr>
              <w:t>D3</w:t>
            </w:r>
          </w:p>
        </w:tc>
      </w:tr>
      <w:tr w14:paraId="6200F8FA">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A20F2">
            <w:pPr>
              <w:spacing w:after="0" w:line="252" w:lineRule="auto"/>
              <w:jc w:val="left"/>
            </w:pPr>
            <w:r>
              <w:rPr>
                <w:rFonts w:ascii="Times New Roman" w:hAnsi="Times New Roman" w:eastAsia="Times New Roman" w:cs="Times New Roman"/>
                <w:b w:val="0"/>
                <w:i w:val="0"/>
                <w:color w:val="000000"/>
                <w:sz w:val="21"/>
              </w:rPr>
              <w:t>PT</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AEA4D">
            <w:pPr>
              <w:spacing w:after="0" w:line="252" w:lineRule="auto"/>
              <w:jc w:val="left"/>
            </w:pPr>
            <w:r>
              <w:rPr>
                <w:rFonts w:ascii="Times New Roman" w:hAnsi="Times New Roman" w:eastAsia="Times New Roman" w:cs="Times New Roman"/>
                <w:b w:val="0"/>
                <w:i w:val="0"/>
                <w:color w:val="000000"/>
                <w:sz w:val="21"/>
              </w:rPr>
              <w:t>Phiếu thu</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2ACDA">
            <w:pPr>
              <w:spacing w:after="0" w:line="252" w:lineRule="auto"/>
              <w:jc w:val="left"/>
            </w:pPr>
            <w:r>
              <w:rPr>
                <w:rFonts w:ascii="Times New Roman" w:hAnsi="Times New Roman" w:eastAsia="Times New Roman" w:cs="Times New Roman"/>
                <w:b w:val="0"/>
                <w:i w:val="0"/>
                <w:color w:val="000000"/>
                <w:sz w:val="21"/>
              </w:rPr>
              <w:t>D3</w:t>
            </w:r>
          </w:p>
        </w:tc>
      </w:tr>
      <w:tr w14:paraId="00E62F20">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D69486">
            <w:pPr>
              <w:spacing w:after="0" w:line="252" w:lineRule="auto"/>
              <w:jc w:val="left"/>
            </w:pPr>
            <w:r>
              <w:rPr>
                <w:rFonts w:ascii="Times New Roman" w:hAnsi="Times New Roman" w:eastAsia="Times New Roman" w:cs="Times New Roman"/>
                <w:b w:val="0"/>
                <w:i w:val="0"/>
                <w:color w:val="000000"/>
                <w:sz w:val="21"/>
              </w:rPr>
              <w:t>DD</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F2374">
            <w:pPr>
              <w:spacing w:after="0" w:line="252" w:lineRule="auto"/>
              <w:jc w:val="left"/>
            </w:pPr>
            <w:r>
              <w:rPr>
                <w:rFonts w:ascii="Times New Roman" w:hAnsi="Times New Roman" w:eastAsia="Times New Roman" w:cs="Times New Roman"/>
                <w:b w:val="0"/>
                <w:i w:val="0"/>
                <w:color w:val="000000"/>
                <w:sz w:val="21"/>
              </w:rPr>
              <w:t>Điểm danh</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ABEB75">
            <w:pPr>
              <w:spacing w:after="0" w:line="252" w:lineRule="auto"/>
              <w:jc w:val="left"/>
            </w:pPr>
            <w:r>
              <w:rPr>
                <w:rFonts w:ascii="Times New Roman" w:hAnsi="Times New Roman" w:eastAsia="Times New Roman" w:cs="Times New Roman"/>
                <w:b w:val="0"/>
                <w:i w:val="0"/>
                <w:color w:val="000000"/>
                <w:sz w:val="21"/>
              </w:rPr>
              <w:t>D4</w:t>
            </w:r>
          </w:p>
        </w:tc>
      </w:tr>
      <w:tr w14:paraId="4AC3BC2A">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E0F45">
            <w:pPr>
              <w:spacing w:after="0" w:line="252" w:lineRule="auto"/>
              <w:jc w:val="left"/>
            </w:pPr>
            <w:r>
              <w:rPr>
                <w:rFonts w:ascii="Times New Roman" w:hAnsi="Times New Roman" w:eastAsia="Times New Roman" w:cs="Times New Roman"/>
                <w:b w:val="0"/>
                <w:i w:val="0"/>
                <w:color w:val="000000"/>
                <w:sz w:val="21"/>
              </w:rPr>
              <w:t>DIEM</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790B7B">
            <w:pPr>
              <w:spacing w:after="0" w:line="252" w:lineRule="auto"/>
              <w:jc w:val="left"/>
            </w:pPr>
            <w:r>
              <w:rPr>
                <w:rFonts w:ascii="Times New Roman" w:hAnsi="Times New Roman" w:eastAsia="Times New Roman" w:cs="Times New Roman"/>
                <w:b w:val="0"/>
                <w:i w:val="0"/>
                <w:color w:val="000000"/>
                <w:sz w:val="21"/>
              </w:rPr>
              <w:t>Điểm thành phần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914716">
            <w:pPr>
              <w:spacing w:after="0" w:line="252" w:lineRule="auto"/>
              <w:jc w:val="left"/>
            </w:pPr>
            <w:r>
              <w:rPr>
                <w:rFonts w:ascii="Times New Roman" w:hAnsi="Times New Roman" w:eastAsia="Times New Roman" w:cs="Times New Roman"/>
                <w:b w:val="0"/>
                <w:i w:val="0"/>
                <w:color w:val="000000"/>
                <w:sz w:val="21"/>
              </w:rPr>
              <w:t>D4</w:t>
            </w:r>
          </w:p>
        </w:tc>
      </w:tr>
      <w:tr w14:paraId="36665685">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EE3EC">
            <w:pPr>
              <w:spacing w:after="0" w:line="252" w:lineRule="auto"/>
              <w:jc w:val="left"/>
            </w:pPr>
            <w:r>
              <w:rPr>
                <w:rFonts w:ascii="Times New Roman" w:hAnsi="Times New Roman" w:eastAsia="Times New Roman" w:cs="Times New Roman"/>
                <w:b w:val="0"/>
                <w:i w:val="0"/>
                <w:color w:val="000000"/>
                <w:sz w:val="21"/>
              </w:rPr>
              <w:t>KQ</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4D168">
            <w:pPr>
              <w:spacing w:after="0" w:line="252" w:lineRule="auto"/>
              <w:jc w:val="left"/>
            </w:pPr>
            <w:r>
              <w:rPr>
                <w:rFonts w:ascii="Times New Roman" w:hAnsi="Times New Roman" w:eastAsia="Times New Roman" w:cs="Times New Roman"/>
                <w:b w:val="0"/>
                <w:i w:val="0"/>
                <w:color w:val="000000"/>
                <w:sz w:val="21"/>
              </w:rPr>
              <w:t>Kết quả học tập</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16D82">
            <w:pPr>
              <w:spacing w:after="0" w:line="252" w:lineRule="auto"/>
              <w:jc w:val="left"/>
            </w:pPr>
            <w:r>
              <w:rPr>
                <w:rFonts w:ascii="Times New Roman" w:hAnsi="Times New Roman" w:eastAsia="Times New Roman" w:cs="Times New Roman"/>
                <w:b w:val="0"/>
                <w:i w:val="0"/>
                <w:color w:val="000000"/>
                <w:sz w:val="21"/>
              </w:rPr>
              <w:t>D4</w:t>
            </w:r>
          </w:p>
        </w:tc>
      </w:tr>
      <w:tr w14:paraId="680FEFF0">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5071E">
            <w:pPr>
              <w:spacing w:after="0" w:line="252" w:lineRule="auto"/>
              <w:jc w:val="left"/>
            </w:pPr>
            <w:r>
              <w:rPr>
                <w:rFonts w:ascii="Times New Roman" w:hAnsi="Times New Roman" w:eastAsia="Times New Roman" w:cs="Times New Roman"/>
                <w:b w:val="0"/>
                <w:i w:val="0"/>
                <w:color w:val="000000"/>
                <w:sz w:val="21"/>
              </w:rPr>
              <w:t>CN</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21E02">
            <w:pPr>
              <w:spacing w:after="0" w:line="252" w:lineRule="auto"/>
              <w:jc w:val="left"/>
            </w:pPr>
            <w:r>
              <w:rPr>
                <w:rFonts w:ascii="Times New Roman" w:hAnsi="Times New Roman" w:eastAsia="Times New Roman" w:cs="Times New Roman"/>
                <w:b w:val="0"/>
                <w:i w:val="0"/>
                <w:color w:val="000000"/>
                <w:sz w:val="21"/>
              </w:rPr>
              <w:t>Chứng nhận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058003">
            <w:pPr>
              <w:spacing w:after="0" w:line="252" w:lineRule="auto"/>
              <w:jc w:val="left"/>
            </w:pPr>
            <w:r>
              <w:rPr>
                <w:rFonts w:ascii="Times New Roman" w:hAnsi="Times New Roman" w:eastAsia="Times New Roman" w:cs="Times New Roman"/>
                <w:b w:val="0"/>
                <w:i w:val="0"/>
                <w:color w:val="000000"/>
                <w:sz w:val="21"/>
              </w:rPr>
              <w:t>D4</w:t>
            </w:r>
          </w:p>
        </w:tc>
      </w:tr>
      <w:tr w14:paraId="13B93134">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191622">
            <w:pPr>
              <w:spacing w:after="0" w:line="252" w:lineRule="auto"/>
              <w:jc w:val="left"/>
            </w:pPr>
            <w:r>
              <w:rPr>
                <w:rFonts w:ascii="Times New Roman" w:hAnsi="Times New Roman" w:eastAsia="Times New Roman" w:cs="Times New Roman"/>
                <w:b w:val="0"/>
                <w:i w:val="0"/>
                <w:color w:val="000000"/>
                <w:sz w:val="21"/>
              </w:rPr>
              <w:t>NV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46D166">
            <w:pPr>
              <w:spacing w:after="0" w:line="252" w:lineRule="auto"/>
              <w:jc w:val="left"/>
            </w:pPr>
            <w:r>
              <w:rPr>
                <w:rFonts w:ascii="Times New Roman" w:hAnsi="Times New Roman" w:eastAsia="Times New Roman" w:cs="Times New Roman"/>
                <w:b w:val="0"/>
                <w:i w:val="0"/>
                <w:color w:val="000000"/>
                <w:sz w:val="21"/>
              </w:rPr>
              <w:t>Nhân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AE2702">
            <w:pPr>
              <w:spacing w:after="0" w:line="252" w:lineRule="auto"/>
              <w:jc w:val="left"/>
            </w:pPr>
            <w:r>
              <w:rPr>
                <w:rFonts w:ascii="Times New Roman" w:hAnsi="Times New Roman" w:eastAsia="Times New Roman" w:cs="Times New Roman"/>
                <w:b w:val="0"/>
                <w:i w:val="0"/>
                <w:color w:val="000000"/>
                <w:sz w:val="21"/>
              </w:rPr>
              <w:t>D5</w:t>
            </w:r>
          </w:p>
        </w:tc>
      </w:tr>
      <w:tr w14:paraId="2BF5EC3A">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9D16EA">
            <w:pPr>
              <w:spacing w:after="0" w:line="252" w:lineRule="auto"/>
              <w:jc w:val="left"/>
            </w:pPr>
            <w:r>
              <w:rPr>
                <w:rFonts w:ascii="Times New Roman" w:hAnsi="Times New Roman" w:eastAsia="Times New Roman" w:cs="Times New Roman"/>
                <w:b w:val="0"/>
                <w:i w:val="0"/>
                <w:color w:val="000000"/>
                <w:sz w:val="21"/>
              </w:rPr>
              <w:t>TK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1A7E1">
            <w:pPr>
              <w:spacing w:after="0" w:line="252" w:lineRule="auto"/>
              <w:jc w:val="left"/>
            </w:pPr>
            <w:r>
              <w:rPr>
                <w:rFonts w:ascii="Times New Roman" w:hAnsi="Times New Roman" w:eastAsia="Times New Roman" w:cs="Times New Roman"/>
                <w:b w:val="0"/>
                <w:i w:val="0"/>
                <w:color w:val="000000"/>
                <w:sz w:val="21"/>
              </w:rPr>
              <w:t>Tài khoản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11AC1">
            <w:pPr>
              <w:spacing w:after="0" w:line="252" w:lineRule="auto"/>
              <w:jc w:val="left"/>
            </w:pPr>
            <w:r>
              <w:rPr>
                <w:rFonts w:ascii="Times New Roman" w:hAnsi="Times New Roman" w:eastAsia="Times New Roman" w:cs="Times New Roman"/>
                <w:b w:val="0"/>
                <w:i w:val="0"/>
                <w:color w:val="000000"/>
                <w:sz w:val="21"/>
              </w:rPr>
              <w:t>D5</w:t>
            </w:r>
          </w:p>
        </w:tc>
      </w:tr>
      <w:tr w14:paraId="6FA854F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2EA790">
            <w:pPr>
              <w:spacing w:after="0" w:line="252" w:lineRule="auto"/>
              <w:jc w:val="left"/>
            </w:pPr>
            <w:r>
              <w:rPr>
                <w:rFonts w:ascii="Times New Roman" w:hAnsi="Times New Roman" w:eastAsia="Times New Roman" w:cs="Times New Roman"/>
                <w:b w:val="0"/>
                <w:i w:val="0"/>
                <w:color w:val="000000"/>
                <w:sz w:val="21"/>
              </w:rPr>
              <w:t>TB</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4F6B2">
            <w:pPr>
              <w:spacing w:after="0" w:line="252" w:lineRule="auto"/>
              <w:jc w:val="left"/>
            </w:pPr>
            <w:r>
              <w:rPr>
                <w:rFonts w:ascii="Times New Roman" w:hAnsi="Times New Roman" w:eastAsia="Times New Roman" w:cs="Times New Roman"/>
                <w:b w:val="0"/>
                <w:i w:val="0"/>
                <w:color w:val="000000"/>
                <w:sz w:val="21"/>
              </w:rPr>
              <w:t>Thông báo</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655CD">
            <w:pPr>
              <w:spacing w:after="0" w:line="252" w:lineRule="auto"/>
              <w:jc w:val="left"/>
            </w:pPr>
            <w:r>
              <w:rPr>
                <w:rFonts w:ascii="Times New Roman" w:hAnsi="Times New Roman" w:eastAsia="Times New Roman" w:cs="Times New Roman"/>
                <w:b w:val="0"/>
                <w:i w:val="0"/>
                <w:color w:val="000000"/>
                <w:sz w:val="21"/>
              </w:rPr>
              <w:t>D5</w:t>
            </w:r>
          </w:p>
        </w:tc>
      </w:tr>
      <w:tr w14:paraId="6BB7CCC2">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6D405">
            <w:pPr>
              <w:spacing w:after="0" w:line="252" w:lineRule="auto"/>
              <w:jc w:val="left"/>
            </w:pPr>
            <w:r>
              <w:rPr>
                <w:rFonts w:ascii="Times New Roman" w:hAnsi="Times New Roman" w:eastAsia="Times New Roman" w:cs="Times New Roman"/>
                <w:b w:val="0"/>
                <w:i w:val="0"/>
                <w:color w:val="000000"/>
                <w:sz w:val="21"/>
              </w:rPr>
              <w:t>NK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ED7786">
            <w:pPr>
              <w:spacing w:after="0" w:line="252" w:lineRule="auto"/>
              <w:jc w:val="left"/>
            </w:pPr>
            <w:r>
              <w:rPr>
                <w:rFonts w:ascii="Times New Roman" w:hAnsi="Times New Roman" w:eastAsia="Times New Roman" w:cs="Times New Roman"/>
                <w:b w:val="0"/>
                <w:i w:val="0"/>
                <w:color w:val="000000"/>
                <w:sz w:val="21"/>
              </w:rPr>
              <w:t>Nhật ký hệ thống</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F2757">
            <w:pPr>
              <w:spacing w:after="0" w:line="252" w:lineRule="auto"/>
              <w:jc w:val="left"/>
            </w:pPr>
            <w:r>
              <w:rPr>
                <w:rFonts w:ascii="Times New Roman" w:hAnsi="Times New Roman" w:eastAsia="Times New Roman" w:cs="Times New Roman"/>
                <w:b w:val="0"/>
                <w:i w:val="0"/>
                <w:color w:val="000000"/>
                <w:sz w:val="21"/>
              </w:rPr>
              <w:t>D5</w:t>
            </w:r>
          </w:p>
        </w:tc>
      </w:tr>
    </w:tbl>
    <w:p w14:paraId="103443AB">
      <w:pPr>
        <w:spacing w:after="40"/>
      </w:pPr>
    </w:p>
    <w:tbl>
      <w:tblPr>
        <w:tblStyle w:val="12"/>
        <w:tblW w:w="0" w:type="auto"/>
        <w:jc w:val="center"/>
        <w:tblLayout w:type="fixed"/>
        <w:tblCellMar>
          <w:top w:w="0" w:type="dxa"/>
          <w:left w:w="108" w:type="dxa"/>
          <w:bottom w:w="0" w:type="dxa"/>
          <w:right w:w="108" w:type="dxa"/>
        </w:tblCellMar>
      </w:tblPr>
      <w:tblGrid>
        <w:gridCol w:w="1056"/>
        <w:gridCol w:w="439"/>
        <w:gridCol w:w="439"/>
        <w:gridCol w:w="439"/>
        <w:gridCol w:w="439"/>
        <w:gridCol w:w="439"/>
        <w:gridCol w:w="439"/>
        <w:gridCol w:w="439"/>
        <w:gridCol w:w="439"/>
        <w:gridCol w:w="439"/>
        <w:gridCol w:w="439"/>
        <w:gridCol w:w="439"/>
        <w:gridCol w:w="439"/>
        <w:gridCol w:w="552"/>
        <w:gridCol w:w="439"/>
        <w:gridCol w:w="439"/>
        <w:gridCol w:w="439"/>
        <w:gridCol w:w="439"/>
        <w:gridCol w:w="439"/>
        <w:gridCol w:w="439"/>
      </w:tblGrid>
      <w:tr w14:paraId="542E866F">
        <w:tblPrEx>
          <w:tblCellMar>
            <w:top w:w="0" w:type="dxa"/>
            <w:left w:w="108" w:type="dxa"/>
            <w:bottom w:w="0" w:type="dxa"/>
            <w:right w:w="108" w:type="dxa"/>
          </w:tblCellMar>
        </w:tblPrEx>
        <w:trPr>
          <w:cantSplit/>
          <w:tblHeader/>
          <w:jc w:val="center"/>
        </w:trPr>
        <w:tc>
          <w:tcPr>
            <w:tcW w:w="10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6F2E49">
            <w:pPr>
              <w:spacing w:after="0" w:line="252" w:lineRule="auto"/>
              <w:jc w:val="center"/>
            </w:pPr>
            <w:r>
              <w:rPr>
                <w:rFonts w:ascii="Times New Roman" w:hAnsi="Times New Roman" w:eastAsia="Times New Roman" w:cs="Times New Roman"/>
                <w:b/>
                <w:i w:val="0"/>
                <w:color w:val="000000"/>
                <w:sz w:val="15"/>
              </w:rPr>
              <w:t>Chức năng</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2469F9">
            <w:pPr>
              <w:spacing w:after="0" w:line="252" w:lineRule="auto"/>
              <w:jc w:val="center"/>
            </w:pPr>
            <w:r>
              <w:rPr>
                <w:rFonts w:ascii="Times New Roman" w:hAnsi="Times New Roman" w:eastAsia="Times New Roman" w:cs="Times New Roman"/>
                <w:b/>
                <w:i w:val="0"/>
                <w:color w:val="000000"/>
                <w:sz w:val="15"/>
              </w:rPr>
              <w:t>HV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16FAA1">
            <w:pPr>
              <w:spacing w:after="0" w:line="252" w:lineRule="auto"/>
              <w:jc w:val="center"/>
            </w:pPr>
            <w:r>
              <w:rPr>
                <w:rFonts w:ascii="Times New Roman" w:hAnsi="Times New Roman" w:eastAsia="Times New Roman" w:cs="Times New Roman"/>
                <w:b/>
                <w:i w:val="0"/>
                <w:color w:val="000000"/>
                <w:sz w:val="15"/>
              </w:rPr>
              <w:t>PH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3C8D51">
            <w:pPr>
              <w:spacing w:after="0" w:line="252" w:lineRule="auto"/>
              <w:jc w:val="center"/>
            </w:pPr>
            <w:r>
              <w:rPr>
                <w:rFonts w:ascii="Times New Roman" w:hAnsi="Times New Roman" w:eastAsia="Times New Roman" w:cs="Times New Roman"/>
                <w:b/>
                <w:i w:val="0"/>
                <w:color w:val="000000"/>
                <w:sz w:val="15"/>
              </w:rPr>
              <w:t>GV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5E9FEE">
            <w:pPr>
              <w:spacing w:after="0" w:line="252" w:lineRule="auto"/>
              <w:jc w:val="center"/>
            </w:pPr>
            <w:r>
              <w:rPr>
                <w:rFonts w:ascii="Times New Roman" w:hAnsi="Times New Roman" w:eastAsia="Times New Roman" w:cs="Times New Roman"/>
                <w:b/>
                <w:i w:val="0"/>
                <w:color w:val="000000"/>
                <w:sz w:val="15"/>
              </w:rPr>
              <w:t>KH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7D6654">
            <w:pPr>
              <w:spacing w:after="0" w:line="252" w:lineRule="auto"/>
              <w:jc w:val="center"/>
            </w:pPr>
            <w:r>
              <w:rPr>
                <w:rFonts w:ascii="Times New Roman" w:hAnsi="Times New Roman" w:eastAsia="Times New Roman" w:cs="Times New Roman"/>
                <w:b/>
                <w:i w:val="0"/>
                <w:color w:val="000000"/>
                <w:sz w:val="15"/>
              </w:rPr>
              <w:t>PHG</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009CFF">
            <w:pPr>
              <w:spacing w:after="0" w:line="252" w:lineRule="auto"/>
              <w:jc w:val="center"/>
            </w:pPr>
            <w:r>
              <w:rPr>
                <w:rFonts w:ascii="Times New Roman" w:hAnsi="Times New Roman" w:eastAsia="Times New Roman" w:cs="Times New Roman"/>
                <w:b/>
                <w:i w:val="0"/>
                <w:color w:val="000000"/>
                <w:sz w:val="15"/>
              </w:rPr>
              <w:t>LOP</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CAAF97">
            <w:pPr>
              <w:spacing w:after="0" w:line="252" w:lineRule="auto"/>
              <w:jc w:val="center"/>
            </w:pPr>
            <w:r>
              <w:rPr>
                <w:rFonts w:ascii="Times New Roman" w:hAnsi="Times New Roman" w:eastAsia="Times New Roman" w:cs="Times New Roman"/>
                <w:b/>
                <w:i w:val="0"/>
                <w:color w:val="000000"/>
                <w:sz w:val="15"/>
              </w:rPr>
              <w:t>DK</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179E11">
            <w:pPr>
              <w:spacing w:after="0" w:line="252" w:lineRule="auto"/>
              <w:jc w:val="center"/>
            </w:pPr>
            <w:r>
              <w:rPr>
                <w:rFonts w:ascii="Times New Roman" w:hAnsi="Times New Roman" w:eastAsia="Times New Roman" w:cs="Times New Roman"/>
                <w:b/>
                <w:i w:val="0"/>
                <w:color w:val="000000"/>
                <w:sz w:val="15"/>
              </w:rPr>
              <w:t>BH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2E16FA">
            <w:pPr>
              <w:spacing w:after="0" w:line="252" w:lineRule="auto"/>
              <w:jc w:val="center"/>
            </w:pPr>
            <w:r>
              <w:rPr>
                <w:rFonts w:ascii="Times New Roman" w:hAnsi="Times New Roman" w:eastAsia="Times New Roman" w:cs="Times New Roman"/>
                <w:b/>
                <w:i w:val="0"/>
                <w:color w:val="000000"/>
                <w:sz w:val="15"/>
              </w:rPr>
              <w:t>UD</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D23BB6">
            <w:pPr>
              <w:spacing w:after="0" w:line="252" w:lineRule="auto"/>
              <w:jc w:val="center"/>
            </w:pPr>
            <w:r>
              <w:rPr>
                <w:rFonts w:ascii="Times New Roman" w:hAnsi="Times New Roman" w:eastAsia="Times New Roman" w:cs="Times New Roman"/>
                <w:b/>
                <w:i w:val="0"/>
                <w:color w:val="000000"/>
                <w:sz w:val="15"/>
              </w:rPr>
              <w:t>HP</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5583AC">
            <w:pPr>
              <w:spacing w:after="0" w:line="252" w:lineRule="auto"/>
              <w:jc w:val="center"/>
            </w:pPr>
            <w:r>
              <w:rPr>
                <w:rFonts w:ascii="Times New Roman" w:hAnsi="Times New Roman" w:eastAsia="Times New Roman" w:cs="Times New Roman"/>
                <w:b/>
                <w:i w:val="0"/>
                <w:color w:val="000000"/>
                <w:sz w:val="15"/>
              </w:rPr>
              <w:t>PT</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DD1CCC">
            <w:pPr>
              <w:spacing w:after="0" w:line="252" w:lineRule="auto"/>
              <w:jc w:val="center"/>
            </w:pPr>
            <w:r>
              <w:rPr>
                <w:rFonts w:ascii="Times New Roman" w:hAnsi="Times New Roman" w:eastAsia="Times New Roman" w:cs="Times New Roman"/>
                <w:b/>
                <w:i w:val="0"/>
                <w:color w:val="000000"/>
                <w:sz w:val="15"/>
              </w:rPr>
              <w:t>DD</w:t>
            </w:r>
          </w:p>
        </w:tc>
        <w:tc>
          <w:tcPr>
            <w:tcW w:w="5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0FCC43">
            <w:pPr>
              <w:spacing w:after="0" w:line="252" w:lineRule="auto"/>
              <w:jc w:val="center"/>
            </w:pPr>
            <w:r>
              <w:rPr>
                <w:rFonts w:ascii="Times New Roman" w:hAnsi="Times New Roman" w:eastAsia="Times New Roman" w:cs="Times New Roman"/>
                <w:b/>
                <w:i w:val="0"/>
                <w:color w:val="000000"/>
                <w:sz w:val="15"/>
              </w:rPr>
              <w:t>DIEM</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02D53E">
            <w:pPr>
              <w:spacing w:after="0" w:line="252" w:lineRule="auto"/>
              <w:jc w:val="center"/>
            </w:pPr>
            <w:r>
              <w:rPr>
                <w:rFonts w:ascii="Times New Roman" w:hAnsi="Times New Roman" w:eastAsia="Times New Roman" w:cs="Times New Roman"/>
                <w:b/>
                <w:i w:val="0"/>
                <w:color w:val="000000"/>
                <w:sz w:val="15"/>
              </w:rPr>
              <w:t>KQ</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62E4CE6">
            <w:pPr>
              <w:spacing w:after="0" w:line="252" w:lineRule="auto"/>
              <w:jc w:val="center"/>
            </w:pPr>
            <w:r>
              <w:rPr>
                <w:rFonts w:ascii="Times New Roman" w:hAnsi="Times New Roman" w:eastAsia="Times New Roman" w:cs="Times New Roman"/>
                <w:b/>
                <w:i w:val="0"/>
                <w:color w:val="000000"/>
                <w:sz w:val="15"/>
              </w:rPr>
              <w:t>CN</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EF4530">
            <w:pPr>
              <w:spacing w:after="0" w:line="252" w:lineRule="auto"/>
              <w:jc w:val="center"/>
            </w:pPr>
            <w:r>
              <w:rPr>
                <w:rFonts w:ascii="Times New Roman" w:hAnsi="Times New Roman" w:eastAsia="Times New Roman" w:cs="Times New Roman"/>
                <w:b/>
                <w:i w:val="0"/>
                <w:color w:val="000000"/>
                <w:sz w:val="15"/>
              </w:rPr>
              <w:t>NV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EE173C">
            <w:pPr>
              <w:spacing w:after="0" w:line="252" w:lineRule="auto"/>
              <w:jc w:val="center"/>
            </w:pPr>
            <w:r>
              <w:rPr>
                <w:rFonts w:ascii="Times New Roman" w:hAnsi="Times New Roman" w:eastAsia="Times New Roman" w:cs="Times New Roman"/>
                <w:b/>
                <w:i w:val="0"/>
                <w:color w:val="000000"/>
                <w:sz w:val="15"/>
              </w:rPr>
              <w:t>TK</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2512D2">
            <w:pPr>
              <w:spacing w:after="0" w:line="252" w:lineRule="auto"/>
              <w:jc w:val="center"/>
            </w:pPr>
            <w:r>
              <w:rPr>
                <w:rFonts w:ascii="Times New Roman" w:hAnsi="Times New Roman" w:eastAsia="Times New Roman" w:cs="Times New Roman"/>
                <w:b/>
                <w:i w:val="0"/>
                <w:color w:val="000000"/>
                <w:sz w:val="15"/>
              </w:rPr>
              <w:t>TB</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C4B139">
            <w:pPr>
              <w:spacing w:after="0" w:line="252" w:lineRule="auto"/>
              <w:jc w:val="center"/>
            </w:pPr>
            <w:r>
              <w:rPr>
                <w:rFonts w:ascii="Times New Roman" w:hAnsi="Times New Roman" w:eastAsia="Times New Roman" w:cs="Times New Roman"/>
                <w:b/>
                <w:i w:val="0"/>
                <w:color w:val="000000"/>
                <w:sz w:val="15"/>
              </w:rPr>
              <w:t>NK</w:t>
            </w:r>
          </w:p>
        </w:tc>
      </w:tr>
      <w:tr w14:paraId="7C4F9CB5">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D4E40">
            <w:pPr>
              <w:spacing w:after="0" w:line="252" w:lineRule="auto"/>
              <w:jc w:val="left"/>
            </w:pPr>
            <w:r>
              <w:rPr>
                <w:rFonts w:ascii="Times New Roman" w:hAnsi="Times New Roman" w:eastAsia="Times New Roman" w:cs="Times New Roman"/>
                <w:b w:val="0"/>
                <w:i w:val="0"/>
                <w:color w:val="000000"/>
                <w:sz w:val="15"/>
              </w:rPr>
              <w:t>1.1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DA3E2">
            <w:pPr>
              <w:spacing w:after="0" w:line="252" w:lineRule="auto"/>
              <w:jc w:val="left"/>
            </w:pPr>
            <w:r>
              <w:rPr>
                <w:rFonts w:ascii="Times New Roman" w:hAnsi="Times New Roman" w:eastAsia="Times New Roman" w:cs="Times New Roman"/>
                <w:b w:val="0"/>
                <w:i w:val="0"/>
                <w:color w:val="000000"/>
                <w:sz w:val="15"/>
              </w:rPr>
              <w:t>CRU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0C7EDA">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EE3F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1A38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B19C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6FA7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46EA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FD24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48F0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D8B83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C9C0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CBC74F">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ED02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8F5A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6E30C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0001B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3A17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9131C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F1663">
            <w:pPr>
              <w:spacing w:after="0" w:line="252" w:lineRule="auto"/>
              <w:jc w:val="left"/>
            </w:pPr>
          </w:p>
        </w:tc>
      </w:tr>
      <w:tr w14:paraId="06EF92E5">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A9E4B">
            <w:pPr>
              <w:spacing w:after="0" w:line="252" w:lineRule="auto"/>
              <w:jc w:val="left"/>
            </w:pPr>
            <w:r>
              <w:rPr>
                <w:rFonts w:ascii="Times New Roman" w:hAnsi="Times New Roman" w:eastAsia="Times New Roman" w:cs="Times New Roman"/>
                <w:b w:val="0"/>
                <w:i w:val="0"/>
                <w:color w:val="000000"/>
                <w:sz w:val="15"/>
              </w:rPr>
              <w:t>1.2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03B0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8539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F72E6">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85B8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5C9D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AE368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28E6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DA1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F4A9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854C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8AE5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CACC80">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3174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5BD6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96D4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9E4B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E81A7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3673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B0D0C">
            <w:pPr>
              <w:spacing w:after="0" w:line="252" w:lineRule="auto"/>
              <w:jc w:val="left"/>
            </w:pPr>
          </w:p>
        </w:tc>
      </w:tr>
      <w:tr w14:paraId="371045A4">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BC811">
            <w:pPr>
              <w:spacing w:after="0" w:line="252" w:lineRule="auto"/>
              <w:jc w:val="left"/>
            </w:pPr>
            <w:r>
              <w:rPr>
                <w:rFonts w:ascii="Times New Roman" w:hAnsi="Times New Roman" w:eastAsia="Times New Roman" w:cs="Times New Roman"/>
                <w:b w:val="0"/>
                <w:i w:val="0"/>
                <w:color w:val="000000"/>
                <w:sz w:val="15"/>
              </w:rPr>
              <w:t>1.3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3049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12D87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0036C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904F97">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FE09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D8B3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61010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5D58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FF17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E3B3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FBD3B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9C1C9">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83B7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3809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AD15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30911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9C66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B75B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E1819D">
            <w:pPr>
              <w:spacing w:after="0" w:line="252" w:lineRule="auto"/>
              <w:jc w:val="left"/>
            </w:pPr>
          </w:p>
        </w:tc>
      </w:tr>
      <w:tr w14:paraId="43EAF473">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81497">
            <w:pPr>
              <w:spacing w:after="0" w:line="252" w:lineRule="auto"/>
              <w:jc w:val="left"/>
            </w:pPr>
            <w:r>
              <w:rPr>
                <w:rFonts w:ascii="Times New Roman" w:hAnsi="Times New Roman" w:eastAsia="Times New Roman" w:cs="Times New Roman"/>
                <w:b w:val="0"/>
                <w:i w:val="0"/>
                <w:color w:val="000000"/>
                <w:sz w:val="15"/>
              </w:rPr>
              <w:t>1.4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2239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B1919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DF769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F895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B4181">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6295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662CC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BA7D8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9CFB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1E7D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55BB1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63132">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CE50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95FF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5E8B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7E73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8FA4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3646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F429C">
            <w:pPr>
              <w:spacing w:after="0" w:line="252" w:lineRule="auto"/>
              <w:jc w:val="left"/>
            </w:pPr>
          </w:p>
        </w:tc>
      </w:tr>
      <w:tr w14:paraId="0BC272DF">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FAC9C">
            <w:pPr>
              <w:spacing w:after="0" w:line="252" w:lineRule="auto"/>
              <w:jc w:val="left"/>
            </w:pPr>
            <w:r>
              <w:rPr>
                <w:rFonts w:ascii="Times New Roman" w:hAnsi="Times New Roman" w:eastAsia="Times New Roman" w:cs="Times New Roman"/>
                <w:b w:val="0"/>
                <w:i w:val="0"/>
                <w:color w:val="000000"/>
                <w:sz w:val="15"/>
              </w:rPr>
              <w:t>2.1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62E2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4747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8511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EF07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6038C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55B00">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C564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B4F74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DEEC1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DE87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C7AD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90C096">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9AE2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10FA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B4D17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82E19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716C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16C8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82C87">
            <w:pPr>
              <w:spacing w:after="0" w:line="252" w:lineRule="auto"/>
              <w:jc w:val="left"/>
            </w:pPr>
          </w:p>
        </w:tc>
      </w:tr>
      <w:tr w14:paraId="190A82FF">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40E91">
            <w:pPr>
              <w:spacing w:after="0" w:line="252" w:lineRule="auto"/>
              <w:jc w:val="left"/>
            </w:pPr>
            <w:r>
              <w:rPr>
                <w:rFonts w:ascii="Times New Roman" w:hAnsi="Times New Roman" w:eastAsia="Times New Roman" w:cs="Times New Roman"/>
                <w:b w:val="0"/>
                <w:i w:val="0"/>
                <w:color w:val="000000"/>
                <w:sz w:val="15"/>
              </w:rPr>
              <w:t>2.2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59303">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20BD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8DC6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6876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A5D3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109D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D9DD8">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E16B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A3E47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106F7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CA81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9CBA44">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6A597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0494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9EF75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E73B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10060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DC8A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09CCB9">
            <w:pPr>
              <w:spacing w:after="0" w:line="252" w:lineRule="auto"/>
              <w:jc w:val="left"/>
            </w:pPr>
          </w:p>
        </w:tc>
      </w:tr>
      <w:tr w14:paraId="2C8F1350">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B2A0A">
            <w:pPr>
              <w:spacing w:after="0" w:line="252" w:lineRule="auto"/>
              <w:jc w:val="left"/>
            </w:pPr>
            <w:r>
              <w:rPr>
                <w:rFonts w:ascii="Times New Roman" w:hAnsi="Times New Roman" w:eastAsia="Times New Roman" w:cs="Times New Roman"/>
                <w:b w:val="0"/>
                <w:i w:val="0"/>
                <w:color w:val="000000"/>
                <w:sz w:val="15"/>
              </w:rPr>
              <w:t>2.3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B7A6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1F7D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D462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75951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EBD1E3">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DFF6F">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6273F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BDF4A">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9174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30315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D9C72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23B11">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3D5A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98AC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43120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56C9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7DAC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B096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04A55">
            <w:pPr>
              <w:spacing w:after="0" w:line="252" w:lineRule="auto"/>
              <w:jc w:val="left"/>
            </w:pPr>
          </w:p>
        </w:tc>
      </w:tr>
      <w:tr w14:paraId="2CF45BE0">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F9A8A">
            <w:pPr>
              <w:spacing w:after="0" w:line="252" w:lineRule="auto"/>
              <w:jc w:val="left"/>
            </w:pPr>
            <w:r>
              <w:rPr>
                <w:rFonts w:ascii="Times New Roman" w:hAnsi="Times New Roman" w:eastAsia="Times New Roman" w:cs="Times New Roman"/>
                <w:b w:val="0"/>
                <w:i w:val="0"/>
                <w:color w:val="000000"/>
                <w:sz w:val="15"/>
              </w:rPr>
              <w:t>2.4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E1EB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DF109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DE84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9D92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8385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65246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A1EC5">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A57A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2B63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D5F4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C786F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8DB874">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97F30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2B009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7CCC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3F857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944C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15EA2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91F8A">
            <w:pPr>
              <w:spacing w:after="0" w:line="252" w:lineRule="auto"/>
              <w:jc w:val="left"/>
            </w:pPr>
          </w:p>
        </w:tc>
      </w:tr>
      <w:tr w14:paraId="01D45D22">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7666B">
            <w:pPr>
              <w:spacing w:after="0" w:line="252" w:lineRule="auto"/>
              <w:jc w:val="left"/>
            </w:pPr>
            <w:r>
              <w:rPr>
                <w:rFonts w:ascii="Times New Roman" w:hAnsi="Times New Roman" w:eastAsia="Times New Roman" w:cs="Times New Roman"/>
                <w:b w:val="0"/>
                <w:i w:val="0"/>
                <w:color w:val="000000"/>
                <w:sz w:val="15"/>
              </w:rPr>
              <w:t>3.1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2C5C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C8AC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84F94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1800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1889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633C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EEB8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3688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DEDF2">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D3326">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6540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8D066A">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4B5CE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1B61E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1E8B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280B4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14F0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9322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13961">
            <w:pPr>
              <w:spacing w:after="0" w:line="252" w:lineRule="auto"/>
              <w:jc w:val="left"/>
            </w:pPr>
          </w:p>
        </w:tc>
      </w:tr>
      <w:tr w14:paraId="495B0D12">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0E3A5">
            <w:pPr>
              <w:spacing w:after="0" w:line="252" w:lineRule="auto"/>
              <w:jc w:val="left"/>
            </w:pPr>
            <w:r>
              <w:rPr>
                <w:rFonts w:ascii="Times New Roman" w:hAnsi="Times New Roman" w:eastAsia="Times New Roman" w:cs="Times New Roman"/>
                <w:b w:val="0"/>
                <w:i w:val="0"/>
                <w:color w:val="000000"/>
                <w:sz w:val="15"/>
              </w:rPr>
              <w:t>3.2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54112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C1FD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CFB1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DEB5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7893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0AF3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8588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3F86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B4B8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38241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84897">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53811">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E656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34B0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7361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F73C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7C46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6130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7BAC8">
            <w:pPr>
              <w:spacing w:after="0" w:line="252" w:lineRule="auto"/>
              <w:jc w:val="left"/>
            </w:pPr>
          </w:p>
        </w:tc>
      </w:tr>
      <w:tr w14:paraId="5755FC63">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1BB03">
            <w:pPr>
              <w:spacing w:after="0" w:line="252" w:lineRule="auto"/>
              <w:jc w:val="left"/>
            </w:pPr>
            <w:r>
              <w:rPr>
                <w:rFonts w:ascii="Times New Roman" w:hAnsi="Times New Roman" w:eastAsia="Times New Roman" w:cs="Times New Roman"/>
                <w:b w:val="0"/>
                <w:i w:val="0"/>
                <w:color w:val="000000"/>
                <w:sz w:val="15"/>
              </w:rPr>
              <w:t>3.3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12DE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ECF1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F5B44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DAD5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3B125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E1B6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762E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326D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40AE6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2453A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87898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8AB847">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5AB30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1085D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AB7C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F3433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20536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7201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B8766">
            <w:pPr>
              <w:spacing w:after="0" w:line="252" w:lineRule="auto"/>
              <w:jc w:val="left"/>
            </w:pPr>
          </w:p>
        </w:tc>
      </w:tr>
      <w:tr w14:paraId="66ABF17C">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80EF2">
            <w:pPr>
              <w:spacing w:after="0" w:line="252" w:lineRule="auto"/>
              <w:jc w:val="left"/>
            </w:pPr>
            <w:r>
              <w:rPr>
                <w:rFonts w:ascii="Times New Roman" w:hAnsi="Times New Roman" w:eastAsia="Times New Roman" w:cs="Times New Roman"/>
                <w:b w:val="0"/>
                <w:i w:val="0"/>
                <w:color w:val="000000"/>
                <w:sz w:val="15"/>
              </w:rPr>
              <w:t>3.4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43D8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6C97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A68F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FDCD4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2547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9137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B4AA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E7E5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747F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84384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06AE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287F0">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96ED2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A5A53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80890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A4CD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5EF69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21586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4BEF5">
            <w:pPr>
              <w:spacing w:after="0" w:line="252" w:lineRule="auto"/>
              <w:jc w:val="left"/>
            </w:pPr>
          </w:p>
        </w:tc>
      </w:tr>
      <w:tr w14:paraId="48D5746F">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A6AF5">
            <w:pPr>
              <w:spacing w:after="0" w:line="252" w:lineRule="auto"/>
              <w:jc w:val="left"/>
            </w:pPr>
            <w:r>
              <w:rPr>
                <w:rFonts w:ascii="Times New Roman" w:hAnsi="Times New Roman" w:eastAsia="Times New Roman" w:cs="Times New Roman"/>
                <w:b w:val="0"/>
                <w:i w:val="0"/>
                <w:color w:val="000000"/>
                <w:sz w:val="15"/>
              </w:rPr>
              <w:t>4.1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9BA0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27D6D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8B4A9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7354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FFD1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9608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F960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17B4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5F9B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830D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2E9C0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0E5E8">
            <w:pPr>
              <w:spacing w:after="0" w:line="252" w:lineRule="auto"/>
              <w:jc w:val="left"/>
            </w:pPr>
            <w:r>
              <w:rPr>
                <w:rFonts w:ascii="Times New Roman" w:hAnsi="Times New Roman" w:eastAsia="Times New Roman" w:cs="Times New Roman"/>
                <w:b w:val="0"/>
                <w:i w:val="0"/>
                <w:color w:val="000000"/>
                <w:sz w:val="15"/>
              </w:rPr>
              <w:t>CU</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44CA9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4CC29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E5829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F301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FE29F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EEAA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5DD1A">
            <w:pPr>
              <w:spacing w:after="0" w:line="252" w:lineRule="auto"/>
              <w:jc w:val="left"/>
            </w:pPr>
          </w:p>
        </w:tc>
      </w:tr>
      <w:tr w14:paraId="3E1EB761">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1248B">
            <w:pPr>
              <w:spacing w:after="0" w:line="252" w:lineRule="auto"/>
              <w:jc w:val="left"/>
            </w:pPr>
            <w:r>
              <w:rPr>
                <w:rFonts w:ascii="Times New Roman" w:hAnsi="Times New Roman" w:eastAsia="Times New Roman" w:cs="Times New Roman"/>
                <w:b w:val="0"/>
                <w:i w:val="0"/>
                <w:color w:val="000000"/>
                <w:sz w:val="15"/>
              </w:rPr>
              <w:t>4.2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C466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628A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DA2EF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F645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5BAD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92ED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A6DD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F126B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EC1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29337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AF69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9B9F6">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D9BE7">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E5EE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786C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6F5AD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AA27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DE37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AE6E91">
            <w:pPr>
              <w:spacing w:after="0" w:line="252" w:lineRule="auto"/>
              <w:jc w:val="left"/>
            </w:pPr>
          </w:p>
        </w:tc>
      </w:tr>
      <w:tr w14:paraId="4406DCBC">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A31AD5">
            <w:pPr>
              <w:spacing w:after="0" w:line="252" w:lineRule="auto"/>
              <w:jc w:val="left"/>
            </w:pPr>
            <w:r>
              <w:rPr>
                <w:rFonts w:ascii="Times New Roman" w:hAnsi="Times New Roman" w:eastAsia="Times New Roman" w:cs="Times New Roman"/>
                <w:b w:val="0"/>
                <w:i w:val="0"/>
                <w:color w:val="000000"/>
                <w:sz w:val="15"/>
              </w:rPr>
              <w:t>4.3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16AD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25362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C0DB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6919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14383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312CA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5CC60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DAB0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251F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A6B9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2D8D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3E4E67">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32C2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0013CC">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17982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D8A6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3F40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4BBE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020A17">
            <w:pPr>
              <w:spacing w:after="0" w:line="252" w:lineRule="auto"/>
              <w:jc w:val="left"/>
            </w:pPr>
          </w:p>
        </w:tc>
      </w:tr>
      <w:tr w14:paraId="6C4E0CF7">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C93AA">
            <w:pPr>
              <w:spacing w:after="0" w:line="252" w:lineRule="auto"/>
              <w:jc w:val="left"/>
            </w:pPr>
            <w:r>
              <w:rPr>
                <w:rFonts w:ascii="Times New Roman" w:hAnsi="Times New Roman" w:eastAsia="Times New Roman" w:cs="Times New Roman"/>
                <w:b w:val="0"/>
                <w:i w:val="0"/>
                <w:color w:val="000000"/>
                <w:sz w:val="15"/>
              </w:rPr>
              <w:t>4.4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784C7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10EA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FA37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D077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F11D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9F51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9D71E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9D8F5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17AC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B1F4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4D1D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13DD89">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A85E5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B323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9DEA4">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1B2E7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7C99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D628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C573D">
            <w:pPr>
              <w:spacing w:after="0" w:line="252" w:lineRule="auto"/>
              <w:jc w:val="left"/>
            </w:pPr>
          </w:p>
        </w:tc>
      </w:tr>
      <w:tr w14:paraId="3702CA18">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2B435">
            <w:pPr>
              <w:spacing w:after="0" w:line="252" w:lineRule="auto"/>
              <w:jc w:val="left"/>
            </w:pPr>
            <w:r>
              <w:rPr>
                <w:rFonts w:ascii="Times New Roman" w:hAnsi="Times New Roman" w:eastAsia="Times New Roman" w:cs="Times New Roman"/>
                <w:b w:val="0"/>
                <w:i w:val="0"/>
                <w:color w:val="000000"/>
                <w:sz w:val="15"/>
              </w:rPr>
              <w:t>5.1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7E093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40D8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CD6F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5FE7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CF3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37B3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40B5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A7E0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1B4B2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B453E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B6101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9AF0F">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90826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78D4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E445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776145">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990A1">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1AD9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6EFF54">
            <w:pPr>
              <w:spacing w:after="0" w:line="252" w:lineRule="auto"/>
              <w:jc w:val="left"/>
            </w:pPr>
            <w:r>
              <w:rPr>
                <w:rFonts w:ascii="Times New Roman" w:hAnsi="Times New Roman" w:eastAsia="Times New Roman" w:cs="Times New Roman"/>
                <w:b w:val="0"/>
                <w:i w:val="0"/>
                <w:color w:val="000000"/>
                <w:sz w:val="15"/>
              </w:rPr>
              <w:t>CR</w:t>
            </w:r>
          </w:p>
        </w:tc>
      </w:tr>
      <w:tr w14:paraId="174FFCC5">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D3821C">
            <w:pPr>
              <w:spacing w:after="0" w:line="252" w:lineRule="auto"/>
              <w:jc w:val="left"/>
            </w:pPr>
            <w:r>
              <w:rPr>
                <w:rFonts w:ascii="Times New Roman" w:hAnsi="Times New Roman" w:eastAsia="Times New Roman" w:cs="Times New Roman"/>
                <w:b w:val="0"/>
                <w:i w:val="0"/>
                <w:color w:val="000000"/>
                <w:sz w:val="15"/>
              </w:rPr>
              <w:t>5.2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2095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852F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8F5D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D1A7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DEA2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F3D2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BFD08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3AF6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7B59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A594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83D05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BFAC9">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A5BA0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D3153">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DA89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F8F3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5F52C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B04B9">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B9F71">
            <w:pPr>
              <w:spacing w:after="0" w:line="252" w:lineRule="auto"/>
              <w:jc w:val="left"/>
            </w:pPr>
          </w:p>
        </w:tc>
      </w:tr>
      <w:tr w14:paraId="487CBDBE">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4EE4E">
            <w:pPr>
              <w:spacing w:after="0" w:line="252" w:lineRule="auto"/>
              <w:jc w:val="left"/>
            </w:pPr>
            <w:r>
              <w:rPr>
                <w:rFonts w:ascii="Times New Roman" w:hAnsi="Times New Roman" w:eastAsia="Times New Roman" w:cs="Times New Roman"/>
                <w:b w:val="0"/>
                <w:i w:val="0"/>
                <w:color w:val="000000"/>
                <w:sz w:val="15"/>
              </w:rPr>
              <w:t>5.3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60B2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207E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7859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7DBA5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96C06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68C19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98BF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13D74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516B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AFFA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1330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6F1BE">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E5338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D0538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B21F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5860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A1279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245AC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50412">
            <w:pPr>
              <w:spacing w:after="0" w:line="252" w:lineRule="auto"/>
              <w:jc w:val="left"/>
            </w:pPr>
          </w:p>
        </w:tc>
      </w:tr>
      <w:tr w14:paraId="409D716D">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67F1DA">
            <w:pPr>
              <w:spacing w:after="0" w:line="252" w:lineRule="auto"/>
              <w:jc w:val="left"/>
            </w:pPr>
            <w:r>
              <w:rPr>
                <w:rFonts w:ascii="Times New Roman" w:hAnsi="Times New Roman" w:eastAsia="Times New Roman" w:cs="Times New Roman"/>
                <w:b w:val="0"/>
                <w:i w:val="0"/>
                <w:color w:val="000000"/>
                <w:sz w:val="15"/>
              </w:rPr>
              <w:t>5.4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9C2C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8A3DF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367A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2A37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7FEA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8262D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2B01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7EFB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331D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1E5E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F2D17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3B3B51">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D2A3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30D1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75717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13A3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BE074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26116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14E92">
            <w:pPr>
              <w:spacing w:after="0" w:line="252" w:lineRule="auto"/>
              <w:jc w:val="left"/>
            </w:pPr>
          </w:p>
        </w:tc>
      </w:tr>
    </w:tbl>
    <w:p w14:paraId="1EE8A9CF">
      <w:pPr>
        <w:spacing w:after="40"/>
      </w:pPr>
    </w:p>
    <w:p w14:paraId="291EF50E">
      <w:pPr>
        <w:pStyle w:val="4"/>
      </w:pPr>
      <w:bookmarkStart w:id="39" w:name="_Toc5218"/>
      <w:r>
        <w:t>Kiểm tra ma trận</w:t>
      </w:r>
      <w:bookmarkEnd w:id="39"/>
    </w:p>
    <w:p w14:paraId="22D0D652">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Mỗi thực thể đều có chức năng tạo (C):</w:t>
      </w:r>
      <w:r>
        <w:rPr>
          <w:rFonts w:ascii="Times New Roman" w:hAnsi="Times New Roman" w:eastAsia="Times New Roman" w:cs="Times New Roman"/>
          <w:b w:val="0"/>
          <w:i w:val="0"/>
          <w:color w:val="000000"/>
          <w:sz w:val="24"/>
        </w:rPr>
        <w:t xml:space="preserve"> đạt, cả 19 thực thể.</w:t>
      </w:r>
    </w:p>
    <w:p w14:paraId="0AAD493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Mỗi chức năng đều đụng tới dữ liệu:</w:t>
      </w:r>
      <w:r>
        <w:rPr>
          <w:rFonts w:ascii="Times New Roman" w:hAnsi="Times New Roman" w:eastAsia="Times New Roman" w:cs="Times New Roman"/>
          <w:b w:val="0"/>
          <w:i w:val="0"/>
          <w:color w:val="000000"/>
          <w:sz w:val="24"/>
        </w:rPr>
        <w:t xml:space="preserve"> đạt, cả 20 chức năng.</w:t>
      </w:r>
    </w:p>
    <w:p w14:paraId="4B94852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Khớp với DFD mức 0:</w:t>
      </w:r>
      <w:r>
        <w:rPr>
          <w:rFonts w:ascii="Times New Roman" w:hAnsi="Times New Roman" w:eastAsia="Times New Roman" w:cs="Times New Roman"/>
          <w:b w:val="0"/>
          <w:i w:val="0"/>
          <w:color w:val="000000"/>
          <w:sz w:val="24"/>
        </w:rPr>
        <w:t xml:space="preserve"> mọi ô C/U của một chức năng x.y đều nằm ở kho mà tiến trình x.0 có luồng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và mọi ô R đều nằm ở kho mà x.0 có luồng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hoặc ở kho mà chính x.0 ghi vào (Phụ lục A).</w:t>
      </w:r>
    </w:p>
    <w:p w14:paraId="14056B55">
      <w:pPr>
        <w:spacing w:after="60"/>
        <w:ind w:left="454" w:hanging="255"/>
        <w:jc w:val="left"/>
      </w:pPr>
      <w:r>
        <w:rPr>
          <w:rFonts w:ascii="Times New Roman" w:hAnsi="Times New Roman" w:eastAsia="Times New Roman" w:cs="Times New Roman"/>
          <w:b w:val="0"/>
          <w:i w:val="0"/>
          <w:color w:val="000000"/>
          <w:sz w:val="24"/>
        </w:rPr>
        <w:t>– Những điểm đã sửa trên DFD mức 0 nhờ rà ma trận và vẽ mức 1:</w:t>
      </w:r>
    </w:p>
    <w:p w14:paraId="0A9897D9">
      <w:pPr>
        <w:spacing w:after="60"/>
        <w:ind w:left="794" w:hanging="255"/>
        <w:jc w:val="left"/>
      </w:pPr>
      <w:r>
        <w:rPr>
          <w:rFonts w:ascii="Times New Roman" w:hAnsi="Times New Roman" w:eastAsia="Times New Roman" w:cs="Times New Roman"/>
          <w:b w:val="0"/>
          <w:i w:val="0"/>
          <w:color w:val="000000"/>
          <w:sz w:val="24"/>
        </w:rPr>
        <w:t xml:space="preserve">– Thêm luồng </w:t>
      </w:r>
      <w:r>
        <w:rPr>
          <w:rFonts w:ascii="Times New Roman" w:hAnsi="Times New Roman" w:eastAsia="Times New Roman" w:cs="Times New Roman"/>
          <w:b/>
          <w:i w:val="0"/>
          <w:color w:val="000000"/>
          <w:sz w:val="24"/>
        </w:rPr>
        <w:t>"Tình trạng đóng học phí" (D3 → 2.0)</w:t>
      </w:r>
      <w:r>
        <w:rPr>
          <w:rFonts w:ascii="Times New Roman" w:hAnsi="Times New Roman" w:eastAsia="Times New Roman" w:cs="Times New Roman"/>
          <w:b w:val="0"/>
          <w:i w:val="0"/>
          <w:color w:val="000000"/>
          <w:sz w:val="24"/>
        </w:rPr>
        <w:t>: 2.2 và 2.4 cần biết tình trạng đóng học phí theo QT05 và QT09.</w:t>
      </w:r>
    </w:p>
    <w:p w14:paraId="236AA128">
      <w:pPr>
        <w:spacing w:after="60"/>
        <w:ind w:left="794" w:hanging="255"/>
        <w:jc w:val="left"/>
      </w:pPr>
      <w:r>
        <w:rPr>
          <w:rFonts w:ascii="Times New Roman" w:hAnsi="Times New Roman" w:eastAsia="Times New Roman" w:cs="Times New Roman"/>
          <w:b w:val="0"/>
          <w:i w:val="0"/>
          <w:color w:val="000000"/>
          <w:sz w:val="24"/>
        </w:rPr>
        <w:t xml:space="preserve">– Thêm luồng </w:t>
      </w:r>
      <w:r>
        <w:rPr>
          <w:rFonts w:ascii="Times New Roman" w:hAnsi="Times New Roman" w:eastAsia="Times New Roman" w:cs="Times New Roman"/>
          <w:b/>
          <w:i w:val="0"/>
          <w:color w:val="000000"/>
          <w:sz w:val="24"/>
        </w:rPr>
        <w:t>"Trọng số điểm khóa học" (D1 → 4.0)</w:t>
      </w:r>
      <w:r>
        <w:rPr>
          <w:rFonts w:ascii="Times New Roman" w:hAnsi="Times New Roman" w:eastAsia="Times New Roman" w:cs="Times New Roman"/>
          <w:b w:val="0"/>
          <w:i w:val="0"/>
          <w:color w:val="000000"/>
          <w:sz w:val="24"/>
        </w:rPr>
        <w:t>: 4.3 cần trọng số để tính điểm tổng kết (QT13).</w:t>
      </w:r>
    </w:p>
    <w:p w14:paraId="6AAA9638">
      <w:pPr>
        <w:spacing w:after="60"/>
        <w:ind w:left="794" w:hanging="255"/>
        <w:jc w:val="left"/>
      </w:pPr>
      <w:r>
        <w:rPr>
          <w:rFonts w:ascii="Times New Roman" w:hAnsi="Times New Roman" w:eastAsia="Times New Roman" w:cs="Times New Roman"/>
          <w:b w:val="0"/>
          <w:i w:val="0"/>
          <w:color w:val="000000"/>
          <w:sz w:val="24"/>
        </w:rPr>
        <w:t>– Đổi tên một số luồng kho cho đủ nội dung mà mức 1 cần: D2 → 2.0 "Đăng ký, sĩ số, lịch đã xếp"; D3 → 3.0 "Học phí phải thu, số đã thu"; 4.0 → D4 "Điểm danh, điểm, kết quả, chứng nhận"; D5 → 5.0 "Quyền truy cập, nhật ký".</w:t>
      </w:r>
    </w:p>
    <w:p w14:paraId="0E4715F6">
      <w:pPr>
        <w:spacing w:after="60"/>
        <w:ind w:left="454" w:hanging="255"/>
        <w:jc w:val="left"/>
      </w:pPr>
      <w:r>
        <w:rPr>
          <w:rFonts w:ascii="Times New Roman" w:hAnsi="Times New Roman" w:eastAsia="Times New Roman" w:cs="Times New Roman"/>
          <w:b w:val="0"/>
          <w:i w:val="0"/>
          <w:color w:val="000000"/>
          <w:sz w:val="24"/>
        </w:rPr>
        <w:t>– Mã nhân viên lập phiếu (NV) lấy từ phiên đăng nhập nên không vẽ thành luồng đọc D5 trên DFD.</w:t>
      </w:r>
    </w:p>
    <w:p w14:paraId="3AA8F6B9">
      <w:pPr>
        <w:pStyle w:val="2"/>
        <w:pageBreakBefore/>
      </w:pPr>
      <w:bookmarkStart w:id="40" w:name="_Toc9450"/>
      <w:r>
        <w:t>CHƯƠNG 4. SƠ ĐỒ LUỒNG DỮ LIỆU (DFD)</w:t>
      </w:r>
      <w:bookmarkEnd w:id="40"/>
    </w:p>
    <w:p w14:paraId="778AC4C9">
      <w:pPr>
        <w:pStyle w:val="3"/>
      </w:pPr>
      <w:bookmarkStart w:id="41" w:name="_Toc825"/>
      <w:r>
        <w:t>4.1 Ký pháp và nguyên tắc</w:t>
      </w:r>
      <w:bookmarkEnd w:id="41"/>
    </w:p>
    <w:p w14:paraId="410F0A52">
      <w:pPr>
        <w:spacing w:after="120"/>
        <w:jc w:val="both"/>
      </w:pPr>
      <w:r>
        <w:rPr>
          <w:rFonts w:ascii="Times New Roman" w:hAnsi="Times New Roman" w:eastAsia="Times New Roman" w:cs="Times New Roman"/>
          <w:b w:val="0"/>
          <w:i w:val="0"/>
          <w:color w:val="000000"/>
          <w:sz w:val="24"/>
        </w:rPr>
        <w:t>Các sơ đồ dùng ký pháp Gane &amp; Sarson: xử lý là hình chữ nhật góc tròn, phần trên ghi số định danh, phần dưới ghi tên (trùng tên chức năng trên BFD); kho dữ liệu là hình chữ nhật hở một đầu, ghi mã D1–D5; tác nhân ngoài là hình chữ nhật; luồng dữ liệu là mũi tên có tên là danh từ. Tác nhân và kho được phép vẽ lặp để sơ đồ dễ đọc: tác nhân vẽ lặp có gạch chéo ở góc, kho vẽ lặp có thêm một vạch đứng.</w:t>
      </w:r>
    </w:p>
    <w:p w14:paraId="77A28923">
      <w:pPr>
        <w:spacing w:after="120"/>
        <w:jc w:val="both"/>
      </w:pPr>
      <w:r>
        <w:rPr>
          <w:rFonts w:ascii="Times New Roman" w:hAnsi="Times New Roman" w:eastAsia="Times New Roman" w:cs="Times New Roman"/>
          <w:b w:val="0"/>
          <w:i w:val="0"/>
          <w:color w:val="000000"/>
          <w:sz w:val="24"/>
        </w:rPr>
        <w:t>Các quy tắc sau được kiểm tra tự động bằng chương trình khi sinh sơ đồ: mỗi xử lý và mỗi kho có cả luồng vào và luồng ra; luồng ra của một xử lý khác luồng vào của nó; tác nhân không nối trực tiếp với kho, kho không nối với kho, tác nhân không nối với tác nhân; các mức DFD cân bằng với nhau (Phụ lục A).</w:t>
      </w:r>
    </w:p>
    <w:p w14:paraId="4B3832E1">
      <w:pPr>
        <w:pStyle w:val="3"/>
      </w:pPr>
      <w:bookmarkStart w:id="42" w:name="_Toc15947"/>
      <w:r>
        <w:t>4.2 Các tác nhân và kho dữ liệu</w:t>
      </w:r>
      <w:bookmarkEnd w:id="42"/>
    </w:p>
    <w:tbl>
      <w:tblPr>
        <w:tblStyle w:val="12"/>
        <w:tblW w:w="0" w:type="auto"/>
        <w:jc w:val="center"/>
        <w:tblLayout w:type="fixed"/>
        <w:tblCellMar>
          <w:top w:w="0" w:type="dxa"/>
          <w:left w:w="108" w:type="dxa"/>
          <w:bottom w:w="0" w:type="dxa"/>
          <w:right w:w="108" w:type="dxa"/>
        </w:tblCellMar>
      </w:tblPr>
      <w:tblGrid>
        <w:gridCol w:w="4406"/>
        <w:gridCol w:w="5098"/>
      </w:tblGrid>
      <w:tr w14:paraId="55296CAA">
        <w:tblPrEx>
          <w:tblCellMar>
            <w:top w:w="0" w:type="dxa"/>
            <w:left w:w="108" w:type="dxa"/>
            <w:bottom w:w="0" w:type="dxa"/>
            <w:right w:w="108" w:type="dxa"/>
          </w:tblCellMar>
        </w:tblPrEx>
        <w:trPr>
          <w:cantSplit/>
          <w:tblHeader/>
          <w:jc w:val="center"/>
        </w:trPr>
        <w:tc>
          <w:tcPr>
            <w:tcW w:w="44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530713">
            <w:pPr>
              <w:spacing w:after="0" w:line="252" w:lineRule="auto"/>
              <w:jc w:val="center"/>
            </w:pPr>
            <w:r>
              <w:rPr>
                <w:rFonts w:ascii="Times New Roman" w:hAnsi="Times New Roman" w:eastAsia="Times New Roman" w:cs="Times New Roman"/>
                <w:b/>
                <w:i w:val="0"/>
                <w:color w:val="000000"/>
                <w:sz w:val="21"/>
              </w:rPr>
              <w:t>Tác nhân ngoài</w:t>
            </w:r>
          </w:p>
        </w:tc>
        <w:tc>
          <w:tcPr>
            <w:tcW w:w="50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D84DF0">
            <w:pPr>
              <w:spacing w:after="0" w:line="252" w:lineRule="auto"/>
              <w:jc w:val="center"/>
            </w:pPr>
            <w:r>
              <w:rPr>
                <w:rFonts w:ascii="Times New Roman" w:hAnsi="Times New Roman" w:eastAsia="Times New Roman" w:cs="Times New Roman"/>
                <w:b/>
                <w:i w:val="0"/>
                <w:color w:val="000000"/>
                <w:sz w:val="21"/>
              </w:rPr>
              <w:t>Vai trò đối với hệ thống</w:t>
            </w:r>
          </w:p>
        </w:tc>
      </w:tr>
      <w:tr w14:paraId="0E570DE4">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77E564">
            <w:pPr>
              <w:spacing w:after="0" w:line="252" w:lineRule="auto"/>
              <w:jc w:val="left"/>
            </w:pPr>
            <w:r>
              <w:rPr>
                <w:rFonts w:ascii="Times New Roman" w:hAnsi="Times New Roman" w:eastAsia="Times New Roman" w:cs="Times New Roman"/>
                <w:b w:val="0"/>
                <w:i w:val="0"/>
                <w:color w:val="000000"/>
                <w:sz w:val="21"/>
              </w:rPr>
              <w:t>Học viên / Phụ huynh</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3CE62">
            <w:pPr>
              <w:spacing w:after="0" w:line="252" w:lineRule="auto"/>
              <w:jc w:val="left"/>
            </w:pPr>
            <w:r>
              <w:rPr>
                <w:rFonts w:ascii="Times New Roman" w:hAnsi="Times New Roman" w:eastAsia="Times New Roman" w:cs="Times New Roman"/>
                <w:b w:val="0"/>
                <w:i w:val="0"/>
                <w:color w:val="000000"/>
                <w:sz w:val="21"/>
              </w:rPr>
              <w:t>Gửi yêu cầu đăng ký, chuyển lớp, bảo lưu, nộp học phí; nhận lịch học, phiếu thu, chuyên cần, kết quả, chứng nhận, thông báo</w:t>
            </w:r>
          </w:p>
        </w:tc>
      </w:tr>
      <w:tr w14:paraId="082FDAE1">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C7077">
            <w:pPr>
              <w:spacing w:after="0" w:line="252" w:lineRule="auto"/>
              <w:jc w:val="left"/>
            </w:pPr>
            <w:r>
              <w:rPr>
                <w:rFonts w:ascii="Times New Roman" w:hAnsi="Times New Roman" w:eastAsia="Times New Roman" w:cs="Times New Roman"/>
                <w:b w:val="0"/>
                <w:i w:val="0"/>
                <w:color w:val="000000"/>
                <w:sz w:val="21"/>
              </w:rPr>
              <w:t>Nhân viên tuyển sinh / Chăm sóc học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61B3F">
            <w:pPr>
              <w:spacing w:after="0" w:line="252" w:lineRule="auto"/>
              <w:jc w:val="left"/>
            </w:pPr>
            <w:r>
              <w:rPr>
                <w:rFonts w:ascii="Times New Roman" w:hAnsi="Times New Roman" w:eastAsia="Times New Roman" w:cs="Times New Roman"/>
                <w:b w:val="0"/>
                <w:i w:val="0"/>
                <w:color w:val="000000"/>
                <w:sz w:val="21"/>
              </w:rPr>
              <w:t>Nhập hồ sơ, kết quả kiểm tra đầu vào, phiếu đăng ký, đơn chuyển lớp/bảo lưu; nhận kết quả đăng ký</w:t>
            </w:r>
          </w:p>
        </w:tc>
      </w:tr>
      <w:tr w14:paraId="052452A9">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0BC0FB">
            <w:pPr>
              <w:spacing w:after="0" w:line="252" w:lineRule="auto"/>
              <w:jc w:val="left"/>
            </w:pPr>
            <w:r>
              <w:rPr>
                <w:rFonts w:ascii="Times New Roman" w:hAnsi="Times New Roman" w:eastAsia="Times New Roman" w:cs="Times New Roman"/>
                <w:b w:val="0"/>
                <w:i w:val="0"/>
                <w:color w:val="000000"/>
                <w:sz w:val="21"/>
              </w:rPr>
              <w:t>Nhân viên kế toán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CA4C4">
            <w:pPr>
              <w:spacing w:after="0" w:line="252" w:lineRule="auto"/>
              <w:jc w:val="left"/>
            </w:pPr>
            <w:r>
              <w:rPr>
                <w:rFonts w:ascii="Times New Roman" w:hAnsi="Times New Roman" w:eastAsia="Times New Roman" w:cs="Times New Roman"/>
                <w:b w:val="0"/>
                <w:i w:val="0"/>
                <w:color w:val="000000"/>
                <w:sz w:val="21"/>
              </w:rPr>
              <w:t>Nhập thông tin thu tiền, ưu đãi; nhận học phí phải thu, phiếu thu, công nợ</w:t>
            </w:r>
          </w:p>
        </w:tc>
      </w:tr>
      <w:tr w14:paraId="69C55B08">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441517">
            <w:pPr>
              <w:spacing w:after="0" w:line="252" w:lineRule="auto"/>
              <w:jc w:val="left"/>
            </w:pPr>
            <w:r>
              <w:rPr>
                <w:rFonts w:ascii="Times New Roman" w:hAnsi="Times New Roman" w:eastAsia="Times New Roman" w:cs="Times New Roman"/>
                <w:b w:val="0"/>
                <w:i w:val="0"/>
                <w:color w:val="000000"/>
                <w:sz w:val="21"/>
              </w:rPr>
              <w:t>Giáo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0C1DDE">
            <w:pPr>
              <w:spacing w:after="0" w:line="252" w:lineRule="auto"/>
              <w:jc w:val="left"/>
            </w:pPr>
            <w:r>
              <w:rPr>
                <w:rFonts w:ascii="Times New Roman" w:hAnsi="Times New Roman" w:eastAsia="Times New Roman" w:cs="Times New Roman"/>
                <w:b w:val="0"/>
                <w:i w:val="0"/>
                <w:color w:val="000000"/>
                <w:sz w:val="21"/>
              </w:rPr>
              <w:t>Nhập điểm danh, điểm, nhận xét; nhận lịch dạy, danh sách lớp</w:t>
            </w:r>
          </w:p>
        </w:tc>
      </w:tr>
      <w:tr w14:paraId="5F75FE04">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6CA162">
            <w:pPr>
              <w:spacing w:after="0" w:line="252" w:lineRule="auto"/>
              <w:jc w:val="left"/>
            </w:pPr>
            <w:r>
              <w:rPr>
                <w:rFonts w:ascii="Times New Roman" w:hAnsi="Times New Roman" w:eastAsia="Times New Roman" w:cs="Times New Roman"/>
                <w:b w:val="0"/>
                <w:i w:val="0"/>
                <w:color w:val="000000"/>
                <w:sz w:val="21"/>
              </w:rPr>
              <w:t>Quản lý đào tạo</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128564">
            <w:pPr>
              <w:spacing w:after="0" w:line="252" w:lineRule="auto"/>
              <w:jc w:val="left"/>
            </w:pPr>
            <w:r>
              <w:rPr>
                <w:rFonts w:ascii="Times New Roman" w:hAnsi="Times New Roman" w:eastAsia="Times New Roman" w:cs="Times New Roman"/>
                <w:b w:val="0"/>
                <w:i w:val="0"/>
                <w:color w:val="000000"/>
                <w:sz w:val="21"/>
              </w:rPr>
              <w:t>Nhập khóa học, giáo viên, phòng học, kế hoạch mở lớp; nhận báo cáo đào tạo</w:t>
            </w:r>
          </w:p>
        </w:tc>
      </w:tr>
      <w:tr w14:paraId="173C3DB9">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B68119">
            <w:pPr>
              <w:spacing w:after="0" w:line="252" w:lineRule="auto"/>
              <w:jc w:val="left"/>
            </w:pPr>
            <w:r>
              <w:rPr>
                <w:rFonts w:ascii="Times New Roman" w:hAnsi="Times New Roman" w:eastAsia="Times New Roman" w:cs="Times New Roman"/>
                <w:b w:val="0"/>
                <w:i w:val="0"/>
                <w:color w:val="000000"/>
                <w:sz w:val="21"/>
              </w:rPr>
              <w:t>Quản trị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32261D">
            <w:pPr>
              <w:spacing w:after="0" w:line="252" w:lineRule="auto"/>
              <w:jc w:val="left"/>
            </w:pPr>
            <w:r>
              <w:rPr>
                <w:rFonts w:ascii="Times New Roman" w:hAnsi="Times New Roman" w:eastAsia="Times New Roman" w:cs="Times New Roman"/>
                <w:b w:val="0"/>
                <w:i w:val="0"/>
                <w:color w:val="000000"/>
                <w:sz w:val="21"/>
              </w:rPr>
              <w:t>Quản lý tài khoản, phân quyền, cấu hình; xem nhật ký</w:t>
            </w:r>
          </w:p>
        </w:tc>
      </w:tr>
      <w:tr w14:paraId="0D61807F">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56821">
            <w:pPr>
              <w:spacing w:after="0" w:line="252" w:lineRule="auto"/>
              <w:jc w:val="left"/>
            </w:pPr>
            <w:r>
              <w:rPr>
                <w:rFonts w:ascii="Times New Roman" w:hAnsi="Times New Roman" w:eastAsia="Times New Roman" w:cs="Times New Roman"/>
                <w:b w:val="0"/>
                <w:i w:val="0"/>
                <w:color w:val="000000"/>
                <w:sz w:val="21"/>
              </w:rPr>
              <w:t>Giám đốc</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08064">
            <w:pPr>
              <w:spacing w:after="0" w:line="252" w:lineRule="auto"/>
              <w:jc w:val="left"/>
            </w:pPr>
            <w:r>
              <w:rPr>
                <w:rFonts w:ascii="Times New Roman" w:hAnsi="Times New Roman" w:eastAsia="Times New Roman" w:cs="Times New Roman"/>
                <w:b w:val="0"/>
                <w:i w:val="0"/>
                <w:color w:val="000000"/>
                <w:sz w:val="21"/>
              </w:rPr>
              <w:t>Yêu cầu và nhận báo cáo tuyển sinh, doanh thu, công nợ, kết quả học tập</w:t>
            </w:r>
          </w:p>
        </w:tc>
      </w:tr>
    </w:tbl>
    <w:p w14:paraId="10D3BB7F">
      <w:pPr>
        <w:spacing w:after="40"/>
      </w:pPr>
    </w:p>
    <w:tbl>
      <w:tblPr>
        <w:tblStyle w:val="12"/>
        <w:tblW w:w="0" w:type="auto"/>
        <w:jc w:val="center"/>
        <w:tblLayout w:type="fixed"/>
        <w:tblCellMar>
          <w:top w:w="0" w:type="dxa"/>
          <w:left w:w="108" w:type="dxa"/>
          <w:bottom w:w="0" w:type="dxa"/>
          <w:right w:w="108" w:type="dxa"/>
        </w:tblCellMar>
      </w:tblPr>
      <w:tblGrid>
        <w:gridCol w:w="3040"/>
        <w:gridCol w:w="5122"/>
        <w:gridCol w:w="1342"/>
      </w:tblGrid>
      <w:tr w14:paraId="6E664490">
        <w:tblPrEx>
          <w:tblCellMar>
            <w:top w:w="0" w:type="dxa"/>
            <w:left w:w="108" w:type="dxa"/>
            <w:bottom w:w="0" w:type="dxa"/>
            <w:right w:w="108" w:type="dxa"/>
          </w:tblCellMar>
        </w:tblPrEx>
        <w:trPr>
          <w:cantSplit/>
          <w:tblHeader/>
          <w:jc w:val="center"/>
        </w:trPr>
        <w:tc>
          <w:tcPr>
            <w:tcW w:w="30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81B899">
            <w:pPr>
              <w:spacing w:after="0" w:line="252" w:lineRule="auto"/>
              <w:jc w:val="center"/>
            </w:pPr>
            <w:r>
              <w:rPr>
                <w:rFonts w:ascii="Times New Roman" w:hAnsi="Times New Roman" w:eastAsia="Times New Roman" w:cs="Times New Roman"/>
                <w:b/>
                <w:i w:val="0"/>
                <w:color w:val="000000"/>
                <w:sz w:val="21"/>
              </w:rPr>
              <w:t>Kho</w:t>
            </w:r>
          </w:p>
        </w:tc>
        <w:tc>
          <w:tcPr>
            <w:tcW w:w="5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94933C5">
            <w:pPr>
              <w:spacing w:after="0" w:line="252" w:lineRule="auto"/>
              <w:jc w:val="center"/>
            </w:pPr>
            <w:r>
              <w:rPr>
                <w:rFonts w:ascii="Times New Roman" w:hAnsi="Times New Roman" w:eastAsia="Times New Roman" w:cs="Times New Roman"/>
                <w:b/>
                <w:i w:val="0"/>
                <w:color w:val="000000"/>
                <w:sz w:val="21"/>
              </w:rPr>
              <w:t>Nội dung</w:t>
            </w:r>
          </w:p>
        </w:tc>
        <w:tc>
          <w:tcPr>
            <w:tcW w:w="13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ED60B7">
            <w:pPr>
              <w:spacing w:after="0" w:line="252" w:lineRule="auto"/>
              <w:jc w:val="center"/>
            </w:pPr>
            <w:r>
              <w:rPr>
                <w:rFonts w:ascii="Times New Roman" w:hAnsi="Times New Roman" w:eastAsia="Times New Roman" w:cs="Times New Roman"/>
                <w:b/>
                <w:i w:val="0"/>
                <w:color w:val="000000"/>
                <w:sz w:val="21"/>
              </w:rPr>
              <w:t>Xử lý ghi</w:t>
            </w:r>
          </w:p>
        </w:tc>
      </w:tr>
      <w:tr w14:paraId="28CA7F29">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3DCCA">
            <w:pPr>
              <w:spacing w:after="0" w:line="252" w:lineRule="auto"/>
              <w:jc w:val="left"/>
            </w:pPr>
            <w:r>
              <w:rPr>
                <w:rFonts w:ascii="Times New Roman" w:hAnsi="Times New Roman" w:eastAsia="Times New Roman" w:cs="Times New Roman"/>
                <w:b w:val="0"/>
                <w:i w:val="0"/>
                <w:color w:val="000000"/>
                <w:sz w:val="21"/>
              </w:rPr>
              <w:t>D1 Hồ sơ</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BE111">
            <w:pPr>
              <w:spacing w:after="0" w:line="252" w:lineRule="auto"/>
              <w:jc w:val="left"/>
            </w:pPr>
            <w:r>
              <w:rPr>
                <w:rFonts w:ascii="Times New Roman" w:hAnsi="Times New Roman" w:eastAsia="Times New Roman" w:cs="Times New Roman"/>
                <w:b w:val="0"/>
                <w:i w:val="0"/>
                <w:color w:val="000000"/>
                <w:sz w:val="21"/>
              </w:rPr>
              <w:t>Học viên, phụ huynh, giáo viên, khóa học, phòng học</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B63731">
            <w:pPr>
              <w:spacing w:after="0" w:line="252" w:lineRule="auto"/>
              <w:jc w:val="left"/>
            </w:pPr>
            <w:r>
              <w:rPr>
                <w:rFonts w:ascii="Times New Roman" w:hAnsi="Times New Roman" w:eastAsia="Times New Roman" w:cs="Times New Roman"/>
                <w:b w:val="0"/>
                <w:i w:val="0"/>
                <w:color w:val="000000"/>
                <w:sz w:val="21"/>
              </w:rPr>
              <w:t>1.0</w:t>
            </w:r>
          </w:p>
        </w:tc>
      </w:tr>
      <w:tr w14:paraId="6AE8DE59">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0D5EE6">
            <w:pPr>
              <w:spacing w:after="0" w:line="252" w:lineRule="auto"/>
              <w:jc w:val="left"/>
            </w:pPr>
            <w:r>
              <w:rPr>
                <w:rFonts w:ascii="Times New Roman" w:hAnsi="Times New Roman" w:eastAsia="Times New Roman" w:cs="Times New Roman"/>
                <w:b w:val="0"/>
                <w:i w:val="0"/>
                <w:color w:val="000000"/>
                <w:sz w:val="21"/>
              </w:rPr>
              <w:t>D2 Lớp và lịch học</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B05456">
            <w:pPr>
              <w:spacing w:after="0" w:line="252" w:lineRule="auto"/>
              <w:jc w:val="left"/>
            </w:pPr>
            <w:r>
              <w:rPr>
                <w:rFonts w:ascii="Times New Roman" w:hAnsi="Times New Roman" w:eastAsia="Times New Roman" w:cs="Times New Roman"/>
                <w:b w:val="0"/>
                <w:i w:val="0"/>
                <w:color w:val="000000"/>
                <w:sz w:val="21"/>
              </w:rPr>
              <w:t>Lớp, đăng ký, buổi học</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05D4E">
            <w:pPr>
              <w:spacing w:after="0" w:line="252" w:lineRule="auto"/>
              <w:jc w:val="left"/>
            </w:pPr>
            <w:r>
              <w:rPr>
                <w:rFonts w:ascii="Times New Roman" w:hAnsi="Times New Roman" w:eastAsia="Times New Roman" w:cs="Times New Roman"/>
                <w:b w:val="0"/>
                <w:i w:val="0"/>
                <w:color w:val="000000"/>
                <w:sz w:val="21"/>
              </w:rPr>
              <w:t>2.0</w:t>
            </w:r>
          </w:p>
        </w:tc>
      </w:tr>
      <w:tr w14:paraId="1B24215B">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43E81">
            <w:pPr>
              <w:spacing w:after="0" w:line="252" w:lineRule="auto"/>
              <w:jc w:val="left"/>
            </w:pPr>
            <w:r>
              <w:rPr>
                <w:rFonts w:ascii="Times New Roman" w:hAnsi="Times New Roman" w:eastAsia="Times New Roman" w:cs="Times New Roman"/>
                <w:b w:val="0"/>
                <w:i w:val="0"/>
                <w:color w:val="000000"/>
                <w:sz w:val="21"/>
              </w:rPr>
              <w:t>D3 Học phí</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D8A576">
            <w:pPr>
              <w:spacing w:after="0" w:line="252" w:lineRule="auto"/>
              <w:jc w:val="left"/>
            </w:pPr>
            <w:r>
              <w:rPr>
                <w:rFonts w:ascii="Times New Roman" w:hAnsi="Times New Roman" w:eastAsia="Times New Roman" w:cs="Times New Roman"/>
                <w:b w:val="0"/>
                <w:i w:val="0"/>
                <w:color w:val="000000"/>
                <w:sz w:val="21"/>
              </w:rPr>
              <w:t>Ưu đãi, học phí phải thu, phiếu thu</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D21D2">
            <w:pPr>
              <w:spacing w:after="0" w:line="252" w:lineRule="auto"/>
              <w:jc w:val="left"/>
            </w:pPr>
            <w:r>
              <w:rPr>
                <w:rFonts w:ascii="Times New Roman" w:hAnsi="Times New Roman" w:eastAsia="Times New Roman" w:cs="Times New Roman"/>
                <w:b w:val="0"/>
                <w:i w:val="0"/>
                <w:color w:val="000000"/>
                <w:sz w:val="21"/>
              </w:rPr>
              <w:t>3.0</w:t>
            </w:r>
          </w:p>
        </w:tc>
      </w:tr>
      <w:tr w14:paraId="108E1666">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4CAF7">
            <w:pPr>
              <w:spacing w:after="0" w:line="252" w:lineRule="auto"/>
              <w:jc w:val="left"/>
            </w:pPr>
            <w:r>
              <w:rPr>
                <w:rFonts w:ascii="Times New Roman" w:hAnsi="Times New Roman" w:eastAsia="Times New Roman" w:cs="Times New Roman"/>
                <w:b w:val="0"/>
                <w:i w:val="0"/>
                <w:color w:val="000000"/>
                <w:sz w:val="21"/>
              </w:rPr>
              <w:t>D4 Học tập</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DAC5E">
            <w:pPr>
              <w:spacing w:after="0" w:line="252" w:lineRule="auto"/>
              <w:jc w:val="left"/>
            </w:pPr>
            <w:r>
              <w:rPr>
                <w:rFonts w:ascii="Times New Roman" w:hAnsi="Times New Roman" w:eastAsia="Times New Roman" w:cs="Times New Roman"/>
                <w:b w:val="0"/>
                <w:i w:val="0"/>
                <w:color w:val="000000"/>
                <w:sz w:val="21"/>
              </w:rPr>
              <w:t>Điểm danh, điểm thành phần, kết quả, chứng nhận</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898E1A">
            <w:pPr>
              <w:spacing w:after="0" w:line="252" w:lineRule="auto"/>
              <w:jc w:val="left"/>
            </w:pPr>
            <w:r>
              <w:rPr>
                <w:rFonts w:ascii="Times New Roman" w:hAnsi="Times New Roman" w:eastAsia="Times New Roman" w:cs="Times New Roman"/>
                <w:b w:val="0"/>
                <w:i w:val="0"/>
                <w:color w:val="000000"/>
                <w:sz w:val="21"/>
              </w:rPr>
              <w:t>4.0</w:t>
            </w:r>
          </w:p>
        </w:tc>
      </w:tr>
      <w:tr w14:paraId="392E2949">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7620CD">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CFFCD">
            <w:pPr>
              <w:spacing w:after="0" w:line="252" w:lineRule="auto"/>
              <w:jc w:val="left"/>
            </w:pPr>
            <w:r>
              <w:rPr>
                <w:rFonts w:ascii="Times New Roman" w:hAnsi="Times New Roman" w:eastAsia="Times New Roman" w:cs="Times New Roman"/>
                <w:b w:val="0"/>
                <w:i w:val="0"/>
                <w:color w:val="000000"/>
                <w:sz w:val="21"/>
              </w:rPr>
              <w:t>Nhân viên, tài khoản, thông báo, nhật ký</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18719">
            <w:pPr>
              <w:spacing w:after="0" w:line="252" w:lineRule="auto"/>
              <w:jc w:val="left"/>
            </w:pPr>
            <w:r>
              <w:rPr>
                <w:rFonts w:ascii="Times New Roman" w:hAnsi="Times New Roman" w:eastAsia="Times New Roman" w:cs="Times New Roman"/>
                <w:b w:val="0"/>
                <w:i w:val="0"/>
                <w:color w:val="000000"/>
                <w:sz w:val="21"/>
              </w:rPr>
              <w:t>5.0</w:t>
            </w:r>
          </w:p>
        </w:tc>
      </w:tr>
    </w:tbl>
    <w:p w14:paraId="6EBB3554">
      <w:pPr>
        <w:spacing w:after="40"/>
      </w:pPr>
    </w:p>
    <w:p w14:paraId="75AEF27F">
      <w:pPr>
        <w:pStyle w:val="3"/>
      </w:pPr>
      <w:bookmarkStart w:id="43" w:name="_Toc14857"/>
      <w:r>
        <w:t>4.3 DFD mức ngữ cảnh</w:t>
      </w:r>
      <w:bookmarkEnd w:id="43"/>
    </w:p>
    <w:p w14:paraId="1B46494C">
      <w:pPr>
        <w:spacing w:after="120"/>
        <w:jc w:val="both"/>
      </w:pPr>
      <w:r>
        <w:rPr>
          <w:rFonts w:ascii="Times New Roman" w:hAnsi="Times New Roman" w:eastAsia="Times New Roman" w:cs="Times New Roman"/>
          <w:b w:val="0"/>
          <w:i w:val="0"/>
          <w:color w:val="000000"/>
          <w:sz w:val="24"/>
        </w:rPr>
        <w:t>Toàn bộ hệ thống là một xử lý duy nhất (số 0) trao đổi dữ liệu với 7 tác nhân ngoài; mức này không có kho dữ liệu. Luồng ở mức ngữ cảnh là gộp các luồng tương ứng ở mức 0, nên hai mức luôn cân bằng.</w:t>
      </w:r>
    </w:p>
    <w:p w14:paraId="18D70823">
      <w:pPr>
        <w:keepNext/>
        <w:jc w:val="center"/>
      </w:pPr>
      <w:r>
        <w:drawing>
          <wp:inline distT="0" distB="0" distL="114300" distR="114300">
            <wp:extent cx="6035040" cy="39522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3952503"/>
                    </a:xfrm>
                    <a:prstGeom prst="rect">
                      <a:avLst/>
                    </a:prstGeom>
                  </pic:spPr>
                </pic:pic>
              </a:graphicData>
            </a:graphic>
          </wp:inline>
        </w:drawing>
      </w:r>
    </w:p>
    <w:p w14:paraId="1B64BECC">
      <w:pPr>
        <w:spacing w:after="200"/>
        <w:jc w:val="center"/>
      </w:pPr>
      <w:r>
        <w:rPr>
          <w:rFonts w:ascii="Times New Roman" w:hAnsi="Times New Roman" w:eastAsia="Times New Roman" w:cs="Times New Roman"/>
          <w:b w:val="0"/>
          <w:i/>
          <w:color w:val="000000"/>
          <w:sz w:val="22"/>
        </w:rPr>
        <w:t>Hình 4.1. DFD mức ngữ cảnh</w:t>
      </w:r>
    </w:p>
    <w:p w14:paraId="7621E70D">
      <w:pPr>
        <w:pStyle w:val="3"/>
      </w:pPr>
      <w:bookmarkStart w:id="44" w:name="_Toc29477"/>
      <w:r>
        <w:t>4.4 DFD mức 0</w:t>
      </w:r>
      <w:bookmarkEnd w:id="44"/>
    </w:p>
    <w:p w14:paraId="5B714EE6">
      <w:pPr>
        <w:spacing w:after="120"/>
        <w:jc w:val="both"/>
      </w:pPr>
      <w:r>
        <w:rPr>
          <w:rFonts w:ascii="Times New Roman" w:hAnsi="Times New Roman" w:eastAsia="Times New Roman" w:cs="Times New Roman"/>
          <w:b w:val="0"/>
          <w:i w:val="0"/>
          <w:color w:val="000000"/>
          <w:sz w:val="24"/>
        </w:rPr>
        <w:t>Xử lý 0 được phân rã thành 5 xử lý 1.0–5.0, ứng với 5 chức năng cấp 1 của BFD; giữ nguyên tác nhân và luồng ở mức ngữ cảnh, bổ sung 5 kho D1–D5 cùng các luồng đọc/ghi kho. Các xử lý trao đổi dữ liệu với nhau thông qua kho: ví dụ 3.0 đọc đăng ký (D2) để tính học phí, 2.0 đọc tình trạng đóng học phí (D3) để xác nhận đăng ký, 5.0 đọc D1–D4 để lập báo cáo.</w:t>
      </w:r>
    </w:p>
    <w:p w14:paraId="148AEFEE">
      <w:pPr>
        <w:keepNext/>
        <w:jc w:val="center"/>
      </w:pPr>
      <w:r>
        <w:drawing>
          <wp:inline distT="0" distB="0" distL="114300" distR="114300">
            <wp:extent cx="4846320" cy="8228965"/>
            <wp:effectExtent l="0" t="0" r="1143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846931" cy="8229599"/>
                    </a:xfrm>
                    <a:prstGeom prst="rect">
                      <a:avLst/>
                    </a:prstGeom>
                  </pic:spPr>
                </pic:pic>
              </a:graphicData>
            </a:graphic>
          </wp:inline>
        </w:drawing>
      </w:r>
    </w:p>
    <w:p w14:paraId="411CE131">
      <w:pPr>
        <w:spacing w:after="200"/>
        <w:jc w:val="center"/>
      </w:pPr>
      <w:r>
        <w:rPr>
          <w:rFonts w:ascii="Times New Roman" w:hAnsi="Times New Roman" w:eastAsia="Times New Roman" w:cs="Times New Roman"/>
          <w:b w:val="0"/>
          <w:i/>
          <w:color w:val="000000"/>
          <w:sz w:val="22"/>
        </w:rPr>
        <w:t>Hình 4.2. DFD mức 0</w:t>
      </w:r>
    </w:p>
    <w:p w14:paraId="3A7DED18">
      <w:pPr>
        <w:pStyle w:val="3"/>
      </w:pPr>
      <w:bookmarkStart w:id="45" w:name="_Toc26939"/>
      <w:r>
        <w:t>4.5 DFD mức 1</w:t>
      </w:r>
      <w:bookmarkEnd w:id="45"/>
    </w:p>
    <w:p w14:paraId="51BA1616">
      <w:pPr>
        <w:spacing w:after="120"/>
        <w:jc w:val="both"/>
      </w:pPr>
      <w:r>
        <w:rPr>
          <w:rFonts w:ascii="Times New Roman" w:hAnsi="Times New Roman" w:eastAsia="Times New Roman" w:cs="Times New Roman"/>
          <w:b w:val="0"/>
          <w:i w:val="0"/>
          <w:color w:val="000000"/>
          <w:sz w:val="24"/>
        </w:rPr>
        <w:t>Mỗi xử lý x.0 được phân rã thành 4 xử lý con x.1–x.4 (đúng 4 chức năng con trên BFD). Mỗi luồng của x.0 ở mức 0 được giữ nguyên hoặc tách thành các luồng nhỏ hơn đi tới đúng xử lý con cần nó; bảng đối chiếu ở Phụ lục A. Các xử lý x.y là xử lý mức cơ sở, được đặc tả ở chương 5.</w:t>
      </w:r>
    </w:p>
    <w:p w14:paraId="7547A2BA">
      <w:pPr>
        <w:pStyle w:val="4"/>
      </w:pPr>
      <w:bookmarkStart w:id="46" w:name="_Toc28520"/>
      <w:r>
        <w:t>4.5.1 DFD-1.0 Quản lý danh mục và hồ sơ</w:t>
      </w:r>
      <w:bookmarkEnd w:id="46"/>
    </w:p>
    <w:p w14:paraId="5AC5FB72">
      <w:pPr>
        <w:spacing w:after="120"/>
        <w:jc w:val="both"/>
      </w:pPr>
      <w:r>
        <w:rPr>
          <w:rFonts w:ascii="Times New Roman" w:hAnsi="Times New Roman" w:eastAsia="Times New Roman" w:cs="Times New Roman"/>
          <w:b w:val="0"/>
          <w:i w:val="0"/>
          <w:color w:val="000000"/>
          <w:sz w:val="24"/>
        </w:rPr>
        <w:t>Bốn xử lý con cập nhật bốn loại hồ sơ, danh mục vào kho D1; riêng 1.1 đọc hồ sơ hiện có để kiểm tra trùng.</w:t>
      </w:r>
    </w:p>
    <w:p w14:paraId="500C980F">
      <w:pPr>
        <w:keepNext/>
        <w:jc w:val="center"/>
      </w:pPr>
      <w:r>
        <w:drawing>
          <wp:inline distT="0" distB="0" distL="114300" distR="114300">
            <wp:extent cx="6035040" cy="55435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35040" cy="5543576"/>
                    </a:xfrm>
                    <a:prstGeom prst="rect">
                      <a:avLst/>
                    </a:prstGeom>
                  </pic:spPr>
                </pic:pic>
              </a:graphicData>
            </a:graphic>
          </wp:inline>
        </w:drawing>
      </w:r>
    </w:p>
    <w:p w14:paraId="4F70D65A">
      <w:pPr>
        <w:spacing w:after="200"/>
        <w:jc w:val="center"/>
      </w:pPr>
      <w:r>
        <w:rPr>
          <w:rFonts w:ascii="Times New Roman" w:hAnsi="Times New Roman" w:eastAsia="Times New Roman" w:cs="Times New Roman"/>
          <w:b w:val="0"/>
          <w:i/>
          <w:color w:val="000000"/>
          <w:sz w:val="22"/>
        </w:rPr>
        <w:t>Hình 4.3. DFD mức 1 của xử lý 1.0 – Quản lý danh mục và hồ sơ</w:t>
      </w:r>
    </w:p>
    <w:p w14:paraId="6D9C34EC">
      <w:pPr>
        <w:pStyle w:val="4"/>
      </w:pPr>
      <w:bookmarkStart w:id="47" w:name="_Toc32134"/>
      <w:r>
        <w:t>4.5.2 DFD-2.0 Quản lý lớp học và lịch học</w:t>
      </w:r>
      <w:bookmarkEnd w:id="47"/>
    </w:p>
    <w:p w14:paraId="2A947F32">
      <w:pPr>
        <w:spacing w:after="120"/>
        <w:jc w:val="both"/>
      </w:pPr>
      <w:r>
        <w:rPr>
          <w:rFonts w:ascii="Times New Roman" w:hAnsi="Times New Roman" w:eastAsia="Times New Roman" w:cs="Times New Roman"/>
          <w:b w:val="0"/>
          <w:i w:val="0"/>
          <w:color w:val="000000"/>
          <w:sz w:val="24"/>
        </w:rPr>
        <w:t xml:space="preserve">2.1 mở lớp và chuyển </w:t>
      </w:r>
      <w:r>
        <w:rPr>
          <w:rFonts w:ascii="Times New Roman" w:hAnsi="Times New Roman" w:eastAsia="Times New Roman" w:cs="Times New Roman"/>
          <w:b w:val="0"/>
          <w:i/>
          <w:color w:val="000000"/>
          <w:sz w:val="24"/>
        </w:rPr>
        <w:t>Lớp đã mở</w:t>
      </w:r>
      <w:r>
        <w:rPr>
          <w:rFonts w:ascii="Times New Roman" w:hAnsi="Times New Roman" w:eastAsia="Times New Roman" w:cs="Times New Roman"/>
          <w:b w:val="0"/>
          <w:i w:val="0"/>
          <w:color w:val="000000"/>
          <w:sz w:val="24"/>
        </w:rPr>
        <w:t xml:space="preserve"> cho 2.3 xếp lịch, vì vậy 2.3 được vẽ ngay dưới 2.1. 2.2 và 2.4 đọc tình trạng đóng học phí từ D3 để xác nhận đăng ký (QT05) và xét bảo lưu (QT09).</w:t>
      </w:r>
    </w:p>
    <w:p w14:paraId="12FBE1CD">
      <w:pPr>
        <w:keepNext/>
        <w:jc w:val="center"/>
      </w:pPr>
      <w:r>
        <w:drawing>
          <wp:inline distT="0" distB="0" distL="114300" distR="114300">
            <wp:extent cx="6035040" cy="60350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35040" cy="6035040"/>
                    </a:xfrm>
                    <a:prstGeom prst="rect">
                      <a:avLst/>
                    </a:prstGeom>
                  </pic:spPr>
                </pic:pic>
              </a:graphicData>
            </a:graphic>
          </wp:inline>
        </w:drawing>
      </w:r>
    </w:p>
    <w:p w14:paraId="4BFC3E43">
      <w:pPr>
        <w:spacing w:after="200"/>
        <w:jc w:val="center"/>
      </w:pPr>
      <w:r>
        <w:rPr>
          <w:rFonts w:ascii="Times New Roman" w:hAnsi="Times New Roman" w:eastAsia="Times New Roman" w:cs="Times New Roman"/>
          <w:b w:val="0"/>
          <w:i/>
          <w:color w:val="000000"/>
          <w:sz w:val="22"/>
        </w:rPr>
        <w:t>Hình 4.4. DFD mức 1 của xử lý 2.0 – Quản lý lớp học và lịch học</w:t>
      </w:r>
    </w:p>
    <w:p w14:paraId="0BB51E23">
      <w:pPr>
        <w:pStyle w:val="4"/>
      </w:pPr>
      <w:bookmarkStart w:id="48" w:name="_Toc9063"/>
      <w:r>
        <w:t>4.5.3 DFD-3.0 Quản lý học phí</w:t>
      </w:r>
      <w:bookmarkEnd w:id="48"/>
    </w:p>
    <w:p w14:paraId="03BE6BD1">
      <w:pPr>
        <w:spacing w:after="120"/>
        <w:jc w:val="both"/>
      </w:pPr>
      <w:r>
        <w:rPr>
          <w:rFonts w:ascii="Times New Roman" w:hAnsi="Times New Roman" w:eastAsia="Times New Roman" w:cs="Times New Roman"/>
          <w:b w:val="0"/>
          <w:i w:val="0"/>
          <w:color w:val="000000"/>
          <w:sz w:val="24"/>
        </w:rPr>
        <w:t xml:space="preserve">3.1 lập khoản phải thu, 3.2 thu tiền, 3.3 tính công nợ và chuyển </w:t>
      </w:r>
      <w:r>
        <w:rPr>
          <w:rFonts w:ascii="Times New Roman" w:hAnsi="Times New Roman" w:eastAsia="Times New Roman" w:cs="Times New Roman"/>
          <w:b w:val="0"/>
          <w:i/>
          <w:color w:val="000000"/>
          <w:sz w:val="24"/>
        </w:rPr>
        <w:t>Tổng công nợ</w:t>
      </w:r>
      <w:r>
        <w:rPr>
          <w:rFonts w:ascii="Times New Roman" w:hAnsi="Times New Roman" w:eastAsia="Times New Roman" w:cs="Times New Roman"/>
          <w:b w:val="0"/>
          <w:i w:val="0"/>
          <w:color w:val="000000"/>
          <w:sz w:val="24"/>
        </w:rPr>
        <w:t xml:space="preserve"> cho 3.4 lập báo cáo doanh thu.</w:t>
      </w:r>
    </w:p>
    <w:p w14:paraId="698D8772">
      <w:pPr>
        <w:keepNext/>
        <w:jc w:val="center"/>
      </w:pPr>
      <w:r>
        <w:drawing>
          <wp:inline distT="0" distB="0" distL="114300" distR="114300">
            <wp:extent cx="6035040" cy="60350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35040" cy="6035040"/>
                    </a:xfrm>
                    <a:prstGeom prst="rect">
                      <a:avLst/>
                    </a:prstGeom>
                  </pic:spPr>
                </pic:pic>
              </a:graphicData>
            </a:graphic>
          </wp:inline>
        </w:drawing>
      </w:r>
    </w:p>
    <w:p w14:paraId="452B1DB4">
      <w:pPr>
        <w:spacing w:after="200"/>
        <w:jc w:val="center"/>
      </w:pPr>
      <w:r>
        <w:rPr>
          <w:rFonts w:ascii="Times New Roman" w:hAnsi="Times New Roman" w:eastAsia="Times New Roman" w:cs="Times New Roman"/>
          <w:b w:val="0"/>
          <w:i/>
          <w:color w:val="000000"/>
          <w:sz w:val="22"/>
        </w:rPr>
        <w:t>Hình 4.5. DFD mức 1 của xử lý 3.0 – Quản lý học phí</w:t>
      </w:r>
    </w:p>
    <w:p w14:paraId="797C153E">
      <w:pPr>
        <w:pStyle w:val="4"/>
      </w:pPr>
      <w:bookmarkStart w:id="49" w:name="_Toc27266"/>
      <w:r>
        <w:t>4.5.4 DFD-4.0 Quản lý học tập</w:t>
      </w:r>
      <w:bookmarkEnd w:id="49"/>
    </w:p>
    <w:p w14:paraId="0ECC61E4">
      <w:pPr>
        <w:spacing w:after="120"/>
        <w:jc w:val="both"/>
      </w:pPr>
      <w:r>
        <w:rPr>
          <w:rFonts w:ascii="Times New Roman" w:hAnsi="Times New Roman" w:eastAsia="Times New Roman" w:cs="Times New Roman"/>
          <w:b w:val="0"/>
          <w:i w:val="0"/>
          <w:color w:val="000000"/>
          <w:sz w:val="24"/>
        </w:rPr>
        <w:t xml:space="preserve">4.1 và 4.2 ghi điểm danh, điểm vào D4; 4.3 đọc lại cùng trọng số điểm (D1) để tổng kết và chuyển </w:t>
      </w:r>
      <w:r>
        <w:rPr>
          <w:rFonts w:ascii="Times New Roman" w:hAnsi="Times New Roman" w:eastAsia="Times New Roman" w:cs="Times New Roman"/>
          <w:b w:val="0"/>
          <w:i/>
          <w:color w:val="000000"/>
          <w:sz w:val="24"/>
        </w:rPr>
        <w:t>Danh sách học viên đạt</w:t>
      </w:r>
      <w:r>
        <w:rPr>
          <w:rFonts w:ascii="Times New Roman" w:hAnsi="Times New Roman" w:eastAsia="Times New Roman" w:cs="Times New Roman"/>
          <w:b w:val="0"/>
          <w:i w:val="0"/>
          <w:color w:val="000000"/>
          <w:sz w:val="24"/>
        </w:rPr>
        <w:t xml:space="preserve"> cho 4.4 cấp chứng nhận.</w:t>
      </w:r>
    </w:p>
    <w:p w14:paraId="310E433C">
      <w:pPr>
        <w:keepNext/>
        <w:jc w:val="center"/>
      </w:pPr>
      <w:r>
        <w:drawing>
          <wp:inline distT="0" distB="0" distL="114300" distR="114300">
            <wp:extent cx="6035040" cy="55435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35040" cy="5543576"/>
                    </a:xfrm>
                    <a:prstGeom prst="rect">
                      <a:avLst/>
                    </a:prstGeom>
                  </pic:spPr>
                </pic:pic>
              </a:graphicData>
            </a:graphic>
          </wp:inline>
        </w:drawing>
      </w:r>
    </w:p>
    <w:p w14:paraId="2C993BBE">
      <w:pPr>
        <w:spacing w:after="200"/>
        <w:jc w:val="center"/>
      </w:pPr>
      <w:r>
        <w:rPr>
          <w:rFonts w:ascii="Times New Roman" w:hAnsi="Times New Roman" w:eastAsia="Times New Roman" w:cs="Times New Roman"/>
          <w:b w:val="0"/>
          <w:i/>
          <w:color w:val="000000"/>
          <w:sz w:val="22"/>
        </w:rPr>
        <w:t>Hình 4.6. DFD mức 1 của xử lý 4.0 – Quản lý học tập</w:t>
      </w:r>
    </w:p>
    <w:p w14:paraId="209CD22F">
      <w:pPr>
        <w:pStyle w:val="4"/>
      </w:pPr>
      <w:bookmarkStart w:id="50" w:name="_Toc11946"/>
      <w:r>
        <w:t>4.5.5 DFD-5.0 Quản lý hệ thống và báo cáo</w:t>
      </w:r>
      <w:bookmarkEnd w:id="50"/>
    </w:p>
    <w:p w14:paraId="122C35F9">
      <w:pPr>
        <w:spacing w:after="120"/>
        <w:jc w:val="both"/>
      </w:pPr>
      <w:r>
        <w:rPr>
          <w:rFonts w:ascii="Times New Roman" w:hAnsi="Times New Roman" w:eastAsia="Times New Roman" w:cs="Times New Roman"/>
          <w:b w:val="0"/>
          <w:i w:val="0"/>
          <w:color w:val="000000"/>
          <w:sz w:val="24"/>
        </w:rPr>
        <w:t>5.1 quản trị tài khoản; 5.2 đọc D1–D4 để gửi thông báo; 5.3 và 5.4 chỉ đọc dữ liệu để lập báo cáo MIS.</w:t>
      </w:r>
    </w:p>
    <w:p w14:paraId="3C9CD204">
      <w:pPr>
        <w:keepNext/>
        <w:jc w:val="center"/>
      </w:pPr>
      <w:r>
        <w:drawing>
          <wp:inline distT="0" distB="0" distL="114300" distR="114300">
            <wp:extent cx="6035040" cy="751522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035040" cy="7515527"/>
                    </a:xfrm>
                    <a:prstGeom prst="rect">
                      <a:avLst/>
                    </a:prstGeom>
                  </pic:spPr>
                </pic:pic>
              </a:graphicData>
            </a:graphic>
          </wp:inline>
        </w:drawing>
      </w:r>
    </w:p>
    <w:p w14:paraId="56195B3C">
      <w:pPr>
        <w:spacing w:after="200"/>
        <w:jc w:val="center"/>
      </w:pPr>
      <w:r>
        <w:rPr>
          <w:rFonts w:ascii="Times New Roman" w:hAnsi="Times New Roman" w:eastAsia="Times New Roman" w:cs="Times New Roman"/>
          <w:b w:val="0"/>
          <w:i/>
          <w:color w:val="000000"/>
          <w:sz w:val="22"/>
        </w:rPr>
        <w:t>Hình 4.7. DFD mức 1 của xử lý 5.0 – Quản lý hệ thống và báo cáo</w:t>
      </w:r>
    </w:p>
    <w:p w14:paraId="7E14D299">
      <w:pPr>
        <w:pStyle w:val="2"/>
        <w:pageBreakBefore/>
      </w:pPr>
      <w:bookmarkStart w:id="51" w:name="_Toc2744"/>
      <w:r>
        <w:t>CHƯƠNG 5. ĐẶC TẢ XỬ LÝ VÀ TỪ ĐIỂN DỮ LIỆU</w:t>
      </w:r>
      <w:bookmarkEnd w:id="51"/>
    </w:p>
    <w:p w14:paraId="013F64BC">
      <w:pPr>
        <w:pStyle w:val="3"/>
      </w:pPr>
      <w:bookmarkStart w:id="52" w:name="_Toc24108"/>
      <w:r>
        <w:t>5.1 Ngôn ngữ có cấu trúc giản lược</w:t>
      </w:r>
      <w:bookmarkEnd w:id="52"/>
    </w:p>
    <w:p w14:paraId="3FBBEB8D">
      <w:pPr>
        <w:pStyle w:val="4"/>
      </w:pPr>
      <w:bookmarkStart w:id="53" w:name="_Toc18793"/>
      <w:r>
        <w:t>5.1.1 Các chức năng cập nhật danh mục (1.1–1.4, 2.1, 5.1)</w:t>
      </w:r>
      <w:bookmarkEnd w:id="53"/>
    </w:p>
    <w:p w14:paraId="3DEB6E3E">
      <w:pPr>
        <w:spacing w:after="120"/>
        <w:jc w:val="both"/>
      </w:pPr>
      <w:r>
        <w:rPr>
          <w:rFonts w:ascii="Times New Roman" w:hAnsi="Times New Roman" w:eastAsia="Times New Roman" w:cs="Times New Roman"/>
          <w:b w:val="0"/>
          <w:i w:val="0"/>
          <w:color w:val="000000"/>
          <w:sz w:val="24"/>
        </w:rPr>
        <w:t>Các chức năng này có cùng một khuôn xử lý, nên chỉ mô tả một lần:</w:t>
      </w:r>
    </w:p>
    <w:p w14:paraId="50B89993">
      <w:pPr>
        <w:keepLines/>
        <w:spacing w:after="0" w:line="240" w:lineRule="auto"/>
        <w:ind w:left="170"/>
      </w:pPr>
      <w:r>
        <w:rPr>
          <w:rFonts w:ascii="Consolas" w:hAnsi="Consolas" w:eastAsia="Consolas" w:cs="Consolas"/>
          <w:color w:val="000000"/>
          <w:sz w:val="15"/>
        </w:rPr>
        <w:t>Nơi thực hiện : màn hình danh mục tương ứng (học viên, giáo viên, khóa học, phòng học, lớp, tài khoản)</w:t>
      </w:r>
    </w:p>
    <w:p w14:paraId="183FDF5E">
      <w:pPr>
        <w:keepLines/>
        <w:spacing w:after="0" w:line="240" w:lineRule="auto"/>
        <w:ind w:left="170"/>
      </w:pPr>
      <w:r>
        <w:rPr>
          <w:rFonts w:ascii="Consolas" w:hAnsi="Consolas" w:eastAsia="Consolas" w:cs="Consolas"/>
          <w:color w:val="000000"/>
          <w:sz w:val="15"/>
        </w:rPr>
        <w:t>Kích hoạt     : người dùng chọn Thêm / Sửa / Ngừng sử dụng</w:t>
      </w:r>
    </w:p>
    <w:p w14:paraId="486AB68C">
      <w:pPr>
        <w:keepLines/>
        <w:spacing w:after="0" w:line="240" w:lineRule="auto"/>
        <w:ind w:left="170"/>
      </w:pPr>
      <w:r>
        <w:rPr>
          <w:rFonts w:ascii="Consolas" w:hAnsi="Consolas" w:eastAsia="Consolas" w:cs="Consolas"/>
          <w:color w:val="000000"/>
          <w:sz w:val="15"/>
        </w:rPr>
        <w:t>Người thực hiện: 1.1 NV tuyển sinh; 1.2–1.4, 2.1 QL đào tạo; 5.1 Quản trị viên</w:t>
      </w:r>
    </w:p>
    <w:p w14:paraId="61212B4B">
      <w:pPr>
        <w:keepLines/>
        <w:spacing w:after="0" w:line="240" w:lineRule="auto"/>
        <w:ind w:left="170"/>
      </w:pPr>
      <w:r>
        <w:rPr>
          <w:rFonts w:ascii="Consolas" w:hAnsi="Consolas" w:eastAsia="Consolas" w:cs="Consolas"/>
          <w:color w:val="000000"/>
          <w:sz w:val="15"/>
        </w:rPr>
        <w:t>Xử lý:</w:t>
      </w:r>
    </w:p>
    <w:p w14:paraId="796CD609">
      <w:pPr>
        <w:keepLines/>
        <w:spacing w:after="0" w:line="240" w:lineRule="auto"/>
        <w:ind w:left="170"/>
      </w:pPr>
      <w:r>
        <w:rPr>
          <w:rFonts w:ascii="Consolas" w:hAnsi="Consolas" w:eastAsia="Consolas" w:cs="Consolas"/>
          <w:color w:val="000000"/>
          <w:sz w:val="15"/>
        </w:rPr>
        <w:t xml:space="preserve">  NẾU Thêm THÌ</w:t>
      </w:r>
    </w:p>
    <w:p w14:paraId="02D329A9">
      <w:pPr>
        <w:keepLines/>
        <w:spacing w:after="0" w:line="240" w:lineRule="auto"/>
        <w:ind w:left="170"/>
      </w:pPr>
      <w:r>
        <w:rPr>
          <w:rFonts w:ascii="Consolas" w:hAnsi="Consolas" w:eastAsia="Consolas" w:cs="Consolas"/>
          <w:color w:val="000000"/>
          <w:sz w:val="15"/>
        </w:rPr>
        <w:t xml:space="preserve">      kiểm tra các trường bắt buộc và định dạng (điện thoại, email, ngày)</w:t>
      </w:r>
    </w:p>
    <w:p w14:paraId="6AEE9836">
      <w:pPr>
        <w:keepLines/>
        <w:spacing w:after="0" w:line="240" w:lineRule="auto"/>
        <w:ind w:left="170"/>
      </w:pPr>
      <w:r>
        <w:rPr>
          <w:rFonts w:ascii="Consolas" w:hAnsi="Consolas" w:eastAsia="Consolas" w:cs="Consolas"/>
          <w:color w:val="000000"/>
          <w:sz w:val="15"/>
        </w:rPr>
        <w:t xml:space="preserve">      NẾU trùng bản ghi đã có THÌ báo lỗi và hiển thị bản ghi trùng</w:t>
      </w:r>
    </w:p>
    <w:p w14:paraId="4391E414">
      <w:pPr>
        <w:keepLines/>
        <w:spacing w:after="0" w:line="240" w:lineRule="auto"/>
        <w:ind w:left="170"/>
      </w:pPr>
      <w:r>
        <w:rPr>
          <w:rFonts w:ascii="Consolas" w:hAnsi="Consolas" w:eastAsia="Consolas" w:cs="Consolas"/>
          <w:color w:val="000000"/>
          <w:sz w:val="15"/>
        </w:rPr>
        <w:t xml:space="preserve">      NGƯỢC LẠI cấp mã mới, ghi vào kho</w:t>
      </w:r>
    </w:p>
    <w:p w14:paraId="4CA880AF">
      <w:pPr>
        <w:keepLines/>
        <w:spacing w:after="0" w:line="240" w:lineRule="auto"/>
        <w:ind w:left="170"/>
      </w:pPr>
      <w:r>
        <w:rPr>
          <w:rFonts w:ascii="Consolas" w:hAnsi="Consolas" w:eastAsia="Consolas" w:cs="Consolas"/>
          <w:color w:val="000000"/>
          <w:sz w:val="15"/>
        </w:rPr>
        <w:t xml:space="preserve">  NẾU Sửa THÌ ghi đè các trường được phép sửa, ghi nhật ký người sửa và thời điểm</w:t>
      </w:r>
    </w:p>
    <w:p w14:paraId="3B1FA742">
      <w:pPr>
        <w:keepLines/>
        <w:spacing w:after="160" w:line="240" w:lineRule="auto"/>
        <w:ind w:left="170"/>
      </w:pPr>
      <w:r>
        <w:rPr>
          <w:rFonts w:ascii="Consolas" w:hAnsi="Consolas" w:eastAsia="Consolas" w:cs="Consolas"/>
          <w:color w:val="000000"/>
          <w:sz w:val="15"/>
        </w:rPr>
        <w:t xml:space="preserve">  NẾU Ngừng sử dụng THÌ đổi Trạng thái thành "Ngừng" (không xóa, vì dữ liệu cũ còn tham chiếu tới)</w:t>
      </w:r>
    </w:p>
    <w:p w14:paraId="3F0778F5">
      <w:pPr>
        <w:spacing w:after="120"/>
        <w:jc w:val="both"/>
      </w:pPr>
      <w:r>
        <w:rPr>
          <w:rFonts w:ascii="Times New Roman" w:hAnsi="Times New Roman" w:eastAsia="Times New Roman" w:cs="Times New Roman"/>
          <w:b w:val="0"/>
          <w:i w:val="0"/>
          <w:color w:val="000000"/>
          <w:sz w:val="24"/>
        </w:rPr>
        <w:t>Kiểm tra riêng của từng chức năng:</w:t>
      </w:r>
    </w:p>
    <w:tbl>
      <w:tblPr>
        <w:tblStyle w:val="12"/>
        <w:tblW w:w="0" w:type="auto"/>
        <w:jc w:val="center"/>
        <w:tblLayout w:type="fixed"/>
        <w:tblCellMar>
          <w:top w:w="0" w:type="dxa"/>
          <w:left w:w="108" w:type="dxa"/>
          <w:bottom w:w="0" w:type="dxa"/>
          <w:right w:w="108" w:type="dxa"/>
        </w:tblCellMar>
      </w:tblPr>
      <w:tblGrid>
        <w:gridCol w:w="1973"/>
        <w:gridCol w:w="7531"/>
      </w:tblGrid>
      <w:tr w14:paraId="11605835">
        <w:tblPrEx>
          <w:tblCellMar>
            <w:top w:w="0" w:type="dxa"/>
            <w:left w:w="108" w:type="dxa"/>
            <w:bottom w:w="0" w:type="dxa"/>
            <w:right w:w="108" w:type="dxa"/>
          </w:tblCellMar>
        </w:tblPrEx>
        <w:trPr>
          <w:cantSplit/>
          <w:tblHeader/>
          <w:jc w:val="center"/>
        </w:trPr>
        <w:tc>
          <w:tcPr>
            <w:tcW w:w="19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BE265B">
            <w:pPr>
              <w:spacing w:after="0" w:line="252" w:lineRule="auto"/>
              <w:jc w:val="center"/>
            </w:pPr>
            <w:r>
              <w:rPr>
                <w:rFonts w:ascii="Times New Roman" w:hAnsi="Times New Roman" w:eastAsia="Times New Roman" w:cs="Times New Roman"/>
                <w:b/>
                <w:i w:val="0"/>
                <w:color w:val="000000"/>
                <w:sz w:val="21"/>
              </w:rPr>
              <w:t>Chức năng</w:t>
            </w:r>
          </w:p>
        </w:tc>
        <w:tc>
          <w:tcPr>
            <w:tcW w:w="7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0B313D">
            <w:pPr>
              <w:spacing w:after="0" w:line="252" w:lineRule="auto"/>
              <w:jc w:val="center"/>
            </w:pPr>
            <w:r>
              <w:rPr>
                <w:rFonts w:ascii="Times New Roman" w:hAnsi="Times New Roman" w:eastAsia="Times New Roman" w:cs="Times New Roman"/>
                <w:b/>
                <w:i w:val="0"/>
                <w:color w:val="000000"/>
                <w:sz w:val="21"/>
              </w:rPr>
              <w:t>Kiểm tra trùng / ràng buộc riêng</w:t>
            </w:r>
          </w:p>
        </w:tc>
      </w:tr>
      <w:tr w14:paraId="19EBE83F">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0DE490">
            <w:pPr>
              <w:spacing w:after="0" w:line="252" w:lineRule="auto"/>
              <w:jc w:val="left"/>
            </w:pPr>
            <w:r>
              <w:rPr>
                <w:rFonts w:ascii="Times New Roman" w:hAnsi="Times New Roman" w:eastAsia="Times New Roman" w:cs="Times New Roman"/>
                <w:b w:val="0"/>
                <w:i w:val="0"/>
                <w:color w:val="000000"/>
                <w:sz w:val="21"/>
              </w:rPr>
              <w:t>1.1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2E15B">
            <w:pPr>
              <w:spacing w:after="0" w:line="252" w:lineRule="auto"/>
              <w:jc w:val="left"/>
            </w:pPr>
            <w:r>
              <w:rPr>
                <w:rFonts w:ascii="Times New Roman" w:hAnsi="Times New Roman" w:eastAsia="Times New Roman" w:cs="Times New Roman"/>
                <w:b w:val="0"/>
                <w:i w:val="0"/>
                <w:color w:val="000000"/>
                <w:sz w:val="21"/>
              </w:rPr>
              <w:t xml:space="preserve">Trùng học viên nếu cùng </w:t>
            </w:r>
            <w:r>
              <w:rPr>
                <w:rFonts w:ascii="Times New Roman" w:hAnsi="Times New Roman" w:eastAsia="Times New Roman" w:cs="Times New Roman"/>
                <w:b w:val="0"/>
                <w:i/>
                <w:color w:val="000000"/>
                <w:sz w:val="21"/>
              </w:rPr>
              <w:t>Điện thoại</w:t>
            </w:r>
            <w:r>
              <w:rPr>
                <w:rFonts w:ascii="Times New Roman" w:hAnsi="Times New Roman" w:eastAsia="Times New Roman" w:cs="Times New Roman"/>
                <w:b w:val="0"/>
                <w:i w:val="0"/>
                <w:color w:val="000000"/>
                <w:sz w:val="21"/>
              </w:rPr>
              <w:t xml:space="preserve"> và </w:t>
            </w:r>
            <w:r>
              <w:rPr>
                <w:rFonts w:ascii="Times New Roman" w:hAnsi="Times New Roman" w:eastAsia="Times New Roman" w:cs="Times New Roman"/>
                <w:b w:val="0"/>
                <w:i/>
                <w:color w:val="000000"/>
                <w:sz w:val="21"/>
              </w:rPr>
              <w:t>Ngày sinh</w:t>
            </w:r>
            <w:r>
              <w:rPr>
                <w:rFonts w:ascii="Times New Roman" w:hAnsi="Times New Roman" w:eastAsia="Times New Roman" w:cs="Times New Roman"/>
                <w:b w:val="0"/>
                <w:i w:val="0"/>
                <w:color w:val="000000"/>
                <w:sz w:val="21"/>
              </w:rPr>
              <w:t>. Phải có Trình độ đầu vào trước khi đăng ký học. Học viên dưới 18 tuổi bắt buộc có ít nhất 1 phụ huynh.</w:t>
            </w:r>
          </w:p>
        </w:tc>
      </w:tr>
      <w:tr w14:paraId="7787F7D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BC0321">
            <w:pPr>
              <w:spacing w:after="0" w:line="252" w:lineRule="auto"/>
              <w:jc w:val="left"/>
            </w:pPr>
            <w:r>
              <w:rPr>
                <w:rFonts w:ascii="Times New Roman" w:hAnsi="Times New Roman" w:eastAsia="Times New Roman" w:cs="Times New Roman"/>
                <w:b w:val="0"/>
                <w:i w:val="0"/>
                <w:color w:val="000000"/>
                <w:sz w:val="21"/>
              </w:rPr>
              <w:t>1.2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FBEA3">
            <w:pPr>
              <w:spacing w:after="0" w:line="252" w:lineRule="auto"/>
              <w:jc w:val="left"/>
            </w:pPr>
            <w:r>
              <w:rPr>
                <w:rFonts w:ascii="Times New Roman" w:hAnsi="Times New Roman" w:eastAsia="Times New Roman" w:cs="Times New Roman"/>
                <w:b w:val="0"/>
                <w:i w:val="0"/>
                <w:color w:val="000000"/>
                <w:sz w:val="21"/>
              </w:rPr>
              <w:t xml:space="preserve">Trùng giáo viên nếu cùng </w:t>
            </w:r>
            <w:r>
              <w:rPr>
                <w:rFonts w:ascii="Times New Roman" w:hAnsi="Times New Roman" w:eastAsia="Times New Roman" w:cs="Times New Roman"/>
                <w:b w:val="0"/>
                <w:i/>
                <w:color w:val="000000"/>
                <w:sz w:val="21"/>
              </w:rPr>
              <w:t>Điện thoại</w:t>
            </w:r>
            <w:r>
              <w:rPr>
                <w:rFonts w:ascii="Times New Roman" w:hAnsi="Times New Roman" w:eastAsia="Times New Roman" w:cs="Times New Roman"/>
                <w:b w:val="0"/>
                <w:i w:val="0"/>
                <w:color w:val="000000"/>
                <w:sz w:val="21"/>
              </w:rPr>
              <w:t xml:space="preserve"> hoặc </w:t>
            </w:r>
            <w:r>
              <w:rPr>
                <w:rFonts w:ascii="Times New Roman" w:hAnsi="Times New Roman" w:eastAsia="Times New Roman" w:cs="Times New Roman"/>
                <w:b w:val="0"/>
                <w:i/>
                <w:color w:val="000000"/>
                <w:sz w:val="21"/>
              </w:rPr>
              <w:t>Email</w:t>
            </w:r>
            <w:r>
              <w:rPr>
                <w:rFonts w:ascii="Times New Roman" w:hAnsi="Times New Roman" w:eastAsia="Times New Roman" w:cs="Times New Roman"/>
                <w:b w:val="0"/>
                <w:i w:val="0"/>
                <w:color w:val="000000"/>
                <w:sz w:val="21"/>
              </w:rPr>
              <w:t>.</w:t>
            </w:r>
          </w:p>
        </w:tc>
      </w:tr>
      <w:tr w14:paraId="1A197AF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3B5DB1">
            <w:pPr>
              <w:spacing w:after="0" w:line="252" w:lineRule="auto"/>
              <w:jc w:val="left"/>
            </w:pPr>
            <w:r>
              <w:rPr>
                <w:rFonts w:ascii="Times New Roman" w:hAnsi="Times New Roman" w:eastAsia="Times New Roman" w:cs="Times New Roman"/>
                <w:b w:val="0"/>
                <w:i w:val="0"/>
                <w:color w:val="000000"/>
                <w:sz w:val="21"/>
              </w:rPr>
              <w:t>1.3</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0F967D">
            <w:pPr>
              <w:spacing w:after="0" w:line="252" w:lineRule="auto"/>
              <w:jc w:val="left"/>
            </w:pPr>
            <w:r>
              <w:rPr>
                <w:rFonts w:ascii="Times New Roman" w:hAnsi="Times New Roman" w:eastAsia="Times New Roman" w:cs="Times New Roman"/>
                <w:b w:val="0"/>
                <w:i w:val="0"/>
                <w:color w:val="000000"/>
                <w:sz w:val="21"/>
              </w:rPr>
              <w:t>Tổng ba trọng số = 100% (QT13). Học phí &gt; 0, số buổi &gt; 0.</w:t>
            </w:r>
          </w:p>
        </w:tc>
      </w:tr>
      <w:tr w14:paraId="2DF9B6C8">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C3514">
            <w:pPr>
              <w:spacing w:after="0" w:line="252" w:lineRule="auto"/>
              <w:jc w:val="left"/>
            </w:pPr>
            <w:r>
              <w:rPr>
                <w:rFonts w:ascii="Times New Roman" w:hAnsi="Times New Roman" w:eastAsia="Times New Roman" w:cs="Times New Roman"/>
                <w:b w:val="0"/>
                <w:i w:val="0"/>
                <w:color w:val="000000"/>
                <w:sz w:val="21"/>
              </w:rPr>
              <w:t>1.4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A94F38">
            <w:pPr>
              <w:spacing w:after="0" w:line="252" w:lineRule="auto"/>
              <w:jc w:val="left"/>
            </w:pPr>
            <w:r>
              <w:rPr>
                <w:rFonts w:ascii="Times New Roman" w:hAnsi="Times New Roman" w:eastAsia="Times New Roman" w:cs="Times New Roman"/>
                <w:b w:val="0"/>
                <w:i w:val="0"/>
                <w:color w:val="000000"/>
                <w:sz w:val="21"/>
              </w:rPr>
              <w:t>Sức chứa &gt; 0.</w:t>
            </w:r>
          </w:p>
        </w:tc>
      </w:tr>
      <w:tr w14:paraId="0E8928DB">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18A26">
            <w:pPr>
              <w:spacing w:after="0" w:line="252" w:lineRule="auto"/>
              <w:jc w:val="left"/>
            </w:pPr>
            <w:r>
              <w:rPr>
                <w:rFonts w:ascii="Times New Roman" w:hAnsi="Times New Roman" w:eastAsia="Times New Roman" w:cs="Times New Roman"/>
                <w:b w:val="0"/>
                <w:i w:val="0"/>
                <w:color w:val="000000"/>
                <w:sz w:val="21"/>
              </w:rPr>
              <w:t>2.1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C2D106">
            <w:pPr>
              <w:spacing w:after="0" w:line="252" w:lineRule="auto"/>
              <w:jc w:val="left"/>
            </w:pPr>
            <w:r>
              <w:rPr>
                <w:rFonts w:ascii="Times New Roman" w:hAnsi="Times New Roman" w:eastAsia="Times New Roman" w:cs="Times New Roman"/>
                <w:b w:val="0"/>
                <w:i w:val="0"/>
                <w:color w:val="000000"/>
                <w:sz w:val="21"/>
              </w:rPr>
              <w:t xml:space="preserve">Sĩ số tối đa ≤ 20 và ≤ sức chứa phòng (QT06). Giáo viên phải dạy đúng ngôn ngữ của khóa học. Đến ngày khai giảng: nếu số đăng ký có hiệu lực ≥ 8 thì Trạng thái lớp = "Đang học", ngược lại = "Hủy" (QT06), rồi chuyển </w:t>
            </w:r>
            <w:r>
              <w:rPr>
                <w:rFonts w:ascii="Times New Roman" w:hAnsi="Times New Roman" w:eastAsia="Times New Roman" w:cs="Times New Roman"/>
                <w:b w:val="0"/>
                <w:i/>
                <w:color w:val="000000"/>
                <w:sz w:val="21"/>
              </w:rPr>
              <w:t>Lớp đã mở</w:t>
            </w:r>
            <w:r>
              <w:rPr>
                <w:rFonts w:ascii="Times New Roman" w:hAnsi="Times New Roman" w:eastAsia="Times New Roman" w:cs="Times New Roman"/>
                <w:b w:val="0"/>
                <w:i w:val="0"/>
                <w:color w:val="000000"/>
                <w:sz w:val="21"/>
              </w:rPr>
              <w:t xml:space="preserve"> sang 2.3.</w:t>
            </w:r>
          </w:p>
        </w:tc>
      </w:tr>
      <w:tr w14:paraId="5D0BEC9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4E7A9">
            <w:pPr>
              <w:spacing w:after="0" w:line="252" w:lineRule="auto"/>
              <w:jc w:val="left"/>
            </w:pPr>
            <w:r>
              <w:rPr>
                <w:rFonts w:ascii="Times New Roman" w:hAnsi="Times New Roman" w:eastAsia="Times New Roman" w:cs="Times New Roman"/>
                <w:b w:val="0"/>
                <w:i w:val="0"/>
                <w:color w:val="000000"/>
                <w:sz w:val="21"/>
              </w:rPr>
              <w:t>5.1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2B14F">
            <w:pPr>
              <w:spacing w:after="0" w:line="252" w:lineRule="auto"/>
              <w:jc w:val="left"/>
            </w:pPr>
            <w:r>
              <w:rPr>
                <w:rFonts w:ascii="Times New Roman" w:hAnsi="Times New Roman" w:eastAsia="Times New Roman" w:cs="Times New Roman"/>
                <w:b w:val="0"/>
                <w:i w:val="0"/>
                <w:color w:val="000000"/>
                <w:sz w:val="21"/>
              </w:rPr>
              <w:t>Tên đăng nhập là duy nhất. Tài khoản phụ huynh chỉ được gắn với học viên là con của mình.</w:t>
            </w:r>
          </w:p>
        </w:tc>
      </w:tr>
    </w:tbl>
    <w:p w14:paraId="13BD30C6">
      <w:pPr>
        <w:spacing w:after="40"/>
      </w:pPr>
    </w:p>
    <w:p w14:paraId="19729003">
      <w:pPr>
        <w:pStyle w:val="4"/>
      </w:pPr>
      <w:bookmarkStart w:id="54" w:name="_Toc16788"/>
      <w:r>
        <w:t>5.1.2 Chức năng 2.2 – Đăng ký học, xếp học viên vào lớp</w:t>
      </w:r>
      <w:bookmarkEnd w:id="54"/>
    </w:p>
    <w:p w14:paraId="3CBA968F">
      <w:pPr>
        <w:keepLines/>
        <w:spacing w:after="0" w:line="240" w:lineRule="auto"/>
        <w:ind w:left="170"/>
      </w:pPr>
      <w:r>
        <w:rPr>
          <w:rFonts w:ascii="Consolas" w:hAnsi="Consolas" w:eastAsia="Consolas" w:cs="Consolas"/>
          <w:color w:val="000000"/>
          <w:sz w:val="15"/>
        </w:rPr>
        <w:t>Nơi thực hiện : quầy tuyển sinh</w:t>
      </w:r>
    </w:p>
    <w:p w14:paraId="537EECE3">
      <w:pPr>
        <w:keepLines/>
        <w:spacing w:after="0" w:line="240" w:lineRule="auto"/>
        <w:ind w:left="170"/>
      </w:pPr>
      <w:r>
        <w:rPr>
          <w:rFonts w:ascii="Consolas" w:hAnsi="Consolas" w:eastAsia="Consolas" w:cs="Consolas"/>
          <w:color w:val="000000"/>
          <w:sz w:val="15"/>
        </w:rPr>
        <w:t>Kích hoạt     : nhận Yêu cầu đăng ký (HV/PH) hoặc Phiếu đăng ký (NV tuyển sinh)</w:t>
      </w:r>
    </w:p>
    <w:p w14:paraId="64AA990A">
      <w:pPr>
        <w:keepLines/>
        <w:spacing w:after="0" w:line="240" w:lineRule="auto"/>
        <w:ind w:left="170"/>
      </w:pPr>
      <w:r>
        <w:rPr>
          <w:rFonts w:ascii="Consolas" w:hAnsi="Consolas" w:eastAsia="Consolas" w:cs="Consolas"/>
          <w:color w:val="000000"/>
          <w:sz w:val="15"/>
        </w:rPr>
        <w:t>Người thực hiện: NV tuyển sinh / CSHV</w:t>
      </w:r>
    </w:p>
    <w:p w14:paraId="5AF9358C">
      <w:pPr>
        <w:keepLines/>
        <w:spacing w:after="0" w:line="240" w:lineRule="auto"/>
        <w:ind w:left="170"/>
      </w:pPr>
      <w:r>
        <w:rPr>
          <w:rFonts w:ascii="Consolas" w:hAnsi="Consolas" w:eastAsia="Consolas" w:cs="Consolas"/>
          <w:color w:val="000000"/>
          <w:sz w:val="15"/>
        </w:rPr>
        <w:t>Xử lý:</w:t>
      </w:r>
    </w:p>
    <w:p w14:paraId="5062B71E">
      <w:pPr>
        <w:keepLines/>
        <w:spacing w:after="0" w:line="240" w:lineRule="auto"/>
        <w:ind w:left="170"/>
      </w:pPr>
      <w:r>
        <w:rPr>
          <w:rFonts w:ascii="Consolas" w:hAnsi="Consolas" w:eastAsia="Consolas" w:cs="Consolas"/>
          <w:color w:val="000000"/>
          <w:sz w:val="15"/>
        </w:rPr>
        <w:t xml:space="preserve">  đọc Học viên (D1)</w:t>
      </w:r>
    </w:p>
    <w:p w14:paraId="2DB297C8">
      <w:pPr>
        <w:keepLines/>
        <w:spacing w:after="0" w:line="240" w:lineRule="auto"/>
        <w:ind w:left="170"/>
      </w:pPr>
      <w:r>
        <w:rPr>
          <w:rFonts w:ascii="Consolas" w:hAnsi="Consolas" w:eastAsia="Consolas" w:cs="Consolas"/>
          <w:color w:val="000000"/>
          <w:sz w:val="15"/>
        </w:rPr>
        <w:t xml:space="preserve">  NẾU học viên chưa có Trình độ đầu vào THÌ chuyển sang 1.1 để kiểm tra trình độ, dừng</w:t>
      </w:r>
    </w:p>
    <w:p w14:paraId="6CB3E1AF">
      <w:pPr>
        <w:keepLines/>
        <w:spacing w:after="0" w:line="240" w:lineRule="auto"/>
        <w:ind w:left="170"/>
      </w:pPr>
      <w:r>
        <w:rPr>
          <w:rFonts w:ascii="Consolas" w:hAnsi="Consolas" w:eastAsia="Consolas" w:cs="Consolas"/>
          <w:color w:val="000000"/>
          <w:sz w:val="15"/>
        </w:rPr>
        <w:t xml:space="preserve">  VỚI MỖI lớp trên phiếu:</w:t>
      </w:r>
    </w:p>
    <w:p w14:paraId="2978D256">
      <w:pPr>
        <w:keepLines/>
        <w:spacing w:after="0" w:line="240" w:lineRule="auto"/>
        <w:ind w:left="170"/>
      </w:pPr>
      <w:r>
        <w:rPr>
          <w:rFonts w:ascii="Consolas" w:hAnsi="Consolas" w:eastAsia="Consolas" w:cs="Consolas"/>
          <w:color w:val="000000"/>
          <w:sz w:val="15"/>
        </w:rPr>
        <w:t xml:space="preserve">      đọc Sĩ số lớp (D2)</w:t>
      </w:r>
    </w:p>
    <w:p w14:paraId="1824475F">
      <w:pPr>
        <w:keepLines/>
        <w:spacing w:after="0" w:line="240" w:lineRule="auto"/>
        <w:ind w:left="170"/>
      </w:pPr>
      <w:r>
        <w:rPr>
          <w:rFonts w:ascii="Consolas" w:hAnsi="Consolas" w:eastAsia="Consolas" w:cs="Consolas"/>
          <w:color w:val="000000"/>
          <w:sz w:val="15"/>
        </w:rPr>
        <w:t xml:space="preserve">      NẾU Trạng thái lớp ∉ {Dự kiến, Đang học} THÌ báo "Lớp không nhận đăng ký", bỏ qua lớp này</w:t>
      </w:r>
    </w:p>
    <w:p w14:paraId="6F9C61F3">
      <w:pPr>
        <w:keepLines/>
        <w:spacing w:after="0" w:line="240" w:lineRule="auto"/>
        <w:ind w:left="170"/>
      </w:pPr>
      <w:r>
        <w:rPr>
          <w:rFonts w:ascii="Consolas" w:hAnsi="Consolas" w:eastAsia="Consolas" w:cs="Consolas"/>
          <w:color w:val="000000"/>
          <w:sz w:val="15"/>
        </w:rPr>
        <w:t xml:space="preserve">      NẾU số đăng ký còn giữ chỗ ≥ Sĩ số tối đa THÌ báo "Lớp đã đủ", gợi ý lớp cùng khóa còn chỗ</w:t>
      </w:r>
    </w:p>
    <w:p w14:paraId="271CEC7F">
      <w:pPr>
        <w:keepLines/>
        <w:spacing w:after="0" w:line="240" w:lineRule="auto"/>
        <w:ind w:left="170"/>
      </w:pPr>
      <w:r>
        <w:rPr>
          <w:rFonts w:ascii="Consolas" w:hAnsi="Consolas" w:eastAsia="Consolas" w:cs="Consolas"/>
          <w:color w:val="000000"/>
          <w:sz w:val="15"/>
        </w:rPr>
        <w:t xml:space="preserve">      NẾU học viên đã có đăng ký ở lớp này THÌ báo trùng</w:t>
      </w:r>
    </w:p>
    <w:p w14:paraId="40B34BC7">
      <w:pPr>
        <w:keepLines/>
        <w:spacing w:after="0" w:line="240" w:lineRule="auto"/>
        <w:ind w:left="170"/>
      </w:pPr>
      <w:r>
        <w:rPr>
          <w:rFonts w:ascii="Consolas" w:hAnsi="Consolas" w:eastAsia="Consolas" w:cs="Consolas"/>
          <w:color w:val="000000"/>
          <w:sz w:val="15"/>
        </w:rPr>
        <w:t xml:space="preserve">      NGƯỢC LẠI ghi Đăng ký (D2) với Trạng thái = "Đã đăng ký"</w:t>
      </w:r>
    </w:p>
    <w:p w14:paraId="07212AED">
      <w:pPr>
        <w:keepLines/>
        <w:spacing w:after="0" w:line="240" w:lineRule="auto"/>
        <w:ind w:left="170"/>
      </w:pPr>
      <w:r>
        <w:rPr>
          <w:rFonts w:ascii="Consolas" w:hAnsi="Consolas" w:eastAsia="Consolas" w:cs="Consolas"/>
          <w:color w:val="000000"/>
          <w:sz w:val="15"/>
        </w:rPr>
        <w:t xml:space="preserve">  đọc Tình trạng đóng học phí (D3)</w:t>
      </w:r>
    </w:p>
    <w:p w14:paraId="4611F77C">
      <w:pPr>
        <w:keepLines/>
        <w:spacing w:after="0" w:line="240" w:lineRule="auto"/>
        <w:ind w:left="170"/>
      </w:pPr>
      <w:r>
        <w:rPr>
          <w:rFonts w:ascii="Consolas" w:hAnsi="Consolas" w:eastAsia="Consolas" w:cs="Consolas"/>
          <w:color w:val="000000"/>
          <w:sz w:val="15"/>
        </w:rPr>
        <w:t xml:space="preserve">  trả Kết quả đăng ký, danh sách lớp cho NV tuyển sinh, ghi rõ từng đăng ký:</w:t>
      </w:r>
    </w:p>
    <w:p w14:paraId="4C4C5658">
      <w:pPr>
        <w:keepLines/>
        <w:spacing w:after="160" w:line="240" w:lineRule="auto"/>
        <w:ind w:left="170"/>
      </w:pPr>
      <w:r>
        <w:rPr>
          <w:rFonts w:ascii="Consolas" w:hAnsi="Consolas" w:eastAsia="Consolas" w:cs="Consolas"/>
          <w:color w:val="000000"/>
          <w:sz w:val="15"/>
        </w:rPr>
        <w:t xml:space="preserve">      "Đã xác nhận" nếu đã thu ≥ 50% học phí phải nộp, ngược lại "Chờ đóng phí" (QT05)</w:t>
      </w:r>
    </w:p>
    <w:p w14:paraId="65A89325">
      <w:pPr>
        <w:spacing w:after="120"/>
        <w:jc w:val="both"/>
      </w:pPr>
      <w:r>
        <w:rPr>
          <w:rFonts w:ascii="Times New Roman" w:hAnsi="Times New Roman" w:eastAsia="Times New Roman" w:cs="Times New Roman"/>
          <w:b w:val="0"/>
          <w:i w:val="0"/>
          <w:color w:val="000000"/>
          <w:sz w:val="24"/>
        </w:rPr>
        <w:t xml:space="preserve">Ghi chú: </w:t>
      </w:r>
      <w:r>
        <w:rPr>
          <w:rFonts w:ascii="Times New Roman" w:hAnsi="Times New Roman" w:eastAsia="Times New Roman" w:cs="Times New Roman"/>
          <w:b w:val="0"/>
          <w:i/>
          <w:color w:val="000000"/>
          <w:sz w:val="24"/>
        </w:rPr>
        <w:t>hiệu lực của đăng ký</w:t>
      </w:r>
      <w:r>
        <w:rPr>
          <w:rFonts w:ascii="Times New Roman" w:hAnsi="Times New Roman" w:eastAsia="Times New Roman" w:cs="Times New Roman"/>
          <w:b w:val="0"/>
          <w:i w:val="0"/>
          <w:color w:val="000000"/>
          <w:sz w:val="24"/>
        </w:rPr>
        <w:t xml:space="preserve"> là thuộc tính thứ sinh (S), tính từ số đã thu trong D3, không lưu riêng. Số đăng ký còn giữ chỗ = số đăng ký của lớp có Trạng thái ∉ {Chuyển lớp, Nghỉ học}.</w:t>
      </w:r>
    </w:p>
    <w:p w14:paraId="49C53488">
      <w:pPr>
        <w:pStyle w:val="4"/>
      </w:pPr>
      <w:bookmarkStart w:id="55" w:name="_Toc11109"/>
      <w:r>
        <w:t>5.1.3 Chức năng 2.3 – Xếp lịch, kiểm tra trùng lịch</w:t>
      </w:r>
      <w:bookmarkEnd w:id="55"/>
    </w:p>
    <w:p w14:paraId="2EFDC421">
      <w:pPr>
        <w:keepLines/>
        <w:spacing w:after="0" w:line="240" w:lineRule="auto"/>
        <w:ind w:left="170"/>
      </w:pPr>
      <w:r>
        <w:rPr>
          <w:rFonts w:ascii="Consolas" w:hAnsi="Consolas" w:eastAsia="Consolas" w:cs="Consolas"/>
          <w:color w:val="000000"/>
          <w:sz w:val="15"/>
        </w:rPr>
        <w:t>Nơi thực hiện : phòng đào tạo</w:t>
      </w:r>
    </w:p>
    <w:p w14:paraId="5100E9FD">
      <w:pPr>
        <w:keepLines/>
        <w:spacing w:after="0" w:line="240" w:lineRule="auto"/>
        <w:ind w:left="170"/>
      </w:pPr>
      <w:r>
        <w:rPr>
          <w:rFonts w:ascii="Consolas" w:hAnsi="Consolas" w:eastAsia="Consolas" w:cs="Consolas"/>
          <w:color w:val="000000"/>
          <w:sz w:val="15"/>
        </w:rPr>
        <w:t>Kích hoạt     : nhận Lớp đã mở (từ 2.1), hoặc QL đào tạo yêu cầu đổi lịch / thêm buổi học bù</w:t>
      </w:r>
    </w:p>
    <w:p w14:paraId="5E24177F">
      <w:pPr>
        <w:keepLines/>
        <w:spacing w:after="0" w:line="240" w:lineRule="auto"/>
        <w:ind w:left="170"/>
      </w:pPr>
      <w:r>
        <w:rPr>
          <w:rFonts w:ascii="Consolas" w:hAnsi="Consolas" w:eastAsia="Consolas" w:cs="Consolas"/>
          <w:color w:val="000000"/>
          <w:sz w:val="15"/>
        </w:rPr>
        <w:t>Người thực hiện: QL đào tạo (hệ thống kiểm tra trùng)</w:t>
      </w:r>
    </w:p>
    <w:p w14:paraId="162F5C88">
      <w:pPr>
        <w:keepLines/>
        <w:spacing w:after="0" w:line="240" w:lineRule="auto"/>
        <w:ind w:left="170"/>
      </w:pPr>
      <w:r>
        <w:rPr>
          <w:rFonts w:ascii="Consolas" w:hAnsi="Consolas" w:eastAsia="Consolas" w:cs="Consolas"/>
          <w:color w:val="000000"/>
          <w:sz w:val="15"/>
        </w:rPr>
        <w:t>Xử lý:</w:t>
      </w:r>
    </w:p>
    <w:p w14:paraId="462EFEC8">
      <w:pPr>
        <w:keepLines/>
        <w:spacing w:after="0" w:line="240" w:lineRule="auto"/>
        <w:ind w:left="170"/>
      </w:pPr>
      <w:r>
        <w:rPr>
          <w:rFonts w:ascii="Consolas" w:hAnsi="Consolas" w:eastAsia="Consolas" w:cs="Consolas"/>
          <w:color w:val="000000"/>
          <w:sz w:val="15"/>
        </w:rPr>
        <w:t xml:space="preserve">  sinh danh sách buổi học từ Ngày khai giảng, Lịch tuần của lớp và Số buổi của khóa</w:t>
      </w:r>
    </w:p>
    <w:p w14:paraId="21F01F27">
      <w:pPr>
        <w:keepLines/>
        <w:spacing w:after="0" w:line="240" w:lineRule="auto"/>
        <w:ind w:left="170"/>
      </w:pPr>
      <w:r>
        <w:rPr>
          <w:rFonts w:ascii="Consolas" w:hAnsi="Consolas" w:eastAsia="Consolas" w:cs="Consolas"/>
          <w:color w:val="000000"/>
          <w:sz w:val="15"/>
        </w:rPr>
        <w:t xml:space="preserve">  VỚI MỖI buổi học B định xếp (ngày, giờ bắt đầu, giờ kết thúc, phòng, giáo viên):</w:t>
      </w:r>
    </w:p>
    <w:p w14:paraId="17B25319">
      <w:pPr>
        <w:keepLines/>
        <w:spacing w:after="0" w:line="240" w:lineRule="auto"/>
        <w:ind w:left="170"/>
      </w:pPr>
      <w:r>
        <w:rPr>
          <w:rFonts w:ascii="Consolas" w:hAnsi="Consolas" w:eastAsia="Consolas" w:cs="Consolas"/>
          <w:color w:val="000000"/>
          <w:sz w:val="15"/>
        </w:rPr>
        <w:t xml:space="preserve">      đọc Lịch đã xếp (D2) của cùng ngày</w:t>
      </w:r>
    </w:p>
    <w:p w14:paraId="10DDC667">
      <w:pPr>
        <w:keepLines/>
        <w:spacing w:after="0" w:line="240" w:lineRule="auto"/>
        <w:ind w:left="170"/>
      </w:pPr>
      <w:r>
        <w:rPr>
          <w:rFonts w:ascii="Consolas" w:hAnsi="Consolas" w:eastAsia="Consolas" w:cs="Consolas"/>
          <w:color w:val="000000"/>
          <w:sz w:val="15"/>
        </w:rPr>
        <w:t xml:space="preserve">      buổi X bị TRÙNG với B NẾU  X.giờ bắt đầu &lt; B.giờ kết thúc  VÀ  B.giờ bắt đầu &lt; X.giờ kết thúc</w:t>
      </w:r>
    </w:p>
    <w:p w14:paraId="0271EB75">
      <w:pPr>
        <w:keepLines/>
        <w:spacing w:after="0" w:line="240" w:lineRule="auto"/>
        <w:ind w:left="170"/>
      </w:pPr>
      <w:r>
        <w:rPr>
          <w:rFonts w:ascii="Consolas" w:hAnsi="Consolas" w:eastAsia="Consolas" w:cs="Consolas"/>
          <w:color w:val="000000"/>
          <w:sz w:val="15"/>
        </w:rPr>
        <w:t xml:space="preserve">                               VÀ  (X.giáo viên = B.giáo viên  HOẶC  X.phòng = B.phòng)        (QT07)</w:t>
      </w:r>
    </w:p>
    <w:p w14:paraId="6A76AABC">
      <w:pPr>
        <w:keepLines/>
        <w:spacing w:after="0" w:line="240" w:lineRule="auto"/>
        <w:ind w:left="170"/>
      </w:pPr>
      <w:r>
        <w:rPr>
          <w:rFonts w:ascii="Consolas" w:hAnsi="Consolas" w:eastAsia="Consolas" w:cs="Consolas"/>
          <w:color w:val="000000"/>
          <w:sz w:val="15"/>
        </w:rPr>
        <w:t xml:space="preserve">      NẾU có buổi trùng THÌ báo trùng (nêu rõ lớp, giáo viên hoặc phòng bị trùng), không ghi</w:t>
      </w:r>
    </w:p>
    <w:p w14:paraId="6EDB6079">
      <w:pPr>
        <w:keepLines/>
        <w:spacing w:after="0" w:line="240" w:lineRule="auto"/>
        <w:ind w:left="170"/>
      </w:pPr>
      <w:r>
        <w:rPr>
          <w:rFonts w:ascii="Consolas" w:hAnsi="Consolas" w:eastAsia="Consolas" w:cs="Consolas"/>
          <w:color w:val="000000"/>
          <w:sz w:val="15"/>
        </w:rPr>
        <w:t xml:space="preserve">      NGƯỢC LẠI ghi Lịch học (buổi học) vào D2</w:t>
      </w:r>
    </w:p>
    <w:p w14:paraId="344FCCC1">
      <w:pPr>
        <w:keepLines/>
        <w:spacing w:after="160" w:line="240" w:lineRule="auto"/>
        <w:ind w:left="170"/>
      </w:pPr>
      <w:r>
        <w:rPr>
          <w:rFonts w:ascii="Consolas" w:hAnsi="Consolas" w:eastAsia="Consolas" w:cs="Consolas"/>
          <w:color w:val="000000"/>
          <w:sz w:val="15"/>
        </w:rPr>
        <w:t xml:space="preserve">  gửi Lịch học cho HV/PH; gửi Lịch dạy, danh sách lớp cho Giáo viên</w:t>
      </w:r>
    </w:p>
    <w:p w14:paraId="67DC6C03">
      <w:pPr>
        <w:pStyle w:val="4"/>
      </w:pPr>
      <w:bookmarkStart w:id="56" w:name="_Toc14122"/>
      <w:r>
        <w:t>5.1.4 Chức năng 3.2 – Lập phiếu thu</w:t>
      </w:r>
      <w:bookmarkEnd w:id="56"/>
    </w:p>
    <w:p w14:paraId="1392A877">
      <w:pPr>
        <w:keepLines/>
        <w:spacing w:after="0" w:line="240" w:lineRule="auto"/>
        <w:ind w:left="170"/>
      </w:pPr>
      <w:r>
        <w:rPr>
          <w:rFonts w:ascii="Consolas" w:hAnsi="Consolas" w:eastAsia="Consolas" w:cs="Consolas"/>
          <w:color w:val="000000"/>
          <w:sz w:val="15"/>
        </w:rPr>
        <w:t>Nơi thực hiện : quầy kế toán</w:t>
      </w:r>
    </w:p>
    <w:p w14:paraId="0A7E769B">
      <w:pPr>
        <w:keepLines/>
        <w:spacing w:after="0" w:line="240" w:lineRule="auto"/>
        <w:ind w:left="170"/>
      </w:pPr>
      <w:r>
        <w:rPr>
          <w:rFonts w:ascii="Consolas" w:hAnsi="Consolas" w:eastAsia="Consolas" w:cs="Consolas"/>
          <w:color w:val="000000"/>
          <w:sz w:val="15"/>
        </w:rPr>
        <w:t>Kích hoạt     : HV/PH nộp Tiền học phí</w:t>
      </w:r>
    </w:p>
    <w:p w14:paraId="1D67E947">
      <w:pPr>
        <w:keepLines/>
        <w:spacing w:after="0" w:line="240" w:lineRule="auto"/>
        <w:ind w:left="170"/>
      </w:pPr>
      <w:r>
        <w:rPr>
          <w:rFonts w:ascii="Consolas" w:hAnsi="Consolas" w:eastAsia="Consolas" w:cs="Consolas"/>
          <w:color w:val="000000"/>
          <w:sz w:val="15"/>
        </w:rPr>
        <w:t>Người thực hiện: NV kế toán</w:t>
      </w:r>
    </w:p>
    <w:p w14:paraId="1BF39827">
      <w:pPr>
        <w:keepLines/>
        <w:spacing w:after="0" w:line="240" w:lineRule="auto"/>
        <w:ind w:left="170"/>
      </w:pPr>
      <w:r>
        <w:rPr>
          <w:rFonts w:ascii="Consolas" w:hAnsi="Consolas" w:eastAsia="Consolas" w:cs="Consolas"/>
          <w:color w:val="000000"/>
          <w:sz w:val="15"/>
        </w:rPr>
        <w:t>Xử lý:</w:t>
      </w:r>
    </w:p>
    <w:p w14:paraId="0806AB9D">
      <w:pPr>
        <w:keepLines/>
        <w:spacing w:after="0" w:line="240" w:lineRule="auto"/>
        <w:ind w:left="170"/>
      </w:pPr>
      <w:r>
        <w:rPr>
          <w:rFonts w:ascii="Consolas" w:hAnsi="Consolas" w:eastAsia="Consolas" w:cs="Consolas"/>
          <w:color w:val="000000"/>
          <w:sz w:val="15"/>
        </w:rPr>
        <w:t xml:space="preserve">  đọc Học phí phải thu, số đã thu (D3) của các đăng ký được nộp</w:t>
      </w:r>
    </w:p>
    <w:p w14:paraId="278A4748">
      <w:pPr>
        <w:keepLines/>
        <w:spacing w:after="0" w:line="240" w:lineRule="auto"/>
        <w:ind w:left="170"/>
      </w:pPr>
      <w:r>
        <w:rPr>
          <w:rFonts w:ascii="Consolas" w:hAnsi="Consolas" w:eastAsia="Consolas" w:cs="Consolas"/>
          <w:color w:val="000000"/>
          <w:sz w:val="15"/>
        </w:rPr>
        <w:t xml:space="preserve">  VỚI MỖI dòng (đăng ký, đợt) trên phiếu:</w:t>
      </w:r>
    </w:p>
    <w:p w14:paraId="6FE8C591">
      <w:pPr>
        <w:keepLines/>
        <w:spacing w:after="0" w:line="240" w:lineRule="auto"/>
        <w:ind w:left="170"/>
      </w:pPr>
      <w:r>
        <w:rPr>
          <w:rFonts w:ascii="Consolas" w:hAnsi="Consolas" w:eastAsia="Consolas" w:cs="Consolas"/>
          <w:color w:val="000000"/>
          <w:sz w:val="15"/>
        </w:rPr>
        <w:t xml:space="preserve">      Còn nợ = Phải nộp − Đã thu</w:t>
      </w:r>
    </w:p>
    <w:p w14:paraId="31800411">
      <w:pPr>
        <w:keepLines/>
        <w:spacing w:after="0" w:line="240" w:lineRule="auto"/>
        <w:ind w:left="170"/>
      </w:pPr>
      <w:r>
        <w:rPr>
          <w:rFonts w:ascii="Consolas" w:hAnsi="Consolas" w:eastAsia="Consolas" w:cs="Consolas"/>
          <w:color w:val="000000"/>
          <w:sz w:val="15"/>
        </w:rPr>
        <w:t xml:space="preserve">      NẾU số tiền nộp &gt; Còn nợ THÌ báo lỗi "Nộp vượt số còn nợ"</w:t>
      </w:r>
    </w:p>
    <w:p w14:paraId="49AC1FC9">
      <w:pPr>
        <w:keepLines/>
        <w:spacing w:after="0" w:line="240" w:lineRule="auto"/>
        <w:ind w:left="170"/>
      </w:pPr>
      <w:r>
        <w:rPr>
          <w:rFonts w:ascii="Consolas" w:hAnsi="Consolas" w:eastAsia="Consolas" w:cs="Consolas"/>
          <w:color w:val="000000"/>
          <w:sz w:val="15"/>
        </w:rPr>
        <w:t xml:space="preserve">      NẾU đợt = 1 VÀ (Đã thu + số tiền nộp) &lt; 50% × Phải nộp THÌ báo lỗi "Đợt 1 tối thiểu 50%" (QT05)</w:t>
      </w:r>
    </w:p>
    <w:p w14:paraId="0681062E">
      <w:pPr>
        <w:keepLines/>
        <w:spacing w:after="0" w:line="240" w:lineRule="auto"/>
        <w:ind w:left="170"/>
      </w:pPr>
      <w:r>
        <w:rPr>
          <w:rFonts w:ascii="Consolas" w:hAnsi="Consolas" w:eastAsia="Consolas" w:cs="Consolas"/>
          <w:color w:val="000000"/>
          <w:sz w:val="15"/>
        </w:rPr>
        <w:t xml:space="preserve">  NẾU không có lỗi THÌ</w:t>
      </w:r>
    </w:p>
    <w:p w14:paraId="1C9D0D3E">
      <w:pPr>
        <w:keepLines/>
        <w:spacing w:after="0" w:line="240" w:lineRule="auto"/>
        <w:ind w:left="170"/>
      </w:pPr>
      <w:r>
        <w:rPr>
          <w:rFonts w:ascii="Consolas" w:hAnsi="Consolas" w:eastAsia="Consolas" w:cs="Consolas"/>
          <w:color w:val="000000"/>
          <w:sz w:val="15"/>
        </w:rPr>
        <w:t xml:space="preserve">      cấp Số phiếu thu (tăng dần), Ngày thu = hôm nay, NV thu = người đang đăng nhập</w:t>
      </w:r>
    </w:p>
    <w:p w14:paraId="5AD338CF">
      <w:pPr>
        <w:keepLines/>
        <w:spacing w:after="0" w:line="240" w:lineRule="auto"/>
        <w:ind w:left="170"/>
      </w:pPr>
      <w:r>
        <w:rPr>
          <w:rFonts w:ascii="Consolas" w:hAnsi="Consolas" w:eastAsia="Consolas" w:cs="Consolas"/>
          <w:color w:val="000000"/>
          <w:sz w:val="15"/>
        </w:rPr>
        <w:t xml:space="preserve">      ghi Phiếu thu mới (D3)</w:t>
      </w:r>
    </w:p>
    <w:p w14:paraId="594B15DE">
      <w:pPr>
        <w:keepLines/>
        <w:spacing w:after="160" w:line="240" w:lineRule="auto"/>
        <w:ind w:left="170"/>
      </w:pPr>
      <w:r>
        <w:rPr>
          <w:rFonts w:ascii="Consolas" w:hAnsi="Consolas" w:eastAsia="Consolas" w:cs="Consolas"/>
          <w:color w:val="000000"/>
          <w:sz w:val="15"/>
        </w:rPr>
        <w:t xml:space="preserve">      in Phiếu thu: 1 liên cho HV/PH, 1 liên cho NV kế toán</w:t>
      </w:r>
    </w:p>
    <w:p w14:paraId="6B6F97B2">
      <w:pPr>
        <w:pStyle w:val="4"/>
      </w:pPr>
      <w:bookmarkStart w:id="57" w:name="_Toc14240"/>
      <w:r>
        <w:t>5.1.5 Chức năng 3.3 – Theo dõi công nợ</w:t>
      </w:r>
      <w:bookmarkEnd w:id="57"/>
    </w:p>
    <w:p w14:paraId="01ADEB44">
      <w:pPr>
        <w:keepLines/>
        <w:spacing w:after="0" w:line="240" w:lineRule="auto"/>
        <w:ind w:left="170"/>
      </w:pPr>
      <w:r>
        <w:rPr>
          <w:rFonts w:ascii="Consolas" w:hAnsi="Consolas" w:eastAsia="Consolas" w:cs="Consolas"/>
          <w:color w:val="000000"/>
          <w:sz w:val="15"/>
        </w:rPr>
        <w:t>Nơi thực hiện : phòng kế toán</w:t>
      </w:r>
    </w:p>
    <w:p w14:paraId="32187F82">
      <w:pPr>
        <w:keepLines/>
        <w:spacing w:after="0" w:line="240" w:lineRule="auto"/>
        <w:ind w:left="170"/>
      </w:pPr>
      <w:r>
        <w:rPr>
          <w:rFonts w:ascii="Consolas" w:hAnsi="Consolas" w:eastAsia="Consolas" w:cs="Consolas"/>
          <w:color w:val="000000"/>
          <w:sz w:val="15"/>
        </w:rPr>
        <w:t>Kích hoạt     : hằng ngày lúc đầu ngày, hoặc khi kế toán mở màn hình công nợ</w:t>
      </w:r>
    </w:p>
    <w:p w14:paraId="181BF082">
      <w:pPr>
        <w:keepLines/>
        <w:spacing w:after="0" w:line="240" w:lineRule="auto"/>
        <w:ind w:left="170"/>
      </w:pPr>
      <w:r>
        <w:rPr>
          <w:rFonts w:ascii="Consolas" w:hAnsi="Consolas" w:eastAsia="Consolas" w:cs="Consolas"/>
          <w:color w:val="000000"/>
          <w:sz w:val="15"/>
        </w:rPr>
        <w:t>Người thực hiện: hệ thống tính, NV kế toán xem</w:t>
      </w:r>
    </w:p>
    <w:p w14:paraId="10E9391F">
      <w:pPr>
        <w:keepLines/>
        <w:spacing w:after="0" w:line="240" w:lineRule="auto"/>
        <w:ind w:left="170"/>
      </w:pPr>
      <w:r>
        <w:rPr>
          <w:rFonts w:ascii="Consolas" w:hAnsi="Consolas" w:eastAsia="Consolas" w:cs="Consolas"/>
          <w:color w:val="000000"/>
          <w:sz w:val="15"/>
        </w:rPr>
        <w:t>Xử lý:</w:t>
      </w:r>
    </w:p>
    <w:p w14:paraId="2E9A0C9C">
      <w:pPr>
        <w:keepLines/>
        <w:spacing w:after="0" w:line="240" w:lineRule="auto"/>
        <w:ind w:left="170"/>
      </w:pPr>
      <w:r>
        <w:rPr>
          <w:rFonts w:ascii="Consolas" w:hAnsi="Consolas" w:eastAsia="Consolas" w:cs="Consolas"/>
          <w:color w:val="000000"/>
          <w:sz w:val="15"/>
        </w:rPr>
        <w:t xml:space="preserve">  đọc Trạng thái đăng ký (D2); đọc Học phí phải thu, số đã thu (D3)</w:t>
      </w:r>
    </w:p>
    <w:p w14:paraId="74427B96">
      <w:pPr>
        <w:keepLines/>
        <w:spacing w:after="0" w:line="240" w:lineRule="auto"/>
        <w:ind w:left="170"/>
      </w:pPr>
      <w:r>
        <w:rPr>
          <w:rFonts w:ascii="Consolas" w:hAnsi="Consolas" w:eastAsia="Consolas" w:cs="Consolas"/>
          <w:color w:val="000000"/>
          <w:sz w:val="15"/>
        </w:rPr>
        <w:t xml:space="preserve">  VỚI MỖI đăng ký có Trạng thái ∉ {Nghỉ học, Chuyển lớp}:                     (QT10)</w:t>
      </w:r>
    </w:p>
    <w:p w14:paraId="4C7EFD46">
      <w:pPr>
        <w:keepLines/>
        <w:spacing w:after="0" w:line="240" w:lineRule="auto"/>
        <w:ind w:left="170"/>
      </w:pPr>
      <w:r>
        <w:rPr>
          <w:rFonts w:ascii="Consolas" w:hAnsi="Consolas" w:eastAsia="Consolas" w:cs="Consolas"/>
          <w:color w:val="000000"/>
          <w:sz w:val="15"/>
        </w:rPr>
        <w:t xml:space="preserve">      Công nợ = Phải nộp − Đã thu</w:t>
      </w:r>
    </w:p>
    <w:p w14:paraId="469EB9C7">
      <w:pPr>
        <w:keepLines/>
        <w:spacing w:after="0" w:line="240" w:lineRule="auto"/>
        <w:ind w:left="170"/>
      </w:pPr>
      <w:r>
        <w:rPr>
          <w:rFonts w:ascii="Consolas" w:hAnsi="Consolas" w:eastAsia="Consolas" w:cs="Consolas"/>
          <w:color w:val="000000"/>
          <w:sz w:val="15"/>
        </w:rPr>
        <w:t xml:space="preserve">      NẾU Công nợ &gt; 0 VÀ đã qua Hạn đóng của đợt chưa đóng đủ THÌ đánh dấu "Quá hạn"   (QT16)</w:t>
      </w:r>
    </w:p>
    <w:p w14:paraId="039761CC">
      <w:pPr>
        <w:keepLines/>
        <w:spacing w:after="0" w:line="240" w:lineRule="auto"/>
        <w:ind w:left="170"/>
      </w:pPr>
      <w:r>
        <w:rPr>
          <w:rFonts w:ascii="Consolas" w:hAnsi="Consolas" w:eastAsia="Consolas" w:cs="Consolas"/>
          <w:color w:val="000000"/>
          <w:sz w:val="15"/>
        </w:rPr>
        <w:t xml:space="preserve">  gửi Công nợ cho NV kế toán (lọc được theo lớp, theo tình trạng quá hạn)</w:t>
      </w:r>
    </w:p>
    <w:p w14:paraId="105AE4DD">
      <w:pPr>
        <w:keepLines/>
        <w:spacing w:after="160" w:line="240" w:lineRule="auto"/>
        <w:ind w:left="170"/>
      </w:pPr>
      <w:r>
        <w:rPr>
          <w:rFonts w:ascii="Consolas" w:hAnsi="Consolas" w:eastAsia="Consolas" w:cs="Consolas"/>
          <w:color w:val="000000"/>
          <w:sz w:val="15"/>
        </w:rPr>
        <w:t xml:space="preserve">  gửi Tổng công nợ sang 3.4</w:t>
      </w:r>
    </w:p>
    <w:p w14:paraId="4AB82C14">
      <w:pPr>
        <w:spacing w:after="120"/>
        <w:jc w:val="both"/>
      </w:pPr>
      <w:r>
        <w:rPr>
          <w:rFonts w:ascii="Times New Roman" w:hAnsi="Times New Roman" w:eastAsia="Times New Roman" w:cs="Times New Roman"/>
          <w:b w:val="0"/>
          <w:i w:val="0"/>
          <w:color w:val="000000"/>
          <w:sz w:val="24"/>
        </w:rPr>
        <w:t xml:space="preserve">Đăng ký ở trạng thái </w:t>
      </w:r>
      <w:r>
        <w:rPr>
          <w:rFonts w:ascii="Times New Roman" w:hAnsi="Times New Roman" w:eastAsia="Times New Roman" w:cs="Times New Roman"/>
          <w:b w:val="0"/>
          <w:i/>
          <w:color w:val="000000"/>
          <w:sz w:val="24"/>
        </w:rPr>
        <w:t>Chuyển lớp</w:t>
      </w:r>
      <w:r>
        <w:rPr>
          <w:rFonts w:ascii="Times New Roman" w:hAnsi="Times New Roman" w:eastAsia="Times New Roman" w:cs="Times New Roman"/>
          <w:b w:val="0"/>
          <w:i w:val="0"/>
          <w:color w:val="000000"/>
          <w:sz w:val="24"/>
        </w:rPr>
        <w:t xml:space="preserve"> không tính nợ vì số đã thu được chuyển sang đăng ký mới ở lớp đích (xem cây quyết định 2.4).</w:t>
      </w:r>
    </w:p>
    <w:p w14:paraId="1819A902">
      <w:pPr>
        <w:pStyle w:val="4"/>
      </w:pPr>
      <w:bookmarkStart w:id="58" w:name="_Toc3232"/>
      <w:r>
        <w:t>5.1.6 Chức năng 4.1 – Điểm danh, tính chuyên cần</w:t>
      </w:r>
      <w:bookmarkEnd w:id="58"/>
    </w:p>
    <w:p w14:paraId="4D3C6D22">
      <w:pPr>
        <w:keepLines/>
        <w:spacing w:after="0" w:line="240" w:lineRule="auto"/>
        <w:ind w:left="170"/>
      </w:pPr>
      <w:r>
        <w:rPr>
          <w:rFonts w:ascii="Consolas" w:hAnsi="Consolas" w:eastAsia="Consolas" w:cs="Consolas"/>
          <w:color w:val="000000"/>
          <w:sz w:val="15"/>
        </w:rPr>
        <w:t>Nơi thực hiện : lớp học (giáo viên dùng điện thoại hoặc máy tính)</w:t>
      </w:r>
    </w:p>
    <w:p w14:paraId="338C23AE">
      <w:pPr>
        <w:keepLines/>
        <w:spacing w:after="0" w:line="240" w:lineRule="auto"/>
        <w:ind w:left="170"/>
      </w:pPr>
      <w:r>
        <w:rPr>
          <w:rFonts w:ascii="Consolas" w:hAnsi="Consolas" w:eastAsia="Consolas" w:cs="Consolas"/>
          <w:color w:val="000000"/>
          <w:sz w:val="15"/>
        </w:rPr>
        <w:t>Kích hoạt     : giáo viên mở buổi học trong ngày dạy</w:t>
      </w:r>
    </w:p>
    <w:p w14:paraId="0423751E">
      <w:pPr>
        <w:keepLines/>
        <w:spacing w:after="0" w:line="240" w:lineRule="auto"/>
        <w:ind w:left="170"/>
      </w:pPr>
      <w:r>
        <w:rPr>
          <w:rFonts w:ascii="Consolas" w:hAnsi="Consolas" w:eastAsia="Consolas" w:cs="Consolas"/>
          <w:color w:val="000000"/>
          <w:sz w:val="15"/>
        </w:rPr>
        <w:t>Người thực hiện: Giáo viên</w:t>
      </w:r>
    </w:p>
    <w:p w14:paraId="4D333E29">
      <w:pPr>
        <w:keepLines/>
        <w:spacing w:after="0" w:line="240" w:lineRule="auto"/>
        <w:ind w:left="170"/>
      </w:pPr>
      <w:r>
        <w:rPr>
          <w:rFonts w:ascii="Consolas" w:hAnsi="Consolas" w:eastAsia="Consolas" w:cs="Consolas"/>
          <w:color w:val="000000"/>
          <w:sz w:val="15"/>
        </w:rPr>
        <w:t>Xử lý:</w:t>
      </w:r>
    </w:p>
    <w:p w14:paraId="47BE6A9B">
      <w:pPr>
        <w:keepLines/>
        <w:spacing w:after="0" w:line="240" w:lineRule="auto"/>
        <w:ind w:left="170"/>
      </w:pPr>
      <w:r>
        <w:rPr>
          <w:rFonts w:ascii="Consolas" w:hAnsi="Consolas" w:eastAsia="Consolas" w:cs="Consolas"/>
          <w:color w:val="000000"/>
          <w:sz w:val="15"/>
        </w:rPr>
        <w:t xml:space="preserve">  đọc Danh sách lớp, buổi học (D2): chỉ lấy học viên có đăng ký Trạng thái = "Đã đăng ký"</w:t>
      </w:r>
    </w:p>
    <w:p w14:paraId="22C86F25">
      <w:pPr>
        <w:keepLines/>
        <w:spacing w:after="0" w:line="240" w:lineRule="auto"/>
        <w:ind w:left="170"/>
      </w:pPr>
      <w:r>
        <w:rPr>
          <w:rFonts w:ascii="Consolas" w:hAnsi="Consolas" w:eastAsia="Consolas" w:cs="Consolas"/>
          <w:color w:val="000000"/>
          <w:sz w:val="15"/>
        </w:rPr>
        <w:t xml:space="preserve">  giáo viên chọn trạng thái cho từng học viên: x (có mặt), M (đi muộn), P (vắng có phép), K (vắng không phép)   (QT11)</w:t>
      </w:r>
    </w:p>
    <w:p w14:paraId="769C6DA0">
      <w:pPr>
        <w:keepLines/>
        <w:spacing w:after="0" w:line="240" w:lineRule="auto"/>
        <w:ind w:left="170"/>
      </w:pPr>
      <w:r>
        <w:rPr>
          <w:rFonts w:ascii="Consolas" w:hAnsi="Consolas" w:eastAsia="Consolas" w:cs="Consolas"/>
          <w:color w:val="000000"/>
          <w:sz w:val="15"/>
        </w:rPr>
        <w:t xml:space="preserve">  ghi Điểm danh đã ghi (D4); chỉ được sửa trong vòng 24 giờ sau buổi học</w:t>
      </w:r>
    </w:p>
    <w:p w14:paraId="68528B3E">
      <w:pPr>
        <w:keepLines/>
        <w:spacing w:after="0" w:line="240" w:lineRule="auto"/>
        <w:ind w:left="170"/>
      </w:pPr>
      <w:r>
        <w:rPr>
          <w:rFonts w:ascii="Consolas" w:hAnsi="Consolas" w:eastAsia="Consolas" w:cs="Consolas"/>
          <w:color w:val="000000"/>
          <w:sz w:val="15"/>
        </w:rPr>
        <w:t xml:space="preserve">  VỚI MỖI học viên:</w:t>
      </w:r>
    </w:p>
    <w:p w14:paraId="5BD31B13">
      <w:pPr>
        <w:keepLines/>
        <w:spacing w:after="0" w:line="240" w:lineRule="auto"/>
        <w:ind w:left="170"/>
      </w:pPr>
      <w:r>
        <w:rPr>
          <w:rFonts w:ascii="Consolas" w:hAnsi="Consolas" w:eastAsia="Consolas" w:cs="Consolas"/>
          <w:color w:val="000000"/>
          <w:sz w:val="15"/>
        </w:rPr>
        <w:t xml:space="preserve">      Tỷ lệ chuyên cần = số buổi (x hoặc M) / số buổi đã học</w:t>
      </w:r>
    </w:p>
    <w:p w14:paraId="0AF98CD5">
      <w:pPr>
        <w:keepLines/>
        <w:spacing w:after="0" w:line="240" w:lineRule="auto"/>
        <w:ind w:left="170"/>
      </w:pPr>
      <w:r>
        <w:rPr>
          <w:rFonts w:ascii="Consolas" w:hAnsi="Consolas" w:eastAsia="Consolas" w:cs="Consolas"/>
          <w:color w:val="000000"/>
          <w:sz w:val="15"/>
        </w:rPr>
        <w:t xml:space="preserve">      gửi Chuyên cần cho HV/PH</w:t>
      </w:r>
    </w:p>
    <w:p w14:paraId="2C110B63">
      <w:pPr>
        <w:keepLines/>
        <w:spacing w:after="160" w:line="240" w:lineRule="auto"/>
        <w:ind w:left="170"/>
      </w:pPr>
      <w:r>
        <w:rPr>
          <w:rFonts w:ascii="Consolas" w:hAnsi="Consolas" w:eastAsia="Consolas" w:cs="Consolas"/>
          <w:color w:val="000000"/>
          <w:sz w:val="15"/>
        </w:rPr>
        <w:t xml:space="preserve">      áp dụng cây quyết định cảnh báo chuyên cần (mục 2.2)</w:t>
      </w:r>
    </w:p>
    <w:p w14:paraId="73EF4517">
      <w:pPr>
        <w:pStyle w:val="4"/>
      </w:pPr>
      <w:bookmarkStart w:id="59" w:name="_Toc1385"/>
      <w:r>
        <w:t>5.1.7 Chức năng 4.3 – Tổng kết, xếp loại</w:t>
      </w:r>
      <w:bookmarkEnd w:id="59"/>
    </w:p>
    <w:p w14:paraId="3C068E1E">
      <w:pPr>
        <w:keepLines/>
        <w:spacing w:after="0" w:line="240" w:lineRule="auto"/>
        <w:ind w:left="170"/>
      </w:pPr>
      <w:r>
        <w:rPr>
          <w:rFonts w:ascii="Consolas" w:hAnsi="Consolas" w:eastAsia="Consolas" w:cs="Consolas"/>
          <w:color w:val="000000"/>
          <w:sz w:val="15"/>
        </w:rPr>
        <w:t>Nơi thực hiện : phòng đào tạo</w:t>
      </w:r>
    </w:p>
    <w:p w14:paraId="2BC42681">
      <w:pPr>
        <w:keepLines/>
        <w:spacing w:after="0" w:line="240" w:lineRule="auto"/>
        <w:ind w:left="170"/>
      </w:pPr>
      <w:r>
        <w:rPr>
          <w:rFonts w:ascii="Consolas" w:hAnsi="Consolas" w:eastAsia="Consolas" w:cs="Consolas"/>
          <w:color w:val="000000"/>
          <w:sz w:val="15"/>
        </w:rPr>
        <w:t>Kích hoạt     : lớp đã học hết số buổi và giáo viên đã nhập đủ điểm giữa kỳ, cuối kỳ</w:t>
      </w:r>
    </w:p>
    <w:p w14:paraId="7D75E028">
      <w:pPr>
        <w:keepLines/>
        <w:spacing w:after="0" w:line="240" w:lineRule="auto"/>
        <w:ind w:left="170"/>
      </w:pPr>
      <w:r>
        <w:rPr>
          <w:rFonts w:ascii="Consolas" w:hAnsi="Consolas" w:eastAsia="Consolas" w:cs="Consolas"/>
          <w:color w:val="000000"/>
          <w:sz w:val="15"/>
        </w:rPr>
        <w:t>Người thực hiện: hệ thống tính, QL đào tạo duyệt</w:t>
      </w:r>
    </w:p>
    <w:p w14:paraId="760686E4">
      <w:pPr>
        <w:keepLines/>
        <w:spacing w:after="0" w:line="240" w:lineRule="auto"/>
        <w:ind w:left="170"/>
      </w:pPr>
      <w:r>
        <w:rPr>
          <w:rFonts w:ascii="Consolas" w:hAnsi="Consolas" w:eastAsia="Consolas" w:cs="Consolas"/>
          <w:color w:val="000000"/>
          <w:sz w:val="15"/>
        </w:rPr>
        <w:t>Xử lý:</w:t>
      </w:r>
    </w:p>
    <w:p w14:paraId="2211D79B">
      <w:pPr>
        <w:keepLines/>
        <w:spacing w:after="0" w:line="240" w:lineRule="auto"/>
        <w:ind w:left="170"/>
      </w:pPr>
      <w:r>
        <w:rPr>
          <w:rFonts w:ascii="Consolas" w:hAnsi="Consolas" w:eastAsia="Consolas" w:cs="Consolas"/>
          <w:color w:val="000000"/>
          <w:sz w:val="15"/>
        </w:rPr>
        <w:t xml:space="preserve">  đọc Trọng số điểm khóa học (D1); đọc Điểm danh, điểm thành phần (D4)</w:t>
      </w:r>
    </w:p>
    <w:p w14:paraId="0852D191">
      <w:pPr>
        <w:keepLines/>
        <w:spacing w:after="0" w:line="240" w:lineRule="auto"/>
        <w:ind w:left="170"/>
      </w:pPr>
      <w:r>
        <w:rPr>
          <w:rFonts w:ascii="Consolas" w:hAnsi="Consolas" w:eastAsia="Consolas" w:cs="Consolas"/>
          <w:color w:val="000000"/>
          <w:sz w:val="15"/>
        </w:rPr>
        <w:t xml:space="preserve">  VỚI MỖI học viên của lớp (không tính đăng ký Chuyển lớp, Nghỉ học, Bảo lưu):</w:t>
      </w:r>
    </w:p>
    <w:p w14:paraId="33D4687B">
      <w:pPr>
        <w:keepLines/>
        <w:spacing w:after="0" w:line="240" w:lineRule="auto"/>
        <w:ind w:left="170"/>
      </w:pPr>
      <w:r>
        <w:rPr>
          <w:rFonts w:ascii="Consolas" w:hAnsi="Consolas" w:eastAsia="Consolas" w:cs="Consolas"/>
          <w:color w:val="000000"/>
          <w:sz w:val="15"/>
        </w:rPr>
        <w:t xml:space="preserve">      Điểm chuyên cần = Tỷ lệ chuyên cần × 10</w:t>
      </w:r>
    </w:p>
    <w:p w14:paraId="22A9928B">
      <w:pPr>
        <w:keepLines/>
        <w:spacing w:after="0" w:line="240" w:lineRule="auto"/>
        <w:ind w:left="170"/>
      </w:pPr>
      <w:r>
        <w:rPr>
          <w:rFonts w:ascii="Consolas" w:hAnsi="Consolas" w:eastAsia="Consolas" w:cs="Consolas"/>
          <w:color w:val="000000"/>
          <w:sz w:val="15"/>
        </w:rPr>
        <w:t xml:space="preserve">      Điểm tổng kết  = TS_cc × Điểm chuyên cần + TS_gk × Điểm giữa kỳ + TS_ck × Điểm cuối kỳ,</w:t>
      </w:r>
    </w:p>
    <w:p w14:paraId="34EBDD87">
      <w:pPr>
        <w:keepLines/>
        <w:spacing w:after="0" w:line="240" w:lineRule="auto"/>
        <w:ind w:left="170"/>
      </w:pPr>
      <w:r>
        <w:rPr>
          <w:rFonts w:ascii="Consolas" w:hAnsi="Consolas" w:eastAsia="Consolas" w:cs="Consolas"/>
          <w:color w:val="000000"/>
          <w:sz w:val="15"/>
        </w:rPr>
        <w:t xml:space="preserve">                       làm tròn 1 chữ số thập phân                                   (QT13)</w:t>
      </w:r>
    </w:p>
    <w:p w14:paraId="5875338B">
      <w:pPr>
        <w:keepLines/>
        <w:spacing w:after="0" w:line="240" w:lineRule="auto"/>
        <w:ind w:left="170"/>
      </w:pPr>
      <w:r>
        <w:rPr>
          <w:rFonts w:ascii="Consolas" w:hAnsi="Consolas" w:eastAsia="Consolas" w:cs="Consolas"/>
          <w:color w:val="000000"/>
          <w:sz w:val="15"/>
        </w:rPr>
        <w:t xml:space="preserve">      xác định Xếp loại và Kết quả theo bảng quyết định 4.3 (mục 3.2)</w:t>
      </w:r>
    </w:p>
    <w:p w14:paraId="5061C5B1">
      <w:pPr>
        <w:keepLines/>
        <w:spacing w:after="0" w:line="240" w:lineRule="auto"/>
        <w:ind w:left="170"/>
      </w:pPr>
      <w:r>
        <w:rPr>
          <w:rFonts w:ascii="Consolas" w:hAnsi="Consolas" w:eastAsia="Consolas" w:cs="Consolas"/>
          <w:color w:val="000000"/>
          <w:sz w:val="15"/>
        </w:rPr>
        <w:t xml:space="preserve">      ghi Kết quả học tập (D4); gửi Kết quả học tập cho HV/PH</w:t>
      </w:r>
    </w:p>
    <w:p w14:paraId="23E11DAA">
      <w:pPr>
        <w:keepLines/>
        <w:spacing w:after="160" w:line="240" w:lineRule="auto"/>
        <w:ind w:left="170"/>
      </w:pPr>
      <w:r>
        <w:rPr>
          <w:rFonts w:ascii="Consolas" w:hAnsi="Consolas" w:eastAsia="Consolas" w:cs="Consolas"/>
          <w:color w:val="000000"/>
          <w:sz w:val="15"/>
        </w:rPr>
        <w:t xml:space="preserve">  gửi Danh sách học viên đạt sang 4.4</w:t>
      </w:r>
    </w:p>
    <w:p w14:paraId="41BB494E">
      <w:pPr>
        <w:spacing w:after="120"/>
        <w:jc w:val="both"/>
      </w:pPr>
      <w:r>
        <w:rPr>
          <w:rFonts w:ascii="Times New Roman" w:hAnsi="Times New Roman" w:eastAsia="Times New Roman" w:cs="Times New Roman"/>
          <w:b w:val="0"/>
          <w:i w:val="0"/>
          <w:color w:val="000000"/>
          <w:sz w:val="24"/>
        </w:rPr>
        <w:t xml:space="preserve">Kiểm tra lại với bảng điểm mẫu (mục 2.4.2.4): HV0412 có 0,1×9,0 + 0,3×7,5 + 0,6×8,0 = 7,95 → </w:t>
      </w:r>
      <w:r>
        <w:rPr>
          <w:rFonts w:ascii="Times New Roman" w:hAnsi="Times New Roman" w:eastAsia="Times New Roman" w:cs="Times New Roman"/>
          <w:b/>
          <w:i w:val="0"/>
          <w:color w:val="000000"/>
          <w:sz w:val="24"/>
        </w:rPr>
        <w:t>8,0 – Khá</w:t>
      </w:r>
      <w:r>
        <w:rPr>
          <w:rFonts w:ascii="Times New Roman" w:hAnsi="Times New Roman" w:eastAsia="Times New Roman" w:cs="Times New Roman"/>
          <w:b w:val="0"/>
          <w:i w:val="0"/>
          <w:color w:val="000000"/>
          <w:sz w:val="24"/>
        </w:rPr>
        <w:t xml:space="preserve">; HV0398 có 0,1×6,0 + 0,3×5,0 + 0,6×4,0 = </w:t>
      </w:r>
      <w:r>
        <w:rPr>
          <w:rFonts w:ascii="Times New Roman" w:hAnsi="Times New Roman" w:eastAsia="Times New Roman" w:cs="Times New Roman"/>
          <w:b/>
          <w:i w:val="0"/>
          <w:color w:val="000000"/>
          <w:sz w:val="24"/>
        </w:rPr>
        <w:t>4,5 – Không đạt</w:t>
      </w:r>
      <w:r>
        <w:rPr>
          <w:rFonts w:ascii="Times New Roman" w:hAnsi="Times New Roman" w:eastAsia="Times New Roman" w:cs="Times New Roman"/>
          <w:b w:val="0"/>
          <w:i w:val="0"/>
          <w:color w:val="000000"/>
          <w:sz w:val="24"/>
        </w:rPr>
        <w:t>. Khớp với chứng từ.</w:t>
      </w:r>
    </w:p>
    <w:p w14:paraId="6DCA6B7E">
      <w:pPr>
        <w:pStyle w:val="4"/>
      </w:pPr>
      <w:bookmarkStart w:id="60" w:name="_Toc737"/>
      <w:r>
        <w:t>5.1.8 Các chức năng còn lại</w:t>
      </w:r>
      <w:bookmarkEnd w:id="60"/>
    </w:p>
    <w:tbl>
      <w:tblPr>
        <w:tblStyle w:val="12"/>
        <w:tblW w:w="0" w:type="auto"/>
        <w:jc w:val="center"/>
        <w:tblLayout w:type="fixed"/>
        <w:tblCellMar>
          <w:top w:w="0" w:type="dxa"/>
          <w:left w:w="108" w:type="dxa"/>
          <w:bottom w:w="0" w:type="dxa"/>
          <w:right w:w="108" w:type="dxa"/>
        </w:tblCellMar>
      </w:tblPr>
      <w:tblGrid>
        <w:gridCol w:w="1973"/>
        <w:gridCol w:w="7531"/>
      </w:tblGrid>
      <w:tr w14:paraId="3FF0AF49">
        <w:tblPrEx>
          <w:tblCellMar>
            <w:top w:w="0" w:type="dxa"/>
            <w:left w:w="108" w:type="dxa"/>
            <w:bottom w:w="0" w:type="dxa"/>
            <w:right w:w="108" w:type="dxa"/>
          </w:tblCellMar>
        </w:tblPrEx>
        <w:trPr>
          <w:cantSplit/>
          <w:tblHeader/>
          <w:jc w:val="center"/>
        </w:trPr>
        <w:tc>
          <w:tcPr>
            <w:tcW w:w="19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D4112A">
            <w:pPr>
              <w:spacing w:after="0" w:line="252" w:lineRule="auto"/>
              <w:jc w:val="center"/>
            </w:pPr>
            <w:r>
              <w:rPr>
                <w:rFonts w:ascii="Times New Roman" w:hAnsi="Times New Roman" w:eastAsia="Times New Roman" w:cs="Times New Roman"/>
                <w:b/>
                <w:i w:val="0"/>
                <w:color w:val="000000"/>
                <w:sz w:val="21"/>
              </w:rPr>
              <w:t>Chức năng</w:t>
            </w:r>
          </w:p>
        </w:tc>
        <w:tc>
          <w:tcPr>
            <w:tcW w:w="7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B90288">
            <w:pPr>
              <w:spacing w:after="0" w:line="252" w:lineRule="auto"/>
              <w:jc w:val="center"/>
            </w:pPr>
            <w:r>
              <w:rPr>
                <w:rFonts w:ascii="Times New Roman" w:hAnsi="Times New Roman" w:eastAsia="Times New Roman" w:cs="Times New Roman"/>
                <w:b/>
                <w:i w:val="0"/>
                <w:color w:val="000000"/>
                <w:sz w:val="21"/>
              </w:rPr>
              <w:t>Mô tả ngắn</w:t>
            </w:r>
          </w:p>
        </w:tc>
      </w:tr>
      <w:tr w14:paraId="6E6158B8">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F3FDD">
            <w:pPr>
              <w:spacing w:after="0" w:line="252" w:lineRule="auto"/>
              <w:jc w:val="left"/>
            </w:pPr>
            <w:r>
              <w:rPr>
                <w:rFonts w:ascii="Times New Roman" w:hAnsi="Times New Roman" w:eastAsia="Times New Roman" w:cs="Times New Roman"/>
                <w:b w:val="0"/>
                <w:i w:val="0"/>
                <w:color w:val="000000"/>
                <w:sz w:val="21"/>
              </w:rPr>
              <w:t>3.1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7370CE">
            <w:pPr>
              <w:spacing w:after="0" w:line="252" w:lineRule="auto"/>
              <w:jc w:val="left"/>
            </w:pPr>
            <w:r>
              <w:rPr>
                <w:rFonts w:ascii="Times New Roman" w:hAnsi="Times New Roman" w:eastAsia="Times New Roman" w:cs="Times New Roman"/>
                <w:b w:val="0"/>
                <w:i w:val="0"/>
                <w:color w:val="000000"/>
                <w:sz w:val="21"/>
              </w:rPr>
              <w:t xml:space="preserve">Kích hoạt khi có đăng ký mới. Phải nộp = Học phí khóa × (1 − Tỷ lệ giảm), với tỷ lệ giảm lấy theo </w:t>
            </w:r>
            <w:r>
              <w:rPr>
                <w:rFonts w:ascii="Times New Roman" w:hAnsi="Times New Roman" w:eastAsia="Times New Roman" w:cs="Times New Roman"/>
                <w:b/>
                <w:i w:val="0"/>
                <w:color w:val="000000"/>
                <w:sz w:val="21"/>
              </w:rPr>
              <w:t>bảng quyết định 3.1</w:t>
            </w:r>
            <w:r>
              <w:rPr>
                <w:rFonts w:ascii="Times New Roman" w:hAnsi="Times New Roman" w:eastAsia="Times New Roman" w:cs="Times New Roman"/>
                <w:b w:val="0"/>
                <w:i w:val="0"/>
                <w:color w:val="000000"/>
                <w:sz w:val="21"/>
              </w:rPr>
              <w:t xml:space="preserve"> (mục 3.1). Nếu học viên chọn đóng một lần: 1 đợt, hạn đóng là ngày khai giảng. Ngược lại: 2 đợt, đợt 1 = 50% hạn ngày khai giảng, đợt 2 = 50% hạn ngày của buổi học giữa khóa (QT05). Ghi vào D3 và gửi Học phí phải thu cho kế toán.</w:t>
            </w:r>
          </w:p>
        </w:tc>
      </w:tr>
      <w:tr w14:paraId="59D67191">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BE58A3">
            <w:pPr>
              <w:spacing w:after="0" w:line="252" w:lineRule="auto"/>
              <w:jc w:val="left"/>
            </w:pPr>
            <w:r>
              <w:rPr>
                <w:rFonts w:ascii="Times New Roman" w:hAnsi="Times New Roman" w:eastAsia="Times New Roman" w:cs="Times New Roman"/>
                <w:b w:val="0"/>
                <w:i w:val="0"/>
                <w:color w:val="000000"/>
                <w:sz w:val="21"/>
              </w:rPr>
              <w:t>3.4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DB886">
            <w:pPr>
              <w:spacing w:after="0" w:line="252" w:lineRule="auto"/>
              <w:jc w:val="left"/>
            </w:pPr>
            <w:r>
              <w:rPr>
                <w:rFonts w:ascii="Times New Roman" w:hAnsi="Times New Roman" w:eastAsia="Times New Roman" w:cs="Times New Roman"/>
                <w:b w:val="0"/>
                <w:i w:val="0"/>
                <w:color w:val="000000"/>
                <w:sz w:val="21"/>
              </w:rPr>
              <w:t>Kích hoạt khi Giám đốc yêu cầu (theo tháng, quý hoặc khoảng ngày). Doanh thu = tổng tiền các phiếu thu trong kỳ, nhóm theo khóa học và hình thức thanh toán; kèm Tổng công nợ từ 3.3; có so sánh với kỳ trước.</w:t>
            </w:r>
          </w:p>
        </w:tc>
      </w:tr>
      <w:tr w14:paraId="0E067BFF">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6DFB0E">
            <w:pPr>
              <w:spacing w:after="0" w:line="252" w:lineRule="auto"/>
              <w:jc w:val="left"/>
            </w:pPr>
            <w:r>
              <w:rPr>
                <w:rFonts w:ascii="Times New Roman" w:hAnsi="Times New Roman" w:eastAsia="Times New Roman" w:cs="Times New Roman"/>
                <w:b w:val="0"/>
                <w:i w:val="0"/>
                <w:color w:val="000000"/>
                <w:sz w:val="21"/>
              </w:rPr>
              <w:t>4.2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0FB4F">
            <w:pPr>
              <w:spacing w:after="0" w:line="252" w:lineRule="auto"/>
              <w:jc w:val="left"/>
            </w:pPr>
            <w:r>
              <w:rPr>
                <w:rFonts w:ascii="Times New Roman" w:hAnsi="Times New Roman" w:eastAsia="Times New Roman" w:cs="Times New Roman"/>
                <w:b w:val="0"/>
                <w:i w:val="0"/>
                <w:color w:val="000000"/>
                <w:sz w:val="21"/>
              </w:rPr>
              <w:t>Kiểm tra 0 ≤ Điểm ≤ 10. Chỉ giáo viên được phân công dạy lớp mới được nhập điểm. Được sửa điểm cho đến khi lớp đã được tổng kết.</w:t>
            </w:r>
          </w:p>
        </w:tc>
      </w:tr>
      <w:tr w14:paraId="62EF429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C046E0">
            <w:pPr>
              <w:spacing w:after="0" w:line="252" w:lineRule="auto"/>
              <w:jc w:val="left"/>
            </w:pPr>
            <w:r>
              <w:rPr>
                <w:rFonts w:ascii="Times New Roman" w:hAnsi="Times New Roman" w:eastAsia="Times New Roman" w:cs="Times New Roman"/>
                <w:b w:val="0"/>
                <w:i w:val="0"/>
                <w:color w:val="000000"/>
                <w:sz w:val="21"/>
              </w:rPr>
              <w:t>4.4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0F3BF">
            <w:pPr>
              <w:spacing w:after="0" w:line="252" w:lineRule="auto"/>
              <w:jc w:val="left"/>
            </w:pPr>
            <w:r>
              <w:rPr>
                <w:rFonts w:ascii="Times New Roman" w:hAnsi="Times New Roman" w:eastAsia="Times New Roman" w:cs="Times New Roman"/>
                <w:b w:val="0"/>
                <w:i w:val="0"/>
                <w:color w:val="000000"/>
                <w:sz w:val="21"/>
              </w:rPr>
              <w:t>Với mỗi học viên trong Danh sách học viên đạt: cấp Số chứng nhận (tăng dần theo năm, dạng CN2026-xxxx), Ngày cấp = hôm nay; ghi D4 và in chứng nhận (QT15).</w:t>
            </w:r>
          </w:p>
        </w:tc>
      </w:tr>
      <w:tr w14:paraId="7C4D59D1">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942025">
            <w:pPr>
              <w:spacing w:after="0" w:line="252" w:lineRule="auto"/>
              <w:jc w:val="left"/>
            </w:pPr>
            <w:r>
              <w:rPr>
                <w:rFonts w:ascii="Times New Roman" w:hAnsi="Times New Roman" w:eastAsia="Times New Roman" w:cs="Times New Roman"/>
                <w:b w:val="0"/>
                <w:i w:val="0"/>
                <w:color w:val="000000"/>
                <w:sz w:val="21"/>
              </w:rPr>
              <w:t>5.2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A80F2">
            <w:pPr>
              <w:spacing w:after="0" w:line="252" w:lineRule="auto"/>
              <w:jc w:val="left"/>
            </w:pPr>
            <w:r>
              <w:rPr>
                <w:rFonts w:ascii="Times New Roman" w:hAnsi="Times New Roman" w:eastAsia="Times New Roman" w:cs="Times New Roman"/>
                <w:b w:val="0"/>
                <w:i w:val="0"/>
                <w:color w:val="000000"/>
                <w:sz w:val="21"/>
              </w:rPr>
              <w:t>Chạy tự động hằng ngày, gửi thông báo khi có: lịch học thay đổi; khoản học phí còn 3 ngày đến hạn hoặc đã quá hạn (QT16); cảnh báo vắng (QT12); kết quả học tập. Người nhận là học viên, cùng với phụ huynh nếu học viên dưới 18 tuổi. Ghi Thông báo đã gửi vào D5.</w:t>
            </w:r>
          </w:p>
        </w:tc>
      </w:tr>
      <w:tr w14:paraId="031FF7B8">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E76B44">
            <w:pPr>
              <w:spacing w:after="0" w:line="252" w:lineRule="auto"/>
              <w:jc w:val="left"/>
            </w:pPr>
            <w:r>
              <w:rPr>
                <w:rFonts w:ascii="Times New Roman" w:hAnsi="Times New Roman" w:eastAsia="Times New Roman" w:cs="Times New Roman"/>
                <w:b w:val="0"/>
                <w:i w:val="0"/>
                <w:color w:val="000000"/>
                <w:sz w:val="21"/>
              </w:rPr>
              <w:t>5.3, 5.4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BA6A05">
            <w:pPr>
              <w:spacing w:after="0" w:line="252" w:lineRule="auto"/>
              <w:jc w:val="left"/>
            </w:pPr>
            <w:r>
              <w:rPr>
                <w:rFonts w:ascii="Times New Roman" w:hAnsi="Times New Roman" w:eastAsia="Times New Roman" w:cs="Times New Roman"/>
                <w:b w:val="0"/>
                <w:i w:val="0"/>
                <w:color w:val="000000"/>
                <w:sz w:val="21"/>
              </w:rPr>
              <w:t>Kích hoạt theo yêu cầu của Giám đốc hoặc định kỳ cuối tháng. Chỉ đọc dữ liệu, tổng hợp theo kỳ, có so sánh với kỳ trước (đặc trưng của MIS). Danh sách chỉ tiêu: xem mục 4.4.</w:t>
            </w:r>
          </w:p>
        </w:tc>
      </w:tr>
    </w:tbl>
    <w:p w14:paraId="33D003CB">
      <w:pPr>
        <w:spacing w:after="40"/>
      </w:pPr>
    </w:p>
    <w:p w14:paraId="79371C00">
      <w:pPr>
        <w:pStyle w:val="3"/>
      </w:pPr>
      <w:bookmarkStart w:id="61" w:name="_Toc9588"/>
      <w:r>
        <w:t>5.2 Cây quyết định</w:t>
      </w:r>
      <w:bookmarkEnd w:id="61"/>
    </w:p>
    <w:p w14:paraId="185409EF">
      <w:pPr>
        <w:pStyle w:val="4"/>
      </w:pPr>
      <w:bookmarkStart w:id="62" w:name="_Toc13691"/>
      <w:r>
        <w:t>5.2.1 Chức năng 2.4 – Xử lý chuyển lớp, bảo lưu, nghỉ học (QT08, QT09, QT10)</w:t>
      </w:r>
      <w:bookmarkEnd w:id="62"/>
    </w:p>
    <w:p w14:paraId="1D436389">
      <w:pPr>
        <w:keepLines/>
        <w:spacing w:after="0" w:line="240" w:lineRule="auto"/>
        <w:ind w:left="170"/>
      </w:pPr>
      <w:r>
        <w:rPr>
          <w:rFonts w:ascii="Consolas" w:hAnsi="Consolas" w:eastAsia="Consolas" w:cs="Consolas"/>
          <w:color w:val="000000"/>
          <w:sz w:val="15"/>
        </w:rPr>
        <w:t>Yêu cầu của học viên</w:t>
      </w:r>
    </w:p>
    <w:p w14:paraId="313EA153">
      <w:pPr>
        <w:keepLines/>
        <w:spacing w:after="0" w:line="240" w:lineRule="auto"/>
        <w:ind w:left="170"/>
      </w:pPr>
      <w:r>
        <w:rPr>
          <w:rFonts w:ascii="Consolas" w:hAnsi="Consolas" w:eastAsia="Consolas" w:cs="Consolas"/>
          <w:color w:val="000000"/>
          <w:sz w:val="15"/>
        </w:rPr>
        <w:t>├── Chuyển lớp</w:t>
      </w:r>
    </w:p>
    <w:p w14:paraId="028BFAA5">
      <w:pPr>
        <w:keepLines/>
        <w:spacing w:after="0" w:line="240" w:lineRule="auto"/>
        <w:ind w:left="170"/>
      </w:pPr>
      <w:r>
        <w:rPr>
          <w:rFonts w:ascii="Consolas" w:hAnsi="Consolas" w:eastAsia="Consolas" w:cs="Consolas"/>
          <w:color w:val="000000"/>
          <w:sz w:val="15"/>
        </w:rPr>
        <w:t>│   ├── Số buổi đã học của lớp hiện tại &gt; 3 ──────────────► TỪ CHỐI: "Quá thời hạn chuyển lớp"</w:t>
      </w:r>
    </w:p>
    <w:p w14:paraId="5B0B6143">
      <w:pPr>
        <w:keepLines/>
        <w:spacing w:after="0" w:line="240" w:lineRule="auto"/>
        <w:ind w:left="170"/>
      </w:pPr>
      <w:r>
        <w:rPr>
          <w:rFonts w:ascii="Consolas" w:hAnsi="Consolas" w:eastAsia="Consolas" w:cs="Consolas"/>
          <w:color w:val="000000"/>
          <w:sz w:val="15"/>
        </w:rPr>
        <w:t>│   └── Số buổi đã học ≤ 3</w:t>
      </w:r>
    </w:p>
    <w:p w14:paraId="10084025">
      <w:pPr>
        <w:keepLines/>
        <w:spacing w:after="0" w:line="240" w:lineRule="auto"/>
        <w:ind w:left="170"/>
      </w:pPr>
      <w:r>
        <w:rPr>
          <w:rFonts w:ascii="Consolas" w:hAnsi="Consolas" w:eastAsia="Consolas" w:cs="Consolas"/>
          <w:color w:val="000000"/>
          <w:sz w:val="15"/>
        </w:rPr>
        <w:t>│       ├── Lớp đích khác khóa học ───────────────────────► TỪ CHỐI: "Chỉ chuyển sang lớp cùng khóa"</w:t>
      </w:r>
    </w:p>
    <w:p w14:paraId="604AC4B3">
      <w:pPr>
        <w:keepLines/>
        <w:spacing w:after="0" w:line="240" w:lineRule="auto"/>
        <w:ind w:left="170"/>
      </w:pPr>
      <w:r>
        <w:rPr>
          <w:rFonts w:ascii="Consolas" w:hAnsi="Consolas" w:eastAsia="Consolas" w:cs="Consolas"/>
          <w:color w:val="000000"/>
          <w:sz w:val="15"/>
        </w:rPr>
        <w:t>│       └── Lớp đích cùng khóa học</w:t>
      </w:r>
    </w:p>
    <w:p w14:paraId="42C56EBF">
      <w:pPr>
        <w:keepLines/>
        <w:spacing w:after="0" w:line="240" w:lineRule="auto"/>
        <w:ind w:left="170"/>
      </w:pPr>
      <w:r>
        <w:rPr>
          <w:rFonts w:ascii="Consolas" w:hAnsi="Consolas" w:eastAsia="Consolas" w:cs="Consolas"/>
          <w:color w:val="000000"/>
          <w:sz w:val="15"/>
        </w:rPr>
        <w:t>│           ├── Lớp đích đã đủ sĩ số ─────────────────────► TỪ CHỐI: "Lớp đích hết chỗ"</w:t>
      </w:r>
    </w:p>
    <w:p w14:paraId="77AFFCD7">
      <w:pPr>
        <w:keepLines/>
        <w:spacing w:after="0" w:line="240" w:lineRule="auto"/>
        <w:ind w:left="170"/>
      </w:pPr>
      <w:r>
        <w:rPr>
          <w:rFonts w:ascii="Consolas" w:hAnsi="Consolas" w:eastAsia="Consolas" w:cs="Consolas"/>
          <w:color w:val="000000"/>
          <w:sz w:val="15"/>
        </w:rPr>
        <w:t>│           └── Lớp đích còn chỗ ─────────────────────────► CHẤP NHẬN: đăng ký cũ = "Chuyển lớp";</w:t>
      </w:r>
    </w:p>
    <w:p w14:paraId="44971E50">
      <w:pPr>
        <w:keepLines/>
        <w:spacing w:after="0" w:line="240" w:lineRule="auto"/>
        <w:ind w:left="170"/>
      </w:pPr>
      <w:r>
        <w:rPr>
          <w:rFonts w:ascii="Consolas" w:hAnsi="Consolas" w:eastAsia="Consolas" w:cs="Consolas"/>
          <w:color w:val="000000"/>
          <w:sz w:val="15"/>
        </w:rPr>
        <w:t>│                                                           tạo đăng ký mới ở lớp đích (giữ số đã thu);</w:t>
      </w:r>
    </w:p>
    <w:p w14:paraId="3D264E73">
      <w:pPr>
        <w:keepLines/>
        <w:spacing w:after="0" w:line="240" w:lineRule="auto"/>
        <w:ind w:left="170"/>
      </w:pPr>
      <w:r>
        <w:rPr>
          <w:rFonts w:ascii="Consolas" w:hAnsi="Consolas" w:eastAsia="Consolas" w:cs="Consolas"/>
          <w:color w:val="000000"/>
          <w:sz w:val="15"/>
        </w:rPr>
        <w:t>│                                                           không thu thêm phí</w:t>
      </w:r>
    </w:p>
    <w:p w14:paraId="4CEB96B3">
      <w:pPr>
        <w:keepLines/>
        <w:spacing w:after="0" w:line="240" w:lineRule="auto"/>
        <w:ind w:left="170"/>
      </w:pPr>
      <w:r>
        <w:rPr>
          <w:rFonts w:ascii="Consolas" w:hAnsi="Consolas" w:eastAsia="Consolas" w:cs="Consolas"/>
          <w:color w:val="000000"/>
          <w:sz w:val="15"/>
        </w:rPr>
        <w:t>├── Bảo lưu</w:t>
      </w:r>
    </w:p>
    <w:p w14:paraId="34D6A6EE">
      <w:pPr>
        <w:keepLines/>
        <w:spacing w:after="0" w:line="240" w:lineRule="auto"/>
        <w:ind w:left="170"/>
      </w:pPr>
      <w:r>
        <w:rPr>
          <w:rFonts w:ascii="Consolas" w:hAnsi="Consolas" w:eastAsia="Consolas" w:cs="Consolas"/>
          <w:color w:val="000000"/>
          <w:sz w:val="15"/>
        </w:rPr>
        <w:t>│   ├── Chưa đóng đủ học phí ─────────────────────────────► TỪ CHỐI: "Cần đóng đủ học phí"</w:t>
      </w:r>
    </w:p>
    <w:p w14:paraId="1AF25D7F">
      <w:pPr>
        <w:keepLines/>
        <w:spacing w:after="0" w:line="240" w:lineRule="auto"/>
        <w:ind w:left="170"/>
      </w:pPr>
      <w:r>
        <w:rPr>
          <w:rFonts w:ascii="Consolas" w:hAnsi="Consolas" w:eastAsia="Consolas" w:cs="Consolas"/>
          <w:color w:val="000000"/>
          <w:sz w:val="15"/>
        </w:rPr>
        <w:t>│   └── Đã đóng đủ học phí</w:t>
      </w:r>
    </w:p>
    <w:p w14:paraId="7BB32D89">
      <w:pPr>
        <w:keepLines/>
        <w:spacing w:after="0" w:line="240" w:lineRule="auto"/>
        <w:ind w:left="170"/>
      </w:pPr>
      <w:r>
        <w:rPr>
          <w:rFonts w:ascii="Consolas" w:hAnsi="Consolas" w:eastAsia="Consolas" w:cs="Consolas"/>
          <w:color w:val="000000"/>
          <w:sz w:val="15"/>
        </w:rPr>
        <w:t>│       ├── Đã học ≥ 50% số buổi ─────────────────────────► TỪ CHỐI: "Đã học quá nửa khóa"</w:t>
      </w:r>
    </w:p>
    <w:p w14:paraId="59BF69EE">
      <w:pPr>
        <w:keepLines/>
        <w:spacing w:after="0" w:line="240" w:lineRule="auto"/>
        <w:ind w:left="170"/>
      </w:pPr>
      <w:r>
        <w:rPr>
          <w:rFonts w:ascii="Consolas" w:hAnsi="Consolas" w:eastAsia="Consolas" w:cs="Consolas"/>
          <w:color w:val="000000"/>
          <w:sz w:val="15"/>
        </w:rPr>
        <w:t>│       └── Đã học &lt; 50% số buổi</w:t>
      </w:r>
    </w:p>
    <w:p w14:paraId="262863DD">
      <w:pPr>
        <w:keepLines/>
        <w:spacing w:after="0" w:line="240" w:lineRule="auto"/>
        <w:ind w:left="170"/>
      </w:pPr>
      <w:r>
        <w:rPr>
          <w:rFonts w:ascii="Consolas" w:hAnsi="Consolas" w:eastAsia="Consolas" w:cs="Consolas"/>
          <w:color w:val="000000"/>
          <w:sz w:val="15"/>
        </w:rPr>
        <w:t>│           ├── Đã bảo lưu ở khóa này rồi ────────────────► TỪ CHỐI: "Mỗi khóa chỉ bảo lưu 1 lần"</w:t>
      </w:r>
    </w:p>
    <w:p w14:paraId="5C573AEC">
      <w:pPr>
        <w:keepLines/>
        <w:spacing w:after="0" w:line="240" w:lineRule="auto"/>
        <w:ind w:left="170"/>
      </w:pPr>
      <w:r>
        <w:rPr>
          <w:rFonts w:ascii="Consolas" w:hAnsi="Consolas" w:eastAsia="Consolas" w:cs="Consolas"/>
          <w:color w:val="000000"/>
          <w:sz w:val="15"/>
        </w:rPr>
        <w:t>│           └── Chưa bảo lưu lần nào ─────────────────────► CHẤP NHẬN: đăng ký = "Bảo lưu";</w:t>
      </w:r>
    </w:p>
    <w:p w14:paraId="2AAC4ADC">
      <w:pPr>
        <w:keepLines/>
        <w:spacing w:after="0" w:line="240" w:lineRule="auto"/>
        <w:ind w:left="170"/>
      </w:pPr>
      <w:r>
        <w:rPr>
          <w:rFonts w:ascii="Consolas" w:hAnsi="Consolas" w:eastAsia="Consolas" w:cs="Consolas"/>
          <w:color w:val="000000"/>
          <w:sz w:val="15"/>
        </w:rPr>
        <w:t>│                                                           Hạn bảo lưu = hôm nay + 6 tháng</w:t>
      </w:r>
    </w:p>
    <w:p w14:paraId="5CC5AB00">
      <w:pPr>
        <w:keepLines/>
        <w:spacing w:after="0" w:line="240" w:lineRule="auto"/>
        <w:ind w:left="170"/>
      </w:pPr>
      <w:r>
        <w:rPr>
          <w:rFonts w:ascii="Consolas" w:hAnsi="Consolas" w:eastAsia="Consolas" w:cs="Consolas"/>
          <w:color w:val="000000"/>
          <w:sz w:val="15"/>
        </w:rPr>
        <w:t>└── Nghỉ học ─────────────────────────────────────────────► CHẤP NHẬN: đăng ký = "Nghỉ học";</w:t>
      </w:r>
    </w:p>
    <w:p w14:paraId="6AB1A5F9">
      <w:pPr>
        <w:keepLines/>
        <w:spacing w:after="160" w:line="240" w:lineRule="auto"/>
        <w:ind w:left="170"/>
      </w:pPr>
      <w:r>
        <w:rPr>
          <w:rFonts w:ascii="Consolas" w:hAnsi="Consolas" w:eastAsia="Consolas" w:cs="Consolas"/>
          <w:color w:val="000000"/>
          <w:sz w:val="15"/>
        </w:rPr>
        <w:t xml:space="preserve">                                                            không hoàn tiền; phần còn nợ bị hủy</w:t>
      </w:r>
    </w:p>
    <w:p w14:paraId="1962EEFB">
      <w:pPr>
        <w:spacing w:after="120"/>
        <w:jc w:val="both"/>
      </w:pPr>
      <w:r>
        <w:rPr>
          <w:rFonts w:ascii="Times New Roman" w:hAnsi="Times New Roman" w:eastAsia="Times New Roman" w:cs="Times New Roman"/>
          <w:b w:val="0"/>
          <w:i w:val="0"/>
          <w:color w:val="000000"/>
          <w:sz w:val="24"/>
        </w:rPr>
        <w:t>Học viên đang bảo lưu muốn học lại thì đi lại chức năng 2.2 với một lớp cùng khóa, mở trước Hạn bảo lưu. Quá Hạn bảo lưu thì đăng ký tự chuyển sang "Nghỉ học".</w:t>
      </w:r>
    </w:p>
    <w:p w14:paraId="4BE61BBF">
      <w:pPr>
        <w:spacing w:after="120"/>
        <w:jc w:val="both"/>
      </w:pPr>
      <w:r>
        <w:rPr>
          <w:rFonts w:ascii="Times New Roman" w:hAnsi="Times New Roman" w:eastAsia="Times New Roman" w:cs="Times New Roman"/>
          <w:b w:val="0"/>
          <w:i w:val="0"/>
          <w:color w:val="000000"/>
          <w:sz w:val="24"/>
        </w:rPr>
        <w:t xml:space="preserve">Cả khi chuyển lớp và khi học lại sau bảo lưu, đăng ký mới đều lưu </w:t>
      </w:r>
      <w:r>
        <w:rPr>
          <w:rFonts w:ascii="Times New Roman" w:hAnsi="Times New Roman" w:eastAsia="Times New Roman" w:cs="Times New Roman"/>
          <w:b w:val="0"/>
          <w:i/>
          <w:color w:val="000000"/>
          <w:sz w:val="24"/>
        </w:rPr>
        <w:t>Đăng ký gốc</w:t>
      </w:r>
      <w:r>
        <w:rPr>
          <w:rFonts w:ascii="Times New Roman" w:hAnsi="Times New Roman" w:eastAsia="Times New Roman" w:cs="Times New Roman"/>
          <w:b w:val="0"/>
          <w:i w:val="0"/>
          <w:color w:val="000000"/>
          <w:sz w:val="24"/>
        </w:rPr>
        <w:t xml:space="preserve">. Vì vậy học phí </w:t>
      </w:r>
      <w:r>
        <w:rPr>
          <w:rFonts w:ascii="Times New Roman" w:hAnsi="Times New Roman" w:eastAsia="Times New Roman" w:cs="Times New Roman"/>
          <w:b/>
          <w:i w:val="0"/>
          <w:color w:val="000000"/>
          <w:sz w:val="24"/>
        </w:rPr>
        <w:t>không phải ghi lại vào D3</w:t>
      </w:r>
      <w:r>
        <w:rPr>
          <w:rFonts w:ascii="Times New Roman" w:hAnsi="Times New Roman" w:eastAsia="Times New Roman" w:cs="Times New Roman"/>
          <w:b w:val="0"/>
          <w:i w:val="0"/>
          <w:color w:val="000000"/>
          <w:sz w:val="24"/>
        </w:rPr>
        <w:t>: 3.1 không lập khoản phải thu mới cho đăng ký có Đăng ký gốc, và Đã thu của đăng ký mới được tính gộp cả các phiếu thu của đăng ký gốc (mục 4.5). Nhờ vậy tiến trình 2.0 chỉ cần đọc D3, đúng như DFD.</w:t>
      </w:r>
    </w:p>
    <w:p w14:paraId="379B9AE9">
      <w:pPr>
        <w:pStyle w:val="4"/>
      </w:pPr>
      <w:bookmarkStart w:id="63" w:name="_Toc1043"/>
      <w:r>
        <w:t>5.2.2 Chức năng 4.1 / 5.2 – Cảnh báo chuyên cần (QT11, QT12, QT15)</w:t>
      </w:r>
      <w:bookmarkEnd w:id="63"/>
    </w:p>
    <w:p w14:paraId="7834DD52">
      <w:pPr>
        <w:keepLines/>
        <w:spacing w:after="0" w:line="240" w:lineRule="auto"/>
        <w:ind w:left="170"/>
      </w:pPr>
      <w:r>
        <w:rPr>
          <w:rFonts w:ascii="Consolas" w:hAnsi="Consolas" w:eastAsia="Consolas" w:cs="Consolas"/>
          <w:color w:val="000000"/>
          <w:sz w:val="15"/>
        </w:rPr>
        <w:t>Sau mỗi buổi điểm danh, với mỗi học viên: Tỷ lệ vắng = 1 − Tỷ lệ chuyên cần (tính trên số buổi đã học)</w:t>
      </w:r>
    </w:p>
    <w:p w14:paraId="0C344928">
      <w:pPr>
        <w:keepLines/>
        <w:spacing w:after="0" w:line="240" w:lineRule="auto"/>
        <w:ind w:left="170"/>
      </w:pPr>
      <w:r>
        <w:rPr>
          <w:rFonts w:ascii="Consolas" w:hAnsi="Consolas" w:eastAsia="Consolas" w:cs="Consolas"/>
          <w:color w:val="000000"/>
          <w:sz w:val="15"/>
        </w:rPr>
        <w:t>├── Tỷ lệ vắng ≤ 20% ───────────────► Không làm gì</w:t>
      </w:r>
    </w:p>
    <w:p w14:paraId="0A6E0C77">
      <w:pPr>
        <w:keepLines/>
        <w:spacing w:after="0" w:line="240" w:lineRule="auto"/>
        <w:ind w:left="170"/>
      </w:pPr>
      <w:r>
        <w:rPr>
          <w:rFonts w:ascii="Consolas" w:hAnsi="Consolas" w:eastAsia="Consolas" w:cs="Consolas"/>
          <w:color w:val="000000"/>
          <w:sz w:val="15"/>
        </w:rPr>
        <w:t>├── 20% &lt; Tỷ lệ vắng ≤ 30% ─────────► Gửi "Cảnh báo vắng học" cho học viên (và phụ huynh nếu dưới 18 tuổi)</w:t>
      </w:r>
    </w:p>
    <w:p w14:paraId="1C074F8C">
      <w:pPr>
        <w:keepLines/>
        <w:spacing w:after="0" w:line="240" w:lineRule="auto"/>
        <w:ind w:left="170"/>
      </w:pPr>
      <w:r>
        <w:rPr>
          <w:rFonts w:ascii="Consolas" w:hAnsi="Consolas" w:eastAsia="Consolas" w:cs="Consolas"/>
          <w:color w:val="000000"/>
          <w:sz w:val="15"/>
        </w:rPr>
        <w:t>└── Tỷ lệ vắng &gt; 30% ───────────────► Gửi cảnh báo + đánh dấu "Nguy cơ không đạt"</w:t>
      </w:r>
    </w:p>
    <w:p w14:paraId="7C984589">
      <w:pPr>
        <w:keepLines/>
        <w:spacing w:after="160" w:line="240" w:lineRule="auto"/>
        <w:ind w:left="170"/>
      </w:pPr>
      <w:r>
        <w:rPr>
          <w:rFonts w:ascii="Consolas" w:hAnsi="Consolas" w:eastAsia="Consolas" w:cs="Consolas"/>
          <w:color w:val="000000"/>
          <w:sz w:val="15"/>
        </w:rPr>
        <w:t xml:space="preserve">                                      (chuyên cần sẽ &lt; 70%, không đủ điều kiện đạt theo QT15)</w:t>
      </w:r>
    </w:p>
    <w:p w14:paraId="6237A046">
      <w:pPr>
        <w:pStyle w:val="3"/>
      </w:pPr>
      <w:bookmarkStart w:id="64" w:name="_Toc10866"/>
      <w:r>
        <w:t>5.3 Bảng quyết định</w:t>
      </w:r>
      <w:bookmarkEnd w:id="64"/>
    </w:p>
    <w:p w14:paraId="4F0F8AF9">
      <w:pPr>
        <w:pStyle w:val="4"/>
      </w:pPr>
      <w:bookmarkStart w:id="65" w:name="_Toc5712"/>
      <w:r>
        <w:t>5.3.1 Chức năng 3.1 – Tính học phí, áp dụng ưu đãi (QT01–QT05)</w:t>
      </w:r>
      <w:bookmarkEnd w:id="65"/>
    </w:p>
    <w:p w14:paraId="58265A0D">
      <w:pPr>
        <w:spacing w:after="120"/>
        <w:jc w:val="both"/>
      </w:pPr>
      <w:r>
        <w:rPr>
          <w:rFonts w:ascii="Times New Roman" w:hAnsi="Times New Roman" w:eastAsia="Times New Roman" w:cs="Times New Roman"/>
          <w:b w:val="0"/>
          <w:i w:val="0"/>
          <w:color w:val="000000"/>
          <w:sz w:val="24"/>
        </w:rPr>
        <w:t>Một điều kiện chỉ được tính là "Có" khi ưu đãi tương ứng đang trong thời gian hiệu lực (QT04).</w:t>
      </w:r>
    </w:p>
    <w:tbl>
      <w:tblPr>
        <w:tblStyle w:val="12"/>
        <w:tblW w:w="0" w:type="auto"/>
        <w:jc w:val="center"/>
        <w:tblLayout w:type="fixed"/>
        <w:tblCellMar>
          <w:top w:w="0" w:type="dxa"/>
          <w:left w:w="108" w:type="dxa"/>
          <w:bottom w:w="0" w:type="dxa"/>
          <w:right w:w="108" w:type="dxa"/>
        </w:tblCellMar>
      </w:tblPr>
      <w:tblGrid>
        <w:gridCol w:w="4370"/>
        <w:gridCol w:w="642"/>
        <w:gridCol w:w="642"/>
        <w:gridCol w:w="642"/>
        <w:gridCol w:w="642"/>
        <w:gridCol w:w="642"/>
        <w:gridCol w:w="642"/>
        <w:gridCol w:w="642"/>
        <w:gridCol w:w="642"/>
      </w:tblGrid>
      <w:tr w14:paraId="58D91C82">
        <w:tblPrEx>
          <w:tblCellMar>
            <w:top w:w="0" w:type="dxa"/>
            <w:left w:w="108" w:type="dxa"/>
            <w:bottom w:w="0" w:type="dxa"/>
            <w:right w:w="108" w:type="dxa"/>
          </w:tblCellMar>
        </w:tblPrEx>
        <w:trPr>
          <w:cantSplit/>
          <w:tblHeader/>
          <w:jc w:val="center"/>
        </w:trPr>
        <w:tc>
          <w:tcPr>
            <w:tcW w:w="43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F2D80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84346A">
            <w:pPr>
              <w:spacing w:after="0" w:line="252" w:lineRule="auto"/>
              <w:jc w:val="center"/>
            </w:pPr>
            <w:r>
              <w:rPr>
                <w:rFonts w:ascii="Times New Roman" w:hAnsi="Times New Roman" w:eastAsia="Times New Roman" w:cs="Times New Roman"/>
                <w:b/>
                <w:i w:val="0"/>
                <w:color w:val="000000"/>
                <w:sz w:val="15"/>
              </w:rPr>
              <w:t>R1</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924D09">
            <w:pPr>
              <w:spacing w:after="0" w:line="252" w:lineRule="auto"/>
              <w:jc w:val="center"/>
            </w:pPr>
            <w:r>
              <w:rPr>
                <w:rFonts w:ascii="Times New Roman" w:hAnsi="Times New Roman" w:eastAsia="Times New Roman" w:cs="Times New Roman"/>
                <w:b/>
                <w:i w:val="0"/>
                <w:color w:val="000000"/>
                <w:sz w:val="15"/>
              </w:rPr>
              <w:t>R2</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6D8299">
            <w:pPr>
              <w:spacing w:after="0" w:line="252" w:lineRule="auto"/>
              <w:jc w:val="center"/>
            </w:pPr>
            <w:r>
              <w:rPr>
                <w:rFonts w:ascii="Times New Roman" w:hAnsi="Times New Roman" w:eastAsia="Times New Roman" w:cs="Times New Roman"/>
                <w:b/>
                <w:i w:val="0"/>
                <w:color w:val="000000"/>
                <w:sz w:val="15"/>
              </w:rPr>
              <w:t>R3</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299A32">
            <w:pPr>
              <w:spacing w:after="0" w:line="252" w:lineRule="auto"/>
              <w:jc w:val="center"/>
            </w:pPr>
            <w:r>
              <w:rPr>
                <w:rFonts w:ascii="Times New Roman" w:hAnsi="Times New Roman" w:eastAsia="Times New Roman" w:cs="Times New Roman"/>
                <w:b/>
                <w:i w:val="0"/>
                <w:color w:val="000000"/>
                <w:sz w:val="15"/>
              </w:rPr>
              <w:t>R4</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A41FF4">
            <w:pPr>
              <w:spacing w:after="0" w:line="252" w:lineRule="auto"/>
              <w:jc w:val="center"/>
            </w:pPr>
            <w:r>
              <w:rPr>
                <w:rFonts w:ascii="Times New Roman" w:hAnsi="Times New Roman" w:eastAsia="Times New Roman" w:cs="Times New Roman"/>
                <w:b/>
                <w:i w:val="0"/>
                <w:color w:val="000000"/>
                <w:sz w:val="15"/>
              </w:rPr>
              <w:t>R5</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E7D9AE">
            <w:pPr>
              <w:spacing w:after="0" w:line="252" w:lineRule="auto"/>
              <w:jc w:val="center"/>
            </w:pPr>
            <w:r>
              <w:rPr>
                <w:rFonts w:ascii="Times New Roman" w:hAnsi="Times New Roman" w:eastAsia="Times New Roman" w:cs="Times New Roman"/>
                <w:b/>
                <w:i w:val="0"/>
                <w:color w:val="000000"/>
                <w:sz w:val="15"/>
              </w:rPr>
              <w:t>R6</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F6BCA7">
            <w:pPr>
              <w:spacing w:after="0" w:line="252" w:lineRule="auto"/>
              <w:jc w:val="center"/>
            </w:pPr>
            <w:r>
              <w:rPr>
                <w:rFonts w:ascii="Times New Roman" w:hAnsi="Times New Roman" w:eastAsia="Times New Roman" w:cs="Times New Roman"/>
                <w:b/>
                <w:i w:val="0"/>
                <w:color w:val="000000"/>
                <w:sz w:val="15"/>
              </w:rPr>
              <w:t>R7</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FA8539">
            <w:pPr>
              <w:spacing w:after="0" w:line="252" w:lineRule="auto"/>
              <w:jc w:val="center"/>
            </w:pPr>
            <w:r>
              <w:rPr>
                <w:rFonts w:ascii="Times New Roman" w:hAnsi="Times New Roman" w:eastAsia="Times New Roman" w:cs="Times New Roman"/>
                <w:b/>
                <w:i w:val="0"/>
                <w:color w:val="000000"/>
                <w:sz w:val="15"/>
              </w:rPr>
              <w:t>R8</w:t>
            </w:r>
          </w:p>
        </w:tc>
      </w:tr>
      <w:tr w14:paraId="5A32A1C3">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5810B7">
            <w:pPr>
              <w:spacing w:after="0" w:line="252" w:lineRule="auto"/>
              <w:jc w:val="left"/>
            </w:pPr>
            <w:r>
              <w:rPr>
                <w:rFonts w:ascii="Times New Roman" w:hAnsi="Times New Roman" w:eastAsia="Times New Roman" w:cs="Times New Roman"/>
                <w:b/>
                <w:i w:val="0"/>
                <w:color w:val="000000"/>
                <w:sz w:val="15"/>
              </w:rPr>
              <w:t>Điều kiện</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A21F6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7770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B2621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B8A2C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DAC2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F17FC">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FEBA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8ECB7">
            <w:pPr>
              <w:spacing w:after="0" w:line="252" w:lineRule="auto"/>
              <w:jc w:val="center"/>
            </w:pPr>
          </w:p>
        </w:tc>
      </w:tr>
      <w:tr w14:paraId="7F66D381">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4749A">
            <w:pPr>
              <w:spacing w:after="0" w:line="252" w:lineRule="auto"/>
              <w:jc w:val="left"/>
            </w:pPr>
            <w:r>
              <w:rPr>
                <w:rFonts w:ascii="Times New Roman" w:hAnsi="Times New Roman" w:eastAsia="Times New Roman" w:cs="Times New Roman"/>
                <w:b w:val="0"/>
                <w:i w:val="0"/>
                <w:color w:val="000000"/>
                <w:sz w:val="15"/>
              </w:rPr>
              <w:t>C1. Học viên cũ (QT01)</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54172">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2ABBD">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55640B">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28053">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D22907">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3F556">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34E7E">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FEBEFB">
            <w:pPr>
              <w:spacing w:after="0" w:line="252" w:lineRule="auto"/>
              <w:jc w:val="center"/>
            </w:pPr>
            <w:r>
              <w:rPr>
                <w:rFonts w:ascii="Times New Roman" w:hAnsi="Times New Roman" w:eastAsia="Times New Roman" w:cs="Times New Roman"/>
                <w:b w:val="0"/>
                <w:i w:val="0"/>
                <w:color w:val="000000"/>
                <w:sz w:val="15"/>
              </w:rPr>
              <w:t>K</w:t>
            </w:r>
          </w:p>
        </w:tc>
      </w:tr>
      <w:tr w14:paraId="548C8B27">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8FD403">
            <w:pPr>
              <w:spacing w:after="0" w:line="252" w:lineRule="auto"/>
              <w:jc w:val="left"/>
            </w:pPr>
            <w:r>
              <w:rPr>
                <w:rFonts w:ascii="Times New Roman" w:hAnsi="Times New Roman" w:eastAsia="Times New Roman" w:cs="Times New Roman"/>
                <w:b w:val="0"/>
                <w:i w:val="0"/>
                <w:color w:val="000000"/>
                <w:sz w:val="15"/>
              </w:rPr>
              <w:t>C2. Đăng ký nhóm ≥ 3 người (QT02)</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9BEC5">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1F437">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99553">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62DE7">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D1C22">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D2B45B">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918D15">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AB883C">
            <w:pPr>
              <w:spacing w:after="0" w:line="252" w:lineRule="auto"/>
              <w:jc w:val="center"/>
            </w:pPr>
            <w:r>
              <w:rPr>
                <w:rFonts w:ascii="Times New Roman" w:hAnsi="Times New Roman" w:eastAsia="Times New Roman" w:cs="Times New Roman"/>
                <w:b w:val="0"/>
                <w:i w:val="0"/>
                <w:color w:val="000000"/>
                <w:sz w:val="15"/>
              </w:rPr>
              <w:t>K</w:t>
            </w:r>
          </w:p>
        </w:tc>
      </w:tr>
      <w:tr w14:paraId="4F2D7E4B">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35AE1F">
            <w:pPr>
              <w:spacing w:after="0" w:line="252" w:lineRule="auto"/>
              <w:jc w:val="left"/>
            </w:pPr>
            <w:r>
              <w:rPr>
                <w:rFonts w:ascii="Times New Roman" w:hAnsi="Times New Roman" w:eastAsia="Times New Roman" w:cs="Times New Roman"/>
                <w:b w:val="0"/>
                <w:i w:val="0"/>
                <w:color w:val="000000"/>
                <w:sz w:val="15"/>
              </w:rPr>
              <w:t>C3. Đóng một lần (QT03)</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61F22">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9319A">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5B509">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0AA44">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ECC96">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E3252">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BE286E">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3ABC7">
            <w:pPr>
              <w:spacing w:after="0" w:line="252" w:lineRule="auto"/>
              <w:jc w:val="center"/>
            </w:pPr>
            <w:r>
              <w:rPr>
                <w:rFonts w:ascii="Times New Roman" w:hAnsi="Times New Roman" w:eastAsia="Times New Roman" w:cs="Times New Roman"/>
                <w:b w:val="0"/>
                <w:i w:val="0"/>
                <w:color w:val="000000"/>
                <w:sz w:val="15"/>
              </w:rPr>
              <w:t>K</w:t>
            </w:r>
          </w:p>
        </w:tc>
      </w:tr>
      <w:tr w14:paraId="319CAD47">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13C786">
            <w:pPr>
              <w:spacing w:after="0" w:line="252" w:lineRule="auto"/>
              <w:jc w:val="left"/>
            </w:pPr>
            <w:r>
              <w:rPr>
                <w:rFonts w:ascii="Times New Roman" w:hAnsi="Times New Roman" w:eastAsia="Times New Roman" w:cs="Times New Roman"/>
                <w:b/>
                <w:i w:val="0"/>
                <w:color w:val="000000"/>
                <w:sz w:val="15"/>
              </w:rPr>
              <w:t>Hành động</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D459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7BA76">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9A91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C11E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70DD2B">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375F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CA987">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AFFA6">
            <w:pPr>
              <w:spacing w:after="0" w:line="252" w:lineRule="auto"/>
              <w:jc w:val="center"/>
            </w:pPr>
          </w:p>
        </w:tc>
      </w:tr>
      <w:tr w14:paraId="27006547">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1E0E3D">
            <w:pPr>
              <w:spacing w:after="0" w:line="252" w:lineRule="auto"/>
              <w:jc w:val="left"/>
            </w:pPr>
            <w:r>
              <w:rPr>
                <w:rFonts w:ascii="Times New Roman" w:hAnsi="Times New Roman" w:eastAsia="Times New Roman" w:cs="Times New Roman"/>
                <w:b w:val="0"/>
                <w:i w:val="0"/>
                <w:color w:val="000000"/>
                <w:sz w:val="15"/>
              </w:rPr>
              <w:t>Giảm 0%</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47187">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8F1916">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AEAC6">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9395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CEB54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99687">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EFAB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11D315">
            <w:pPr>
              <w:spacing w:after="0" w:line="252" w:lineRule="auto"/>
              <w:jc w:val="center"/>
            </w:pPr>
            <w:r>
              <w:rPr>
                <w:rFonts w:ascii="Times New Roman" w:hAnsi="Times New Roman" w:eastAsia="Times New Roman" w:cs="Times New Roman"/>
                <w:b w:val="0"/>
                <w:i w:val="0"/>
                <w:color w:val="000000"/>
                <w:sz w:val="15"/>
              </w:rPr>
              <w:t>X</w:t>
            </w:r>
          </w:p>
        </w:tc>
      </w:tr>
      <w:tr w14:paraId="7F770576">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C4847">
            <w:pPr>
              <w:spacing w:after="0" w:line="252" w:lineRule="auto"/>
              <w:jc w:val="left"/>
            </w:pPr>
            <w:r>
              <w:rPr>
                <w:rFonts w:ascii="Times New Roman" w:hAnsi="Times New Roman" w:eastAsia="Times New Roman" w:cs="Times New Roman"/>
                <w:b w:val="0"/>
                <w:i w:val="0"/>
                <w:color w:val="000000"/>
                <w:sz w:val="15"/>
              </w:rPr>
              <w:t>Giảm 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3E7D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BF15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FA2C1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F798F">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BCF7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1AE364">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8A91F">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EF2A06">
            <w:pPr>
              <w:spacing w:after="0" w:line="252" w:lineRule="auto"/>
              <w:jc w:val="center"/>
            </w:pPr>
          </w:p>
        </w:tc>
      </w:tr>
      <w:tr w14:paraId="6A511269">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6CA4B5">
            <w:pPr>
              <w:spacing w:after="0" w:line="252" w:lineRule="auto"/>
              <w:jc w:val="left"/>
            </w:pPr>
            <w:r>
              <w:rPr>
                <w:rFonts w:ascii="Times New Roman" w:hAnsi="Times New Roman" w:eastAsia="Times New Roman" w:cs="Times New Roman"/>
                <w:b w:val="0"/>
                <w:i w:val="0"/>
                <w:color w:val="000000"/>
                <w:sz w:val="15"/>
              </w:rPr>
              <w:t>Giảm 10%</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659D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8E4B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B64D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ACA67">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2F364">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B476B">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F44F3F">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593C6">
            <w:pPr>
              <w:spacing w:after="0" w:line="252" w:lineRule="auto"/>
              <w:jc w:val="center"/>
            </w:pPr>
          </w:p>
        </w:tc>
      </w:tr>
      <w:tr w14:paraId="0FE68228">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1280F">
            <w:pPr>
              <w:spacing w:after="0" w:line="252" w:lineRule="auto"/>
              <w:jc w:val="left"/>
            </w:pPr>
            <w:r>
              <w:rPr>
                <w:rFonts w:ascii="Times New Roman" w:hAnsi="Times New Roman" w:eastAsia="Times New Roman" w:cs="Times New Roman"/>
                <w:b w:val="0"/>
                <w:i w:val="0"/>
                <w:color w:val="000000"/>
                <w:sz w:val="15"/>
              </w:rPr>
              <w:t>Giảm 15%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EA186">
            <w:pPr>
              <w:spacing w:after="0" w:line="252" w:lineRule="auto"/>
              <w:jc w:val="center"/>
            </w:pPr>
            <w:r>
              <w:rPr>
                <w:rFonts w:ascii="Times New Roman" w:hAnsi="Times New Roman" w:eastAsia="Times New Roman" w:cs="Times New Roman"/>
                <w:b w:val="0"/>
                <w:i w:val="0"/>
                <w:color w:val="000000"/>
                <w:sz w:val="15"/>
              </w:rPr>
              <w:t>X¹</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2B8EB">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B26E01">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EE804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28A0C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94E7E">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DD86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F408B">
            <w:pPr>
              <w:spacing w:after="0" w:line="252" w:lineRule="auto"/>
              <w:jc w:val="center"/>
            </w:pPr>
          </w:p>
        </w:tc>
      </w:tr>
      <w:tr w14:paraId="114B8923">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C99B1C">
            <w:pPr>
              <w:spacing w:after="0" w:line="252" w:lineRule="auto"/>
              <w:jc w:val="left"/>
            </w:pPr>
            <w:r>
              <w:rPr>
                <w:rFonts w:ascii="Times New Roman" w:hAnsi="Times New Roman" w:eastAsia="Times New Roman" w:cs="Times New Roman"/>
                <w:b w:val="0"/>
                <w:i w:val="0"/>
                <w:color w:val="000000"/>
                <w:sz w:val="15"/>
              </w:rPr>
              <w:t>Thu 1 đợt (hạn: ngày khai giảng)</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6549E">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142D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DDBB91">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EC4F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687AF">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2BA8D7">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8B1B8">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15166">
            <w:pPr>
              <w:spacing w:after="0" w:line="252" w:lineRule="auto"/>
              <w:jc w:val="center"/>
            </w:pPr>
          </w:p>
        </w:tc>
      </w:tr>
      <w:tr w14:paraId="7291299E">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C3D5C">
            <w:pPr>
              <w:spacing w:after="0" w:line="252" w:lineRule="auto"/>
              <w:jc w:val="left"/>
            </w:pPr>
            <w:r>
              <w:rPr>
                <w:rFonts w:ascii="Times New Roman" w:hAnsi="Times New Roman" w:eastAsia="Times New Roman" w:cs="Times New Roman"/>
                <w:b w:val="0"/>
                <w:i w:val="0"/>
                <w:color w:val="000000"/>
                <w:sz w:val="15"/>
              </w:rPr>
              <w:t>Thu 2 đợt (50% + 50%) (QT05)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1538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68BED3">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7D524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9EB20">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3139C">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08282">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C174E">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8065D1">
            <w:pPr>
              <w:spacing w:after="0" w:line="252" w:lineRule="auto"/>
              <w:jc w:val="center"/>
            </w:pPr>
            <w:r>
              <w:rPr>
                <w:rFonts w:ascii="Times New Roman" w:hAnsi="Times New Roman" w:eastAsia="Times New Roman" w:cs="Times New Roman"/>
                <w:b w:val="0"/>
                <w:i w:val="0"/>
                <w:color w:val="000000"/>
                <w:sz w:val="15"/>
              </w:rPr>
              <w:t>X</w:t>
            </w:r>
          </w:p>
        </w:tc>
      </w:tr>
    </w:tbl>
    <w:p w14:paraId="10B86C7A">
      <w:pPr>
        <w:spacing w:after="40"/>
      </w:pPr>
    </w:p>
    <w:p w14:paraId="2C7F256A">
      <w:pPr>
        <w:spacing w:after="120"/>
        <w:jc w:val="both"/>
      </w:pPr>
      <w:r>
        <w:rPr>
          <w:rFonts w:ascii="Times New Roman" w:hAnsi="Times New Roman" w:eastAsia="Times New Roman" w:cs="Times New Roman"/>
          <w:b w:val="0"/>
          <w:i w:val="0"/>
          <w:color w:val="000000"/>
          <w:sz w:val="24"/>
        </w:rPr>
        <w:t>C = Có, K = Không. ¹ R1 cộng dồn được 20%, nhưng bị giới hạn ở mức tối đa 15% (QT04).</w:t>
      </w:r>
    </w:p>
    <w:p w14:paraId="4BB7F6B4">
      <w:pPr>
        <w:spacing w:after="120"/>
        <w:jc w:val="both"/>
      </w:pPr>
      <w:r>
        <w:rPr>
          <w:rFonts w:ascii="Times New Roman" w:hAnsi="Times New Roman" w:eastAsia="Times New Roman" w:cs="Times New Roman"/>
          <w:b w:val="0"/>
          <w:i w:val="0"/>
          <w:color w:val="000000"/>
          <w:sz w:val="24"/>
        </w:rPr>
        <w:t xml:space="preserve">Ví dụ với phiếu đăng ký mẫu DK2026-0158: học viên cũ, đăng ký một mình, chia 2 đợt → </w:t>
      </w:r>
      <w:r>
        <w:rPr>
          <w:rFonts w:ascii="Times New Roman" w:hAnsi="Times New Roman" w:eastAsia="Times New Roman" w:cs="Times New Roman"/>
          <w:b/>
          <w:i w:val="0"/>
          <w:color w:val="000000"/>
          <w:sz w:val="24"/>
        </w:rPr>
        <w:t>R4</w:t>
      </w:r>
      <w:r>
        <w:rPr>
          <w:rFonts w:ascii="Times New Roman" w:hAnsi="Times New Roman" w:eastAsia="Times New Roman" w:cs="Times New Roman"/>
          <w:b w:val="0"/>
          <w:i w:val="0"/>
          <w:color w:val="000000"/>
          <w:sz w:val="24"/>
        </w:rPr>
        <w:t>: giảm 10%, thu 2 đợt. Phải nộp 6.480.000 đ, khớp với chứng từ.</w:t>
      </w:r>
    </w:p>
    <w:p w14:paraId="1904BF9A">
      <w:pPr>
        <w:pStyle w:val="4"/>
      </w:pPr>
      <w:bookmarkStart w:id="66" w:name="_Toc13681"/>
      <w:r>
        <w:t>5.3.2 Chức năng 4.3 – Xếp loại và xét đạt (QT13–QT15)</w:t>
      </w:r>
      <w:bookmarkEnd w:id="66"/>
    </w:p>
    <w:tbl>
      <w:tblPr>
        <w:tblStyle w:val="12"/>
        <w:tblW w:w="0" w:type="auto"/>
        <w:jc w:val="center"/>
        <w:tblLayout w:type="fixed"/>
        <w:tblCellMar>
          <w:top w:w="0" w:type="dxa"/>
          <w:left w:w="108" w:type="dxa"/>
          <w:bottom w:w="0" w:type="dxa"/>
          <w:right w:w="108" w:type="dxa"/>
        </w:tblCellMar>
      </w:tblPr>
      <w:tblGrid>
        <w:gridCol w:w="3197"/>
        <w:gridCol w:w="777"/>
        <w:gridCol w:w="1353"/>
        <w:gridCol w:w="1353"/>
        <w:gridCol w:w="1872"/>
        <w:gridCol w:w="950"/>
      </w:tblGrid>
      <w:tr w14:paraId="1FF58D62">
        <w:tblPrEx>
          <w:tblCellMar>
            <w:top w:w="0" w:type="dxa"/>
            <w:left w:w="108" w:type="dxa"/>
            <w:bottom w:w="0" w:type="dxa"/>
            <w:right w:w="108" w:type="dxa"/>
          </w:tblCellMar>
        </w:tblPrEx>
        <w:trPr>
          <w:cantSplit/>
          <w:tblHeader/>
          <w:jc w:val="center"/>
        </w:trPr>
        <w:tc>
          <w:tcPr>
            <w:tcW w:w="31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261E68">
            <w:pPr>
              <w:spacing w:after="0" w:line="252" w:lineRule="auto"/>
              <w:jc w:val="center"/>
            </w:pPr>
          </w:p>
        </w:tc>
        <w:tc>
          <w:tcPr>
            <w:tcW w:w="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20EE07">
            <w:pPr>
              <w:spacing w:after="0" w:line="252" w:lineRule="auto"/>
              <w:jc w:val="center"/>
            </w:pPr>
            <w:r>
              <w:rPr>
                <w:rFonts w:ascii="Times New Roman" w:hAnsi="Times New Roman" w:eastAsia="Times New Roman" w:cs="Times New Roman"/>
                <w:b/>
                <w:i w:val="0"/>
                <w:color w:val="000000"/>
                <w:sz w:val="19"/>
              </w:rPr>
              <w:t>R1</w:t>
            </w:r>
          </w:p>
        </w:tc>
        <w:tc>
          <w:tcPr>
            <w:tcW w:w="13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B9CE55">
            <w:pPr>
              <w:spacing w:after="0" w:line="252" w:lineRule="auto"/>
              <w:jc w:val="center"/>
            </w:pPr>
            <w:r>
              <w:rPr>
                <w:rFonts w:ascii="Times New Roman" w:hAnsi="Times New Roman" w:eastAsia="Times New Roman" w:cs="Times New Roman"/>
                <w:b/>
                <w:i w:val="0"/>
                <w:color w:val="000000"/>
                <w:sz w:val="19"/>
              </w:rPr>
              <w:t>R2</w:t>
            </w:r>
          </w:p>
        </w:tc>
        <w:tc>
          <w:tcPr>
            <w:tcW w:w="13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8F27FF">
            <w:pPr>
              <w:spacing w:after="0" w:line="252" w:lineRule="auto"/>
              <w:jc w:val="center"/>
            </w:pPr>
            <w:r>
              <w:rPr>
                <w:rFonts w:ascii="Times New Roman" w:hAnsi="Times New Roman" w:eastAsia="Times New Roman" w:cs="Times New Roman"/>
                <w:b/>
                <w:i w:val="0"/>
                <w:color w:val="000000"/>
                <w:sz w:val="19"/>
              </w:rPr>
              <w:t>R3</w:t>
            </w:r>
          </w:p>
        </w:tc>
        <w:tc>
          <w:tcPr>
            <w:tcW w:w="18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9C0E200">
            <w:pPr>
              <w:spacing w:after="0" w:line="252" w:lineRule="auto"/>
              <w:jc w:val="center"/>
            </w:pPr>
            <w:r>
              <w:rPr>
                <w:rFonts w:ascii="Times New Roman" w:hAnsi="Times New Roman" w:eastAsia="Times New Roman" w:cs="Times New Roman"/>
                <w:b/>
                <w:i w:val="0"/>
                <w:color w:val="000000"/>
                <w:sz w:val="19"/>
              </w:rPr>
              <w:t>R4</w:t>
            </w:r>
          </w:p>
        </w:tc>
        <w:tc>
          <w:tcPr>
            <w:tcW w:w="9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A313CA">
            <w:pPr>
              <w:spacing w:after="0" w:line="252" w:lineRule="auto"/>
              <w:jc w:val="center"/>
            </w:pPr>
            <w:r>
              <w:rPr>
                <w:rFonts w:ascii="Times New Roman" w:hAnsi="Times New Roman" w:eastAsia="Times New Roman" w:cs="Times New Roman"/>
                <w:b/>
                <w:i w:val="0"/>
                <w:color w:val="000000"/>
                <w:sz w:val="19"/>
              </w:rPr>
              <w:t>R5</w:t>
            </w:r>
          </w:p>
        </w:tc>
      </w:tr>
      <w:tr w14:paraId="7D9028F0">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A6A95">
            <w:pPr>
              <w:spacing w:after="0" w:line="252" w:lineRule="auto"/>
              <w:jc w:val="left"/>
            </w:pPr>
            <w:r>
              <w:rPr>
                <w:rFonts w:ascii="Times New Roman" w:hAnsi="Times New Roman" w:eastAsia="Times New Roman" w:cs="Times New Roman"/>
                <w:b/>
                <w:i w:val="0"/>
                <w:color w:val="000000"/>
                <w:sz w:val="19"/>
              </w:rPr>
              <w:t>Điều kiện</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4CDA1">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35A85">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CA9E2">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E43B7">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62D2F">
            <w:pPr>
              <w:spacing w:after="0" w:line="252" w:lineRule="auto"/>
              <w:jc w:val="center"/>
            </w:pPr>
          </w:p>
        </w:tc>
      </w:tr>
      <w:tr w14:paraId="21E7DE97">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82047">
            <w:pPr>
              <w:spacing w:after="0" w:line="252" w:lineRule="auto"/>
              <w:jc w:val="left"/>
            </w:pPr>
            <w:r>
              <w:rPr>
                <w:rFonts w:ascii="Times New Roman" w:hAnsi="Times New Roman" w:eastAsia="Times New Roman" w:cs="Times New Roman"/>
                <w:b w:val="0"/>
                <w:i w:val="0"/>
                <w:color w:val="000000"/>
                <w:sz w:val="19"/>
              </w:rPr>
              <w:t>C1. Điểm tổng kết (TK)</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E85F9">
            <w:pPr>
              <w:spacing w:after="0" w:line="252" w:lineRule="auto"/>
              <w:jc w:val="center"/>
            </w:pPr>
            <w:r>
              <w:rPr>
                <w:rFonts w:ascii="Times New Roman" w:hAnsi="Times New Roman" w:eastAsia="Times New Roman" w:cs="Times New Roman"/>
                <w:b w:val="0"/>
                <w:i w:val="0"/>
                <w:color w:val="000000"/>
                <w:sz w:val="19"/>
              </w:rPr>
              <w:t>≥ 8,5</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6D5C0">
            <w:pPr>
              <w:spacing w:after="0" w:line="252" w:lineRule="auto"/>
              <w:jc w:val="center"/>
            </w:pPr>
            <w:r>
              <w:rPr>
                <w:rFonts w:ascii="Times New Roman" w:hAnsi="Times New Roman" w:eastAsia="Times New Roman" w:cs="Times New Roman"/>
                <w:b w:val="0"/>
                <w:i w:val="0"/>
                <w:color w:val="000000"/>
                <w:sz w:val="19"/>
              </w:rPr>
              <w:t>7,0 ≤ TK &lt; 8,5</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75E89">
            <w:pPr>
              <w:spacing w:after="0" w:line="252" w:lineRule="auto"/>
              <w:jc w:val="center"/>
            </w:pPr>
            <w:r>
              <w:rPr>
                <w:rFonts w:ascii="Times New Roman" w:hAnsi="Times New Roman" w:eastAsia="Times New Roman" w:cs="Times New Roman"/>
                <w:b w:val="0"/>
                <w:i w:val="0"/>
                <w:color w:val="000000"/>
                <w:sz w:val="19"/>
              </w:rPr>
              <w:t>5,0 ≤ TK &lt; 7,0</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F0801">
            <w:pPr>
              <w:spacing w:after="0" w:line="252" w:lineRule="auto"/>
              <w:jc w:val="center"/>
            </w:pPr>
            <w:r>
              <w:rPr>
                <w:rFonts w:ascii="Times New Roman" w:hAnsi="Times New Roman" w:eastAsia="Times New Roman" w:cs="Times New Roman"/>
                <w:b w:val="0"/>
                <w:i w:val="0"/>
                <w:color w:val="000000"/>
                <w:sz w:val="19"/>
              </w:rPr>
              <w:t>≥ 5,0</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0C9D6">
            <w:pPr>
              <w:spacing w:after="0" w:line="252" w:lineRule="auto"/>
              <w:jc w:val="center"/>
            </w:pPr>
            <w:r>
              <w:rPr>
                <w:rFonts w:ascii="Times New Roman" w:hAnsi="Times New Roman" w:eastAsia="Times New Roman" w:cs="Times New Roman"/>
                <w:b w:val="0"/>
                <w:i w:val="0"/>
                <w:color w:val="000000"/>
                <w:sz w:val="19"/>
              </w:rPr>
              <w:t>&lt; 5,0</w:t>
            </w:r>
          </w:p>
        </w:tc>
      </w:tr>
      <w:tr w14:paraId="534B4655">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FDAB54">
            <w:pPr>
              <w:spacing w:after="0" w:line="252" w:lineRule="auto"/>
              <w:jc w:val="left"/>
            </w:pPr>
            <w:r>
              <w:rPr>
                <w:rFonts w:ascii="Times New Roman" w:hAnsi="Times New Roman" w:eastAsia="Times New Roman" w:cs="Times New Roman"/>
                <w:b w:val="0"/>
                <w:i w:val="0"/>
                <w:color w:val="000000"/>
                <w:sz w:val="19"/>
              </w:rPr>
              <w:t>C2. Tỷ lệ chuyên cần ≥ 70%</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3E8C25">
            <w:pPr>
              <w:spacing w:after="0" w:line="252" w:lineRule="auto"/>
              <w:jc w:val="center"/>
            </w:pPr>
            <w:r>
              <w:rPr>
                <w:rFonts w:ascii="Times New Roman" w:hAnsi="Times New Roman" w:eastAsia="Times New Roman" w:cs="Times New Roman"/>
                <w:b w:val="0"/>
                <w:i w:val="0"/>
                <w:color w:val="000000"/>
                <w:sz w:val="19"/>
              </w:rPr>
              <w:t>C</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F091E">
            <w:pPr>
              <w:spacing w:after="0" w:line="252" w:lineRule="auto"/>
              <w:jc w:val="center"/>
            </w:pPr>
            <w:r>
              <w:rPr>
                <w:rFonts w:ascii="Times New Roman" w:hAnsi="Times New Roman" w:eastAsia="Times New Roman" w:cs="Times New Roman"/>
                <w:b w:val="0"/>
                <w:i w:val="0"/>
                <w:color w:val="000000"/>
                <w:sz w:val="19"/>
              </w:rPr>
              <w:t>C</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DD99F">
            <w:pPr>
              <w:spacing w:after="0" w:line="252" w:lineRule="auto"/>
              <w:jc w:val="center"/>
            </w:pPr>
            <w:r>
              <w:rPr>
                <w:rFonts w:ascii="Times New Roman" w:hAnsi="Times New Roman" w:eastAsia="Times New Roman" w:cs="Times New Roman"/>
                <w:b w:val="0"/>
                <w:i w:val="0"/>
                <w:color w:val="000000"/>
                <w:sz w:val="19"/>
              </w:rPr>
              <w:t>C</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5F2E28">
            <w:pPr>
              <w:spacing w:after="0" w:line="252" w:lineRule="auto"/>
              <w:jc w:val="center"/>
            </w:pPr>
            <w:r>
              <w:rPr>
                <w:rFonts w:ascii="Times New Roman" w:hAnsi="Times New Roman" w:eastAsia="Times New Roman" w:cs="Times New Roman"/>
                <w:b w:val="0"/>
                <w:i w:val="0"/>
                <w:color w:val="000000"/>
                <w:sz w:val="19"/>
              </w:rPr>
              <w:t>K</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73CD71">
            <w:pPr>
              <w:spacing w:after="0" w:line="252" w:lineRule="auto"/>
              <w:jc w:val="center"/>
            </w:pPr>
            <w:r>
              <w:rPr>
                <w:rFonts w:ascii="Times New Roman" w:hAnsi="Times New Roman" w:eastAsia="Times New Roman" w:cs="Times New Roman"/>
                <w:b w:val="0"/>
                <w:i w:val="0"/>
                <w:color w:val="000000"/>
                <w:sz w:val="19"/>
              </w:rPr>
              <w:t>–</w:t>
            </w:r>
          </w:p>
        </w:tc>
      </w:tr>
      <w:tr w14:paraId="0BAC48F4">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C9E4E">
            <w:pPr>
              <w:spacing w:after="0" w:line="252" w:lineRule="auto"/>
              <w:jc w:val="left"/>
            </w:pPr>
            <w:r>
              <w:rPr>
                <w:rFonts w:ascii="Times New Roman" w:hAnsi="Times New Roman" w:eastAsia="Times New Roman" w:cs="Times New Roman"/>
                <w:b/>
                <w:i w:val="0"/>
                <w:color w:val="000000"/>
                <w:sz w:val="19"/>
              </w:rPr>
              <w:t>Hành động</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1E294">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01CF9A">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450A76">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70235">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080054">
            <w:pPr>
              <w:spacing w:after="0" w:line="252" w:lineRule="auto"/>
              <w:jc w:val="center"/>
            </w:pPr>
          </w:p>
        </w:tc>
      </w:tr>
      <w:tr w14:paraId="65A0F024">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290515">
            <w:pPr>
              <w:spacing w:after="0" w:line="252" w:lineRule="auto"/>
              <w:jc w:val="left"/>
            </w:pPr>
            <w:r>
              <w:rPr>
                <w:rFonts w:ascii="Times New Roman" w:hAnsi="Times New Roman" w:eastAsia="Times New Roman" w:cs="Times New Roman"/>
                <w:b w:val="0"/>
                <w:i w:val="0"/>
                <w:color w:val="000000"/>
                <w:sz w:val="19"/>
              </w:rPr>
              <w:t>Xếp loại</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FBB5A">
            <w:pPr>
              <w:spacing w:after="0" w:line="252" w:lineRule="auto"/>
              <w:jc w:val="center"/>
            </w:pPr>
            <w:r>
              <w:rPr>
                <w:rFonts w:ascii="Times New Roman" w:hAnsi="Times New Roman" w:eastAsia="Times New Roman" w:cs="Times New Roman"/>
                <w:b w:val="0"/>
                <w:i w:val="0"/>
                <w:color w:val="000000"/>
                <w:sz w:val="19"/>
              </w:rPr>
              <w:t>Giỏi</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A01FA">
            <w:pPr>
              <w:spacing w:after="0" w:line="252" w:lineRule="auto"/>
              <w:jc w:val="center"/>
            </w:pPr>
            <w:r>
              <w:rPr>
                <w:rFonts w:ascii="Times New Roman" w:hAnsi="Times New Roman" w:eastAsia="Times New Roman" w:cs="Times New Roman"/>
                <w:b w:val="0"/>
                <w:i w:val="0"/>
                <w:color w:val="000000"/>
                <w:sz w:val="19"/>
              </w:rPr>
              <w:t>Khá</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ADE5E9">
            <w:pPr>
              <w:spacing w:after="0" w:line="252" w:lineRule="auto"/>
              <w:jc w:val="center"/>
            </w:pPr>
            <w:r>
              <w:rPr>
                <w:rFonts w:ascii="Times New Roman" w:hAnsi="Times New Roman" w:eastAsia="Times New Roman" w:cs="Times New Roman"/>
                <w:b w:val="0"/>
                <w:i w:val="0"/>
                <w:color w:val="000000"/>
                <w:sz w:val="19"/>
              </w:rPr>
              <w:t>Trung bình</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52489E">
            <w:pPr>
              <w:spacing w:after="0" w:line="252" w:lineRule="auto"/>
              <w:jc w:val="center"/>
            </w:pPr>
            <w:r>
              <w:rPr>
                <w:rFonts w:ascii="Times New Roman" w:hAnsi="Times New Roman" w:eastAsia="Times New Roman" w:cs="Times New Roman"/>
                <w:b w:val="0"/>
                <w:i w:val="0"/>
                <w:color w:val="000000"/>
                <w:sz w:val="19"/>
              </w:rPr>
              <w:t>Theo điểm (như R1–R3)</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940ED">
            <w:pPr>
              <w:spacing w:after="0" w:line="252" w:lineRule="auto"/>
              <w:jc w:val="center"/>
            </w:pPr>
            <w:r>
              <w:rPr>
                <w:rFonts w:ascii="Times New Roman" w:hAnsi="Times New Roman" w:eastAsia="Times New Roman" w:cs="Times New Roman"/>
                <w:b w:val="0"/>
                <w:i w:val="0"/>
                <w:color w:val="000000"/>
                <w:sz w:val="19"/>
              </w:rPr>
              <w:t>Không đạt</w:t>
            </w:r>
          </w:p>
        </w:tc>
      </w:tr>
      <w:tr w14:paraId="6D85329A">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EDE54">
            <w:pPr>
              <w:spacing w:after="0" w:line="252" w:lineRule="auto"/>
              <w:jc w:val="left"/>
            </w:pPr>
            <w:r>
              <w:rPr>
                <w:rFonts w:ascii="Times New Roman" w:hAnsi="Times New Roman" w:eastAsia="Times New Roman" w:cs="Times New Roman"/>
                <w:b w:val="0"/>
                <w:i w:val="0"/>
                <w:color w:val="000000"/>
                <w:sz w:val="19"/>
              </w:rPr>
              <w:t>Kết quả = Đạt</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A6038">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BD596">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7BBF5D">
            <w:pPr>
              <w:spacing w:after="0" w:line="252" w:lineRule="auto"/>
              <w:jc w:val="center"/>
            </w:pPr>
            <w:r>
              <w:rPr>
                <w:rFonts w:ascii="Times New Roman" w:hAnsi="Times New Roman" w:eastAsia="Times New Roman" w:cs="Times New Roman"/>
                <w:b w:val="0"/>
                <w:i w:val="0"/>
                <w:color w:val="000000"/>
                <w:sz w:val="19"/>
              </w:rPr>
              <w:t>X</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9925E">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2F3504">
            <w:pPr>
              <w:spacing w:after="0" w:line="252" w:lineRule="auto"/>
              <w:jc w:val="center"/>
            </w:pPr>
          </w:p>
        </w:tc>
      </w:tr>
      <w:tr w14:paraId="019754F3">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2C013">
            <w:pPr>
              <w:spacing w:after="0" w:line="252" w:lineRule="auto"/>
              <w:jc w:val="left"/>
            </w:pPr>
            <w:r>
              <w:rPr>
                <w:rFonts w:ascii="Times New Roman" w:hAnsi="Times New Roman" w:eastAsia="Times New Roman" w:cs="Times New Roman"/>
                <w:b w:val="0"/>
                <w:i w:val="0"/>
                <w:color w:val="000000"/>
                <w:sz w:val="19"/>
              </w:rPr>
              <w:t>Kết quả = Không đạt</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02B10">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B6DA8">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179820">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02CA3">
            <w:pPr>
              <w:spacing w:after="0" w:line="252" w:lineRule="auto"/>
              <w:jc w:val="center"/>
            </w:pPr>
            <w:r>
              <w:rPr>
                <w:rFonts w:ascii="Times New Roman" w:hAnsi="Times New Roman" w:eastAsia="Times New Roman" w:cs="Times New Roman"/>
                <w:b w:val="0"/>
                <w:i w:val="0"/>
                <w:color w:val="000000"/>
                <w:sz w:val="19"/>
              </w:rPr>
              <w:t>X</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EDE4B">
            <w:pPr>
              <w:spacing w:after="0" w:line="252" w:lineRule="auto"/>
              <w:jc w:val="center"/>
            </w:pPr>
            <w:r>
              <w:rPr>
                <w:rFonts w:ascii="Times New Roman" w:hAnsi="Times New Roman" w:eastAsia="Times New Roman" w:cs="Times New Roman"/>
                <w:b w:val="0"/>
                <w:i w:val="0"/>
                <w:color w:val="000000"/>
                <w:sz w:val="19"/>
              </w:rPr>
              <w:t>X</w:t>
            </w:r>
          </w:p>
        </w:tc>
      </w:tr>
      <w:tr w14:paraId="03E5E649">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6535B">
            <w:pPr>
              <w:spacing w:after="0" w:line="252" w:lineRule="auto"/>
              <w:jc w:val="left"/>
            </w:pPr>
            <w:r>
              <w:rPr>
                <w:rFonts w:ascii="Times New Roman" w:hAnsi="Times New Roman" w:eastAsia="Times New Roman" w:cs="Times New Roman"/>
                <w:b w:val="0"/>
                <w:i w:val="0"/>
                <w:color w:val="000000"/>
                <w:sz w:val="19"/>
              </w:rPr>
              <w:t>Đưa vào Danh sách học viên đạt (sang 4.4)</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43344">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63453">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966F5">
            <w:pPr>
              <w:spacing w:after="0" w:line="252" w:lineRule="auto"/>
              <w:jc w:val="center"/>
            </w:pPr>
            <w:r>
              <w:rPr>
                <w:rFonts w:ascii="Times New Roman" w:hAnsi="Times New Roman" w:eastAsia="Times New Roman" w:cs="Times New Roman"/>
                <w:b w:val="0"/>
                <w:i w:val="0"/>
                <w:color w:val="000000"/>
                <w:sz w:val="19"/>
              </w:rPr>
              <w:t>X</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0E65A">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574897">
            <w:pPr>
              <w:spacing w:after="0" w:line="252" w:lineRule="auto"/>
              <w:jc w:val="center"/>
            </w:pPr>
          </w:p>
        </w:tc>
      </w:tr>
    </w:tbl>
    <w:p w14:paraId="1207CF91">
      <w:pPr>
        <w:spacing w:after="40"/>
      </w:pPr>
    </w:p>
    <w:p w14:paraId="4869821E">
      <w:pPr>
        <w:spacing w:after="120"/>
        <w:jc w:val="both"/>
      </w:pPr>
      <w:r>
        <w:rPr>
          <w:rFonts w:ascii="Times New Roman" w:hAnsi="Times New Roman" w:eastAsia="Times New Roman" w:cs="Times New Roman"/>
          <w:b w:val="0"/>
          <w:i w:val="0"/>
          <w:color w:val="000000"/>
          <w:sz w:val="24"/>
        </w:rPr>
        <w:t>"–" = không xét điều kiện này.</w:t>
      </w:r>
    </w:p>
    <w:p w14:paraId="61C23E61">
      <w:pPr>
        <w:pStyle w:val="3"/>
      </w:pPr>
      <w:bookmarkStart w:id="67" w:name="_Toc28876"/>
      <w:r>
        <w:t>5.4 Từ điển dữ liệu</w:t>
      </w:r>
      <w:bookmarkEnd w:id="67"/>
    </w:p>
    <w:p w14:paraId="5BAE5A7B">
      <w:pPr>
        <w:spacing w:after="120"/>
        <w:jc w:val="both"/>
      </w:pPr>
      <w:r>
        <w:rPr>
          <w:rFonts w:ascii="Times New Roman" w:hAnsi="Times New Roman" w:eastAsia="Times New Roman" w:cs="Times New Roman"/>
          <w:b/>
          <w:i w:val="0"/>
          <w:color w:val="000000"/>
          <w:sz w:val="24"/>
        </w:rPr>
        <w:t>Ký hiệu cấu trúc:</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kết hợp;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lặp nhiều lần;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có thể có hoặc không; </w:t>
      </w:r>
      <w:r>
        <w:rPr>
          <w:rFonts w:ascii="Consolas" w:hAnsi="Consolas" w:eastAsia="Consolas" w:cs="Consolas"/>
          <w:b w:val="0"/>
          <w:i w:val="0"/>
          <w:color w:val="000000"/>
          <w:sz w:val="22"/>
        </w:rPr>
        <w:t>[ a | b ]</w:t>
      </w:r>
      <w:r>
        <w:rPr>
          <w:rFonts w:ascii="Times New Roman" w:hAnsi="Times New Roman" w:eastAsia="Times New Roman" w:cs="Times New Roman"/>
          <w:b w:val="0"/>
          <w:i w:val="0"/>
          <w:color w:val="000000"/>
          <w:sz w:val="24"/>
        </w:rPr>
        <w:t xml:space="preserve"> chọn một;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thuộc tính định danh; </w:t>
      </w:r>
      <w:r>
        <w:rPr>
          <w:rFonts w:ascii="Consolas" w:hAnsi="Consolas" w:eastAsia="Consolas" w:cs="Consolas"/>
          <w:b w:val="0"/>
          <w:i w:val="0"/>
          <w:color w:val="000000"/>
          <w:sz w:val="22"/>
        </w:rPr>
        <w:t>(S)</w:t>
      </w:r>
      <w:r>
        <w:rPr>
          <w:rFonts w:ascii="Times New Roman" w:hAnsi="Times New Roman" w:eastAsia="Times New Roman" w:cs="Times New Roman"/>
          <w:b w:val="0"/>
          <w:i w:val="0"/>
          <w:color w:val="000000"/>
          <w:sz w:val="24"/>
        </w:rPr>
        <w:t xml:space="preserve"> thuộc tính thứ sinh (tính ra được, không lưu khi thiết kế CSDL). </w:t>
      </w:r>
      <w:r>
        <w:rPr>
          <w:rFonts w:ascii="Times New Roman" w:hAnsi="Times New Roman" w:eastAsia="Times New Roman" w:cs="Times New Roman"/>
          <w:b/>
          <w:i w:val="0"/>
          <w:color w:val="000000"/>
          <w:sz w:val="24"/>
        </w:rPr>
        <w:t>Nguồn gốc:</w:t>
      </w:r>
      <w:r>
        <w:rPr>
          <w:rFonts w:ascii="Times New Roman" w:hAnsi="Times New Roman" w:eastAsia="Times New Roman" w:cs="Times New Roman"/>
          <w:b w:val="0"/>
          <w:i w:val="0"/>
          <w:color w:val="000000"/>
          <w:sz w:val="24"/>
        </w:rPr>
        <w:t xml:space="preserve"> nơi sinh ra dữ liệu – một tác nhân ngoài hoặc một xử lý x.y.</w:t>
      </w:r>
    </w:p>
    <w:p w14:paraId="7A39EF02">
      <w:pPr>
        <w:pStyle w:val="4"/>
      </w:pPr>
      <w:bookmarkStart w:id="68" w:name="_Toc29108"/>
      <w:r>
        <w:t>5.4.1 Kho dữ liệu</w:t>
      </w:r>
      <w:bookmarkEnd w:id="68"/>
    </w:p>
    <w:tbl>
      <w:tblPr>
        <w:tblStyle w:val="12"/>
        <w:tblW w:w="0" w:type="auto"/>
        <w:jc w:val="center"/>
        <w:tblLayout w:type="fixed"/>
        <w:tblCellMar>
          <w:top w:w="0" w:type="dxa"/>
          <w:left w:w="108" w:type="dxa"/>
          <w:bottom w:w="0" w:type="dxa"/>
          <w:right w:w="108" w:type="dxa"/>
        </w:tblCellMar>
      </w:tblPr>
      <w:tblGrid>
        <w:gridCol w:w="1863"/>
        <w:gridCol w:w="2821"/>
        <w:gridCol w:w="3139"/>
        <w:gridCol w:w="1682"/>
      </w:tblGrid>
      <w:tr w14:paraId="62C05A5D">
        <w:tblPrEx>
          <w:tblCellMar>
            <w:top w:w="0" w:type="dxa"/>
            <w:left w:w="108" w:type="dxa"/>
            <w:bottom w:w="0" w:type="dxa"/>
            <w:right w:w="108" w:type="dxa"/>
          </w:tblCellMar>
        </w:tblPrEx>
        <w:trPr>
          <w:cantSplit/>
          <w:tblHeader/>
          <w:jc w:val="center"/>
        </w:trPr>
        <w:tc>
          <w:tcPr>
            <w:tcW w:w="18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AED265">
            <w:pPr>
              <w:spacing w:after="0" w:line="252" w:lineRule="auto"/>
              <w:jc w:val="center"/>
            </w:pPr>
            <w:r>
              <w:rPr>
                <w:rFonts w:ascii="Times New Roman" w:hAnsi="Times New Roman" w:eastAsia="Times New Roman" w:cs="Times New Roman"/>
                <w:b/>
                <w:i w:val="0"/>
                <w:color w:val="000000"/>
                <w:sz w:val="21"/>
              </w:rPr>
              <w:t>Tên gọi</w:t>
            </w:r>
          </w:p>
        </w:tc>
        <w:tc>
          <w:tcPr>
            <w:tcW w:w="2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D2463C">
            <w:pPr>
              <w:spacing w:after="0" w:line="252" w:lineRule="auto"/>
              <w:jc w:val="center"/>
            </w:pPr>
            <w:r>
              <w:rPr>
                <w:rFonts w:ascii="Times New Roman" w:hAnsi="Times New Roman" w:eastAsia="Times New Roman" w:cs="Times New Roman"/>
                <w:b/>
                <w:i w:val="0"/>
                <w:color w:val="000000"/>
                <w:sz w:val="21"/>
              </w:rPr>
              <w:t>Ý nghĩa</w:t>
            </w:r>
          </w:p>
        </w:tc>
        <w:tc>
          <w:tcPr>
            <w:tcW w:w="31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D4D3D9">
            <w:pPr>
              <w:spacing w:after="0" w:line="252" w:lineRule="auto"/>
              <w:jc w:val="center"/>
            </w:pPr>
            <w:r>
              <w:rPr>
                <w:rFonts w:ascii="Times New Roman" w:hAnsi="Times New Roman" w:eastAsia="Times New Roman" w:cs="Times New Roman"/>
                <w:b/>
                <w:i w:val="0"/>
                <w:color w:val="000000"/>
                <w:sz w:val="21"/>
              </w:rPr>
              <w:t>Cấu trúc dữ liệu</w:t>
            </w:r>
          </w:p>
        </w:tc>
        <w:tc>
          <w:tcPr>
            <w:tcW w:w="1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FA15FC">
            <w:pPr>
              <w:spacing w:after="0" w:line="252" w:lineRule="auto"/>
              <w:jc w:val="center"/>
            </w:pPr>
            <w:r>
              <w:rPr>
                <w:rFonts w:ascii="Times New Roman" w:hAnsi="Times New Roman" w:eastAsia="Times New Roman" w:cs="Times New Roman"/>
                <w:b/>
                <w:i w:val="0"/>
                <w:color w:val="000000"/>
                <w:sz w:val="21"/>
              </w:rPr>
              <w:t>Nguồn gốc</w:t>
            </w:r>
          </w:p>
        </w:tc>
      </w:tr>
      <w:tr w14:paraId="611F1895">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F03CA">
            <w:pPr>
              <w:spacing w:after="0" w:line="252" w:lineRule="auto"/>
              <w:jc w:val="left"/>
            </w:pPr>
            <w:r>
              <w:rPr>
                <w:rFonts w:ascii="Times New Roman" w:hAnsi="Times New Roman" w:eastAsia="Times New Roman" w:cs="Times New Roman"/>
                <w:b w:val="0"/>
                <w:i w:val="0"/>
                <w:color w:val="000000"/>
                <w:sz w:val="21"/>
              </w:rPr>
              <w:t>D1 Hồ sơ</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02A8A">
            <w:pPr>
              <w:spacing w:after="0" w:line="252" w:lineRule="auto"/>
              <w:jc w:val="left"/>
            </w:pPr>
            <w:r>
              <w:rPr>
                <w:rFonts w:ascii="Times New Roman" w:hAnsi="Times New Roman" w:eastAsia="Times New Roman" w:cs="Times New Roman"/>
                <w:b w:val="0"/>
                <w:i w:val="0"/>
                <w:color w:val="000000"/>
                <w:sz w:val="21"/>
              </w:rPr>
              <w:t>Danh mục và hồ sơ gốc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EBBC1">
            <w:pPr>
              <w:spacing w:after="0" w:line="252" w:lineRule="auto"/>
              <w:jc w:val="left"/>
            </w:pPr>
            <w:r>
              <w:rPr>
                <w:rFonts w:ascii="Times New Roman" w:hAnsi="Times New Roman" w:eastAsia="Times New Roman" w:cs="Times New Roman"/>
                <w:b w:val="0"/>
                <w:i w:val="0"/>
                <w:color w:val="000000"/>
                <w:sz w:val="21"/>
              </w:rPr>
              <w:t>{Học viên} + {Phụ huynh} + {Giáo viên} + {Khóa học} + {Phòng học}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EAF273">
            <w:pPr>
              <w:spacing w:after="0" w:line="252" w:lineRule="auto"/>
              <w:jc w:val="left"/>
            </w:pPr>
            <w:r>
              <w:rPr>
                <w:rFonts w:ascii="Times New Roman" w:hAnsi="Times New Roman" w:eastAsia="Times New Roman" w:cs="Times New Roman"/>
                <w:b w:val="0"/>
                <w:i w:val="0"/>
                <w:color w:val="000000"/>
                <w:sz w:val="21"/>
              </w:rPr>
              <w:t>1.1–1.4</w:t>
            </w:r>
          </w:p>
        </w:tc>
      </w:tr>
      <w:tr w14:paraId="4329D899">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C5612">
            <w:pPr>
              <w:spacing w:after="0" w:line="252" w:lineRule="auto"/>
              <w:jc w:val="left"/>
            </w:pPr>
            <w:r>
              <w:rPr>
                <w:rFonts w:ascii="Times New Roman" w:hAnsi="Times New Roman" w:eastAsia="Times New Roman" w:cs="Times New Roman"/>
                <w:b w:val="0"/>
                <w:i w:val="0"/>
                <w:color w:val="000000"/>
                <w:sz w:val="21"/>
              </w:rPr>
              <w:t>Học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5215DD">
            <w:pPr>
              <w:spacing w:after="0" w:line="252" w:lineRule="auto"/>
              <w:jc w:val="left"/>
            </w:pPr>
            <w:r>
              <w:rPr>
                <w:rFonts w:ascii="Times New Roman" w:hAnsi="Times New Roman" w:eastAsia="Times New Roman" w:cs="Times New Roman"/>
                <w:b w:val="0"/>
                <w:i w:val="0"/>
                <w:color w:val="000000"/>
                <w:sz w:val="21"/>
              </w:rPr>
              <w:t>Hồ sơ một học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9CA30E">
            <w:pPr>
              <w:spacing w:after="0" w:line="252" w:lineRule="auto"/>
              <w:jc w:val="left"/>
            </w:pPr>
            <w:r>
              <w:rPr>
                <w:rFonts w:ascii="Times New Roman" w:hAnsi="Times New Roman" w:eastAsia="Times New Roman" w:cs="Times New Roman"/>
                <w:b w:val="0"/>
                <w:i w:val="0"/>
                <w:color w:val="000000"/>
                <w:sz w:val="21"/>
              </w:rPr>
              <w:t>#Mã HV + Họ tên + Ngày sinh + Giới tính + Điện thoại + (Email) + (Địa chỉ) + Trình độ đầu vào + Ngày kiểm tra + {Mã PH + Quan hệ}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3976A">
            <w:pPr>
              <w:spacing w:after="0" w:line="252" w:lineRule="auto"/>
              <w:jc w:val="left"/>
            </w:pPr>
            <w:r>
              <w:rPr>
                <w:rFonts w:ascii="Times New Roman" w:hAnsi="Times New Roman" w:eastAsia="Times New Roman" w:cs="Times New Roman"/>
                <w:b w:val="0"/>
                <w:i w:val="0"/>
                <w:color w:val="000000"/>
                <w:sz w:val="21"/>
              </w:rPr>
              <w:t>1.1</w:t>
            </w:r>
          </w:p>
        </w:tc>
      </w:tr>
      <w:tr w14:paraId="72FFBF5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7BF82">
            <w:pPr>
              <w:spacing w:after="0" w:line="252" w:lineRule="auto"/>
              <w:jc w:val="left"/>
            </w:pPr>
            <w:r>
              <w:rPr>
                <w:rFonts w:ascii="Times New Roman" w:hAnsi="Times New Roman" w:eastAsia="Times New Roman" w:cs="Times New Roman"/>
                <w:b w:val="0"/>
                <w:i w:val="0"/>
                <w:color w:val="000000"/>
                <w:sz w:val="21"/>
              </w:rPr>
              <w:t>Phụ huynh</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DB268">
            <w:pPr>
              <w:spacing w:after="0" w:line="252" w:lineRule="auto"/>
              <w:jc w:val="left"/>
            </w:pPr>
            <w:r>
              <w:rPr>
                <w:rFonts w:ascii="Times New Roman" w:hAnsi="Times New Roman" w:eastAsia="Times New Roman" w:cs="Times New Roman"/>
                <w:b w:val="0"/>
                <w:i w:val="0"/>
                <w:color w:val="000000"/>
                <w:sz w:val="21"/>
              </w:rPr>
              <w:t>Người giám hộ của học viên dưới 18 tuổi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7184A">
            <w:pPr>
              <w:spacing w:after="0" w:line="252" w:lineRule="auto"/>
              <w:jc w:val="left"/>
            </w:pPr>
            <w:r>
              <w:rPr>
                <w:rFonts w:ascii="Times New Roman" w:hAnsi="Times New Roman" w:eastAsia="Times New Roman" w:cs="Times New Roman"/>
                <w:b w:val="0"/>
                <w:i w:val="0"/>
                <w:color w:val="000000"/>
                <w:sz w:val="21"/>
              </w:rPr>
              <w:t>#Mã PH + Họ tên + Điện thoại + (Email)</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9D2BD1">
            <w:pPr>
              <w:spacing w:after="0" w:line="252" w:lineRule="auto"/>
              <w:jc w:val="left"/>
            </w:pPr>
            <w:r>
              <w:rPr>
                <w:rFonts w:ascii="Times New Roman" w:hAnsi="Times New Roman" w:eastAsia="Times New Roman" w:cs="Times New Roman"/>
                <w:b w:val="0"/>
                <w:i w:val="0"/>
                <w:color w:val="000000"/>
                <w:sz w:val="21"/>
              </w:rPr>
              <w:t>1.1</w:t>
            </w:r>
          </w:p>
        </w:tc>
      </w:tr>
      <w:tr w14:paraId="2F0915DB">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17B97">
            <w:pPr>
              <w:spacing w:after="0" w:line="252" w:lineRule="auto"/>
              <w:jc w:val="left"/>
            </w:pPr>
            <w:r>
              <w:rPr>
                <w:rFonts w:ascii="Times New Roman" w:hAnsi="Times New Roman" w:eastAsia="Times New Roman" w:cs="Times New Roman"/>
                <w:b w:val="0"/>
                <w:i w:val="0"/>
                <w:color w:val="000000"/>
                <w:sz w:val="21"/>
              </w:rPr>
              <w:t>Giáo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BA8B9A">
            <w:pPr>
              <w:spacing w:after="0" w:line="252" w:lineRule="auto"/>
              <w:jc w:val="left"/>
            </w:pPr>
            <w:r>
              <w:rPr>
                <w:rFonts w:ascii="Times New Roman" w:hAnsi="Times New Roman" w:eastAsia="Times New Roman" w:cs="Times New Roman"/>
                <w:b w:val="0"/>
                <w:i w:val="0"/>
                <w:color w:val="000000"/>
                <w:sz w:val="21"/>
              </w:rPr>
              <w:t>Hồ sơ giáo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EF736F">
            <w:pPr>
              <w:spacing w:after="0" w:line="252" w:lineRule="auto"/>
              <w:jc w:val="left"/>
            </w:pPr>
            <w:r>
              <w:rPr>
                <w:rFonts w:ascii="Times New Roman" w:hAnsi="Times New Roman" w:eastAsia="Times New Roman" w:cs="Times New Roman"/>
                <w:b w:val="0"/>
                <w:i w:val="0"/>
                <w:color w:val="000000"/>
                <w:sz w:val="21"/>
              </w:rPr>
              <w:t>#Mã GV + Họ tên + Ngày sinh + Điện thoại + Email + Ngôn ngữ dạy + Chuyên môn + Bằng cấp + Tình trạng làm việc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D4CB7A">
            <w:pPr>
              <w:spacing w:after="0" w:line="252" w:lineRule="auto"/>
              <w:jc w:val="left"/>
            </w:pPr>
            <w:r>
              <w:rPr>
                <w:rFonts w:ascii="Times New Roman" w:hAnsi="Times New Roman" w:eastAsia="Times New Roman" w:cs="Times New Roman"/>
                <w:b w:val="0"/>
                <w:i w:val="0"/>
                <w:color w:val="000000"/>
                <w:sz w:val="21"/>
              </w:rPr>
              <w:t>1.2</w:t>
            </w:r>
          </w:p>
        </w:tc>
      </w:tr>
      <w:tr w14:paraId="3AB1CA5F">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2CF68">
            <w:pPr>
              <w:spacing w:after="0" w:line="252" w:lineRule="auto"/>
              <w:jc w:val="left"/>
            </w:pPr>
            <w:r>
              <w:rPr>
                <w:rFonts w:ascii="Times New Roman" w:hAnsi="Times New Roman" w:eastAsia="Times New Roman" w:cs="Times New Roman"/>
                <w:b w:val="0"/>
                <w:i w:val="0"/>
                <w:color w:val="000000"/>
                <w:sz w:val="21"/>
              </w:rPr>
              <w:t>Khóa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931124">
            <w:pPr>
              <w:spacing w:after="0" w:line="252" w:lineRule="auto"/>
              <w:jc w:val="left"/>
            </w:pPr>
            <w:r>
              <w:rPr>
                <w:rFonts w:ascii="Times New Roman" w:hAnsi="Times New Roman" w:eastAsia="Times New Roman" w:cs="Times New Roman"/>
                <w:b w:val="0"/>
                <w:i w:val="0"/>
                <w:color w:val="000000"/>
                <w:sz w:val="21"/>
              </w:rPr>
              <w:t>Chương trình đào tạo</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9C6E2">
            <w:pPr>
              <w:spacing w:after="0" w:line="252" w:lineRule="auto"/>
              <w:jc w:val="left"/>
            </w:pPr>
            <w:r>
              <w:rPr>
                <w:rFonts w:ascii="Times New Roman" w:hAnsi="Times New Roman" w:eastAsia="Times New Roman" w:cs="Times New Roman"/>
                <w:b w:val="0"/>
                <w:i w:val="0"/>
                <w:color w:val="000000"/>
                <w:sz w:val="21"/>
              </w:rPr>
              <w:t>#Mã KH + Tên KH + Ngôn ngữ + Trình độ đầu vào + Trình độ đầu ra + Số buổi + Thời lượng buổi + Học phí + TS chuyên cần + TS giữa kỳ + TS cuối kỳ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8465F2">
            <w:pPr>
              <w:spacing w:after="0" w:line="252" w:lineRule="auto"/>
              <w:jc w:val="left"/>
            </w:pPr>
            <w:r>
              <w:rPr>
                <w:rFonts w:ascii="Times New Roman" w:hAnsi="Times New Roman" w:eastAsia="Times New Roman" w:cs="Times New Roman"/>
                <w:b w:val="0"/>
                <w:i w:val="0"/>
                <w:color w:val="000000"/>
                <w:sz w:val="21"/>
              </w:rPr>
              <w:t>1.3</w:t>
            </w:r>
          </w:p>
        </w:tc>
      </w:tr>
      <w:tr w14:paraId="2C0AD2B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1DEB1">
            <w:pPr>
              <w:spacing w:after="0" w:line="252" w:lineRule="auto"/>
              <w:jc w:val="left"/>
            </w:pPr>
            <w:r>
              <w:rPr>
                <w:rFonts w:ascii="Times New Roman" w:hAnsi="Times New Roman" w:eastAsia="Times New Roman" w:cs="Times New Roman"/>
                <w:b w:val="0"/>
                <w:i w:val="0"/>
                <w:color w:val="000000"/>
                <w:sz w:val="21"/>
              </w:rPr>
              <w:t>Phòng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815048">
            <w:pPr>
              <w:spacing w:after="0" w:line="252" w:lineRule="auto"/>
              <w:jc w:val="left"/>
            </w:pPr>
            <w:r>
              <w:rPr>
                <w:rFonts w:ascii="Times New Roman" w:hAnsi="Times New Roman" w:eastAsia="Times New Roman" w:cs="Times New Roman"/>
                <w:b w:val="0"/>
                <w:i w:val="0"/>
                <w:color w:val="000000"/>
                <w:sz w:val="21"/>
              </w:rPr>
              <w:t>Phòng dùng để xếp lịch</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E62A74">
            <w:pPr>
              <w:spacing w:after="0" w:line="252" w:lineRule="auto"/>
              <w:jc w:val="left"/>
            </w:pPr>
            <w:r>
              <w:rPr>
                <w:rFonts w:ascii="Times New Roman" w:hAnsi="Times New Roman" w:eastAsia="Times New Roman" w:cs="Times New Roman"/>
                <w:b w:val="0"/>
                <w:i w:val="0"/>
                <w:color w:val="000000"/>
                <w:sz w:val="21"/>
              </w:rPr>
              <w:t>#Mã phòng + Tên phòng + Sức chứa + (Thiết bị) + Tình trạng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15D92">
            <w:pPr>
              <w:spacing w:after="0" w:line="252" w:lineRule="auto"/>
              <w:jc w:val="left"/>
            </w:pPr>
            <w:r>
              <w:rPr>
                <w:rFonts w:ascii="Times New Roman" w:hAnsi="Times New Roman" w:eastAsia="Times New Roman" w:cs="Times New Roman"/>
                <w:b w:val="0"/>
                <w:i w:val="0"/>
                <w:color w:val="000000"/>
                <w:sz w:val="21"/>
              </w:rPr>
              <w:t>1.4</w:t>
            </w:r>
          </w:p>
        </w:tc>
      </w:tr>
      <w:tr w14:paraId="3642AEDA">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8E9C9">
            <w:pPr>
              <w:spacing w:after="0" w:line="252" w:lineRule="auto"/>
              <w:jc w:val="left"/>
            </w:pPr>
            <w:r>
              <w:rPr>
                <w:rFonts w:ascii="Times New Roman" w:hAnsi="Times New Roman" w:eastAsia="Times New Roman" w:cs="Times New Roman"/>
                <w:b w:val="0"/>
                <w:i w:val="0"/>
                <w:color w:val="000000"/>
                <w:sz w:val="21"/>
              </w:rPr>
              <w:t>D2 Lớp và lịch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37276">
            <w:pPr>
              <w:spacing w:after="0" w:line="252" w:lineRule="auto"/>
              <w:jc w:val="left"/>
            </w:pPr>
            <w:r>
              <w:rPr>
                <w:rFonts w:ascii="Times New Roman" w:hAnsi="Times New Roman" w:eastAsia="Times New Roman" w:cs="Times New Roman"/>
                <w:b w:val="0"/>
                <w:i w:val="0"/>
                <w:color w:val="000000"/>
                <w:sz w:val="21"/>
              </w:rPr>
              <w:t>Lớp, đăng ký và lịch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52DF6">
            <w:pPr>
              <w:spacing w:after="0" w:line="252" w:lineRule="auto"/>
              <w:jc w:val="left"/>
            </w:pPr>
            <w:r>
              <w:rPr>
                <w:rFonts w:ascii="Times New Roman" w:hAnsi="Times New Roman" w:eastAsia="Times New Roman" w:cs="Times New Roman"/>
                <w:b w:val="0"/>
                <w:i w:val="0"/>
                <w:color w:val="000000"/>
                <w:sz w:val="21"/>
              </w:rPr>
              <w:t>{Lớp} + {Đăng ký} + {Buổi học}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BF3B8">
            <w:pPr>
              <w:spacing w:after="0" w:line="252" w:lineRule="auto"/>
              <w:jc w:val="left"/>
            </w:pPr>
            <w:r>
              <w:rPr>
                <w:rFonts w:ascii="Times New Roman" w:hAnsi="Times New Roman" w:eastAsia="Times New Roman" w:cs="Times New Roman"/>
                <w:b w:val="0"/>
                <w:i w:val="0"/>
                <w:color w:val="000000"/>
                <w:sz w:val="21"/>
              </w:rPr>
              <w:t>2.1–2.4</w:t>
            </w:r>
          </w:p>
        </w:tc>
      </w:tr>
      <w:tr w14:paraId="678EDE91">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6E5A57">
            <w:pPr>
              <w:spacing w:after="0" w:line="252" w:lineRule="auto"/>
              <w:jc w:val="left"/>
            </w:pPr>
            <w:r>
              <w:rPr>
                <w:rFonts w:ascii="Times New Roman" w:hAnsi="Times New Roman" w:eastAsia="Times New Roman" w:cs="Times New Roman"/>
                <w:b w:val="0"/>
                <w:i w:val="0"/>
                <w:color w:val="000000"/>
                <w:sz w:val="21"/>
              </w:rPr>
              <w:t>Lớp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8801FB">
            <w:pPr>
              <w:spacing w:after="0" w:line="252" w:lineRule="auto"/>
              <w:jc w:val="left"/>
            </w:pPr>
            <w:r>
              <w:rPr>
                <w:rFonts w:ascii="Times New Roman" w:hAnsi="Times New Roman" w:eastAsia="Times New Roman" w:cs="Times New Roman"/>
                <w:b w:val="0"/>
                <w:i w:val="0"/>
                <w:color w:val="000000"/>
                <w:sz w:val="21"/>
              </w:rPr>
              <w:t>Một lần tổ chức một khóa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90008">
            <w:pPr>
              <w:spacing w:after="0" w:line="252" w:lineRule="auto"/>
              <w:jc w:val="left"/>
            </w:pPr>
            <w:r>
              <w:rPr>
                <w:rFonts w:ascii="Times New Roman" w:hAnsi="Times New Roman" w:eastAsia="Times New Roman" w:cs="Times New Roman"/>
                <w:b w:val="0"/>
                <w:i w:val="0"/>
                <w:color w:val="000000"/>
                <w:sz w:val="21"/>
              </w:rPr>
              <w:t>#Mã lớp + Mã KH + Mã GV + Ngày khai giảng + Lịch tuần + Sĩ số tối đa + Trạng thái [Dự kiến | Đang học | Kết thúc | Hủy] + Số đăng ký (S)</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39ADE">
            <w:pPr>
              <w:spacing w:after="0" w:line="252" w:lineRule="auto"/>
              <w:jc w:val="left"/>
            </w:pPr>
            <w:r>
              <w:rPr>
                <w:rFonts w:ascii="Times New Roman" w:hAnsi="Times New Roman" w:eastAsia="Times New Roman" w:cs="Times New Roman"/>
                <w:b w:val="0"/>
                <w:i w:val="0"/>
                <w:color w:val="000000"/>
                <w:sz w:val="21"/>
              </w:rPr>
              <w:t>2.1</w:t>
            </w:r>
          </w:p>
        </w:tc>
      </w:tr>
      <w:tr w14:paraId="41D816E2">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561F9">
            <w:pPr>
              <w:spacing w:after="0" w:line="252" w:lineRule="auto"/>
              <w:jc w:val="left"/>
            </w:pPr>
            <w:r>
              <w:rPr>
                <w:rFonts w:ascii="Times New Roman" w:hAnsi="Times New Roman" w:eastAsia="Times New Roman" w:cs="Times New Roman"/>
                <w:b w:val="0"/>
                <w:i w:val="0"/>
                <w:color w:val="000000"/>
                <w:sz w:val="21"/>
              </w:rPr>
              <w:t>Đăng ký</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2AF51">
            <w:pPr>
              <w:spacing w:after="0" w:line="252" w:lineRule="auto"/>
              <w:jc w:val="left"/>
            </w:pPr>
            <w:r>
              <w:rPr>
                <w:rFonts w:ascii="Times New Roman" w:hAnsi="Times New Roman" w:eastAsia="Times New Roman" w:cs="Times New Roman"/>
                <w:b w:val="0"/>
                <w:i w:val="0"/>
                <w:color w:val="000000"/>
                <w:sz w:val="21"/>
              </w:rPr>
              <w:t>Một học viên học một lớp</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EF22CA">
            <w:pPr>
              <w:spacing w:after="0" w:line="252" w:lineRule="auto"/>
              <w:jc w:val="left"/>
            </w:pPr>
            <w:r>
              <w:rPr>
                <w:rFonts w:ascii="Times New Roman" w:hAnsi="Times New Roman" w:eastAsia="Times New Roman" w:cs="Times New Roman"/>
                <w:b w:val="0"/>
                <w:i w:val="0"/>
                <w:color w:val="000000"/>
                <w:sz w:val="21"/>
              </w:rPr>
              <w:t>#Số phiếu ĐK + Ngày ĐK + Mã HV + {Mã lớp + Trạng thái [Đã đăng ký | Chuyển lớp | Bảo lưu | Nghỉ học] + (Hạn bảo lưu) + (Đăng ký gốc)} + Mã NV tiếp nhận + Hiệu lực (S)</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5C993A">
            <w:pPr>
              <w:spacing w:after="0" w:line="252" w:lineRule="auto"/>
              <w:jc w:val="left"/>
            </w:pPr>
            <w:r>
              <w:rPr>
                <w:rFonts w:ascii="Times New Roman" w:hAnsi="Times New Roman" w:eastAsia="Times New Roman" w:cs="Times New Roman"/>
                <w:b w:val="0"/>
                <w:i w:val="0"/>
                <w:color w:val="000000"/>
                <w:sz w:val="21"/>
              </w:rPr>
              <w:t>2.2, 2.4</w:t>
            </w:r>
          </w:p>
        </w:tc>
      </w:tr>
      <w:tr w14:paraId="2BE2719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B70EE">
            <w:pPr>
              <w:spacing w:after="0" w:line="252" w:lineRule="auto"/>
              <w:jc w:val="left"/>
            </w:pPr>
            <w:r>
              <w:rPr>
                <w:rFonts w:ascii="Times New Roman" w:hAnsi="Times New Roman" w:eastAsia="Times New Roman" w:cs="Times New Roman"/>
                <w:b w:val="0"/>
                <w:i w:val="0"/>
                <w:color w:val="000000"/>
                <w:sz w:val="21"/>
              </w:rPr>
              <w:t>Buổi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3612F">
            <w:pPr>
              <w:spacing w:after="0" w:line="252" w:lineRule="auto"/>
              <w:jc w:val="left"/>
            </w:pPr>
            <w:r>
              <w:rPr>
                <w:rFonts w:ascii="Times New Roman" w:hAnsi="Times New Roman" w:eastAsia="Times New Roman" w:cs="Times New Roman"/>
                <w:b w:val="0"/>
                <w:i w:val="0"/>
                <w:color w:val="000000"/>
                <w:sz w:val="21"/>
              </w:rPr>
              <w:t>Một buổi trong lịch của lớp</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D4B39">
            <w:pPr>
              <w:spacing w:after="0" w:line="252" w:lineRule="auto"/>
              <w:jc w:val="left"/>
            </w:pPr>
            <w:r>
              <w:rPr>
                <w:rFonts w:ascii="Times New Roman" w:hAnsi="Times New Roman" w:eastAsia="Times New Roman" w:cs="Times New Roman"/>
                <w:b w:val="0"/>
                <w:i w:val="0"/>
                <w:color w:val="000000"/>
                <w:sz w:val="21"/>
              </w:rPr>
              <w:t>Mã lớp + #Số thứ tự buổi + Ngày + Giờ bắt đầu + Giờ kết thúc + Mã phòng + Mã GV + Loại [Thường | Học bù] + Trạng thái [Kế hoạch | Đã dạy | Hủy]</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1D30E">
            <w:pPr>
              <w:spacing w:after="0" w:line="252" w:lineRule="auto"/>
              <w:jc w:val="left"/>
            </w:pPr>
            <w:r>
              <w:rPr>
                <w:rFonts w:ascii="Times New Roman" w:hAnsi="Times New Roman" w:eastAsia="Times New Roman" w:cs="Times New Roman"/>
                <w:b w:val="0"/>
                <w:i w:val="0"/>
                <w:color w:val="000000"/>
                <w:sz w:val="21"/>
              </w:rPr>
              <w:t>2.3</w:t>
            </w:r>
          </w:p>
        </w:tc>
      </w:tr>
      <w:tr w14:paraId="4D486582">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8116B8">
            <w:pPr>
              <w:spacing w:after="0" w:line="252" w:lineRule="auto"/>
              <w:jc w:val="left"/>
            </w:pPr>
            <w:r>
              <w:rPr>
                <w:rFonts w:ascii="Times New Roman" w:hAnsi="Times New Roman" w:eastAsia="Times New Roman" w:cs="Times New Roman"/>
                <w:b w:val="0"/>
                <w:i w:val="0"/>
                <w:color w:val="000000"/>
                <w:sz w:val="21"/>
              </w:rPr>
              <w:t>D3 Học phí</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01312D">
            <w:pPr>
              <w:spacing w:after="0" w:line="252" w:lineRule="auto"/>
              <w:jc w:val="left"/>
            </w:pPr>
            <w:r>
              <w:rPr>
                <w:rFonts w:ascii="Times New Roman" w:hAnsi="Times New Roman" w:eastAsia="Times New Roman" w:cs="Times New Roman"/>
                <w:b w:val="0"/>
                <w:i w:val="0"/>
                <w:color w:val="000000"/>
                <w:sz w:val="21"/>
              </w:rPr>
              <w:t>Ưu đãi, khoản phải thu và các lần thu</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88BF2">
            <w:pPr>
              <w:spacing w:after="0" w:line="252" w:lineRule="auto"/>
              <w:jc w:val="left"/>
            </w:pPr>
            <w:r>
              <w:rPr>
                <w:rFonts w:ascii="Times New Roman" w:hAnsi="Times New Roman" w:eastAsia="Times New Roman" w:cs="Times New Roman"/>
                <w:b w:val="0"/>
                <w:i w:val="0"/>
                <w:color w:val="000000"/>
                <w:sz w:val="21"/>
              </w:rPr>
              <w:t>{Ưu đãi} + {Học phí phải thu} + {Phiếu thu}</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C4DB0D">
            <w:pPr>
              <w:spacing w:after="0" w:line="252" w:lineRule="auto"/>
              <w:jc w:val="left"/>
            </w:pPr>
            <w:r>
              <w:rPr>
                <w:rFonts w:ascii="Times New Roman" w:hAnsi="Times New Roman" w:eastAsia="Times New Roman" w:cs="Times New Roman"/>
                <w:b w:val="0"/>
                <w:i w:val="0"/>
                <w:color w:val="000000"/>
                <w:sz w:val="21"/>
              </w:rPr>
              <w:t>3.1, 3.2</w:t>
            </w:r>
          </w:p>
        </w:tc>
      </w:tr>
      <w:tr w14:paraId="787E7BF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463579">
            <w:pPr>
              <w:spacing w:after="0" w:line="252" w:lineRule="auto"/>
              <w:jc w:val="left"/>
            </w:pPr>
            <w:r>
              <w:rPr>
                <w:rFonts w:ascii="Times New Roman" w:hAnsi="Times New Roman" w:eastAsia="Times New Roman" w:cs="Times New Roman"/>
                <w:b w:val="0"/>
                <w:i w:val="0"/>
                <w:color w:val="000000"/>
                <w:sz w:val="21"/>
              </w:rPr>
              <w:t>Ưu đãi</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CC1CA">
            <w:pPr>
              <w:spacing w:after="0" w:line="252" w:lineRule="auto"/>
              <w:jc w:val="left"/>
            </w:pPr>
            <w:r>
              <w:rPr>
                <w:rFonts w:ascii="Times New Roman" w:hAnsi="Times New Roman" w:eastAsia="Times New Roman" w:cs="Times New Roman"/>
                <w:b w:val="0"/>
                <w:i w:val="0"/>
                <w:color w:val="000000"/>
                <w:sz w:val="21"/>
              </w:rPr>
              <w:t>Chính sách giảm học phí</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301C77">
            <w:pPr>
              <w:spacing w:after="0" w:line="252" w:lineRule="auto"/>
              <w:jc w:val="left"/>
            </w:pPr>
            <w:r>
              <w:rPr>
                <w:rFonts w:ascii="Times New Roman" w:hAnsi="Times New Roman" w:eastAsia="Times New Roman" w:cs="Times New Roman"/>
                <w:b w:val="0"/>
                <w:i w:val="0"/>
                <w:color w:val="000000"/>
                <w:sz w:val="21"/>
              </w:rPr>
              <w:t>#Mã UĐ + Tên UĐ + Tỷ lệ giảm + Ngày bắt đầu + Ngày kết thúc + Điều kiện áp dụng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E28CF">
            <w:pPr>
              <w:spacing w:after="0" w:line="252" w:lineRule="auto"/>
              <w:jc w:val="left"/>
            </w:pPr>
            <w:r>
              <w:rPr>
                <w:rFonts w:ascii="Times New Roman" w:hAnsi="Times New Roman" w:eastAsia="Times New Roman" w:cs="Times New Roman"/>
                <w:b w:val="0"/>
                <w:i w:val="0"/>
                <w:color w:val="000000"/>
                <w:sz w:val="21"/>
              </w:rPr>
              <w:t>NV kế toán qua 3.1</w:t>
            </w:r>
          </w:p>
        </w:tc>
      </w:tr>
      <w:tr w14:paraId="10E405AA">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41E92D">
            <w:pPr>
              <w:spacing w:after="0" w:line="252" w:lineRule="auto"/>
              <w:jc w:val="left"/>
            </w:pPr>
            <w:r>
              <w:rPr>
                <w:rFonts w:ascii="Times New Roman" w:hAnsi="Times New Roman" w:eastAsia="Times New Roman" w:cs="Times New Roman"/>
                <w:b w:val="0"/>
                <w:i w:val="0"/>
                <w:color w:val="000000"/>
                <w:sz w:val="21"/>
              </w:rPr>
              <w:t>Học phí phải thu</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61E60">
            <w:pPr>
              <w:spacing w:after="0" w:line="252" w:lineRule="auto"/>
              <w:jc w:val="left"/>
            </w:pPr>
            <w:r>
              <w:rPr>
                <w:rFonts w:ascii="Times New Roman" w:hAnsi="Times New Roman" w:eastAsia="Times New Roman" w:cs="Times New Roman"/>
                <w:b w:val="0"/>
                <w:i w:val="0"/>
                <w:color w:val="000000"/>
                <w:sz w:val="21"/>
              </w:rPr>
              <w:t>Khoản phải nộp của một đăng ký</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98175">
            <w:pPr>
              <w:spacing w:after="0" w:line="252" w:lineRule="auto"/>
              <w:jc w:val="left"/>
            </w:pPr>
            <w:r>
              <w:rPr>
                <w:rFonts w:ascii="Times New Roman" w:hAnsi="Times New Roman" w:eastAsia="Times New Roman" w:cs="Times New Roman"/>
                <w:b w:val="0"/>
                <w:i w:val="0"/>
                <w:color w:val="000000"/>
                <w:sz w:val="21"/>
              </w:rPr>
              <w:t>Số phiếu ĐK + Mã lớp + Học phí gốc + {Mã UĐ} + Tỷ lệ giảm + Phải nộp (S) + {Đợt + Số tiền đợt + Hạn đóng}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D99EB">
            <w:pPr>
              <w:spacing w:after="0" w:line="252" w:lineRule="auto"/>
              <w:jc w:val="left"/>
            </w:pPr>
            <w:r>
              <w:rPr>
                <w:rFonts w:ascii="Times New Roman" w:hAnsi="Times New Roman" w:eastAsia="Times New Roman" w:cs="Times New Roman"/>
                <w:b w:val="0"/>
                <w:i w:val="0"/>
                <w:color w:val="000000"/>
                <w:sz w:val="21"/>
              </w:rPr>
              <w:t>3.1</w:t>
            </w:r>
          </w:p>
        </w:tc>
      </w:tr>
      <w:tr w14:paraId="2CC6BA77">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C2946">
            <w:pPr>
              <w:spacing w:after="0" w:line="252" w:lineRule="auto"/>
              <w:jc w:val="left"/>
            </w:pPr>
            <w:r>
              <w:rPr>
                <w:rFonts w:ascii="Times New Roman" w:hAnsi="Times New Roman" w:eastAsia="Times New Roman" w:cs="Times New Roman"/>
                <w:b w:val="0"/>
                <w:i w:val="0"/>
                <w:color w:val="000000"/>
                <w:sz w:val="21"/>
              </w:rPr>
              <w:t>Phiếu thu</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3E188">
            <w:pPr>
              <w:spacing w:after="0" w:line="252" w:lineRule="auto"/>
              <w:jc w:val="left"/>
            </w:pPr>
            <w:r>
              <w:rPr>
                <w:rFonts w:ascii="Times New Roman" w:hAnsi="Times New Roman" w:eastAsia="Times New Roman" w:cs="Times New Roman"/>
                <w:b w:val="0"/>
                <w:i w:val="0"/>
                <w:color w:val="000000"/>
                <w:sz w:val="21"/>
              </w:rPr>
              <w:t>Chứng từ một lần nộp tiền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1B2ED">
            <w:pPr>
              <w:spacing w:after="0" w:line="252" w:lineRule="auto"/>
              <w:jc w:val="left"/>
            </w:pPr>
            <w:r>
              <w:rPr>
                <w:rFonts w:ascii="Times New Roman" w:hAnsi="Times New Roman" w:eastAsia="Times New Roman" w:cs="Times New Roman"/>
                <w:b w:val="0"/>
                <w:i w:val="0"/>
                <w:color w:val="000000"/>
                <w:sz w:val="21"/>
              </w:rPr>
              <w:t>#Số PT + Ngày thu + Người nộp + Mã HV + {Số phiếu ĐK + Mã lớp + Đợt + Số tiền} + Tổng tiền (S) + Hình thức [Tiền mặt | Chuyển khoản] + Mã NV thu</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9F0B3">
            <w:pPr>
              <w:spacing w:after="0" w:line="252" w:lineRule="auto"/>
              <w:jc w:val="left"/>
            </w:pPr>
            <w:r>
              <w:rPr>
                <w:rFonts w:ascii="Times New Roman" w:hAnsi="Times New Roman" w:eastAsia="Times New Roman" w:cs="Times New Roman"/>
                <w:b w:val="0"/>
                <w:i w:val="0"/>
                <w:color w:val="000000"/>
                <w:sz w:val="21"/>
              </w:rPr>
              <w:t>3.2</w:t>
            </w:r>
          </w:p>
        </w:tc>
      </w:tr>
      <w:tr w14:paraId="6E77053A">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4B7FDF">
            <w:pPr>
              <w:spacing w:after="0" w:line="252" w:lineRule="auto"/>
              <w:jc w:val="left"/>
            </w:pPr>
            <w:r>
              <w:rPr>
                <w:rFonts w:ascii="Times New Roman" w:hAnsi="Times New Roman" w:eastAsia="Times New Roman" w:cs="Times New Roman"/>
                <w:b w:val="0"/>
                <w:i w:val="0"/>
                <w:color w:val="000000"/>
                <w:sz w:val="21"/>
              </w:rPr>
              <w:t>D4 Học tập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DDA2A0">
            <w:pPr>
              <w:spacing w:after="0" w:line="252" w:lineRule="auto"/>
              <w:jc w:val="left"/>
            </w:pPr>
            <w:r>
              <w:rPr>
                <w:rFonts w:ascii="Times New Roman" w:hAnsi="Times New Roman" w:eastAsia="Times New Roman" w:cs="Times New Roman"/>
                <w:b w:val="0"/>
                <w:i w:val="0"/>
                <w:color w:val="000000"/>
                <w:sz w:val="21"/>
              </w:rPr>
              <w:t>Dữ liệu quá trình và kết quả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5AA66">
            <w:pPr>
              <w:spacing w:after="0" w:line="252" w:lineRule="auto"/>
              <w:jc w:val="left"/>
            </w:pPr>
            <w:r>
              <w:rPr>
                <w:rFonts w:ascii="Times New Roman" w:hAnsi="Times New Roman" w:eastAsia="Times New Roman" w:cs="Times New Roman"/>
                <w:b w:val="0"/>
                <w:i w:val="0"/>
                <w:color w:val="000000"/>
                <w:sz w:val="21"/>
              </w:rPr>
              <w:t>{Điểm danh} + {Điểm thành phần} + {Kết quả học tập} + {Chứng nhận}</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24290B">
            <w:pPr>
              <w:spacing w:after="0" w:line="252" w:lineRule="auto"/>
              <w:jc w:val="left"/>
            </w:pPr>
            <w:r>
              <w:rPr>
                <w:rFonts w:ascii="Times New Roman" w:hAnsi="Times New Roman" w:eastAsia="Times New Roman" w:cs="Times New Roman"/>
                <w:b w:val="0"/>
                <w:i w:val="0"/>
                <w:color w:val="000000"/>
                <w:sz w:val="21"/>
              </w:rPr>
              <w:t>4.1–4.4</w:t>
            </w:r>
          </w:p>
        </w:tc>
      </w:tr>
      <w:tr w14:paraId="3FF0DEDA">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8D161">
            <w:pPr>
              <w:spacing w:after="0" w:line="252" w:lineRule="auto"/>
              <w:jc w:val="left"/>
            </w:pPr>
            <w:r>
              <w:rPr>
                <w:rFonts w:ascii="Times New Roman" w:hAnsi="Times New Roman" w:eastAsia="Times New Roman" w:cs="Times New Roman"/>
                <w:b w:val="0"/>
                <w:i w:val="0"/>
                <w:color w:val="000000"/>
                <w:sz w:val="21"/>
              </w:rPr>
              <w:t>Điểm danh</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37E64">
            <w:pPr>
              <w:spacing w:after="0" w:line="252" w:lineRule="auto"/>
              <w:jc w:val="left"/>
            </w:pPr>
            <w:r>
              <w:rPr>
                <w:rFonts w:ascii="Times New Roman" w:hAnsi="Times New Roman" w:eastAsia="Times New Roman" w:cs="Times New Roman"/>
                <w:b w:val="0"/>
                <w:i w:val="0"/>
                <w:color w:val="000000"/>
                <w:sz w:val="21"/>
              </w:rPr>
              <w:t>Trạng thái của một học viên trong một buổi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A0F03">
            <w:pPr>
              <w:spacing w:after="0" w:line="252" w:lineRule="auto"/>
              <w:jc w:val="left"/>
            </w:pPr>
            <w:r>
              <w:rPr>
                <w:rFonts w:ascii="Times New Roman" w:hAnsi="Times New Roman" w:eastAsia="Times New Roman" w:cs="Times New Roman"/>
                <w:b w:val="0"/>
                <w:i w:val="0"/>
                <w:color w:val="000000"/>
                <w:sz w:val="21"/>
              </w:rPr>
              <w:t>Mã lớp + Số thứ tự buổi + Mã HV + Trạng thái [x | M | P | K] + (Ghi chú)</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4BCD91">
            <w:pPr>
              <w:spacing w:after="0" w:line="252" w:lineRule="auto"/>
              <w:jc w:val="left"/>
            </w:pPr>
            <w:r>
              <w:rPr>
                <w:rFonts w:ascii="Times New Roman" w:hAnsi="Times New Roman" w:eastAsia="Times New Roman" w:cs="Times New Roman"/>
                <w:b w:val="0"/>
                <w:i w:val="0"/>
                <w:color w:val="000000"/>
                <w:sz w:val="21"/>
              </w:rPr>
              <w:t>4.1</w:t>
            </w:r>
          </w:p>
        </w:tc>
      </w:tr>
      <w:tr w14:paraId="05174E2B">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0128B">
            <w:pPr>
              <w:spacing w:after="0" w:line="252" w:lineRule="auto"/>
              <w:jc w:val="left"/>
            </w:pPr>
            <w:r>
              <w:rPr>
                <w:rFonts w:ascii="Times New Roman" w:hAnsi="Times New Roman" w:eastAsia="Times New Roman" w:cs="Times New Roman"/>
                <w:b w:val="0"/>
                <w:i w:val="0"/>
                <w:color w:val="000000"/>
                <w:sz w:val="21"/>
              </w:rPr>
              <w:t>Điểm thành phần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933655">
            <w:pPr>
              <w:spacing w:after="0" w:line="252" w:lineRule="auto"/>
              <w:jc w:val="left"/>
            </w:pPr>
            <w:r>
              <w:rPr>
                <w:rFonts w:ascii="Times New Roman" w:hAnsi="Times New Roman" w:eastAsia="Times New Roman" w:cs="Times New Roman"/>
                <w:b w:val="0"/>
                <w:i w:val="0"/>
                <w:color w:val="000000"/>
                <w:sz w:val="21"/>
              </w:rPr>
              <w:t>Một cột điểm của một học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B1844">
            <w:pPr>
              <w:spacing w:after="0" w:line="252" w:lineRule="auto"/>
              <w:jc w:val="left"/>
            </w:pPr>
            <w:r>
              <w:rPr>
                <w:rFonts w:ascii="Times New Roman" w:hAnsi="Times New Roman" w:eastAsia="Times New Roman" w:cs="Times New Roman"/>
                <w:b w:val="0"/>
                <w:i w:val="0"/>
                <w:color w:val="000000"/>
                <w:sz w:val="21"/>
              </w:rPr>
              <w:t>Mã lớp + Mã HV + Loại điểm [Giữa kỳ | Cuối kỳ] + Điểm + (Nhận xét)</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73934">
            <w:pPr>
              <w:spacing w:after="0" w:line="252" w:lineRule="auto"/>
              <w:jc w:val="left"/>
            </w:pPr>
            <w:r>
              <w:rPr>
                <w:rFonts w:ascii="Times New Roman" w:hAnsi="Times New Roman" w:eastAsia="Times New Roman" w:cs="Times New Roman"/>
                <w:b w:val="0"/>
                <w:i w:val="0"/>
                <w:color w:val="000000"/>
                <w:sz w:val="21"/>
              </w:rPr>
              <w:t>4.2</w:t>
            </w:r>
          </w:p>
        </w:tc>
      </w:tr>
      <w:tr w14:paraId="75753151">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D02864">
            <w:pPr>
              <w:spacing w:after="0" w:line="252" w:lineRule="auto"/>
              <w:jc w:val="left"/>
            </w:pPr>
            <w:r>
              <w:rPr>
                <w:rFonts w:ascii="Times New Roman" w:hAnsi="Times New Roman" w:eastAsia="Times New Roman" w:cs="Times New Roman"/>
                <w:b w:val="0"/>
                <w:i w:val="0"/>
                <w:color w:val="000000"/>
                <w:sz w:val="21"/>
              </w:rPr>
              <w:t>Kết quả học tập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16CEC9">
            <w:pPr>
              <w:spacing w:after="0" w:line="252" w:lineRule="auto"/>
              <w:jc w:val="left"/>
            </w:pPr>
            <w:r>
              <w:rPr>
                <w:rFonts w:ascii="Times New Roman" w:hAnsi="Times New Roman" w:eastAsia="Times New Roman" w:cs="Times New Roman"/>
                <w:b w:val="0"/>
                <w:i w:val="0"/>
                <w:color w:val="000000"/>
                <w:sz w:val="21"/>
              </w:rPr>
              <w:t>Kết quả cuối khóa</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C50AC">
            <w:pPr>
              <w:spacing w:after="0" w:line="252" w:lineRule="auto"/>
              <w:jc w:val="left"/>
            </w:pPr>
            <w:r>
              <w:rPr>
                <w:rFonts w:ascii="Times New Roman" w:hAnsi="Times New Roman" w:eastAsia="Times New Roman" w:cs="Times New Roman"/>
                <w:b w:val="0"/>
                <w:i w:val="0"/>
                <w:color w:val="000000"/>
                <w:sz w:val="21"/>
              </w:rPr>
              <w:t>Mã lớp + Mã HV + Tỷ lệ chuyên cần (S) + Điểm chuyên cần (S) + Điểm tổng kết (S) + Xếp loại + Kết quả [Đạt | Không đạt]</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FC7207">
            <w:pPr>
              <w:spacing w:after="0" w:line="252" w:lineRule="auto"/>
              <w:jc w:val="left"/>
            </w:pPr>
            <w:r>
              <w:rPr>
                <w:rFonts w:ascii="Times New Roman" w:hAnsi="Times New Roman" w:eastAsia="Times New Roman" w:cs="Times New Roman"/>
                <w:b w:val="0"/>
                <w:i w:val="0"/>
                <w:color w:val="000000"/>
                <w:sz w:val="21"/>
              </w:rPr>
              <w:t>4.3</w:t>
            </w:r>
          </w:p>
        </w:tc>
      </w:tr>
      <w:tr w14:paraId="1E2FC540">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679556">
            <w:pPr>
              <w:spacing w:after="0" w:line="252" w:lineRule="auto"/>
              <w:jc w:val="left"/>
            </w:pPr>
            <w:r>
              <w:rPr>
                <w:rFonts w:ascii="Times New Roman" w:hAnsi="Times New Roman" w:eastAsia="Times New Roman" w:cs="Times New Roman"/>
                <w:b w:val="0"/>
                <w:i w:val="0"/>
                <w:color w:val="000000"/>
                <w:sz w:val="21"/>
              </w:rPr>
              <w:t>Chứng nhận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4486D">
            <w:pPr>
              <w:spacing w:after="0" w:line="252" w:lineRule="auto"/>
              <w:jc w:val="left"/>
            </w:pPr>
            <w:r>
              <w:rPr>
                <w:rFonts w:ascii="Times New Roman" w:hAnsi="Times New Roman" w:eastAsia="Times New Roman" w:cs="Times New Roman"/>
                <w:b w:val="0"/>
                <w:i w:val="0"/>
                <w:color w:val="000000"/>
                <w:sz w:val="21"/>
              </w:rPr>
              <w:t>Giấy chứng nhận hoàn thành</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6ED30">
            <w:pPr>
              <w:spacing w:after="0" w:line="252" w:lineRule="auto"/>
              <w:jc w:val="left"/>
            </w:pPr>
            <w:r>
              <w:rPr>
                <w:rFonts w:ascii="Times New Roman" w:hAnsi="Times New Roman" w:eastAsia="Times New Roman" w:cs="Times New Roman"/>
                <w:b w:val="0"/>
                <w:i w:val="0"/>
                <w:color w:val="000000"/>
                <w:sz w:val="21"/>
              </w:rPr>
              <w:t>#Số CN + Mã HV + Mã lớp + Ngày cấp</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94115">
            <w:pPr>
              <w:spacing w:after="0" w:line="252" w:lineRule="auto"/>
              <w:jc w:val="left"/>
            </w:pPr>
            <w:r>
              <w:rPr>
                <w:rFonts w:ascii="Times New Roman" w:hAnsi="Times New Roman" w:eastAsia="Times New Roman" w:cs="Times New Roman"/>
                <w:b w:val="0"/>
                <w:i w:val="0"/>
                <w:color w:val="000000"/>
                <w:sz w:val="21"/>
              </w:rPr>
              <w:t>4.4</w:t>
            </w:r>
          </w:p>
        </w:tc>
      </w:tr>
      <w:tr w14:paraId="58269C8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B4AEE">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0B56E">
            <w:pPr>
              <w:spacing w:after="0" w:line="252" w:lineRule="auto"/>
              <w:jc w:val="left"/>
            </w:pPr>
            <w:r>
              <w:rPr>
                <w:rFonts w:ascii="Times New Roman" w:hAnsi="Times New Roman" w:eastAsia="Times New Roman" w:cs="Times New Roman"/>
                <w:b w:val="0"/>
                <w:i w:val="0"/>
                <w:color w:val="000000"/>
                <w:sz w:val="21"/>
              </w:rPr>
              <w:t>Dữ liệu quản trị hệ thống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1FFEF4">
            <w:pPr>
              <w:spacing w:after="0" w:line="252" w:lineRule="auto"/>
              <w:jc w:val="left"/>
            </w:pPr>
            <w:r>
              <w:rPr>
                <w:rFonts w:ascii="Times New Roman" w:hAnsi="Times New Roman" w:eastAsia="Times New Roman" w:cs="Times New Roman"/>
                <w:b w:val="0"/>
                <w:i w:val="0"/>
                <w:color w:val="000000"/>
                <w:sz w:val="21"/>
              </w:rPr>
              <w:t>{Nhân viên} + {Tài khoản} + {Thông báo} + {Nhật ký}</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283AD8">
            <w:pPr>
              <w:spacing w:after="0" w:line="252" w:lineRule="auto"/>
              <w:jc w:val="left"/>
            </w:pPr>
            <w:r>
              <w:rPr>
                <w:rFonts w:ascii="Times New Roman" w:hAnsi="Times New Roman" w:eastAsia="Times New Roman" w:cs="Times New Roman"/>
                <w:b w:val="0"/>
                <w:i w:val="0"/>
                <w:color w:val="000000"/>
                <w:sz w:val="21"/>
              </w:rPr>
              <w:t>5.1, 5.2</w:t>
            </w:r>
          </w:p>
        </w:tc>
      </w:tr>
      <w:tr w14:paraId="7C9645F4">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C4892">
            <w:pPr>
              <w:spacing w:after="0" w:line="252" w:lineRule="auto"/>
              <w:jc w:val="left"/>
            </w:pPr>
            <w:r>
              <w:rPr>
                <w:rFonts w:ascii="Times New Roman" w:hAnsi="Times New Roman" w:eastAsia="Times New Roman" w:cs="Times New Roman"/>
                <w:b w:val="0"/>
                <w:i w:val="0"/>
                <w:color w:val="000000"/>
                <w:sz w:val="21"/>
              </w:rPr>
              <w:t>Nhân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6007EC">
            <w:pPr>
              <w:spacing w:after="0" w:line="252" w:lineRule="auto"/>
              <w:jc w:val="left"/>
            </w:pPr>
            <w:r>
              <w:rPr>
                <w:rFonts w:ascii="Times New Roman" w:hAnsi="Times New Roman" w:eastAsia="Times New Roman" w:cs="Times New Roman"/>
                <w:b w:val="0"/>
                <w:i w:val="0"/>
                <w:color w:val="000000"/>
                <w:sz w:val="21"/>
              </w:rPr>
              <w:t>Nhân viên văn phòng của trung tâm</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988BC">
            <w:pPr>
              <w:spacing w:after="0" w:line="252" w:lineRule="auto"/>
              <w:jc w:val="left"/>
            </w:pPr>
            <w:r>
              <w:rPr>
                <w:rFonts w:ascii="Times New Roman" w:hAnsi="Times New Roman" w:eastAsia="Times New Roman" w:cs="Times New Roman"/>
                <w:b w:val="0"/>
                <w:i w:val="0"/>
                <w:color w:val="000000"/>
                <w:sz w:val="21"/>
              </w:rPr>
              <w:t>#Mã NV + Họ tên + Bộ phận + Chức vụ + Điện thoại + Email</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C7071">
            <w:pPr>
              <w:spacing w:after="0" w:line="252" w:lineRule="auto"/>
              <w:jc w:val="left"/>
            </w:pPr>
            <w:r>
              <w:rPr>
                <w:rFonts w:ascii="Times New Roman" w:hAnsi="Times New Roman" w:eastAsia="Times New Roman" w:cs="Times New Roman"/>
                <w:b w:val="0"/>
                <w:i w:val="0"/>
                <w:color w:val="000000"/>
                <w:sz w:val="21"/>
              </w:rPr>
              <w:t>5.1</w:t>
            </w:r>
          </w:p>
        </w:tc>
      </w:tr>
      <w:tr w14:paraId="71F2FFAB">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B01A51">
            <w:pPr>
              <w:spacing w:after="0" w:line="252" w:lineRule="auto"/>
              <w:jc w:val="left"/>
            </w:pPr>
            <w:r>
              <w:rPr>
                <w:rFonts w:ascii="Times New Roman" w:hAnsi="Times New Roman" w:eastAsia="Times New Roman" w:cs="Times New Roman"/>
                <w:b w:val="0"/>
                <w:i w:val="0"/>
                <w:color w:val="000000"/>
                <w:sz w:val="21"/>
              </w:rPr>
              <w:t>Tài khoản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2C3FA">
            <w:pPr>
              <w:spacing w:after="0" w:line="252" w:lineRule="auto"/>
              <w:jc w:val="left"/>
            </w:pPr>
            <w:r>
              <w:rPr>
                <w:rFonts w:ascii="Times New Roman" w:hAnsi="Times New Roman" w:eastAsia="Times New Roman" w:cs="Times New Roman"/>
                <w:b w:val="0"/>
                <w:i w:val="0"/>
                <w:color w:val="000000"/>
                <w:sz w:val="21"/>
              </w:rPr>
              <w:t>Quyền đăng nhập vào hệ thống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E59BF8">
            <w:pPr>
              <w:spacing w:after="0" w:line="252" w:lineRule="auto"/>
              <w:jc w:val="left"/>
            </w:pPr>
            <w:r>
              <w:rPr>
                <w:rFonts w:ascii="Times New Roman" w:hAnsi="Times New Roman" w:eastAsia="Times New Roman" w:cs="Times New Roman"/>
                <w:b w:val="0"/>
                <w:i w:val="0"/>
                <w:color w:val="000000"/>
                <w:sz w:val="21"/>
              </w:rPr>
              <w:t>#Tên đăng nhập + Mật khẩu (mã hóa) + Vai trò + [Mã NV | Mã GV | Mã HV | Mã PH]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AE3E5">
            <w:pPr>
              <w:spacing w:after="0" w:line="252" w:lineRule="auto"/>
              <w:jc w:val="left"/>
            </w:pPr>
            <w:r>
              <w:rPr>
                <w:rFonts w:ascii="Times New Roman" w:hAnsi="Times New Roman" w:eastAsia="Times New Roman" w:cs="Times New Roman"/>
                <w:b w:val="0"/>
                <w:i w:val="0"/>
                <w:color w:val="000000"/>
                <w:sz w:val="21"/>
              </w:rPr>
              <w:t>5.1</w:t>
            </w:r>
          </w:p>
        </w:tc>
      </w:tr>
      <w:tr w14:paraId="1326857D">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89661">
            <w:pPr>
              <w:spacing w:after="0" w:line="252" w:lineRule="auto"/>
              <w:jc w:val="left"/>
            </w:pPr>
            <w:r>
              <w:rPr>
                <w:rFonts w:ascii="Times New Roman" w:hAnsi="Times New Roman" w:eastAsia="Times New Roman" w:cs="Times New Roman"/>
                <w:b w:val="0"/>
                <w:i w:val="0"/>
                <w:color w:val="000000"/>
                <w:sz w:val="21"/>
              </w:rPr>
              <w:t>Thông báo</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4509A">
            <w:pPr>
              <w:spacing w:after="0" w:line="252" w:lineRule="auto"/>
              <w:jc w:val="left"/>
            </w:pPr>
            <w:r>
              <w:rPr>
                <w:rFonts w:ascii="Times New Roman" w:hAnsi="Times New Roman" w:eastAsia="Times New Roman" w:cs="Times New Roman"/>
                <w:b w:val="0"/>
                <w:i w:val="0"/>
                <w:color w:val="000000"/>
                <w:sz w:val="21"/>
              </w:rPr>
              <w:t>Một thông báo đã gửi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D239B">
            <w:pPr>
              <w:spacing w:after="0" w:line="252" w:lineRule="auto"/>
              <w:jc w:val="left"/>
            </w:pPr>
            <w:r>
              <w:rPr>
                <w:rFonts w:ascii="Times New Roman" w:hAnsi="Times New Roman" w:eastAsia="Times New Roman" w:cs="Times New Roman"/>
                <w:b w:val="0"/>
                <w:i w:val="0"/>
                <w:color w:val="000000"/>
                <w:sz w:val="21"/>
              </w:rPr>
              <w:t>#Mã TB + Loại [Lịch học | Học phí | Chuyên cần | Kết quả] + Người nhận + Nội dung + Thời gian gửi + Trạng thái gửi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94E9B">
            <w:pPr>
              <w:spacing w:after="0" w:line="252" w:lineRule="auto"/>
              <w:jc w:val="left"/>
            </w:pPr>
            <w:r>
              <w:rPr>
                <w:rFonts w:ascii="Times New Roman" w:hAnsi="Times New Roman" w:eastAsia="Times New Roman" w:cs="Times New Roman"/>
                <w:b w:val="0"/>
                <w:i w:val="0"/>
                <w:color w:val="000000"/>
                <w:sz w:val="21"/>
              </w:rPr>
              <w:t>5.2</w:t>
            </w:r>
          </w:p>
        </w:tc>
      </w:tr>
      <w:tr w14:paraId="005FF796">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10251">
            <w:pPr>
              <w:spacing w:after="0" w:line="252" w:lineRule="auto"/>
              <w:jc w:val="left"/>
            </w:pPr>
            <w:r>
              <w:rPr>
                <w:rFonts w:ascii="Times New Roman" w:hAnsi="Times New Roman" w:eastAsia="Times New Roman" w:cs="Times New Roman"/>
                <w:b w:val="0"/>
                <w:i w:val="0"/>
                <w:color w:val="000000"/>
                <w:sz w:val="21"/>
              </w:rPr>
              <w:t>Nhật ký</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8479D">
            <w:pPr>
              <w:spacing w:after="0" w:line="252" w:lineRule="auto"/>
              <w:jc w:val="left"/>
            </w:pPr>
            <w:r>
              <w:rPr>
                <w:rFonts w:ascii="Times New Roman" w:hAnsi="Times New Roman" w:eastAsia="Times New Roman" w:cs="Times New Roman"/>
                <w:b w:val="0"/>
                <w:i w:val="0"/>
                <w:color w:val="000000"/>
                <w:sz w:val="21"/>
              </w:rPr>
              <w:t>Vết thao tác của người dùng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5AC79">
            <w:pPr>
              <w:spacing w:after="0" w:line="252" w:lineRule="auto"/>
              <w:jc w:val="left"/>
            </w:pPr>
            <w:r>
              <w:rPr>
                <w:rFonts w:ascii="Times New Roman" w:hAnsi="Times New Roman" w:eastAsia="Times New Roman" w:cs="Times New Roman"/>
                <w:b w:val="0"/>
                <w:i w:val="0"/>
                <w:color w:val="000000"/>
                <w:sz w:val="21"/>
              </w:rPr>
              <w:t>Thời điểm + Tên đăng nhập + Thao tác + Đối tượng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E107F">
            <w:pPr>
              <w:spacing w:after="0" w:line="252" w:lineRule="auto"/>
              <w:jc w:val="left"/>
            </w:pPr>
            <w:r>
              <w:rPr>
                <w:rFonts w:ascii="Times New Roman" w:hAnsi="Times New Roman" w:eastAsia="Times New Roman" w:cs="Times New Roman"/>
                <w:b w:val="0"/>
                <w:i w:val="0"/>
                <w:color w:val="000000"/>
                <w:sz w:val="21"/>
              </w:rPr>
              <w:t>Mọi xử lý; 5.1 cho xem</w:t>
            </w:r>
          </w:p>
        </w:tc>
      </w:tr>
    </w:tbl>
    <w:p w14:paraId="2E501DEA">
      <w:pPr>
        <w:spacing w:after="40"/>
      </w:pPr>
    </w:p>
    <w:p w14:paraId="1F005FED">
      <w:pPr>
        <w:spacing w:after="120"/>
        <w:jc w:val="both"/>
      </w:pPr>
      <w:r>
        <w:rPr>
          <w:rFonts w:ascii="Times New Roman" w:hAnsi="Times New Roman" w:eastAsia="Times New Roman" w:cs="Times New Roman"/>
          <w:b w:val="0"/>
          <w:i w:val="0"/>
          <w:color w:val="000000"/>
          <w:sz w:val="24"/>
        </w:rPr>
        <w:t xml:space="preserve">Thuộc tính </w:t>
      </w:r>
      <w:r>
        <w:rPr>
          <w:rFonts w:ascii="Times New Roman" w:hAnsi="Times New Roman" w:eastAsia="Times New Roman" w:cs="Times New Roman"/>
          <w:b w:val="0"/>
          <w:i/>
          <w:color w:val="000000"/>
          <w:sz w:val="24"/>
        </w:rPr>
        <w:t>Hiệu lực (S)</w:t>
      </w:r>
      <w:r>
        <w:rPr>
          <w:rFonts w:ascii="Times New Roman" w:hAnsi="Times New Roman" w:eastAsia="Times New Roman" w:cs="Times New Roman"/>
          <w:b w:val="0"/>
          <w:i w:val="0"/>
          <w:color w:val="000000"/>
          <w:sz w:val="24"/>
        </w:rPr>
        <w:t xml:space="preserve"> của Đăng ký = Trạng thái "Đã đăng ký" và số đã thu ≥ 50% Phải nộp. </w:t>
      </w:r>
      <w:r>
        <w:rPr>
          <w:rFonts w:ascii="Times New Roman" w:hAnsi="Times New Roman" w:eastAsia="Times New Roman" w:cs="Times New Roman"/>
          <w:b w:val="0"/>
          <w:i/>
          <w:color w:val="000000"/>
          <w:sz w:val="24"/>
        </w:rPr>
        <w:t>Số đăng ký (S)</w:t>
      </w:r>
      <w:r>
        <w:rPr>
          <w:rFonts w:ascii="Times New Roman" w:hAnsi="Times New Roman" w:eastAsia="Times New Roman" w:cs="Times New Roman"/>
          <w:b w:val="0"/>
          <w:i w:val="0"/>
          <w:color w:val="000000"/>
          <w:sz w:val="24"/>
        </w:rPr>
        <w:t xml:space="preserve"> của Lớp = số đăng ký đang giữ chỗ (mục 1.2).</w:t>
      </w:r>
    </w:p>
    <w:p w14:paraId="1B65765C">
      <w:pPr>
        <w:pStyle w:val="4"/>
      </w:pPr>
      <w:bookmarkStart w:id="69" w:name="_Toc7812"/>
      <w:r>
        <w:t>5.4.2 Luồng dữ liệu giữa tác nhân và hệ thống</w:t>
      </w:r>
      <w:bookmarkEnd w:id="69"/>
    </w:p>
    <w:p w14:paraId="7CDE97A8">
      <w:pPr>
        <w:spacing w:after="120"/>
        <w:jc w:val="both"/>
      </w:pPr>
      <w:r>
        <w:rPr>
          <w:rFonts w:ascii="Times New Roman" w:hAnsi="Times New Roman" w:eastAsia="Times New Roman" w:cs="Times New Roman"/>
          <w:b w:val="0"/>
          <w:i w:val="0"/>
          <w:color w:val="000000"/>
          <w:sz w:val="24"/>
        </w:rPr>
        <w:t>Mỗi dòng là một luồng trên DFD mức 1. Luồng mức 0 tương ứng xem ở Phụ lục A.</w:t>
      </w:r>
    </w:p>
    <w:tbl>
      <w:tblPr>
        <w:tblStyle w:val="12"/>
        <w:tblW w:w="0" w:type="auto"/>
        <w:jc w:val="center"/>
        <w:tblLayout w:type="fixed"/>
        <w:tblCellMar>
          <w:top w:w="0" w:type="dxa"/>
          <w:left w:w="108" w:type="dxa"/>
          <w:bottom w:w="0" w:type="dxa"/>
          <w:right w:w="108" w:type="dxa"/>
        </w:tblCellMar>
      </w:tblPr>
      <w:tblGrid>
        <w:gridCol w:w="2682"/>
        <w:gridCol w:w="2628"/>
        <w:gridCol w:w="3103"/>
        <w:gridCol w:w="1091"/>
      </w:tblGrid>
      <w:tr w14:paraId="4847E2A7">
        <w:tblPrEx>
          <w:tblCellMar>
            <w:top w:w="0" w:type="dxa"/>
            <w:left w:w="108" w:type="dxa"/>
            <w:bottom w:w="0" w:type="dxa"/>
            <w:right w:w="108" w:type="dxa"/>
          </w:tblCellMar>
        </w:tblPrEx>
        <w:trPr>
          <w:cantSplit/>
          <w:tblHeader/>
          <w:jc w:val="center"/>
        </w:trPr>
        <w:tc>
          <w:tcPr>
            <w:tcW w:w="2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F23A0B">
            <w:pPr>
              <w:spacing w:after="0" w:line="252" w:lineRule="auto"/>
              <w:jc w:val="center"/>
            </w:pPr>
            <w:r>
              <w:rPr>
                <w:rFonts w:ascii="Times New Roman" w:hAnsi="Times New Roman" w:eastAsia="Times New Roman" w:cs="Times New Roman"/>
                <w:b/>
                <w:i w:val="0"/>
                <w:color w:val="000000"/>
                <w:sz w:val="21"/>
              </w:rPr>
              <w:t>Tên gọi</w:t>
            </w:r>
          </w:p>
        </w:tc>
        <w:tc>
          <w:tcPr>
            <w:tcW w:w="26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F375DB">
            <w:pPr>
              <w:spacing w:after="0" w:line="252" w:lineRule="auto"/>
              <w:jc w:val="center"/>
            </w:pPr>
            <w:r>
              <w:rPr>
                <w:rFonts w:ascii="Times New Roman" w:hAnsi="Times New Roman" w:eastAsia="Times New Roman" w:cs="Times New Roman"/>
                <w:b/>
                <w:i w:val="0"/>
                <w:color w:val="000000"/>
                <w:sz w:val="21"/>
              </w:rPr>
              <w:t>Ý nghĩa</w:t>
            </w:r>
          </w:p>
        </w:tc>
        <w:tc>
          <w:tcPr>
            <w:tcW w:w="31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1463D2">
            <w:pPr>
              <w:spacing w:after="0" w:line="252" w:lineRule="auto"/>
              <w:jc w:val="center"/>
            </w:pPr>
            <w:r>
              <w:rPr>
                <w:rFonts w:ascii="Times New Roman" w:hAnsi="Times New Roman" w:eastAsia="Times New Roman" w:cs="Times New Roman"/>
                <w:b/>
                <w:i w:val="0"/>
                <w:color w:val="000000"/>
                <w:sz w:val="21"/>
              </w:rPr>
              <w:t>Cấu trúc dữ liệu</w:t>
            </w:r>
          </w:p>
        </w:tc>
        <w:tc>
          <w:tcPr>
            <w:tcW w:w="109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069F45">
            <w:pPr>
              <w:spacing w:after="0" w:line="252" w:lineRule="auto"/>
              <w:jc w:val="center"/>
            </w:pPr>
            <w:r>
              <w:rPr>
                <w:rFonts w:ascii="Times New Roman" w:hAnsi="Times New Roman" w:eastAsia="Times New Roman" w:cs="Times New Roman"/>
                <w:b/>
                <w:i w:val="0"/>
                <w:color w:val="000000"/>
                <w:sz w:val="21"/>
              </w:rPr>
              <w:t>Nguồn gốc</w:t>
            </w:r>
          </w:p>
        </w:tc>
      </w:tr>
      <w:tr w14:paraId="67217A5C">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0B2724">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1259C">
            <w:pPr>
              <w:spacing w:after="0" w:line="252" w:lineRule="auto"/>
              <w:jc w:val="left"/>
            </w:pPr>
            <w:r>
              <w:rPr>
                <w:rFonts w:ascii="Times New Roman" w:hAnsi="Times New Roman" w:eastAsia="Times New Roman" w:cs="Times New Roman"/>
                <w:b w:val="0"/>
                <w:i w:val="0"/>
                <w:color w:val="000000"/>
                <w:sz w:val="21"/>
              </w:rPr>
              <w:t>Thông tin để tạo hoặc cập nhật học viên</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44094">
            <w:pPr>
              <w:spacing w:after="0" w:line="252" w:lineRule="auto"/>
              <w:jc w:val="left"/>
            </w:pPr>
            <w:r>
              <w:rPr>
                <w:rFonts w:ascii="Times New Roman" w:hAnsi="Times New Roman" w:eastAsia="Times New Roman" w:cs="Times New Roman"/>
                <w:b w:val="0"/>
                <w:i w:val="0"/>
                <w:color w:val="000000"/>
                <w:sz w:val="21"/>
              </w:rPr>
              <w:t>Học viên (trừ #Mã HV) + {Phụ huynh + Quan hệ} + Trình độ đầu vào + Ngày kiểm tra</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E6B18">
            <w:pPr>
              <w:spacing w:after="0" w:line="252" w:lineRule="auto"/>
              <w:jc w:val="left"/>
            </w:pPr>
            <w:r>
              <w:rPr>
                <w:rFonts w:ascii="Times New Roman" w:hAnsi="Times New Roman" w:eastAsia="Times New Roman" w:cs="Times New Roman"/>
                <w:b w:val="0"/>
                <w:i w:val="0"/>
                <w:color w:val="000000"/>
                <w:sz w:val="21"/>
              </w:rPr>
              <w:t>NV tuyển sinh</w:t>
            </w:r>
          </w:p>
        </w:tc>
      </w:tr>
      <w:tr w14:paraId="359D2461">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7B8BFF">
            <w:pPr>
              <w:spacing w:after="0" w:line="252" w:lineRule="auto"/>
              <w:jc w:val="left"/>
            </w:pPr>
            <w:r>
              <w:rPr>
                <w:rFonts w:ascii="Times New Roman" w:hAnsi="Times New Roman" w:eastAsia="Times New Roman" w:cs="Times New Roman"/>
                <w:b w:val="0"/>
                <w:i w:val="0"/>
                <w:color w:val="000000"/>
                <w:sz w:val="21"/>
              </w:rPr>
              <w:t>Thông tin giáo viên</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42466">
            <w:pPr>
              <w:spacing w:after="0" w:line="252" w:lineRule="auto"/>
              <w:jc w:val="left"/>
            </w:pPr>
            <w:r>
              <w:rPr>
                <w:rFonts w:ascii="Times New Roman" w:hAnsi="Times New Roman" w:eastAsia="Times New Roman" w:cs="Times New Roman"/>
                <w:b w:val="0"/>
                <w:i w:val="0"/>
                <w:color w:val="000000"/>
                <w:sz w:val="21"/>
              </w:rPr>
              <w:t>Hồ sơ giáo viên mới hoặc cần sửa</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97AA3">
            <w:pPr>
              <w:spacing w:after="0" w:line="252" w:lineRule="auto"/>
              <w:jc w:val="left"/>
            </w:pPr>
            <w:r>
              <w:rPr>
                <w:rFonts w:ascii="Times New Roman" w:hAnsi="Times New Roman" w:eastAsia="Times New Roman" w:cs="Times New Roman"/>
                <w:b w:val="0"/>
                <w:i w:val="0"/>
                <w:color w:val="000000"/>
                <w:sz w:val="21"/>
              </w:rPr>
              <w:t>Giáo viên</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434DC">
            <w:pPr>
              <w:spacing w:after="0" w:line="252" w:lineRule="auto"/>
              <w:jc w:val="left"/>
            </w:pPr>
            <w:r>
              <w:rPr>
                <w:rFonts w:ascii="Times New Roman" w:hAnsi="Times New Roman" w:eastAsia="Times New Roman" w:cs="Times New Roman"/>
                <w:b w:val="0"/>
                <w:i w:val="0"/>
                <w:color w:val="000000"/>
                <w:sz w:val="21"/>
              </w:rPr>
              <w:t>QL đào tạo</w:t>
            </w:r>
          </w:p>
        </w:tc>
      </w:tr>
      <w:tr w14:paraId="5C0BEDC6">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25E20">
            <w:pPr>
              <w:spacing w:after="0" w:line="252" w:lineRule="auto"/>
              <w:jc w:val="left"/>
            </w:pPr>
            <w:r>
              <w:rPr>
                <w:rFonts w:ascii="Times New Roman" w:hAnsi="Times New Roman" w:eastAsia="Times New Roman" w:cs="Times New Roman"/>
                <w:b w:val="0"/>
                <w:i w:val="0"/>
                <w:color w:val="000000"/>
                <w:sz w:val="21"/>
              </w:rPr>
              <w:t>Thông tin khóa học</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68025">
            <w:pPr>
              <w:spacing w:after="0" w:line="252" w:lineRule="auto"/>
              <w:jc w:val="left"/>
            </w:pPr>
            <w:r>
              <w:rPr>
                <w:rFonts w:ascii="Times New Roman" w:hAnsi="Times New Roman" w:eastAsia="Times New Roman" w:cs="Times New Roman"/>
                <w:b w:val="0"/>
                <w:i w:val="0"/>
                <w:color w:val="000000"/>
                <w:sz w:val="21"/>
              </w:rPr>
              <w:t>Khóa học mới hoặc cần sửa</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0E1CB5">
            <w:pPr>
              <w:spacing w:after="0" w:line="252" w:lineRule="auto"/>
              <w:jc w:val="left"/>
            </w:pPr>
            <w:r>
              <w:rPr>
                <w:rFonts w:ascii="Times New Roman" w:hAnsi="Times New Roman" w:eastAsia="Times New Roman" w:cs="Times New Roman"/>
                <w:b w:val="0"/>
                <w:i w:val="0"/>
                <w:color w:val="000000"/>
                <w:sz w:val="21"/>
              </w:rPr>
              <w:t>Khóa học</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31B06">
            <w:pPr>
              <w:spacing w:after="0" w:line="252" w:lineRule="auto"/>
              <w:jc w:val="left"/>
            </w:pPr>
            <w:r>
              <w:rPr>
                <w:rFonts w:ascii="Times New Roman" w:hAnsi="Times New Roman" w:eastAsia="Times New Roman" w:cs="Times New Roman"/>
                <w:b w:val="0"/>
                <w:i w:val="0"/>
                <w:color w:val="000000"/>
                <w:sz w:val="21"/>
              </w:rPr>
              <w:t>QL đào tạo</w:t>
            </w:r>
          </w:p>
        </w:tc>
      </w:tr>
      <w:tr w14:paraId="2CC105FC">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280A29">
            <w:pPr>
              <w:spacing w:after="0" w:line="252" w:lineRule="auto"/>
              <w:jc w:val="left"/>
            </w:pPr>
            <w:r>
              <w:rPr>
                <w:rFonts w:ascii="Times New Roman" w:hAnsi="Times New Roman" w:eastAsia="Times New Roman" w:cs="Times New Roman"/>
                <w:b w:val="0"/>
                <w:i w:val="0"/>
                <w:color w:val="000000"/>
                <w:sz w:val="21"/>
              </w:rPr>
              <w:t>Thông tin phòng học</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90BDA1">
            <w:pPr>
              <w:spacing w:after="0" w:line="252" w:lineRule="auto"/>
              <w:jc w:val="left"/>
            </w:pPr>
            <w:r>
              <w:rPr>
                <w:rFonts w:ascii="Times New Roman" w:hAnsi="Times New Roman" w:eastAsia="Times New Roman" w:cs="Times New Roman"/>
                <w:b w:val="0"/>
                <w:i w:val="0"/>
                <w:color w:val="000000"/>
                <w:sz w:val="21"/>
              </w:rPr>
              <w:t>Phòng mới hoặc cần sửa</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58E4A">
            <w:pPr>
              <w:spacing w:after="0" w:line="252" w:lineRule="auto"/>
              <w:jc w:val="left"/>
            </w:pPr>
            <w:r>
              <w:rPr>
                <w:rFonts w:ascii="Times New Roman" w:hAnsi="Times New Roman" w:eastAsia="Times New Roman" w:cs="Times New Roman"/>
                <w:b w:val="0"/>
                <w:i w:val="0"/>
                <w:color w:val="000000"/>
                <w:sz w:val="21"/>
              </w:rPr>
              <w:t>Phòng học</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32298D">
            <w:pPr>
              <w:spacing w:after="0" w:line="252" w:lineRule="auto"/>
              <w:jc w:val="left"/>
            </w:pPr>
            <w:r>
              <w:rPr>
                <w:rFonts w:ascii="Times New Roman" w:hAnsi="Times New Roman" w:eastAsia="Times New Roman" w:cs="Times New Roman"/>
                <w:b w:val="0"/>
                <w:i w:val="0"/>
                <w:color w:val="000000"/>
                <w:sz w:val="21"/>
              </w:rPr>
              <w:t>QL đào tạo</w:t>
            </w:r>
          </w:p>
        </w:tc>
      </w:tr>
      <w:tr w14:paraId="2BB99862">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E9BF8">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539CB">
            <w:pPr>
              <w:spacing w:after="0" w:line="252" w:lineRule="auto"/>
              <w:jc w:val="left"/>
            </w:pPr>
            <w:r>
              <w:rPr>
                <w:rFonts w:ascii="Times New Roman" w:hAnsi="Times New Roman" w:eastAsia="Times New Roman" w:cs="Times New Roman"/>
                <w:b w:val="0"/>
                <w:i w:val="0"/>
                <w:color w:val="000000"/>
                <w:sz w:val="21"/>
              </w:rPr>
              <w:t>Đề xuất mở lớp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A7642">
            <w:pPr>
              <w:spacing w:after="0" w:line="252" w:lineRule="auto"/>
              <w:jc w:val="left"/>
            </w:pPr>
            <w:r>
              <w:rPr>
                <w:rFonts w:ascii="Times New Roman" w:hAnsi="Times New Roman" w:eastAsia="Times New Roman" w:cs="Times New Roman"/>
                <w:b w:val="0"/>
                <w:i w:val="0"/>
                <w:color w:val="000000"/>
                <w:sz w:val="21"/>
              </w:rPr>
              <w:t>Mã KH + Mã GV + Ngày khai giảng + Lịch tuần + Sĩ số tối đa</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FE9C3E">
            <w:pPr>
              <w:spacing w:after="0" w:line="252" w:lineRule="auto"/>
              <w:jc w:val="left"/>
            </w:pPr>
            <w:r>
              <w:rPr>
                <w:rFonts w:ascii="Times New Roman" w:hAnsi="Times New Roman" w:eastAsia="Times New Roman" w:cs="Times New Roman"/>
                <w:b w:val="0"/>
                <w:i w:val="0"/>
                <w:color w:val="000000"/>
                <w:sz w:val="21"/>
              </w:rPr>
              <w:t>QL đào tạo</w:t>
            </w:r>
          </w:p>
        </w:tc>
      </w:tr>
      <w:tr w14:paraId="4AA26CF3">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9E1F03">
            <w:pPr>
              <w:spacing w:after="0" w:line="252" w:lineRule="auto"/>
              <w:jc w:val="left"/>
            </w:pPr>
            <w:r>
              <w:rPr>
                <w:rFonts w:ascii="Times New Roman" w:hAnsi="Times New Roman" w:eastAsia="Times New Roman" w:cs="Times New Roman"/>
                <w:b w:val="0"/>
                <w:i w:val="0"/>
                <w:color w:val="000000"/>
                <w:sz w:val="21"/>
              </w:rPr>
              <w:t>Yêu cầu đăng ký</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A890E">
            <w:pPr>
              <w:spacing w:after="0" w:line="252" w:lineRule="auto"/>
              <w:jc w:val="left"/>
            </w:pPr>
            <w:r>
              <w:rPr>
                <w:rFonts w:ascii="Times New Roman" w:hAnsi="Times New Roman" w:eastAsia="Times New Roman" w:cs="Times New Roman"/>
                <w:b w:val="0"/>
                <w:i w:val="0"/>
                <w:color w:val="000000"/>
                <w:sz w:val="21"/>
              </w:rPr>
              <w:t>Mong muốn học của học viên</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501CA8">
            <w:pPr>
              <w:spacing w:after="0" w:line="252" w:lineRule="auto"/>
              <w:jc w:val="left"/>
            </w:pPr>
            <w:r>
              <w:rPr>
                <w:rFonts w:ascii="Times New Roman" w:hAnsi="Times New Roman" w:eastAsia="Times New Roman" w:cs="Times New Roman"/>
                <w:b w:val="0"/>
                <w:i w:val="0"/>
                <w:color w:val="000000"/>
                <w:sz w:val="21"/>
              </w:rPr>
              <w:t>Họ tên / Mã HV + Khóa học mong muốn + (Khung giờ mong muốn)</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D56007">
            <w:pPr>
              <w:spacing w:after="0" w:line="252" w:lineRule="auto"/>
              <w:jc w:val="left"/>
            </w:pPr>
            <w:r>
              <w:rPr>
                <w:rFonts w:ascii="Times New Roman" w:hAnsi="Times New Roman" w:eastAsia="Times New Roman" w:cs="Times New Roman"/>
                <w:b w:val="0"/>
                <w:i w:val="0"/>
                <w:color w:val="000000"/>
                <w:sz w:val="21"/>
              </w:rPr>
              <w:t>HV/PH</w:t>
            </w:r>
          </w:p>
        </w:tc>
      </w:tr>
      <w:tr w14:paraId="1E18844D">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502A0">
            <w:pPr>
              <w:spacing w:after="0" w:line="252" w:lineRule="auto"/>
              <w:jc w:val="left"/>
            </w:pPr>
            <w:r>
              <w:rPr>
                <w:rFonts w:ascii="Times New Roman" w:hAnsi="Times New Roman" w:eastAsia="Times New Roman" w:cs="Times New Roman"/>
                <w:b w:val="0"/>
                <w:i w:val="0"/>
                <w:color w:val="000000"/>
                <w:sz w:val="21"/>
              </w:rPr>
              <w:t>Phiếu đăng ký</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B5A08">
            <w:pPr>
              <w:spacing w:after="0" w:line="252" w:lineRule="auto"/>
              <w:jc w:val="left"/>
            </w:pPr>
            <w:r>
              <w:rPr>
                <w:rFonts w:ascii="Times New Roman" w:hAnsi="Times New Roman" w:eastAsia="Times New Roman" w:cs="Times New Roman"/>
                <w:b w:val="0"/>
                <w:i w:val="0"/>
                <w:color w:val="000000"/>
                <w:sz w:val="21"/>
              </w:rPr>
              <w:t>Chứng từ đăng ký (mục 2.4.2.1)</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66513">
            <w:pPr>
              <w:spacing w:after="0" w:line="252" w:lineRule="auto"/>
              <w:jc w:val="left"/>
            </w:pPr>
            <w:r>
              <w:rPr>
                <w:rFonts w:ascii="Times New Roman" w:hAnsi="Times New Roman" w:eastAsia="Times New Roman" w:cs="Times New Roman"/>
                <w:b w:val="0"/>
                <w:i w:val="0"/>
                <w:color w:val="000000"/>
                <w:sz w:val="21"/>
              </w:rPr>
              <w:t>Số phiếu ĐK + Ngày + Mã HV + {Mã lớp} + (Mã UĐ) + Mã NV tiếp nhận</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80A3F">
            <w:pPr>
              <w:spacing w:after="0" w:line="252" w:lineRule="auto"/>
              <w:jc w:val="left"/>
            </w:pPr>
            <w:r>
              <w:rPr>
                <w:rFonts w:ascii="Times New Roman" w:hAnsi="Times New Roman" w:eastAsia="Times New Roman" w:cs="Times New Roman"/>
                <w:b w:val="0"/>
                <w:i w:val="0"/>
                <w:color w:val="000000"/>
                <w:sz w:val="21"/>
              </w:rPr>
              <w:t>NV tuyển sinh</w:t>
            </w:r>
          </w:p>
        </w:tc>
      </w:tr>
      <w:tr w14:paraId="1D44FCF6">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5A520">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1BCBB">
            <w:pPr>
              <w:spacing w:after="0" w:line="252" w:lineRule="auto"/>
              <w:jc w:val="left"/>
            </w:pPr>
            <w:r>
              <w:rPr>
                <w:rFonts w:ascii="Times New Roman" w:hAnsi="Times New Roman" w:eastAsia="Times New Roman" w:cs="Times New Roman"/>
                <w:b w:val="0"/>
                <w:i w:val="0"/>
                <w:color w:val="000000"/>
                <w:sz w:val="21"/>
              </w:rPr>
              <w:t>Kết quả xếp lớp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87E52">
            <w:pPr>
              <w:spacing w:after="0" w:line="252" w:lineRule="auto"/>
              <w:jc w:val="left"/>
            </w:pPr>
            <w:r>
              <w:rPr>
                <w:rFonts w:ascii="Times New Roman" w:hAnsi="Times New Roman" w:eastAsia="Times New Roman" w:cs="Times New Roman"/>
                <w:b w:val="0"/>
                <w:i w:val="0"/>
                <w:color w:val="000000"/>
                <w:sz w:val="21"/>
              </w:rPr>
              <w:t>{Mã lớp + Tên KH + Lịch tuần + Ngày khai giảng + Trạng thái [Đã xác nhận | Chờ đóng phí | Lớp đã đủ]} + Danh sách học viên của lớp</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1CB6B">
            <w:pPr>
              <w:spacing w:after="0" w:line="252" w:lineRule="auto"/>
              <w:jc w:val="left"/>
            </w:pPr>
            <w:r>
              <w:rPr>
                <w:rFonts w:ascii="Times New Roman" w:hAnsi="Times New Roman" w:eastAsia="Times New Roman" w:cs="Times New Roman"/>
                <w:b w:val="0"/>
                <w:i w:val="0"/>
                <w:color w:val="000000"/>
                <w:sz w:val="21"/>
              </w:rPr>
              <w:t>2.2</w:t>
            </w:r>
          </w:p>
        </w:tc>
      </w:tr>
      <w:tr w14:paraId="465696FB">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A3A25B">
            <w:pPr>
              <w:spacing w:after="0" w:line="252" w:lineRule="auto"/>
              <w:jc w:val="left"/>
            </w:pPr>
            <w:r>
              <w:rPr>
                <w:rFonts w:ascii="Times New Roman" w:hAnsi="Times New Roman" w:eastAsia="Times New Roman" w:cs="Times New Roman"/>
                <w:b w:val="0"/>
                <w:i w:val="0"/>
                <w:color w:val="000000"/>
                <w:sz w:val="21"/>
              </w:rPr>
              <w:t>Yêu cầu chuyển lớp, bảo lưu</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7746D">
            <w:pPr>
              <w:spacing w:after="0" w:line="252" w:lineRule="auto"/>
              <w:jc w:val="left"/>
            </w:pPr>
            <w:r>
              <w:rPr>
                <w:rFonts w:ascii="Times New Roman" w:hAnsi="Times New Roman" w:eastAsia="Times New Roman" w:cs="Times New Roman"/>
                <w:b w:val="0"/>
                <w:i w:val="0"/>
                <w:color w:val="000000"/>
                <w:sz w:val="21"/>
              </w:rPr>
              <w:t>Mong muốn thay đổi việc học</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C16A5">
            <w:pPr>
              <w:spacing w:after="0" w:line="252" w:lineRule="auto"/>
              <w:jc w:val="left"/>
            </w:pPr>
            <w:r>
              <w:rPr>
                <w:rFonts w:ascii="Times New Roman" w:hAnsi="Times New Roman" w:eastAsia="Times New Roman" w:cs="Times New Roman"/>
                <w:b w:val="0"/>
                <w:i w:val="0"/>
                <w:color w:val="000000"/>
                <w:sz w:val="21"/>
              </w:rPr>
              <w:t>Mã HV + Mã lớp + Loại [Chuyển lớp | Bảo lưu | Nghỉ học] + (Lớp đích) + Lý do</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CA22D">
            <w:pPr>
              <w:spacing w:after="0" w:line="252" w:lineRule="auto"/>
              <w:jc w:val="left"/>
            </w:pPr>
            <w:r>
              <w:rPr>
                <w:rFonts w:ascii="Times New Roman" w:hAnsi="Times New Roman" w:eastAsia="Times New Roman" w:cs="Times New Roman"/>
                <w:b w:val="0"/>
                <w:i w:val="0"/>
                <w:color w:val="000000"/>
                <w:sz w:val="21"/>
              </w:rPr>
              <w:t>HV/PH</w:t>
            </w:r>
          </w:p>
        </w:tc>
      </w:tr>
      <w:tr w14:paraId="34A3BAED">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3DBB5">
            <w:pPr>
              <w:spacing w:after="0" w:line="252" w:lineRule="auto"/>
              <w:jc w:val="left"/>
            </w:pPr>
            <w:r>
              <w:rPr>
                <w:rFonts w:ascii="Times New Roman" w:hAnsi="Times New Roman" w:eastAsia="Times New Roman" w:cs="Times New Roman"/>
                <w:b w:val="0"/>
                <w:i w:val="0"/>
                <w:color w:val="000000"/>
                <w:sz w:val="21"/>
              </w:rPr>
              <w:t>Đơn chuyển lớp, bảo lưu</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769B2D">
            <w:pPr>
              <w:spacing w:after="0" w:line="252" w:lineRule="auto"/>
              <w:jc w:val="left"/>
            </w:pPr>
            <w:r>
              <w:rPr>
                <w:rFonts w:ascii="Times New Roman" w:hAnsi="Times New Roman" w:eastAsia="Times New Roman" w:cs="Times New Roman"/>
                <w:b w:val="0"/>
                <w:i w:val="0"/>
                <w:color w:val="000000"/>
                <w:sz w:val="21"/>
              </w:rPr>
              <w:t>Đơn chính thức do nhân viên lập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711F7">
            <w:pPr>
              <w:spacing w:after="0" w:line="252" w:lineRule="auto"/>
              <w:jc w:val="left"/>
            </w:pPr>
            <w:r>
              <w:rPr>
                <w:rFonts w:ascii="Times New Roman" w:hAnsi="Times New Roman" w:eastAsia="Times New Roman" w:cs="Times New Roman"/>
                <w:b w:val="0"/>
                <w:i w:val="0"/>
                <w:color w:val="000000"/>
                <w:sz w:val="21"/>
              </w:rPr>
              <w:t>Số phiếu ĐK + Mã lớp + Loại + (Lớp đích) + Lý do + Ngày lập</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950CB">
            <w:pPr>
              <w:spacing w:after="0" w:line="252" w:lineRule="auto"/>
              <w:jc w:val="left"/>
            </w:pPr>
            <w:r>
              <w:rPr>
                <w:rFonts w:ascii="Times New Roman" w:hAnsi="Times New Roman" w:eastAsia="Times New Roman" w:cs="Times New Roman"/>
                <w:b w:val="0"/>
                <w:i w:val="0"/>
                <w:color w:val="000000"/>
                <w:sz w:val="21"/>
              </w:rPr>
              <w:t>NV tuyển sinh</w:t>
            </w:r>
          </w:p>
        </w:tc>
      </w:tr>
      <w:tr w14:paraId="0BE11A4C">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670B2">
            <w:pPr>
              <w:spacing w:after="0" w:line="252" w:lineRule="auto"/>
              <w:jc w:val="left"/>
            </w:pPr>
            <w:r>
              <w:rPr>
                <w:rFonts w:ascii="Times New Roman" w:hAnsi="Times New Roman" w:eastAsia="Times New Roman" w:cs="Times New Roman"/>
                <w:b w:val="0"/>
                <w:i w:val="0"/>
                <w:color w:val="000000"/>
                <w:sz w:val="21"/>
              </w:rPr>
              <w:t>Kết quả xử lý đăng ký</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62C00D">
            <w:pPr>
              <w:spacing w:after="0" w:line="252" w:lineRule="auto"/>
              <w:jc w:val="left"/>
            </w:pPr>
            <w:r>
              <w:rPr>
                <w:rFonts w:ascii="Times New Roman" w:hAnsi="Times New Roman" w:eastAsia="Times New Roman" w:cs="Times New Roman"/>
                <w:b w:val="0"/>
                <w:i w:val="0"/>
                <w:color w:val="000000"/>
                <w:sz w:val="21"/>
              </w:rPr>
              <w:t>Trả lời cho đơn</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E6704">
            <w:pPr>
              <w:spacing w:after="0" w:line="252" w:lineRule="auto"/>
              <w:jc w:val="left"/>
            </w:pPr>
            <w:r>
              <w:rPr>
                <w:rFonts w:ascii="Times New Roman" w:hAnsi="Times New Roman" w:eastAsia="Times New Roman" w:cs="Times New Roman"/>
                <w:b w:val="0"/>
                <w:i w:val="0"/>
                <w:color w:val="000000"/>
                <w:sz w:val="21"/>
              </w:rPr>
              <w:t>Số phiếu ĐK + Loại + [Chấp nhận | Từ chối] + (Lý do từ chối) + (Hạn bảo lưu) + (Đăng ký mới)</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619B7">
            <w:pPr>
              <w:spacing w:after="0" w:line="252" w:lineRule="auto"/>
              <w:jc w:val="left"/>
            </w:pPr>
            <w:r>
              <w:rPr>
                <w:rFonts w:ascii="Times New Roman" w:hAnsi="Times New Roman" w:eastAsia="Times New Roman" w:cs="Times New Roman"/>
                <w:b w:val="0"/>
                <w:i w:val="0"/>
                <w:color w:val="000000"/>
                <w:sz w:val="21"/>
              </w:rPr>
              <w:t>2.4</w:t>
            </w:r>
          </w:p>
        </w:tc>
      </w:tr>
      <w:tr w14:paraId="250A1E49">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AA235">
            <w:pPr>
              <w:spacing w:after="0" w:line="252" w:lineRule="auto"/>
              <w:jc w:val="left"/>
            </w:pPr>
            <w:r>
              <w:rPr>
                <w:rFonts w:ascii="Times New Roman" w:hAnsi="Times New Roman" w:eastAsia="Times New Roman" w:cs="Times New Roman"/>
                <w:b w:val="0"/>
                <w:i w:val="0"/>
                <w:color w:val="000000"/>
                <w:sz w:val="21"/>
              </w:rPr>
              <w:t>Lịch học</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3F25A">
            <w:pPr>
              <w:spacing w:after="0" w:line="252" w:lineRule="auto"/>
              <w:jc w:val="left"/>
            </w:pPr>
            <w:r>
              <w:rPr>
                <w:rFonts w:ascii="Times New Roman" w:hAnsi="Times New Roman" w:eastAsia="Times New Roman" w:cs="Times New Roman"/>
                <w:b w:val="0"/>
                <w:i w:val="0"/>
                <w:color w:val="000000"/>
                <w:sz w:val="21"/>
              </w:rPr>
              <w:t>Lịch các buổi học gửi học viên</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3F403">
            <w:pPr>
              <w:spacing w:after="0" w:line="252" w:lineRule="auto"/>
              <w:jc w:val="left"/>
            </w:pPr>
            <w:r>
              <w:rPr>
                <w:rFonts w:ascii="Times New Roman" w:hAnsi="Times New Roman" w:eastAsia="Times New Roman" w:cs="Times New Roman"/>
                <w:b w:val="0"/>
                <w:i w:val="0"/>
                <w:color w:val="000000"/>
                <w:sz w:val="21"/>
              </w:rPr>
              <w:t>Mã lớp + {Ngày + Giờ bắt đầu + Giờ kết thúc + Phòng}</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306C5">
            <w:pPr>
              <w:spacing w:after="0" w:line="252" w:lineRule="auto"/>
              <w:jc w:val="left"/>
            </w:pPr>
            <w:r>
              <w:rPr>
                <w:rFonts w:ascii="Times New Roman" w:hAnsi="Times New Roman" w:eastAsia="Times New Roman" w:cs="Times New Roman"/>
                <w:b w:val="0"/>
                <w:i w:val="0"/>
                <w:color w:val="000000"/>
                <w:sz w:val="21"/>
              </w:rPr>
              <w:t>2.3</w:t>
            </w:r>
          </w:p>
        </w:tc>
      </w:tr>
      <w:tr w14:paraId="01709CB3">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EE618">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F38C4">
            <w:pPr>
              <w:spacing w:after="0" w:line="252" w:lineRule="auto"/>
              <w:jc w:val="left"/>
            </w:pPr>
            <w:r>
              <w:rPr>
                <w:rFonts w:ascii="Times New Roman" w:hAnsi="Times New Roman" w:eastAsia="Times New Roman" w:cs="Times New Roman"/>
                <w:b w:val="0"/>
                <w:i w:val="0"/>
                <w:color w:val="000000"/>
                <w:sz w:val="21"/>
              </w:rPr>
              <w:t>Lịch gửi giáo viên</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4ACA0C">
            <w:pPr>
              <w:spacing w:after="0" w:line="252" w:lineRule="auto"/>
              <w:jc w:val="left"/>
            </w:pPr>
            <w:r>
              <w:rPr>
                <w:rFonts w:ascii="Times New Roman" w:hAnsi="Times New Roman" w:eastAsia="Times New Roman" w:cs="Times New Roman"/>
                <w:b w:val="0"/>
                <w:i w:val="0"/>
                <w:color w:val="000000"/>
                <w:sz w:val="21"/>
              </w:rPr>
              <w:t>{Mã lớp + {Ngày + Giờ + Phòng}} + {Mã HV + Họ tên}</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5B856">
            <w:pPr>
              <w:spacing w:after="0" w:line="252" w:lineRule="auto"/>
              <w:jc w:val="left"/>
            </w:pPr>
            <w:r>
              <w:rPr>
                <w:rFonts w:ascii="Times New Roman" w:hAnsi="Times New Roman" w:eastAsia="Times New Roman" w:cs="Times New Roman"/>
                <w:b w:val="0"/>
                <w:i w:val="0"/>
                <w:color w:val="000000"/>
                <w:sz w:val="21"/>
              </w:rPr>
              <w:t>2.3</w:t>
            </w:r>
          </w:p>
        </w:tc>
      </w:tr>
      <w:tr w14:paraId="18151F37">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B8A5A">
            <w:pPr>
              <w:spacing w:after="0" w:line="252" w:lineRule="auto"/>
              <w:jc w:val="left"/>
            </w:pPr>
            <w:r>
              <w:rPr>
                <w:rFonts w:ascii="Times New Roman" w:hAnsi="Times New Roman" w:eastAsia="Times New Roman" w:cs="Times New Roman"/>
                <w:b w:val="0"/>
                <w:i w:val="0"/>
                <w:color w:val="000000"/>
                <w:sz w:val="21"/>
              </w:rPr>
              <w:t>Ưu đãi</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2C834">
            <w:pPr>
              <w:spacing w:after="0" w:line="252" w:lineRule="auto"/>
              <w:jc w:val="left"/>
            </w:pPr>
            <w:r>
              <w:rPr>
                <w:rFonts w:ascii="Times New Roman" w:hAnsi="Times New Roman" w:eastAsia="Times New Roman" w:cs="Times New Roman"/>
                <w:b w:val="0"/>
                <w:i w:val="0"/>
                <w:color w:val="000000"/>
                <w:sz w:val="21"/>
              </w:rPr>
              <w:t>Thông tin ưu đãi do kế toán nhập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E5681">
            <w:pPr>
              <w:spacing w:after="0" w:line="252" w:lineRule="auto"/>
              <w:jc w:val="left"/>
            </w:pPr>
            <w:r>
              <w:rPr>
                <w:rFonts w:ascii="Times New Roman" w:hAnsi="Times New Roman" w:eastAsia="Times New Roman" w:cs="Times New Roman"/>
                <w:b w:val="0"/>
                <w:i w:val="0"/>
                <w:color w:val="000000"/>
                <w:sz w:val="21"/>
              </w:rPr>
              <w:t>Ưu đãi</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7A130">
            <w:pPr>
              <w:spacing w:after="0" w:line="252" w:lineRule="auto"/>
              <w:jc w:val="left"/>
            </w:pPr>
            <w:r>
              <w:rPr>
                <w:rFonts w:ascii="Times New Roman" w:hAnsi="Times New Roman" w:eastAsia="Times New Roman" w:cs="Times New Roman"/>
                <w:b w:val="0"/>
                <w:i w:val="0"/>
                <w:color w:val="000000"/>
                <w:sz w:val="21"/>
              </w:rPr>
              <w:t>NV kế toán</w:t>
            </w:r>
          </w:p>
        </w:tc>
      </w:tr>
      <w:tr w14:paraId="123ACFC2">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9B9EC">
            <w:pPr>
              <w:spacing w:after="0" w:line="252" w:lineRule="auto"/>
              <w:jc w:val="left"/>
            </w:pPr>
            <w:r>
              <w:rPr>
                <w:rFonts w:ascii="Times New Roman" w:hAnsi="Times New Roman" w:eastAsia="Times New Roman" w:cs="Times New Roman"/>
                <w:b w:val="0"/>
                <w:i w:val="0"/>
                <w:color w:val="000000"/>
                <w:sz w:val="21"/>
              </w:rPr>
              <w:t>Học phí phải thu</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39214">
            <w:pPr>
              <w:spacing w:after="0" w:line="252" w:lineRule="auto"/>
              <w:jc w:val="left"/>
            </w:pPr>
            <w:r>
              <w:rPr>
                <w:rFonts w:ascii="Times New Roman" w:hAnsi="Times New Roman" w:eastAsia="Times New Roman" w:cs="Times New Roman"/>
                <w:b w:val="0"/>
                <w:i w:val="0"/>
                <w:color w:val="000000"/>
                <w:sz w:val="21"/>
              </w:rPr>
              <w:t>Khoản học viên phải nộp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7E80AE">
            <w:pPr>
              <w:spacing w:after="0" w:line="252" w:lineRule="auto"/>
              <w:jc w:val="left"/>
            </w:pPr>
            <w:r>
              <w:rPr>
                <w:rFonts w:ascii="Times New Roman" w:hAnsi="Times New Roman" w:eastAsia="Times New Roman" w:cs="Times New Roman"/>
                <w:b w:val="0"/>
                <w:i w:val="0"/>
                <w:color w:val="000000"/>
                <w:sz w:val="21"/>
              </w:rPr>
              <w:t>Số phiếu ĐK + Học phí gốc + Tỷ lệ giảm + Phải nộp + {Đợt + Số tiền đợt + Hạn đóng}</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2160DF">
            <w:pPr>
              <w:spacing w:after="0" w:line="252" w:lineRule="auto"/>
              <w:jc w:val="left"/>
            </w:pPr>
            <w:r>
              <w:rPr>
                <w:rFonts w:ascii="Times New Roman" w:hAnsi="Times New Roman" w:eastAsia="Times New Roman" w:cs="Times New Roman"/>
                <w:b w:val="0"/>
                <w:i w:val="0"/>
                <w:color w:val="000000"/>
                <w:sz w:val="21"/>
              </w:rPr>
              <w:t>3.1</w:t>
            </w:r>
          </w:p>
        </w:tc>
      </w:tr>
      <w:tr w14:paraId="6F2E84AF">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F5B72">
            <w:pPr>
              <w:spacing w:after="0" w:line="252" w:lineRule="auto"/>
              <w:jc w:val="left"/>
            </w:pPr>
            <w:r>
              <w:rPr>
                <w:rFonts w:ascii="Times New Roman" w:hAnsi="Times New Roman" w:eastAsia="Times New Roman" w:cs="Times New Roman"/>
                <w:b w:val="0"/>
                <w:i w:val="0"/>
                <w:color w:val="000000"/>
                <w:sz w:val="21"/>
              </w:rPr>
              <w:t>Tiền học phí</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14C2B">
            <w:pPr>
              <w:spacing w:after="0" w:line="252" w:lineRule="auto"/>
              <w:jc w:val="left"/>
            </w:pPr>
            <w:r>
              <w:rPr>
                <w:rFonts w:ascii="Times New Roman" w:hAnsi="Times New Roman" w:eastAsia="Times New Roman" w:cs="Times New Roman"/>
                <w:b w:val="0"/>
                <w:i w:val="0"/>
                <w:color w:val="000000"/>
                <w:sz w:val="21"/>
              </w:rPr>
              <w:t>Số tiền học viên nộp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C65C9">
            <w:pPr>
              <w:spacing w:after="0" w:line="252" w:lineRule="auto"/>
              <w:jc w:val="left"/>
            </w:pPr>
            <w:r>
              <w:rPr>
                <w:rFonts w:ascii="Times New Roman" w:hAnsi="Times New Roman" w:eastAsia="Times New Roman" w:cs="Times New Roman"/>
                <w:b w:val="0"/>
                <w:i w:val="0"/>
                <w:color w:val="000000"/>
                <w:sz w:val="21"/>
              </w:rPr>
              <w:t>Người nộp + Số tiền + Hình thức</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010902">
            <w:pPr>
              <w:spacing w:after="0" w:line="252" w:lineRule="auto"/>
              <w:jc w:val="left"/>
            </w:pPr>
            <w:r>
              <w:rPr>
                <w:rFonts w:ascii="Times New Roman" w:hAnsi="Times New Roman" w:eastAsia="Times New Roman" w:cs="Times New Roman"/>
                <w:b w:val="0"/>
                <w:i w:val="0"/>
                <w:color w:val="000000"/>
                <w:sz w:val="21"/>
              </w:rPr>
              <w:t>HV/PH</w:t>
            </w:r>
          </w:p>
        </w:tc>
      </w:tr>
      <w:tr w14:paraId="724E7860">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68ADA">
            <w:pPr>
              <w:spacing w:after="0" w:line="252" w:lineRule="auto"/>
              <w:jc w:val="left"/>
            </w:pPr>
            <w:r>
              <w:rPr>
                <w:rFonts w:ascii="Times New Roman" w:hAnsi="Times New Roman" w:eastAsia="Times New Roman" w:cs="Times New Roman"/>
                <w:b w:val="0"/>
                <w:i w:val="0"/>
                <w:color w:val="000000"/>
                <w:sz w:val="21"/>
              </w:rPr>
              <w:t>Thông tin thu tiền</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F153D">
            <w:pPr>
              <w:spacing w:after="0" w:line="252" w:lineRule="auto"/>
              <w:jc w:val="left"/>
            </w:pPr>
            <w:r>
              <w:rPr>
                <w:rFonts w:ascii="Times New Roman" w:hAnsi="Times New Roman" w:eastAsia="Times New Roman" w:cs="Times New Roman"/>
                <w:b w:val="0"/>
                <w:i w:val="0"/>
                <w:color w:val="000000"/>
                <w:sz w:val="21"/>
              </w:rPr>
              <w:t>Thông tin kế toán ghi khi thu tiền</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036A8">
            <w:pPr>
              <w:spacing w:after="0" w:line="252" w:lineRule="auto"/>
              <w:jc w:val="left"/>
            </w:pPr>
            <w:r>
              <w:rPr>
                <w:rFonts w:ascii="Times New Roman" w:hAnsi="Times New Roman" w:eastAsia="Times New Roman" w:cs="Times New Roman"/>
                <w:b w:val="0"/>
                <w:i w:val="0"/>
                <w:color w:val="000000"/>
                <w:sz w:val="21"/>
              </w:rPr>
              <w:t>Mã HV + {Số phiếu ĐK + Mã lớp + Đợt + Số tiền} + Hình thức</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DE73B">
            <w:pPr>
              <w:spacing w:after="0" w:line="252" w:lineRule="auto"/>
              <w:jc w:val="left"/>
            </w:pPr>
            <w:r>
              <w:rPr>
                <w:rFonts w:ascii="Times New Roman" w:hAnsi="Times New Roman" w:eastAsia="Times New Roman" w:cs="Times New Roman"/>
                <w:b w:val="0"/>
                <w:i w:val="0"/>
                <w:color w:val="000000"/>
                <w:sz w:val="21"/>
              </w:rPr>
              <w:t>NV kế toán</w:t>
            </w:r>
          </w:p>
        </w:tc>
      </w:tr>
      <w:tr w14:paraId="663CE769">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735DE">
            <w:pPr>
              <w:spacing w:after="0" w:line="252" w:lineRule="auto"/>
              <w:jc w:val="left"/>
            </w:pPr>
            <w:r>
              <w:rPr>
                <w:rFonts w:ascii="Times New Roman" w:hAnsi="Times New Roman" w:eastAsia="Times New Roman" w:cs="Times New Roman"/>
                <w:b w:val="0"/>
                <w:i w:val="0"/>
                <w:color w:val="000000"/>
                <w:sz w:val="21"/>
              </w:rPr>
              <w:t>Phiếu thu</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0AE75">
            <w:pPr>
              <w:spacing w:after="0" w:line="252" w:lineRule="auto"/>
              <w:jc w:val="left"/>
            </w:pPr>
            <w:r>
              <w:rPr>
                <w:rFonts w:ascii="Times New Roman" w:hAnsi="Times New Roman" w:eastAsia="Times New Roman" w:cs="Times New Roman"/>
                <w:b w:val="0"/>
                <w:i w:val="0"/>
                <w:color w:val="000000"/>
                <w:sz w:val="21"/>
              </w:rPr>
              <w:t>Chứng từ thu (mục 2.4.2.2)</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19B16">
            <w:pPr>
              <w:spacing w:after="0" w:line="252" w:lineRule="auto"/>
              <w:jc w:val="left"/>
            </w:pPr>
            <w:r>
              <w:rPr>
                <w:rFonts w:ascii="Times New Roman" w:hAnsi="Times New Roman" w:eastAsia="Times New Roman" w:cs="Times New Roman"/>
                <w:b w:val="0"/>
                <w:i w:val="0"/>
                <w:color w:val="000000"/>
                <w:sz w:val="21"/>
              </w:rPr>
              <w:t>Phiếu thu + Còn nợ (S)</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C8E7F">
            <w:pPr>
              <w:spacing w:after="0" w:line="252" w:lineRule="auto"/>
              <w:jc w:val="left"/>
            </w:pPr>
            <w:r>
              <w:rPr>
                <w:rFonts w:ascii="Times New Roman" w:hAnsi="Times New Roman" w:eastAsia="Times New Roman" w:cs="Times New Roman"/>
                <w:b w:val="0"/>
                <w:i w:val="0"/>
                <w:color w:val="000000"/>
                <w:sz w:val="21"/>
              </w:rPr>
              <w:t>3.2</w:t>
            </w:r>
          </w:p>
        </w:tc>
      </w:tr>
      <w:tr w14:paraId="31D9FA01">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9A73A">
            <w:pPr>
              <w:spacing w:after="0" w:line="252" w:lineRule="auto"/>
              <w:jc w:val="left"/>
            </w:pPr>
            <w:r>
              <w:rPr>
                <w:rFonts w:ascii="Times New Roman" w:hAnsi="Times New Roman" w:eastAsia="Times New Roman" w:cs="Times New Roman"/>
                <w:b w:val="0"/>
                <w:i w:val="0"/>
                <w:color w:val="000000"/>
                <w:sz w:val="21"/>
              </w:rPr>
              <w:t>Công nợ</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6C3F1">
            <w:pPr>
              <w:spacing w:after="0" w:line="252" w:lineRule="auto"/>
              <w:jc w:val="left"/>
            </w:pPr>
            <w:r>
              <w:rPr>
                <w:rFonts w:ascii="Times New Roman" w:hAnsi="Times New Roman" w:eastAsia="Times New Roman" w:cs="Times New Roman"/>
                <w:b w:val="0"/>
                <w:i w:val="0"/>
                <w:color w:val="000000"/>
                <w:sz w:val="21"/>
              </w:rPr>
              <w:t>Danh sách nợ học phí</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391BE">
            <w:pPr>
              <w:spacing w:after="0" w:line="252" w:lineRule="auto"/>
              <w:jc w:val="left"/>
            </w:pPr>
            <w:r>
              <w:rPr>
                <w:rFonts w:ascii="Times New Roman" w:hAnsi="Times New Roman" w:eastAsia="Times New Roman" w:cs="Times New Roman"/>
                <w:b w:val="0"/>
                <w:i w:val="0"/>
                <w:color w:val="000000"/>
                <w:sz w:val="21"/>
              </w:rPr>
              <w:t>{Mã HV + Họ tên + Mã lớp + Phải nộp + Đã thu + Còn nợ (S) + Hạn đóng + Quá hạn (S)}</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D6D65">
            <w:pPr>
              <w:spacing w:after="0" w:line="252" w:lineRule="auto"/>
              <w:jc w:val="left"/>
            </w:pPr>
            <w:r>
              <w:rPr>
                <w:rFonts w:ascii="Times New Roman" w:hAnsi="Times New Roman" w:eastAsia="Times New Roman" w:cs="Times New Roman"/>
                <w:b w:val="0"/>
                <w:i w:val="0"/>
                <w:color w:val="000000"/>
                <w:sz w:val="21"/>
              </w:rPr>
              <w:t>3.3</w:t>
            </w:r>
          </w:p>
        </w:tc>
      </w:tr>
      <w:tr w14:paraId="5E91B7CE">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4A1CC">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417BE">
            <w:pPr>
              <w:spacing w:after="0" w:line="252" w:lineRule="auto"/>
              <w:jc w:val="left"/>
            </w:pPr>
            <w:r>
              <w:rPr>
                <w:rFonts w:ascii="Times New Roman" w:hAnsi="Times New Roman" w:eastAsia="Times New Roman" w:cs="Times New Roman"/>
                <w:b w:val="0"/>
                <w:i w:val="0"/>
                <w:color w:val="000000"/>
                <w:sz w:val="21"/>
              </w:rPr>
              <w:t>Tham số của báo cáo</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DD83F0">
            <w:pPr>
              <w:spacing w:after="0" w:line="252" w:lineRule="auto"/>
              <w:jc w:val="left"/>
            </w:pPr>
            <w:r>
              <w:rPr>
                <w:rFonts w:ascii="Times New Roman" w:hAnsi="Times New Roman" w:eastAsia="Times New Roman" w:cs="Times New Roman"/>
                <w:b w:val="0"/>
                <w:i w:val="0"/>
                <w:color w:val="000000"/>
                <w:sz w:val="21"/>
              </w:rPr>
              <w:t>Từ ngày + Đến ngày + (Khóa học)</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EE281">
            <w:pPr>
              <w:spacing w:after="0" w:line="252" w:lineRule="auto"/>
              <w:jc w:val="left"/>
            </w:pPr>
            <w:r>
              <w:rPr>
                <w:rFonts w:ascii="Times New Roman" w:hAnsi="Times New Roman" w:eastAsia="Times New Roman" w:cs="Times New Roman"/>
                <w:b w:val="0"/>
                <w:i w:val="0"/>
                <w:color w:val="000000"/>
                <w:sz w:val="21"/>
              </w:rPr>
              <w:t>Giám đốc</w:t>
            </w:r>
          </w:p>
        </w:tc>
      </w:tr>
      <w:tr w14:paraId="5CDE1878">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2F1FDE">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2EB81">
            <w:pPr>
              <w:spacing w:after="0" w:line="252" w:lineRule="auto"/>
              <w:jc w:val="left"/>
            </w:pPr>
            <w:r>
              <w:rPr>
                <w:rFonts w:ascii="Times New Roman" w:hAnsi="Times New Roman" w:eastAsia="Times New Roman" w:cs="Times New Roman"/>
                <w:b w:val="0"/>
                <w:i w:val="0"/>
                <w:color w:val="000000"/>
                <w:sz w:val="21"/>
              </w:rPr>
              <w:t>Báo cáo tài chính định kỳ</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3590F">
            <w:pPr>
              <w:spacing w:after="0" w:line="252" w:lineRule="auto"/>
              <w:jc w:val="left"/>
            </w:pPr>
            <w:r>
              <w:rPr>
                <w:rFonts w:ascii="Times New Roman" w:hAnsi="Times New Roman" w:eastAsia="Times New Roman" w:cs="Times New Roman"/>
                <w:b w:val="0"/>
                <w:i w:val="0"/>
                <w:color w:val="000000"/>
                <w:sz w:val="21"/>
              </w:rPr>
              <w:t>Kỳ báo cáo + {Khóa học + Doanh thu} + {Hình thức + Doanh thu} + Tổng doanh thu + Tổng công nợ + So sánh kỳ trước (S)</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EA8A2">
            <w:pPr>
              <w:spacing w:after="0" w:line="252" w:lineRule="auto"/>
              <w:jc w:val="left"/>
            </w:pPr>
            <w:r>
              <w:rPr>
                <w:rFonts w:ascii="Times New Roman" w:hAnsi="Times New Roman" w:eastAsia="Times New Roman" w:cs="Times New Roman"/>
                <w:b w:val="0"/>
                <w:i w:val="0"/>
                <w:color w:val="000000"/>
                <w:sz w:val="21"/>
              </w:rPr>
              <w:t>3.4</w:t>
            </w:r>
          </w:p>
        </w:tc>
      </w:tr>
      <w:tr w14:paraId="7B7AF981">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C9907">
            <w:pPr>
              <w:spacing w:after="0" w:line="252" w:lineRule="auto"/>
              <w:jc w:val="left"/>
            </w:pPr>
            <w:r>
              <w:rPr>
                <w:rFonts w:ascii="Times New Roman" w:hAnsi="Times New Roman" w:eastAsia="Times New Roman" w:cs="Times New Roman"/>
                <w:b w:val="0"/>
                <w:i w:val="0"/>
                <w:color w:val="000000"/>
                <w:sz w:val="21"/>
              </w:rPr>
              <w:t>Phiếu điểm danh buổi học</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8E783">
            <w:pPr>
              <w:spacing w:after="0" w:line="252" w:lineRule="auto"/>
              <w:jc w:val="left"/>
            </w:pPr>
            <w:r>
              <w:rPr>
                <w:rFonts w:ascii="Times New Roman" w:hAnsi="Times New Roman" w:eastAsia="Times New Roman" w:cs="Times New Roman"/>
                <w:b w:val="0"/>
                <w:i w:val="0"/>
                <w:color w:val="000000"/>
                <w:sz w:val="21"/>
              </w:rPr>
              <w:t>Trạng thái học viên trong một buổi</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37997">
            <w:pPr>
              <w:spacing w:after="0" w:line="252" w:lineRule="auto"/>
              <w:jc w:val="left"/>
            </w:pPr>
            <w:r>
              <w:rPr>
                <w:rFonts w:ascii="Times New Roman" w:hAnsi="Times New Roman" w:eastAsia="Times New Roman" w:cs="Times New Roman"/>
                <w:b w:val="0"/>
                <w:i w:val="0"/>
                <w:color w:val="000000"/>
                <w:sz w:val="21"/>
              </w:rPr>
              <w:t>Mã lớp + Số thứ tự buổi + {Mã HV + Trạng thái [x | M | P | K] + (Ghi chú)}</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9D813">
            <w:pPr>
              <w:spacing w:after="0" w:line="252" w:lineRule="auto"/>
              <w:jc w:val="left"/>
            </w:pPr>
            <w:r>
              <w:rPr>
                <w:rFonts w:ascii="Times New Roman" w:hAnsi="Times New Roman" w:eastAsia="Times New Roman" w:cs="Times New Roman"/>
                <w:b w:val="0"/>
                <w:i w:val="0"/>
                <w:color w:val="000000"/>
                <w:sz w:val="21"/>
              </w:rPr>
              <w:t>Giáo viên</w:t>
            </w:r>
          </w:p>
        </w:tc>
      </w:tr>
      <w:tr w14:paraId="799E7924">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9C462">
            <w:pPr>
              <w:spacing w:after="0" w:line="252" w:lineRule="auto"/>
              <w:jc w:val="left"/>
            </w:pPr>
            <w:r>
              <w:rPr>
                <w:rFonts w:ascii="Times New Roman" w:hAnsi="Times New Roman" w:eastAsia="Times New Roman" w:cs="Times New Roman"/>
                <w:b w:val="0"/>
                <w:i w:val="0"/>
                <w:color w:val="000000"/>
                <w:sz w:val="21"/>
              </w:rPr>
              <w:t>Chuyên cần</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5744B">
            <w:pPr>
              <w:spacing w:after="0" w:line="252" w:lineRule="auto"/>
              <w:jc w:val="left"/>
            </w:pPr>
            <w:r>
              <w:rPr>
                <w:rFonts w:ascii="Times New Roman" w:hAnsi="Times New Roman" w:eastAsia="Times New Roman" w:cs="Times New Roman"/>
                <w:b w:val="0"/>
                <w:i w:val="0"/>
                <w:color w:val="000000"/>
                <w:sz w:val="21"/>
              </w:rPr>
              <w:t>Tình hình đi học gửi học viên</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AFB1A">
            <w:pPr>
              <w:spacing w:after="0" w:line="252" w:lineRule="auto"/>
              <w:jc w:val="left"/>
            </w:pPr>
            <w:r>
              <w:rPr>
                <w:rFonts w:ascii="Times New Roman" w:hAnsi="Times New Roman" w:eastAsia="Times New Roman" w:cs="Times New Roman"/>
                <w:b w:val="0"/>
                <w:i w:val="0"/>
                <w:color w:val="000000"/>
                <w:sz w:val="21"/>
              </w:rPr>
              <w:t>Mã lớp + Số buổi đã học + Số buổi có mặt + Tỷ lệ chuyên cần (S) + (Cảnh báo)</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0EAFC">
            <w:pPr>
              <w:spacing w:after="0" w:line="252" w:lineRule="auto"/>
              <w:jc w:val="left"/>
            </w:pPr>
            <w:r>
              <w:rPr>
                <w:rFonts w:ascii="Times New Roman" w:hAnsi="Times New Roman" w:eastAsia="Times New Roman" w:cs="Times New Roman"/>
                <w:b w:val="0"/>
                <w:i w:val="0"/>
                <w:color w:val="000000"/>
                <w:sz w:val="21"/>
              </w:rPr>
              <w:t>4.1</w:t>
            </w:r>
          </w:p>
        </w:tc>
      </w:tr>
      <w:tr w14:paraId="41344A26">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53AC5">
            <w:pPr>
              <w:spacing w:after="0" w:line="252" w:lineRule="auto"/>
              <w:jc w:val="left"/>
            </w:pPr>
            <w:r>
              <w:rPr>
                <w:rFonts w:ascii="Times New Roman" w:hAnsi="Times New Roman" w:eastAsia="Times New Roman" w:cs="Times New Roman"/>
                <w:b w:val="0"/>
                <w:i w:val="0"/>
                <w:color w:val="000000"/>
                <w:sz w:val="21"/>
              </w:rPr>
              <w:t>Điểm số, nhận xét</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D114E7">
            <w:pPr>
              <w:spacing w:after="0" w:line="252" w:lineRule="auto"/>
              <w:jc w:val="left"/>
            </w:pPr>
            <w:r>
              <w:rPr>
                <w:rFonts w:ascii="Times New Roman" w:hAnsi="Times New Roman" w:eastAsia="Times New Roman" w:cs="Times New Roman"/>
                <w:b w:val="0"/>
                <w:i w:val="0"/>
                <w:color w:val="000000"/>
                <w:sz w:val="21"/>
              </w:rPr>
              <w:t>Điểm giáo viên nhập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2118D5">
            <w:pPr>
              <w:spacing w:after="0" w:line="252" w:lineRule="auto"/>
              <w:jc w:val="left"/>
            </w:pPr>
            <w:r>
              <w:rPr>
                <w:rFonts w:ascii="Times New Roman" w:hAnsi="Times New Roman" w:eastAsia="Times New Roman" w:cs="Times New Roman"/>
                <w:b w:val="0"/>
                <w:i w:val="0"/>
                <w:color w:val="000000"/>
                <w:sz w:val="21"/>
              </w:rPr>
              <w:t>Mã lớp + Loại điểm + {Mã HV + Điểm + (Nhận xét)}</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834E2D">
            <w:pPr>
              <w:spacing w:after="0" w:line="252" w:lineRule="auto"/>
              <w:jc w:val="left"/>
            </w:pPr>
            <w:r>
              <w:rPr>
                <w:rFonts w:ascii="Times New Roman" w:hAnsi="Times New Roman" w:eastAsia="Times New Roman" w:cs="Times New Roman"/>
                <w:b w:val="0"/>
                <w:i w:val="0"/>
                <w:color w:val="000000"/>
                <w:sz w:val="21"/>
              </w:rPr>
              <w:t>Giáo viên</w:t>
            </w:r>
          </w:p>
        </w:tc>
      </w:tr>
      <w:tr w14:paraId="692F1C3D">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B1AB5">
            <w:pPr>
              <w:spacing w:after="0" w:line="252" w:lineRule="auto"/>
              <w:jc w:val="left"/>
            </w:pPr>
            <w:r>
              <w:rPr>
                <w:rFonts w:ascii="Times New Roman" w:hAnsi="Times New Roman" w:eastAsia="Times New Roman" w:cs="Times New Roman"/>
                <w:b w:val="0"/>
                <w:i w:val="0"/>
                <w:color w:val="000000"/>
                <w:sz w:val="21"/>
              </w:rPr>
              <w:t>Kết quả học tập</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2DA5D">
            <w:pPr>
              <w:spacing w:after="0" w:line="252" w:lineRule="auto"/>
              <w:jc w:val="left"/>
            </w:pPr>
            <w:r>
              <w:rPr>
                <w:rFonts w:ascii="Times New Roman" w:hAnsi="Times New Roman" w:eastAsia="Times New Roman" w:cs="Times New Roman"/>
                <w:b w:val="0"/>
                <w:i w:val="0"/>
                <w:color w:val="000000"/>
                <w:sz w:val="21"/>
              </w:rPr>
              <w:t>Kết quả cuối khóa (mục 2.4.2.4)</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2D9DF7">
            <w:pPr>
              <w:spacing w:after="0" w:line="252" w:lineRule="auto"/>
              <w:jc w:val="left"/>
            </w:pPr>
            <w:r>
              <w:rPr>
                <w:rFonts w:ascii="Times New Roman" w:hAnsi="Times New Roman" w:eastAsia="Times New Roman" w:cs="Times New Roman"/>
                <w:b w:val="0"/>
                <w:i w:val="0"/>
                <w:color w:val="000000"/>
                <w:sz w:val="21"/>
              </w:rPr>
              <w:t>Kết quả học tập</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557543">
            <w:pPr>
              <w:spacing w:after="0" w:line="252" w:lineRule="auto"/>
              <w:jc w:val="left"/>
            </w:pPr>
            <w:r>
              <w:rPr>
                <w:rFonts w:ascii="Times New Roman" w:hAnsi="Times New Roman" w:eastAsia="Times New Roman" w:cs="Times New Roman"/>
                <w:b w:val="0"/>
                <w:i w:val="0"/>
                <w:color w:val="000000"/>
                <w:sz w:val="21"/>
              </w:rPr>
              <w:t>4.3</w:t>
            </w:r>
          </w:p>
        </w:tc>
      </w:tr>
      <w:tr w14:paraId="1FFD7BAB">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2F0F2">
            <w:pPr>
              <w:spacing w:after="0" w:line="252" w:lineRule="auto"/>
              <w:jc w:val="left"/>
            </w:pPr>
            <w:r>
              <w:rPr>
                <w:rFonts w:ascii="Times New Roman" w:hAnsi="Times New Roman" w:eastAsia="Times New Roman" w:cs="Times New Roman"/>
                <w:b w:val="0"/>
                <w:i w:val="0"/>
                <w:color w:val="000000"/>
                <w:sz w:val="21"/>
              </w:rPr>
              <w:t>Chứng nhận</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BAE2C">
            <w:pPr>
              <w:spacing w:after="0" w:line="252" w:lineRule="auto"/>
              <w:jc w:val="left"/>
            </w:pPr>
            <w:r>
              <w:rPr>
                <w:rFonts w:ascii="Times New Roman" w:hAnsi="Times New Roman" w:eastAsia="Times New Roman" w:cs="Times New Roman"/>
                <w:b w:val="0"/>
                <w:i w:val="0"/>
                <w:color w:val="000000"/>
                <w:sz w:val="21"/>
              </w:rPr>
              <w:t>Giấy chứng nhận (mục 2.4.2.5)</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FDA71">
            <w:pPr>
              <w:spacing w:after="0" w:line="252" w:lineRule="auto"/>
              <w:jc w:val="left"/>
            </w:pPr>
            <w:r>
              <w:rPr>
                <w:rFonts w:ascii="Times New Roman" w:hAnsi="Times New Roman" w:eastAsia="Times New Roman" w:cs="Times New Roman"/>
                <w:b w:val="0"/>
                <w:i w:val="0"/>
                <w:color w:val="000000"/>
                <w:sz w:val="21"/>
              </w:rPr>
              <w:t>Chứng nhận + Họ tên + Ngày sinh + Tên KH + Xếp loại + Điểm tổng kết</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C5ABC">
            <w:pPr>
              <w:spacing w:after="0" w:line="252" w:lineRule="auto"/>
              <w:jc w:val="left"/>
            </w:pPr>
            <w:r>
              <w:rPr>
                <w:rFonts w:ascii="Times New Roman" w:hAnsi="Times New Roman" w:eastAsia="Times New Roman" w:cs="Times New Roman"/>
                <w:b w:val="0"/>
                <w:i w:val="0"/>
                <w:color w:val="000000"/>
                <w:sz w:val="21"/>
              </w:rPr>
              <w:t>4.4</w:t>
            </w:r>
          </w:p>
        </w:tc>
      </w:tr>
      <w:tr w14:paraId="5AE83302">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772996">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C2C393">
            <w:pPr>
              <w:spacing w:after="0" w:line="252" w:lineRule="auto"/>
              <w:jc w:val="left"/>
            </w:pPr>
            <w:r>
              <w:rPr>
                <w:rFonts w:ascii="Times New Roman" w:hAnsi="Times New Roman" w:eastAsia="Times New Roman" w:cs="Times New Roman"/>
                <w:b w:val="0"/>
                <w:i w:val="0"/>
                <w:color w:val="000000"/>
                <w:sz w:val="21"/>
              </w:rPr>
              <w:t>Thao tác quản trị</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421897">
            <w:pPr>
              <w:spacing w:after="0" w:line="252" w:lineRule="auto"/>
              <w:jc w:val="left"/>
            </w:pPr>
            <w:r>
              <w:rPr>
                <w:rFonts w:ascii="Times New Roman" w:hAnsi="Times New Roman" w:eastAsia="Times New Roman" w:cs="Times New Roman"/>
                <w:b w:val="0"/>
                <w:i w:val="0"/>
                <w:color w:val="000000"/>
                <w:sz w:val="21"/>
              </w:rPr>
              <w:t>Tài khoản + Vai trò + {Quyền} + (Tham số cấu hình)</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AD164">
            <w:pPr>
              <w:spacing w:after="0" w:line="252" w:lineRule="auto"/>
              <w:jc w:val="left"/>
            </w:pPr>
            <w:r>
              <w:rPr>
                <w:rFonts w:ascii="Times New Roman" w:hAnsi="Times New Roman" w:eastAsia="Times New Roman" w:cs="Times New Roman"/>
                <w:b w:val="0"/>
                <w:i w:val="0"/>
                <w:color w:val="000000"/>
                <w:sz w:val="21"/>
              </w:rPr>
              <w:t>Quản trị viên</w:t>
            </w:r>
          </w:p>
        </w:tc>
      </w:tr>
      <w:tr w14:paraId="718CB9F9">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C1EE0">
            <w:pPr>
              <w:spacing w:after="0" w:line="252" w:lineRule="auto"/>
              <w:jc w:val="left"/>
            </w:pPr>
            <w:r>
              <w:rPr>
                <w:rFonts w:ascii="Times New Roman" w:hAnsi="Times New Roman" w:eastAsia="Times New Roman" w:cs="Times New Roman"/>
                <w:b w:val="0"/>
                <w:i w:val="0"/>
                <w:color w:val="000000"/>
                <w:sz w:val="21"/>
              </w:rPr>
              <w:t>Nhật ký hệ thống</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E0C45">
            <w:pPr>
              <w:spacing w:after="0" w:line="252" w:lineRule="auto"/>
              <w:jc w:val="left"/>
            </w:pPr>
            <w:r>
              <w:rPr>
                <w:rFonts w:ascii="Times New Roman" w:hAnsi="Times New Roman" w:eastAsia="Times New Roman" w:cs="Times New Roman"/>
                <w:b w:val="0"/>
                <w:i w:val="0"/>
                <w:color w:val="000000"/>
                <w:sz w:val="21"/>
              </w:rPr>
              <w:t>Vết thao tác để kiểm tra</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69E176">
            <w:pPr>
              <w:spacing w:after="0" w:line="252" w:lineRule="auto"/>
              <w:jc w:val="left"/>
            </w:pPr>
            <w:r>
              <w:rPr>
                <w:rFonts w:ascii="Times New Roman" w:hAnsi="Times New Roman" w:eastAsia="Times New Roman" w:cs="Times New Roman"/>
                <w:b w:val="0"/>
                <w:i w:val="0"/>
                <w:color w:val="000000"/>
                <w:sz w:val="21"/>
              </w:rPr>
              <w:t>{Nhật ký}</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6C867B">
            <w:pPr>
              <w:spacing w:after="0" w:line="252" w:lineRule="auto"/>
              <w:jc w:val="left"/>
            </w:pPr>
            <w:r>
              <w:rPr>
                <w:rFonts w:ascii="Times New Roman" w:hAnsi="Times New Roman" w:eastAsia="Times New Roman" w:cs="Times New Roman"/>
                <w:b w:val="0"/>
                <w:i w:val="0"/>
                <w:color w:val="000000"/>
                <w:sz w:val="21"/>
              </w:rPr>
              <w:t>5.1</w:t>
            </w:r>
          </w:p>
        </w:tc>
      </w:tr>
      <w:tr w14:paraId="3DE03112">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78C41">
            <w:pPr>
              <w:spacing w:after="0" w:line="252" w:lineRule="auto"/>
              <w:jc w:val="left"/>
            </w:pPr>
            <w:r>
              <w:rPr>
                <w:rFonts w:ascii="Times New Roman" w:hAnsi="Times New Roman" w:eastAsia="Times New Roman" w:cs="Times New Roman"/>
                <w:b w:val="0"/>
                <w:i w:val="0"/>
                <w:color w:val="000000"/>
                <w:sz w:val="21"/>
              </w:rPr>
              <w:t>Thông báo</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3359E">
            <w:pPr>
              <w:spacing w:after="0" w:line="252" w:lineRule="auto"/>
              <w:jc w:val="left"/>
            </w:pPr>
            <w:r>
              <w:rPr>
                <w:rFonts w:ascii="Times New Roman" w:hAnsi="Times New Roman" w:eastAsia="Times New Roman" w:cs="Times New Roman"/>
                <w:b w:val="0"/>
                <w:i w:val="0"/>
                <w:color w:val="000000"/>
                <w:sz w:val="21"/>
              </w:rPr>
              <w:t>Tin gửi học viên, phụ huynh</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09B38">
            <w:pPr>
              <w:spacing w:after="0" w:line="252" w:lineRule="auto"/>
              <w:jc w:val="left"/>
            </w:pPr>
            <w:r>
              <w:rPr>
                <w:rFonts w:ascii="Times New Roman" w:hAnsi="Times New Roman" w:eastAsia="Times New Roman" w:cs="Times New Roman"/>
                <w:b w:val="0"/>
                <w:i w:val="0"/>
                <w:color w:val="000000"/>
                <w:sz w:val="21"/>
              </w:rPr>
              <w:t>Loại + Nội dung + Thời gian gửi</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113F5F">
            <w:pPr>
              <w:spacing w:after="0" w:line="252" w:lineRule="auto"/>
              <w:jc w:val="left"/>
            </w:pPr>
            <w:r>
              <w:rPr>
                <w:rFonts w:ascii="Times New Roman" w:hAnsi="Times New Roman" w:eastAsia="Times New Roman" w:cs="Times New Roman"/>
                <w:b w:val="0"/>
                <w:i w:val="0"/>
                <w:color w:val="000000"/>
                <w:sz w:val="21"/>
              </w:rPr>
              <w:t>5.2</w:t>
            </w:r>
          </w:p>
        </w:tc>
      </w:tr>
      <w:tr w14:paraId="6F553926">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E7EB89">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065C48">
            <w:pPr>
              <w:spacing w:after="0" w:line="252" w:lineRule="auto"/>
              <w:jc w:val="left"/>
            </w:pPr>
            <w:r>
              <w:rPr>
                <w:rFonts w:ascii="Times New Roman" w:hAnsi="Times New Roman" w:eastAsia="Times New Roman" w:cs="Times New Roman"/>
                <w:b w:val="0"/>
                <w:i w:val="0"/>
                <w:color w:val="000000"/>
                <w:sz w:val="21"/>
              </w:rPr>
              <w:t>Tham số của báo cáo MIS</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65E066">
            <w:pPr>
              <w:spacing w:after="0" w:line="252" w:lineRule="auto"/>
              <w:jc w:val="left"/>
            </w:pPr>
            <w:r>
              <w:rPr>
                <w:rFonts w:ascii="Times New Roman" w:hAnsi="Times New Roman" w:eastAsia="Times New Roman" w:cs="Times New Roman"/>
                <w:b w:val="0"/>
                <w:i w:val="0"/>
                <w:color w:val="000000"/>
                <w:sz w:val="21"/>
              </w:rPr>
              <w:t>Loại báo cáo + Từ ngày + Đến ngày + (Khóa học / Lớp / Giáo viên)</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64DD6C">
            <w:pPr>
              <w:spacing w:after="0" w:line="252" w:lineRule="auto"/>
              <w:jc w:val="left"/>
            </w:pPr>
            <w:r>
              <w:rPr>
                <w:rFonts w:ascii="Times New Roman" w:hAnsi="Times New Roman" w:eastAsia="Times New Roman" w:cs="Times New Roman"/>
                <w:b w:val="0"/>
                <w:i w:val="0"/>
                <w:color w:val="000000"/>
                <w:sz w:val="21"/>
              </w:rPr>
              <w:t>Giám đốc</w:t>
            </w:r>
          </w:p>
        </w:tc>
      </w:tr>
      <w:tr w14:paraId="7114AFA3">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68C38">
            <w:pPr>
              <w:spacing w:after="0" w:line="252" w:lineRule="auto"/>
              <w:jc w:val="left"/>
            </w:pPr>
            <w:r>
              <w:rPr>
                <w:rFonts w:ascii="Times New Roman" w:hAnsi="Times New Roman" w:eastAsia="Times New Roman" w:cs="Times New Roman"/>
                <w:b w:val="0"/>
                <w:i w:val="0"/>
                <w:color w:val="000000"/>
                <w:sz w:val="21"/>
              </w:rPr>
              <w:t>Báo cáo tuyển sinh</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985033">
            <w:pPr>
              <w:spacing w:after="0" w:line="252" w:lineRule="auto"/>
              <w:jc w:val="left"/>
            </w:pPr>
            <w:r>
              <w:rPr>
                <w:rFonts w:ascii="Times New Roman" w:hAnsi="Times New Roman" w:eastAsia="Times New Roman" w:cs="Times New Roman"/>
                <w:b w:val="0"/>
                <w:i w:val="0"/>
                <w:color w:val="000000"/>
                <w:sz w:val="21"/>
              </w:rPr>
              <w:t>Số học viên mới</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CD794">
            <w:pPr>
              <w:spacing w:after="0" w:line="252" w:lineRule="auto"/>
              <w:jc w:val="left"/>
            </w:pPr>
            <w:r>
              <w:rPr>
                <w:rFonts w:ascii="Times New Roman" w:hAnsi="Times New Roman" w:eastAsia="Times New Roman" w:cs="Times New Roman"/>
                <w:b w:val="0"/>
                <w:i w:val="0"/>
                <w:color w:val="000000"/>
                <w:sz w:val="21"/>
              </w:rPr>
              <w:t>Kỳ + {Khóa học + Số học viên mới} + Tổng + So sánh kỳ trước (S)</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5BD05">
            <w:pPr>
              <w:spacing w:after="0" w:line="252" w:lineRule="auto"/>
              <w:jc w:val="left"/>
            </w:pPr>
            <w:r>
              <w:rPr>
                <w:rFonts w:ascii="Times New Roman" w:hAnsi="Times New Roman" w:eastAsia="Times New Roman" w:cs="Times New Roman"/>
                <w:b w:val="0"/>
                <w:i w:val="0"/>
                <w:color w:val="000000"/>
                <w:sz w:val="21"/>
              </w:rPr>
              <w:t>5.3</w:t>
            </w:r>
          </w:p>
        </w:tc>
      </w:tr>
      <w:tr w14:paraId="3E8604B9">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03581">
            <w:pPr>
              <w:spacing w:after="0" w:line="252" w:lineRule="auto"/>
              <w:jc w:val="left"/>
            </w:pPr>
            <w:r>
              <w:rPr>
                <w:rFonts w:ascii="Times New Roman" w:hAnsi="Times New Roman" w:eastAsia="Times New Roman" w:cs="Times New Roman"/>
                <w:b w:val="0"/>
                <w:i w:val="0"/>
                <w:color w:val="000000"/>
                <w:sz w:val="21"/>
              </w:rPr>
              <w:t>Báo cáo lớp học</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6E516">
            <w:pPr>
              <w:spacing w:after="0" w:line="252" w:lineRule="auto"/>
              <w:jc w:val="left"/>
            </w:pPr>
            <w:r>
              <w:rPr>
                <w:rFonts w:ascii="Times New Roman" w:hAnsi="Times New Roman" w:eastAsia="Times New Roman" w:cs="Times New Roman"/>
                <w:b w:val="0"/>
                <w:i w:val="0"/>
                <w:color w:val="000000"/>
                <w:sz w:val="21"/>
              </w:rPr>
              <w:t>Tình trạng lớp</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33619">
            <w:pPr>
              <w:spacing w:after="0" w:line="252" w:lineRule="auto"/>
              <w:jc w:val="left"/>
            </w:pPr>
            <w:r>
              <w:rPr>
                <w:rFonts w:ascii="Times New Roman" w:hAnsi="Times New Roman" w:eastAsia="Times New Roman" w:cs="Times New Roman"/>
                <w:b w:val="0"/>
                <w:i w:val="0"/>
                <w:color w:val="000000"/>
                <w:sz w:val="21"/>
              </w:rPr>
              <w:t>{Mã lớp + Sĩ số tối đa + Số đăng ký + Tỷ lệ lấp đầy (S) + Trạng thái} + Số lớp mở + Số lớp hủy</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9FFB7">
            <w:pPr>
              <w:spacing w:after="0" w:line="252" w:lineRule="auto"/>
              <w:jc w:val="left"/>
            </w:pPr>
            <w:r>
              <w:rPr>
                <w:rFonts w:ascii="Times New Roman" w:hAnsi="Times New Roman" w:eastAsia="Times New Roman" w:cs="Times New Roman"/>
                <w:b w:val="0"/>
                <w:i w:val="0"/>
                <w:color w:val="000000"/>
                <w:sz w:val="21"/>
              </w:rPr>
              <w:t>5.3</w:t>
            </w:r>
          </w:p>
        </w:tc>
      </w:tr>
      <w:tr w14:paraId="31A791C4">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229EF2">
            <w:pPr>
              <w:spacing w:after="0" w:line="252" w:lineRule="auto"/>
              <w:jc w:val="left"/>
            </w:pPr>
            <w:r>
              <w:rPr>
                <w:rFonts w:ascii="Times New Roman" w:hAnsi="Times New Roman" w:eastAsia="Times New Roman" w:cs="Times New Roman"/>
                <w:b w:val="0"/>
                <w:i w:val="0"/>
                <w:color w:val="000000"/>
                <w:sz w:val="21"/>
              </w:rPr>
              <w:t>Báo cáo kết quả học tập</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D97EE">
            <w:pPr>
              <w:spacing w:after="0" w:line="252" w:lineRule="auto"/>
              <w:jc w:val="left"/>
            </w:pPr>
            <w:r>
              <w:rPr>
                <w:rFonts w:ascii="Times New Roman" w:hAnsi="Times New Roman" w:eastAsia="Times New Roman" w:cs="Times New Roman"/>
                <w:b w:val="0"/>
                <w:i w:val="0"/>
                <w:color w:val="000000"/>
                <w:sz w:val="21"/>
              </w:rPr>
              <w:t>Kết quả đào tạo cho giám đốc</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64197">
            <w:pPr>
              <w:spacing w:after="0" w:line="252" w:lineRule="auto"/>
              <w:jc w:val="left"/>
            </w:pPr>
            <w:r>
              <w:rPr>
                <w:rFonts w:ascii="Times New Roman" w:hAnsi="Times New Roman" w:eastAsia="Times New Roman" w:cs="Times New Roman"/>
                <w:b w:val="0"/>
                <w:i w:val="0"/>
                <w:color w:val="000000"/>
                <w:sz w:val="21"/>
              </w:rPr>
              <w:t>Kỳ + {Khóa học + Tỷ lệ đạt (S) + Phân bố xếp loại (S)}</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6664CE">
            <w:pPr>
              <w:spacing w:after="0" w:line="252" w:lineRule="auto"/>
              <w:jc w:val="left"/>
            </w:pPr>
            <w:r>
              <w:rPr>
                <w:rFonts w:ascii="Times New Roman" w:hAnsi="Times New Roman" w:eastAsia="Times New Roman" w:cs="Times New Roman"/>
                <w:b w:val="0"/>
                <w:i w:val="0"/>
                <w:color w:val="000000"/>
                <w:sz w:val="21"/>
              </w:rPr>
              <w:t>5.4</w:t>
            </w:r>
          </w:p>
        </w:tc>
      </w:tr>
      <w:tr w14:paraId="61151B25">
        <w:tblPrEx>
          <w:tblCellMar>
            <w:top w:w="0" w:type="dxa"/>
            <w:left w:w="108" w:type="dxa"/>
            <w:bottom w:w="0" w:type="dxa"/>
            <w:right w:w="108" w:type="dxa"/>
          </w:tblCellMar>
        </w:tblPrEx>
        <w:trPr>
          <w:cantSplit/>
          <w:jc w:val="center"/>
        </w:trPr>
        <w:tc>
          <w:tcPr>
            <w:tcW w:w="2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516B88">
            <w:pPr>
              <w:spacing w:after="0" w:line="252" w:lineRule="auto"/>
              <w:jc w:val="left"/>
            </w:pPr>
            <w:r>
              <w:rPr>
                <w:rFonts w:ascii="Times New Roman" w:hAnsi="Times New Roman" w:eastAsia="Times New Roman" w:cs="Times New Roman"/>
                <w:b w:val="0"/>
                <w:i w:val="0"/>
                <w:color w:val="000000"/>
                <w:sz w:val="21"/>
              </w:rPr>
              <w:t>Báo cáo chuyên cần, kết quả, giảng dạy</w:t>
            </w:r>
          </w:p>
        </w:tc>
        <w:tc>
          <w:tcPr>
            <w:tcW w:w="26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E1594">
            <w:pPr>
              <w:spacing w:after="0" w:line="252" w:lineRule="auto"/>
              <w:jc w:val="left"/>
            </w:pPr>
            <w:r>
              <w:rPr>
                <w:rFonts w:ascii="Times New Roman" w:hAnsi="Times New Roman" w:eastAsia="Times New Roman" w:cs="Times New Roman"/>
                <w:b w:val="0"/>
                <w:i w:val="0"/>
                <w:color w:val="000000"/>
                <w:sz w:val="21"/>
              </w:rPr>
              <w:t>Báo cáo cho QL đào tạo</w:t>
            </w:r>
          </w:p>
        </w:tc>
        <w:tc>
          <w:tcPr>
            <w:tcW w:w="3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30054">
            <w:pPr>
              <w:spacing w:after="0" w:line="252" w:lineRule="auto"/>
              <w:jc w:val="left"/>
            </w:pPr>
            <w:r>
              <w:rPr>
                <w:rFonts w:ascii="Times New Roman" w:hAnsi="Times New Roman" w:eastAsia="Times New Roman" w:cs="Times New Roman"/>
                <w:b w:val="0"/>
                <w:i w:val="0"/>
                <w:color w:val="000000"/>
                <w:sz w:val="21"/>
              </w:rPr>
              <w:t>{Mã lớp + Tỷ lệ chuyên cần TB (S) + Tỷ lệ đạt (S)} + {Học viên nghỉ nhiều} + {Mã GV + Số buổi đã dạy (S)}</w:t>
            </w:r>
          </w:p>
        </w:tc>
        <w:tc>
          <w:tcPr>
            <w:tcW w:w="109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5EF45">
            <w:pPr>
              <w:spacing w:after="0" w:line="252" w:lineRule="auto"/>
              <w:jc w:val="left"/>
            </w:pPr>
            <w:r>
              <w:rPr>
                <w:rFonts w:ascii="Times New Roman" w:hAnsi="Times New Roman" w:eastAsia="Times New Roman" w:cs="Times New Roman"/>
                <w:b w:val="0"/>
                <w:i w:val="0"/>
                <w:color w:val="000000"/>
                <w:sz w:val="21"/>
              </w:rPr>
              <w:t>5.4</w:t>
            </w:r>
          </w:p>
        </w:tc>
      </w:tr>
    </w:tbl>
    <w:p w14:paraId="3B5DC9B7">
      <w:pPr>
        <w:spacing w:after="40"/>
      </w:pPr>
    </w:p>
    <w:p w14:paraId="18AC9921">
      <w:pPr>
        <w:pStyle w:val="4"/>
      </w:pPr>
      <w:bookmarkStart w:id="70" w:name="_Toc28710"/>
      <w:r>
        <w:t>5.4.3 Luồng nội bộ giữa các chức năng con</w:t>
      </w:r>
      <w:bookmarkEnd w:id="70"/>
    </w:p>
    <w:tbl>
      <w:tblPr>
        <w:tblStyle w:val="12"/>
        <w:tblW w:w="0" w:type="auto"/>
        <w:jc w:val="center"/>
        <w:tblLayout w:type="fixed"/>
        <w:tblCellMar>
          <w:top w:w="0" w:type="dxa"/>
          <w:left w:w="108" w:type="dxa"/>
          <w:bottom w:w="0" w:type="dxa"/>
          <w:right w:w="108" w:type="dxa"/>
        </w:tblCellMar>
      </w:tblPr>
      <w:tblGrid>
        <w:gridCol w:w="1951"/>
        <w:gridCol w:w="2957"/>
        <w:gridCol w:w="3642"/>
        <w:gridCol w:w="954"/>
      </w:tblGrid>
      <w:tr w14:paraId="2B8D8BFE">
        <w:tblPrEx>
          <w:tblCellMar>
            <w:top w:w="0" w:type="dxa"/>
            <w:left w:w="108" w:type="dxa"/>
            <w:bottom w:w="0" w:type="dxa"/>
            <w:right w:w="108" w:type="dxa"/>
          </w:tblCellMar>
        </w:tblPrEx>
        <w:trPr>
          <w:cantSplit/>
          <w:tblHeader/>
          <w:jc w:val="center"/>
        </w:trPr>
        <w:tc>
          <w:tcPr>
            <w:tcW w:w="19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77A4F90">
            <w:pPr>
              <w:spacing w:after="0" w:line="252" w:lineRule="auto"/>
              <w:jc w:val="center"/>
            </w:pPr>
            <w:r>
              <w:rPr>
                <w:rFonts w:ascii="Times New Roman" w:hAnsi="Times New Roman" w:eastAsia="Times New Roman" w:cs="Times New Roman"/>
                <w:b/>
                <w:i w:val="0"/>
                <w:color w:val="000000"/>
                <w:sz w:val="21"/>
              </w:rPr>
              <w:t>Tên gọi</w:t>
            </w:r>
          </w:p>
        </w:tc>
        <w:tc>
          <w:tcPr>
            <w:tcW w:w="29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D9BFE2">
            <w:pPr>
              <w:spacing w:after="0" w:line="252" w:lineRule="auto"/>
              <w:jc w:val="center"/>
            </w:pPr>
            <w:r>
              <w:rPr>
                <w:rFonts w:ascii="Times New Roman" w:hAnsi="Times New Roman" w:eastAsia="Times New Roman" w:cs="Times New Roman"/>
                <w:b/>
                <w:i w:val="0"/>
                <w:color w:val="000000"/>
                <w:sz w:val="21"/>
              </w:rPr>
              <w:t>Ý nghĩa</w:t>
            </w:r>
          </w:p>
        </w:tc>
        <w:tc>
          <w:tcPr>
            <w:tcW w:w="3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A51E27">
            <w:pPr>
              <w:spacing w:after="0" w:line="252" w:lineRule="auto"/>
              <w:jc w:val="center"/>
            </w:pPr>
            <w:r>
              <w:rPr>
                <w:rFonts w:ascii="Times New Roman" w:hAnsi="Times New Roman" w:eastAsia="Times New Roman" w:cs="Times New Roman"/>
                <w:b/>
                <w:i w:val="0"/>
                <w:color w:val="000000"/>
                <w:sz w:val="21"/>
              </w:rPr>
              <w:t>Cấu trúc dữ liệu</w:t>
            </w:r>
          </w:p>
        </w:tc>
        <w:tc>
          <w:tcPr>
            <w:tcW w:w="9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53ED83">
            <w:pPr>
              <w:spacing w:after="0" w:line="252" w:lineRule="auto"/>
              <w:jc w:val="center"/>
            </w:pPr>
            <w:r>
              <w:rPr>
                <w:rFonts w:ascii="Times New Roman" w:hAnsi="Times New Roman" w:eastAsia="Times New Roman" w:cs="Times New Roman"/>
                <w:b/>
                <w:i w:val="0"/>
                <w:color w:val="000000"/>
                <w:sz w:val="21"/>
              </w:rPr>
              <w:t>Nguồn gốc</w:t>
            </w:r>
          </w:p>
        </w:tc>
      </w:tr>
      <w:tr w14:paraId="154C304F">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577ED">
            <w:pPr>
              <w:spacing w:after="0" w:line="252" w:lineRule="auto"/>
              <w:jc w:val="left"/>
            </w:pPr>
            <w:r>
              <w:rPr>
                <w:rFonts w:ascii="Times New Roman" w:hAnsi="Times New Roman" w:eastAsia="Times New Roman" w:cs="Times New Roman"/>
                <w:b w:val="0"/>
                <w:i w:val="0"/>
                <w:color w:val="000000"/>
                <w:sz w:val="21"/>
              </w:rPr>
              <w:t>Lớp đã mở</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0DFA1">
            <w:pPr>
              <w:spacing w:after="0" w:line="252" w:lineRule="auto"/>
              <w:jc w:val="left"/>
            </w:pPr>
            <w:r>
              <w:rPr>
                <w:rFonts w:ascii="Times New Roman" w:hAnsi="Times New Roman" w:eastAsia="Times New Roman" w:cs="Times New Roman"/>
                <w:b w:val="0"/>
                <w:i w:val="0"/>
                <w:color w:val="000000"/>
                <w:sz w:val="21"/>
              </w:rPr>
              <w:t>Lớp đủ điều kiện để xếp lịch</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1D1EB">
            <w:pPr>
              <w:spacing w:after="0" w:line="252" w:lineRule="auto"/>
              <w:jc w:val="left"/>
            </w:pPr>
            <w:r>
              <w:rPr>
                <w:rFonts w:ascii="Times New Roman" w:hAnsi="Times New Roman" w:eastAsia="Times New Roman" w:cs="Times New Roman"/>
                <w:b w:val="0"/>
                <w:i w:val="0"/>
                <w:color w:val="000000"/>
                <w:sz w:val="21"/>
              </w:rPr>
              <w:t>Mã lớp + Mã GV + Ngày khai giảng + Lịch tuần + Số buổi</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9C13D1">
            <w:pPr>
              <w:spacing w:after="0" w:line="252" w:lineRule="auto"/>
              <w:jc w:val="left"/>
            </w:pPr>
            <w:r>
              <w:rPr>
                <w:rFonts w:ascii="Times New Roman" w:hAnsi="Times New Roman" w:eastAsia="Times New Roman" w:cs="Times New Roman"/>
                <w:b w:val="0"/>
                <w:i w:val="0"/>
                <w:color w:val="000000"/>
                <w:sz w:val="21"/>
              </w:rPr>
              <w:t>2.1</w:t>
            </w:r>
          </w:p>
        </w:tc>
      </w:tr>
      <w:tr w14:paraId="712B207A">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E7725C">
            <w:pPr>
              <w:spacing w:after="0" w:line="252" w:lineRule="auto"/>
              <w:jc w:val="left"/>
            </w:pPr>
            <w:r>
              <w:rPr>
                <w:rFonts w:ascii="Times New Roman" w:hAnsi="Times New Roman" w:eastAsia="Times New Roman" w:cs="Times New Roman"/>
                <w:b w:val="0"/>
                <w:i w:val="0"/>
                <w:color w:val="000000"/>
                <w:sz w:val="21"/>
              </w:rPr>
              <w:t>Tổng công nợ</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4E576">
            <w:pPr>
              <w:spacing w:after="0" w:line="252" w:lineRule="auto"/>
              <w:jc w:val="left"/>
            </w:pPr>
            <w:r>
              <w:rPr>
                <w:rFonts w:ascii="Times New Roman" w:hAnsi="Times New Roman" w:eastAsia="Times New Roman" w:cs="Times New Roman"/>
                <w:b w:val="0"/>
                <w:i w:val="0"/>
                <w:color w:val="000000"/>
                <w:sz w:val="21"/>
              </w:rPr>
              <w:t>Số liệu công nợ cho báo cáo doanh thu</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0C1A8E">
            <w:pPr>
              <w:spacing w:after="0" w:line="252" w:lineRule="auto"/>
              <w:jc w:val="left"/>
            </w:pPr>
            <w:r>
              <w:rPr>
                <w:rFonts w:ascii="Times New Roman" w:hAnsi="Times New Roman" w:eastAsia="Times New Roman" w:cs="Times New Roman"/>
                <w:b w:val="0"/>
                <w:i w:val="0"/>
                <w:color w:val="000000"/>
                <w:sz w:val="21"/>
              </w:rPr>
              <w:t>Tổng còn nợ + Tổng quá hạn + Số học viên nợ</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D685D">
            <w:pPr>
              <w:spacing w:after="0" w:line="252" w:lineRule="auto"/>
              <w:jc w:val="left"/>
            </w:pPr>
            <w:r>
              <w:rPr>
                <w:rFonts w:ascii="Times New Roman" w:hAnsi="Times New Roman" w:eastAsia="Times New Roman" w:cs="Times New Roman"/>
                <w:b w:val="0"/>
                <w:i w:val="0"/>
                <w:color w:val="000000"/>
                <w:sz w:val="21"/>
              </w:rPr>
              <w:t>3.3</w:t>
            </w:r>
          </w:p>
        </w:tc>
      </w:tr>
      <w:tr w14:paraId="340271AE">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C4894">
            <w:pPr>
              <w:spacing w:after="0" w:line="252" w:lineRule="auto"/>
              <w:jc w:val="left"/>
            </w:pPr>
            <w:r>
              <w:rPr>
                <w:rFonts w:ascii="Times New Roman" w:hAnsi="Times New Roman" w:eastAsia="Times New Roman" w:cs="Times New Roman"/>
                <w:b w:val="0"/>
                <w:i w:val="0"/>
                <w:color w:val="000000"/>
                <w:sz w:val="21"/>
              </w:rPr>
              <w:t>Danh sách học viên đạt</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45007">
            <w:pPr>
              <w:spacing w:after="0" w:line="252" w:lineRule="auto"/>
              <w:jc w:val="left"/>
            </w:pPr>
            <w:r>
              <w:rPr>
                <w:rFonts w:ascii="Times New Roman" w:hAnsi="Times New Roman" w:eastAsia="Times New Roman" w:cs="Times New Roman"/>
                <w:b w:val="0"/>
                <w:i w:val="0"/>
                <w:color w:val="000000"/>
                <w:sz w:val="21"/>
              </w:rPr>
              <w:t>Học viên được cấp chứng nhận</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01CC6">
            <w:pPr>
              <w:spacing w:after="0" w:line="252" w:lineRule="auto"/>
              <w:jc w:val="left"/>
            </w:pPr>
            <w:r>
              <w:rPr>
                <w:rFonts w:ascii="Times New Roman" w:hAnsi="Times New Roman" w:eastAsia="Times New Roman" w:cs="Times New Roman"/>
                <w:b w:val="0"/>
                <w:i w:val="0"/>
                <w:color w:val="000000"/>
                <w:sz w:val="21"/>
              </w:rPr>
              <w:t>Mã lớp + {Mã HV + Xếp loại + Điểm tổng kết}</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9DC21">
            <w:pPr>
              <w:spacing w:after="0" w:line="252" w:lineRule="auto"/>
              <w:jc w:val="left"/>
            </w:pPr>
            <w:r>
              <w:rPr>
                <w:rFonts w:ascii="Times New Roman" w:hAnsi="Times New Roman" w:eastAsia="Times New Roman" w:cs="Times New Roman"/>
                <w:b w:val="0"/>
                <w:i w:val="0"/>
                <w:color w:val="000000"/>
                <w:sz w:val="21"/>
              </w:rPr>
              <w:t>4.3</w:t>
            </w:r>
          </w:p>
        </w:tc>
      </w:tr>
    </w:tbl>
    <w:p w14:paraId="3D632827">
      <w:pPr>
        <w:spacing w:after="40"/>
      </w:pPr>
    </w:p>
    <w:p w14:paraId="71CEF75B">
      <w:pPr>
        <w:pStyle w:val="4"/>
      </w:pPr>
      <w:bookmarkStart w:id="71" w:name="_Toc32505"/>
      <w:r>
        <w:t>5.4.4 Luồng giữa xử lý và kho</w:t>
      </w:r>
      <w:bookmarkEnd w:id="71"/>
    </w:p>
    <w:p w14:paraId="0F574C78">
      <w:pPr>
        <w:spacing w:after="120"/>
        <w:jc w:val="both"/>
      </w:pPr>
      <w:r>
        <w:rPr>
          <w:rFonts w:ascii="Times New Roman" w:hAnsi="Times New Roman" w:eastAsia="Times New Roman" w:cs="Times New Roman"/>
          <w:b w:val="0"/>
          <w:i w:val="0"/>
          <w:color w:val="000000"/>
          <w:sz w:val="24"/>
        </w:rPr>
        <w:t xml:space="preserve">Các luồng này là tập con của cấu trúc kho ở mục 4.1. Chiều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 xử lý → kho;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xml:space="preserve"> = kho → xử lý.</w:t>
      </w:r>
    </w:p>
    <w:tbl>
      <w:tblPr>
        <w:tblStyle w:val="12"/>
        <w:tblW w:w="0" w:type="auto"/>
        <w:jc w:val="center"/>
        <w:tblLayout w:type="fixed"/>
        <w:tblCellMar>
          <w:top w:w="0" w:type="dxa"/>
          <w:left w:w="108" w:type="dxa"/>
          <w:bottom w:w="0" w:type="dxa"/>
          <w:right w:w="108" w:type="dxa"/>
        </w:tblCellMar>
      </w:tblPr>
      <w:tblGrid>
        <w:gridCol w:w="3205"/>
        <w:gridCol w:w="720"/>
        <w:gridCol w:w="720"/>
        <w:gridCol w:w="1654"/>
        <w:gridCol w:w="3205"/>
      </w:tblGrid>
      <w:tr w14:paraId="551F502A">
        <w:tblPrEx>
          <w:tblCellMar>
            <w:top w:w="0" w:type="dxa"/>
            <w:left w:w="108" w:type="dxa"/>
            <w:bottom w:w="0" w:type="dxa"/>
            <w:right w:w="108" w:type="dxa"/>
          </w:tblCellMar>
        </w:tblPrEx>
        <w:trPr>
          <w:cantSplit/>
          <w:tblHeader/>
          <w:jc w:val="center"/>
        </w:trPr>
        <w:tc>
          <w:tcPr>
            <w:tcW w:w="32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8EB787">
            <w:pPr>
              <w:spacing w:after="0" w:line="252" w:lineRule="auto"/>
              <w:jc w:val="center"/>
            </w:pPr>
            <w:r>
              <w:rPr>
                <w:rFonts w:ascii="Times New Roman" w:hAnsi="Times New Roman" w:eastAsia="Times New Roman" w:cs="Times New Roman"/>
                <w:b/>
                <w:i w:val="0"/>
                <w:color w:val="000000"/>
                <w:sz w:val="19"/>
              </w:rPr>
              <w:t>Tên gọi</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9B3D24">
            <w:pPr>
              <w:spacing w:after="0" w:line="252" w:lineRule="auto"/>
              <w:jc w:val="center"/>
            </w:pPr>
            <w:r>
              <w:rPr>
                <w:rFonts w:ascii="Times New Roman" w:hAnsi="Times New Roman" w:eastAsia="Times New Roman" w:cs="Times New Roman"/>
                <w:b/>
                <w:i w:val="0"/>
                <w:color w:val="000000"/>
                <w:sz w:val="19"/>
              </w:rPr>
              <w:t>Kho</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02192C">
            <w:pPr>
              <w:spacing w:after="0" w:line="252" w:lineRule="auto"/>
              <w:jc w:val="center"/>
            </w:pPr>
            <w:r>
              <w:rPr>
                <w:rFonts w:ascii="Times New Roman" w:hAnsi="Times New Roman" w:eastAsia="Times New Roman" w:cs="Times New Roman"/>
                <w:b/>
                <w:i w:val="0"/>
                <w:color w:val="000000"/>
                <w:sz w:val="19"/>
              </w:rPr>
              <w:t>Chiều</w:t>
            </w:r>
          </w:p>
        </w:tc>
        <w:tc>
          <w:tcPr>
            <w:tcW w:w="16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21D1B6">
            <w:pPr>
              <w:spacing w:after="0" w:line="252" w:lineRule="auto"/>
              <w:jc w:val="center"/>
            </w:pPr>
            <w:r>
              <w:rPr>
                <w:rFonts w:ascii="Times New Roman" w:hAnsi="Times New Roman" w:eastAsia="Times New Roman" w:cs="Times New Roman"/>
                <w:b/>
                <w:i w:val="0"/>
                <w:color w:val="000000"/>
                <w:sz w:val="19"/>
              </w:rPr>
              <w:t>Xử lý</w:t>
            </w:r>
          </w:p>
        </w:tc>
        <w:tc>
          <w:tcPr>
            <w:tcW w:w="32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FF9F8A">
            <w:pPr>
              <w:spacing w:after="0" w:line="252" w:lineRule="auto"/>
              <w:jc w:val="center"/>
            </w:pPr>
            <w:r>
              <w:rPr>
                <w:rFonts w:ascii="Times New Roman" w:hAnsi="Times New Roman" w:eastAsia="Times New Roman" w:cs="Times New Roman"/>
                <w:b/>
                <w:i w:val="0"/>
                <w:color w:val="000000"/>
                <w:sz w:val="19"/>
              </w:rPr>
              <w:t>Cấu trúc (lấy từ mục 4.1)</w:t>
            </w:r>
          </w:p>
        </w:tc>
      </w:tr>
      <w:tr w14:paraId="64BAD860">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794E0">
            <w:pPr>
              <w:spacing w:after="0" w:line="252" w:lineRule="auto"/>
              <w:jc w:val="left"/>
            </w:pPr>
            <w:r>
              <w:rPr>
                <w:rFonts w:ascii="Times New Roman" w:hAnsi="Times New Roman" w:eastAsia="Times New Roman" w:cs="Times New Roman"/>
                <w:b w:val="0"/>
                <w:i w:val="0"/>
                <w:color w:val="000000"/>
                <w:sz w:val="19"/>
              </w:rPr>
              <w:t>Hồ sơ hiện có</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2E8117">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049C3">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577C1">
            <w:pPr>
              <w:spacing w:after="0" w:line="252" w:lineRule="auto"/>
              <w:jc w:val="left"/>
            </w:pPr>
            <w:r>
              <w:rPr>
                <w:rFonts w:ascii="Times New Roman" w:hAnsi="Times New Roman" w:eastAsia="Times New Roman" w:cs="Times New Roman"/>
                <w:b w:val="0"/>
                <w:i w:val="0"/>
                <w:color w:val="000000"/>
                <w:sz w:val="19"/>
              </w:rPr>
              <w:t>1.1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6FEE89">
            <w:pPr>
              <w:spacing w:after="0" w:line="252" w:lineRule="auto"/>
              <w:jc w:val="left"/>
            </w:pPr>
            <w:r>
              <w:rPr>
                <w:rFonts w:ascii="Times New Roman" w:hAnsi="Times New Roman" w:eastAsia="Times New Roman" w:cs="Times New Roman"/>
                <w:b w:val="0"/>
                <w:i w:val="0"/>
                <w:color w:val="000000"/>
                <w:sz w:val="19"/>
              </w:rPr>
              <w:t>Học viên, Phụ huynh (để kiểm tra trùng)</w:t>
            </w:r>
          </w:p>
        </w:tc>
      </w:tr>
      <w:tr w14:paraId="06FB678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BB250">
            <w:pPr>
              <w:spacing w:after="0" w:line="252" w:lineRule="auto"/>
              <w:jc w:val="left"/>
            </w:pPr>
            <w:r>
              <w:rPr>
                <w:rFonts w:ascii="Times New Roman" w:hAnsi="Times New Roman" w:eastAsia="Times New Roman" w:cs="Times New Roman"/>
                <w:b w:val="0"/>
                <w:i w:val="0"/>
                <w:color w:val="000000"/>
                <w:sz w:val="19"/>
              </w:rPr>
              <w:t>Hồ sơ học viên / Hồ sơ giáo viên / Khóa học /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F30EF">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9BCED5">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120D4">
            <w:pPr>
              <w:spacing w:after="0" w:line="252" w:lineRule="auto"/>
              <w:jc w:val="left"/>
            </w:pPr>
            <w:r>
              <w:rPr>
                <w:rFonts w:ascii="Times New Roman" w:hAnsi="Times New Roman" w:eastAsia="Times New Roman" w:cs="Times New Roman"/>
                <w:b w:val="0"/>
                <w:i w:val="0"/>
                <w:color w:val="000000"/>
                <w:sz w:val="19"/>
              </w:rPr>
              <w:t>1.1 / 1.2 / 1.3 / 1.4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A00E6">
            <w:pPr>
              <w:spacing w:after="0" w:line="252" w:lineRule="auto"/>
              <w:jc w:val="left"/>
            </w:pPr>
            <w:r>
              <w:rPr>
                <w:rFonts w:ascii="Times New Roman" w:hAnsi="Times New Roman" w:eastAsia="Times New Roman" w:cs="Times New Roman"/>
                <w:b w:val="0"/>
                <w:i w:val="0"/>
                <w:color w:val="000000"/>
                <w:sz w:val="19"/>
              </w:rPr>
              <w:t>Bản ghi tương ứng</w:t>
            </w:r>
          </w:p>
        </w:tc>
      </w:tr>
      <w:tr w14:paraId="2E54120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E0349A">
            <w:pPr>
              <w:spacing w:after="0" w:line="252" w:lineRule="auto"/>
              <w:jc w:val="left"/>
            </w:pPr>
            <w:r>
              <w:rPr>
                <w:rFonts w:ascii="Times New Roman" w:hAnsi="Times New Roman" w:eastAsia="Times New Roman" w:cs="Times New Roman"/>
                <w:b w:val="0"/>
                <w:i w:val="0"/>
                <w:color w:val="000000"/>
                <w:sz w:val="19"/>
              </w:rPr>
              <w:t>Khóa học,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7EDE6">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08EE8E">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FAED5">
            <w:pPr>
              <w:spacing w:after="0" w:line="252" w:lineRule="auto"/>
              <w:jc w:val="left"/>
            </w:pPr>
            <w:r>
              <w:rPr>
                <w:rFonts w:ascii="Times New Roman" w:hAnsi="Times New Roman" w:eastAsia="Times New Roman" w:cs="Times New Roman"/>
                <w:b w:val="0"/>
                <w:i w:val="0"/>
                <w:color w:val="000000"/>
                <w:sz w:val="19"/>
              </w:rPr>
              <w:t>2.1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CB2B80">
            <w:pPr>
              <w:spacing w:after="0" w:line="252" w:lineRule="auto"/>
              <w:jc w:val="left"/>
            </w:pPr>
            <w:r>
              <w:rPr>
                <w:rFonts w:ascii="Times New Roman" w:hAnsi="Times New Roman" w:eastAsia="Times New Roman" w:cs="Times New Roman"/>
                <w:b w:val="0"/>
                <w:i w:val="0"/>
                <w:color w:val="000000"/>
                <w:sz w:val="19"/>
              </w:rPr>
              <w:t>Khóa học, Giáo viên</w:t>
            </w:r>
          </w:p>
        </w:tc>
      </w:tr>
      <w:tr w14:paraId="236B557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9873A">
            <w:pPr>
              <w:spacing w:after="0" w:line="252" w:lineRule="auto"/>
              <w:jc w:val="left"/>
            </w:pPr>
            <w:r>
              <w:rPr>
                <w:rFonts w:ascii="Times New Roman" w:hAnsi="Times New Roman" w:eastAsia="Times New Roman" w:cs="Times New Roman"/>
                <w:b w:val="0"/>
                <w:i w:val="0"/>
                <w:color w:val="000000"/>
                <w:sz w:val="19"/>
              </w:rPr>
              <w:t>Giáo viên,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16861">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E0833">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CD88A8">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F7B65C">
            <w:pPr>
              <w:spacing w:after="0" w:line="252" w:lineRule="auto"/>
              <w:jc w:val="left"/>
            </w:pPr>
            <w:r>
              <w:rPr>
                <w:rFonts w:ascii="Times New Roman" w:hAnsi="Times New Roman" w:eastAsia="Times New Roman" w:cs="Times New Roman"/>
                <w:b w:val="0"/>
                <w:i w:val="0"/>
                <w:color w:val="000000"/>
                <w:sz w:val="19"/>
              </w:rPr>
              <w:t>Giáo viên, Phòng học</w:t>
            </w:r>
          </w:p>
        </w:tc>
      </w:tr>
      <w:tr w14:paraId="269D44E0">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2DB8CD">
            <w:pPr>
              <w:spacing w:after="0" w:line="252" w:lineRule="auto"/>
              <w:jc w:val="left"/>
            </w:pPr>
            <w:r>
              <w:rPr>
                <w:rFonts w:ascii="Times New Roman" w:hAnsi="Times New Roman" w:eastAsia="Times New Roman" w:cs="Times New Roman"/>
                <w:b w:val="0"/>
                <w:i w:val="0"/>
                <w:color w:val="000000"/>
                <w:sz w:val="19"/>
              </w:rPr>
              <w:t>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A0D4A">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77D779">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ABA4A">
            <w:pPr>
              <w:spacing w:after="0" w:line="252" w:lineRule="auto"/>
              <w:jc w:val="left"/>
            </w:pPr>
            <w:r>
              <w:rPr>
                <w:rFonts w:ascii="Times New Roman" w:hAnsi="Times New Roman" w:eastAsia="Times New Roman" w:cs="Times New Roman"/>
                <w:b w:val="0"/>
                <w:i w:val="0"/>
                <w:color w:val="000000"/>
                <w:sz w:val="19"/>
              </w:rPr>
              <w:t>2.2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39C83">
            <w:pPr>
              <w:spacing w:after="0" w:line="252" w:lineRule="auto"/>
              <w:jc w:val="left"/>
            </w:pPr>
            <w:r>
              <w:rPr>
                <w:rFonts w:ascii="Times New Roman" w:hAnsi="Times New Roman" w:eastAsia="Times New Roman" w:cs="Times New Roman"/>
                <w:b w:val="0"/>
                <w:i w:val="0"/>
                <w:color w:val="000000"/>
                <w:sz w:val="19"/>
              </w:rPr>
              <w:t>Học viên</w:t>
            </w:r>
          </w:p>
        </w:tc>
      </w:tr>
      <w:tr w14:paraId="64C5CFF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15E95">
            <w:pPr>
              <w:spacing w:after="0" w:line="252" w:lineRule="auto"/>
              <w:jc w:val="left"/>
            </w:pPr>
            <w:r>
              <w:rPr>
                <w:rFonts w:ascii="Times New Roman" w:hAnsi="Times New Roman" w:eastAsia="Times New Roman" w:cs="Times New Roman"/>
                <w:b w:val="0"/>
                <w:i w:val="0"/>
                <w:color w:val="000000"/>
                <w:sz w:val="19"/>
              </w:rPr>
              <w:t>Sĩ số đăng ký / Sĩ số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CED2D">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34337">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71818">
            <w:pPr>
              <w:spacing w:after="0" w:line="252" w:lineRule="auto"/>
              <w:jc w:val="left"/>
            </w:pPr>
            <w:r>
              <w:rPr>
                <w:rFonts w:ascii="Times New Roman" w:hAnsi="Times New Roman" w:eastAsia="Times New Roman" w:cs="Times New Roman"/>
                <w:b w:val="0"/>
                <w:i w:val="0"/>
                <w:color w:val="000000"/>
                <w:sz w:val="19"/>
              </w:rPr>
              <w:t>2.1 / 2.2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4F8398">
            <w:pPr>
              <w:spacing w:after="0" w:line="252" w:lineRule="auto"/>
              <w:jc w:val="left"/>
            </w:pPr>
            <w:r>
              <w:rPr>
                <w:rFonts w:ascii="Times New Roman" w:hAnsi="Times New Roman" w:eastAsia="Times New Roman" w:cs="Times New Roman"/>
                <w:b w:val="0"/>
                <w:i w:val="0"/>
                <w:color w:val="000000"/>
                <w:sz w:val="19"/>
              </w:rPr>
              <w:t>Mã lớp + Sĩ số tối đa + Số đăng ký (S)</w:t>
            </w:r>
          </w:p>
        </w:tc>
      </w:tr>
      <w:tr w14:paraId="3C06F446">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EDC3F">
            <w:pPr>
              <w:spacing w:after="0" w:line="252" w:lineRule="auto"/>
              <w:jc w:val="left"/>
            </w:pPr>
            <w:r>
              <w:rPr>
                <w:rFonts w:ascii="Times New Roman" w:hAnsi="Times New Roman" w:eastAsia="Times New Roman" w:cs="Times New Roman"/>
                <w:b w:val="0"/>
                <w:i w:val="0"/>
                <w:color w:val="000000"/>
                <w:sz w:val="19"/>
              </w:rPr>
              <w:t>Lớp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40669">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5F956">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A3DBD9">
            <w:pPr>
              <w:spacing w:after="0" w:line="252" w:lineRule="auto"/>
              <w:jc w:val="left"/>
            </w:pPr>
            <w:r>
              <w:rPr>
                <w:rFonts w:ascii="Times New Roman" w:hAnsi="Times New Roman" w:eastAsia="Times New Roman" w:cs="Times New Roman"/>
                <w:b w:val="0"/>
                <w:i w:val="0"/>
                <w:color w:val="000000"/>
                <w:sz w:val="19"/>
              </w:rPr>
              <w:t>2.1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92DF7C">
            <w:pPr>
              <w:spacing w:after="0" w:line="252" w:lineRule="auto"/>
              <w:jc w:val="left"/>
            </w:pPr>
            <w:r>
              <w:rPr>
                <w:rFonts w:ascii="Times New Roman" w:hAnsi="Times New Roman" w:eastAsia="Times New Roman" w:cs="Times New Roman"/>
                <w:b w:val="0"/>
                <w:i w:val="0"/>
                <w:color w:val="000000"/>
                <w:sz w:val="19"/>
              </w:rPr>
              <w:t>Lớp</w:t>
            </w:r>
          </w:p>
        </w:tc>
      </w:tr>
      <w:tr w14:paraId="75B145B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36B991">
            <w:pPr>
              <w:spacing w:after="0" w:line="252" w:lineRule="auto"/>
              <w:jc w:val="left"/>
            </w:pPr>
            <w:r>
              <w:rPr>
                <w:rFonts w:ascii="Times New Roman" w:hAnsi="Times New Roman" w:eastAsia="Times New Roman" w:cs="Times New Roman"/>
                <w:b w:val="0"/>
                <w:i w:val="0"/>
                <w:color w:val="000000"/>
                <w:sz w:val="19"/>
              </w:rPr>
              <w:t>Lịch đã xếp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EB35C">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82C49">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1370B2">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ACE82">
            <w:pPr>
              <w:spacing w:after="0" w:line="252" w:lineRule="auto"/>
              <w:jc w:val="left"/>
            </w:pPr>
            <w:r>
              <w:rPr>
                <w:rFonts w:ascii="Times New Roman" w:hAnsi="Times New Roman" w:eastAsia="Times New Roman" w:cs="Times New Roman"/>
                <w:b w:val="0"/>
                <w:i w:val="0"/>
                <w:color w:val="000000"/>
                <w:sz w:val="19"/>
              </w:rPr>
              <w:t>{Buổi học} trong cùng ngày</w:t>
            </w:r>
          </w:p>
        </w:tc>
      </w:tr>
      <w:tr w14:paraId="068F6FB1">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618876">
            <w:pPr>
              <w:spacing w:after="0" w:line="252" w:lineRule="auto"/>
              <w:jc w:val="left"/>
            </w:pPr>
            <w:r>
              <w:rPr>
                <w:rFonts w:ascii="Times New Roman" w:hAnsi="Times New Roman" w:eastAsia="Times New Roman" w:cs="Times New Roman"/>
                <w:b w:val="0"/>
                <w:i w:val="0"/>
                <w:color w:val="000000"/>
                <w:sz w:val="19"/>
              </w:rPr>
              <w:t>Lịch học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BBA42E">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009E7">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28470">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CCD77">
            <w:pPr>
              <w:spacing w:after="0" w:line="252" w:lineRule="auto"/>
              <w:jc w:val="left"/>
            </w:pPr>
            <w:r>
              <w:rPr>
                <w:rFonts w:ascii="Times New Roman" w:hAnsi="Times New Roman" w:eastAsia="Times New Roman" w:cs="Times New Roman"/>
                <w:b w:val="0"/>
                <w:i w:val="0"/>
                <w:color w:val="000000"/>
                <w:sz w:val="19"/>
              </w:rPr>
              <w:t>{Buổi học}</w:t>
            </w:r>
          </w:p>
        </w:tc>
      </w:tr>
      <w:tr w14:paraId="21DD72A3">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6489A">
            <w:pPr>
              <w:spacing w:after="0" w:line="252" w:lineRule="auto"/>
              <w:jc w:val="left"/>
            </w:pPr>
            <w:r>
              <w:rPr>
                <w:rFonts w:ascii="Times New Roman" w:hAnsi="Times New Roman" w:eastAsia="Times New Roman" w:cs="Times New Roman"/>
                <w:b w:val="0"/>
                <w:i w:val="0"/>
                <w:color w:val="000000"/>
                <w:sz w:val="19"/>
              </w:rPr>
              <w:t>Đăng ký / Đăng ký cập nhật</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FEC8F">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F3538">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3171AD">
            <w:pPr>
              <w:spacing w:after="0" w:line="252" w:lineRule="auto"/>
              <w:jc w:val="left"/>
            </w:pPr>
            <w:r>
              <w:rPr>
                <w:rFonts w:ascii="Times New Roman" w:hAnsi="Times New Roman" w:eastAsia="Times New Roman" w:cs="Times New Roman"/>
                <w:b w:val="0"/>
                <w:i w:val="0"/>
                <w:color w:val="000000"/>
                <w:sz w:val="19"/>
              </w:rPr>
              <w:t>2.2 / 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85A37">
            <w:pPr>
              <w:spacing w:after="0" w:line="252" w:lineRule="auto"/>
              <w:jc w:val="left"/>
            </w:pPr>
            <w:r>
              <w:rPr>
                <w:rFonts w:ascii="Times New Roman" w:hAnsi="Times New Roman" w:eastAsia="Times New Roman" w:cs="Times New Roman"/>
                <w:b w:val="0"/>
                <w:i w:val="0"/>
                <w:color w:val="000000"/>
                <w:sz w:val="19"/>
              </w:rPr>
              <w:t>Đăng ký</w:t>
            </w:r>
          </w:p>
        </w:tc>
      </w:tr>
      <w:tr w14:paraId="0BE6100D">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D8021F">
            <w:pPr>
              <w:spacing w:after="0" w:line="252" w:lineRule="auto"/>
              <w:jc w:val="left"/>
            </w:pPr>
            <w:r>
              <w:rPr>
                <w:rFonts w:ascii="Times New Roman" w:hAnsi="Times New Roman" w:eastAsia="Times New Roman" w:cs="Times New Roman"/>
                <w:b w:val="0"/>
                <w:i w:val="0"/>
                <w:color w:val="000000"/>
                <w:sz w:val="19"/>
              </w:rPr>
              <w:t>Đăng ký, sĩ số, buổi đã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5BA8E">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C6D97D">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92E71">
            <w:pPr>
              <w:spacing w:after="0" w:line="252" w:lineRule="auto"/>
              <w:jc w:val="left"/>
            </w:pPr>
            <w:r>
              <w:rPr>
                <w:rFonts w:ascii="Times New Roman" w:hAnsi="Times New Roman" w:eastAsia="Times New Roman" w:cs="Times New Roman"/>
                <w:b w:val="0"/>
                <w:i w:val="0"/>
                <w:color w:val="000000"/>
                <w:sz w:val="19"/>
              </w:rPr>
              <w:t>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294F8">
            <w:pPr>
              <w:spacing w:after="0" w:line="252" w:lineRule="auto"/>
              <w:jc w:val="left"/>
            </w:pPr>
            <w:r>
              <w:rPr>
                <w:rFonts w:ascii="Times New Roman" w:hAnsi="Times New Roman" w:eastAsia="Times New Roman" w:cs="Times New Roman"/>
                <w:b w:val="0"/>
                <w:i w:val="0"/>
                <w:color w:val="000000"/>
                <w:sz w:val="19"/>
              </w:rPr>
              <w:t>Đăng ký + Sĩ số lớp đích + số Buổi học đã dạy</w:t>
            </w:r>
          </w:p>
        </w:tc>
      </w:tr>
      <w:tr w14:paraId="640BB128">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8D60A">
            <w:pPr>
              <w:spacing w:after="0" w:line="252" w:lineRule="auto"/>
              <w:jc w:val="left"/>
            </w:pPr>
            <w:r>
              <w:rPr>
                <w:rFonts w:ascii="Times New Roman" w:hAnsi="Times New Roman" w:eastAsia="Times New Roman" w:cs="Times New Roman"/>
                <w:b w:val="0"/>
                <w:i w:val="0"/>
                <w:color w:val="000000"/>
                <w:sz w:val="19"/>
              </w:rPr>
              <w:t>Tình trạng đóng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BF8425">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0ACF9">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2F612">
            <w:pPr>
              <w:spacing w:after="0" w:line="252" w:lineRule="auto"/>
              <w:jc w:val="left"/>
            </w:pPr>
            <w:r>
              <w:rPr>
                <w:rFonts w:ascii="Times New Roman" w:hAnsi="Times New Roman" w:eastAsia="Times New Roman" w:cs="Times New Roman"/>
                <w:b w:val="0"/>
                <w:i w:val="0"/>
                <w:color w:val="000000"/>
                <w:sz w:val="19"/>
              </w:rPr>
              <w:t>2.2, 2.4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6A02F">
            <w:pPr>
              <w:spacing w:after="0" w:line="252" w:lineRule="auto"/>
              <w:jc w:val="left"/>
            </w:pPr>
            <w:r>
              <w:rPr>
                <w:rFonts w:ascii="Times New Roman" w:hAnsi="Times New Roman" w:eastAsia="Times New Roman" w:cs="Times New Roman"/>
                <w:b w:val="0"/>
                <w:i w:val="0"/>
                <w:color w:val="000000"/>
                <w:sz w:val="19"/>
              </w:rPr>
              <w:t>Số phiếu ĐK + Phải nộp + Đã thu (S)</w:t>
            </w:r>
          </w:p>
        </w:tc>
      </w:tr>
      <w:tr w14:paraId="2A86F3D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68CF8">
            <w:pPr>
              <w:spacing w:after="0" w:line="252" w:lineRule="auto"/>
              <w:jc w:val="left"/>
            </w:pPr>
            <w:r>
              <w:rPr>
                <w:rFonts w:ascii="Times New Roman" w:hAnsi="Times New Roman" w:eastAsia="Times New Roman" w:cs="Times New Roman"/>
                <w:b w:val="0"/>
                <w:i w:val="0"/>
                <w:color w:val="000000"/>
                <w:sz w:val="19"/>
              </w:rPr>
              <w:t>Học phí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977F1">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314DB">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4F0C4">
            <w:pPr>
              <w:spacing w:after="0" w:line="252" w:lineRule="auto"/>
              <w:jc w:val="left"/>
            </w:pPr>
            <w:r>
              <w:rPr>
                <w:rFonts w:ascii="Times New Roman" w:hAnsi="Times New Roman" w:eastAsia="Times New Roman" w:cs="Times New Roman"/>
                <w:b w:val="0"/>
                <w:i w:val="0"/>
                <w:color w:val="000000"/>
                <w:sz w:val="19"/>
              </w:rPr>
              <w:t>3.1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A309A">
            <w:pPr>
              <w:spacing w:after="0" w:line="252" w:lineRule="auto"/>
              <w:jc w:val="left"/>
            </w:pPr>
            <w:r>
              <w:rPr>
                <w:rFonts w:ascii="Times New Roman" w:hAnsi="Times New Roman" w:eastAsia="Times New Roman" w:cs="Times New Roman"/>
                <w:b w:val="0"/>
                <w:i w:val="0"/>
                <w:color w:val="000000"/>
                <w:sz w:val="19"/>
              </w:rPr>
              <w:t>Mã KH + Học phí</w:t>
            </w:r>
          </w:p>
        </w:tc>
      </w:tr>
      <w:tr w14:paraId="4FCF21F3">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A1259">
            <w:pPr>
              <w:spacing w:after="0" w:line="252" w:lineRule="auto"/>
              <w:jc w:val="left"/>
            </w:pPr>
            <w:r>
              <w:rPr>
                <w:rFonts w:ascii="Times New Roman" w:hAnsi="Times New Roman" w:eastAsia="Times New Roman" w:cs="Times New Roman"/>
                <w:b w:val="0"/>
                <w:i w:val="0"/>
                <w:color w:val="000000"/>
                <w:sz w:val="19"/>
              </w:rPr>
              <w:t>Đăng ký học / Trạng thái đăng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A875F">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86E938">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90830">
            <w:pPr>
              <w:spacing w:after="0" w:line="252" w:lineRule="auto"/>
              <w:jc w:val="left"/>
            </w:pPr>
            <w:r>
              <w:rPr>
                <w:rFonts w:ascii="Times New Roman" w:hAnsi="Times New Roman" w:eastAsia="Times New Roman" w:cs="Times New Roman"/>
                <w:b w:val="0"/>
                <w:i w:val="0"/>
                <w:color w:val="000000"/>
                <w:sz w:val="19"/>
              </w:rPr>
              <w:t>3.1 / 3.3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2C5BA">
            <w:pPr>
              <w:spacing w:after="0" w:line="252" w:lineRule="auto"/>
              <w:jc w:val="left"/>
            </w:pPr>
            <w:r>
              <w:rPr>
                <w:rFonts w:ascii="Times New Roman" w:hAnsi="Times New Roman" w:eastAsia="Times New Roman" w:cs="Times New Roman"/>
                <w:b w:val="0"/>
                <w:i w:val="0"/>
                <w:color w:val="000000"/>
                <w:sz w:val="19"/>
              </w:rPr>
              <w:t>Đăng ký (kèm lịch sử để xét QT01)</w:t>
            </w:r>
          </w:p>
        </w:tc>
      </w:tr>
      <w:tr w14:paraId="40AEC072">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E4686B">
            <w:pPr>
              <w:spacing w:after="0" w:line="252" w:lineRule="auto"/>
              <w:jc w:val="left"/>
            </w:pPr>
            <w:r>
              <w:rPr>
                <w:rFonts w:ascii="Times New Roman" w:hAnsi="Times New Roman" w:eastAsia="Times New Roman" w:cs="Times New Roman"/>
                <w:b w:val="0"/>
                <w:i w:val="0"/>
                <w:color w:val="000000"/>
                <w:sz w:val="19"/>
              </w:rPr>
              <w:t>Ưu đãi, học phí phải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49249">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44874">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81D1D">
            <w:pPr>
              <w:spacing w:after="0" w:line="252" w:lineRule="auto"/>
              <w:jc w:val="left"/>
            </w:pPr>
            <w:r>
              <w:rPr>
                <w:rFonts w:ascii="Times New Roman" w:hAnsi="Times New Roman" w:eastAsia="Times New Roman" w:cs="Times New Roman"/>
                <w:b w:val="0"/>
                <w:i w:val="0"/>
                <w:color w:val="000000"/>
                <w:sz w:val="19"/>
              </w:rPr>
              <w:t>3.1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30B76">
            <w:pPr>
              <w:spacing w:after="0" w:line="252" w:lineRule="auto"/>
              <w:jc w:val="left"/>
            </w:pPr>
            <w:r>
              <w:rPr>
                <w:rFonts w:ascii="Times New Roman" w:hAnsi="Times New Roman" w:eastAsia="Times New Roman" w:cs="Times New Roman"/>
                <w:b w:val="0"/>
                <w:i w:val="0"/>
                <w:color w:val="000000"/>
                <w:sz w:val="19"/>
              </w:rPr>
              <w:t>Ưu đãi + Học phí phải thu</w:t>
            </w:r>
          </w:p>
        </w:tc>
      </w:tr>
      <w:tr w14:paraId="1C75929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9CE548">
            <w:pPr>
              <w:spacing w:after="0" w:line="252" w:lineRule="auto"/>
              <w:jc w:val="left"/>
            </w:pPr>
            <w:r>
              <w:rPr>
                <w:rFonts w:ascii="Times New Roman" w:hAnsi="Times New Roman" w:eastAsia="Times New Roman" w:cs="Times New Roman"/>
                <w:b w:val="0"/>
                <w:i w:val="0"/>
                <w:color w:val="000000"/>
                <w:sz w:val="19"/>
              </w:rPr>
              <w:t>Học phí phải thu, số đã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ED77BE">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F99B5">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673E6">
            <w:pPr>
              <w:spacing w:after="0" w:line="252" w:lineRule="auto"/>
              <w:jc w:val="left"/>
            </w:pPr>
            <w:r>
              <w:rPr>
                <w:rFonts w:ascii="Times New Roman" w:hAnsi="Times New Roman" w:eastAsia="Times New Roman" w:cs="Times New Roman"/>
                <w:b w:val="0"/>
                <w:i w:val="0"/>
                <w:color w:val="000000"/>
                <w:sz w:val="19"/>
              </w:rPr>
              <w:t>3.2, 3.3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E7585">
            <w:pPr>
              <w:spacing w:after="0" w:line="252" w:lineRule="auto"/>
              <w:jc w:val="left"/>
            </w:pPr>
            <w:r>
              <w:rPr>
                <w:rFonts w:ascii="Times New Roman" w:hAnsi="Times New Roman" w:eastAsia="Times New Roman" w:cs="Times New Roman"/>
                <w:b w:val="0"/>
                <w:i w:val="0"/>
                <w:color w:val="000000"/>
                <w:sz w:val="19"/>
              </w:rPr>
              <w:t>Học phí phải thu + tổng tiền các Phiếu thu theo đăng ký</w:t>
            </w:r>
          </w:p>
        </w:tc>
      </w:tr>
      <w:tr w14:paraId="60A70B5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42940">
            <w:pPr>
              <w:spacing w:after="0" w:line="252" w:lineRule="auto"/>
              <w:jc w:val="left"/>
            </w:pPr>
            <w:r>
              <w:rPr>
                <w:rFonts w:ascii="Times New Roman" w:hAnsi="Times New Roman" w:eastAsia="Times New Roman" w:cs="Times New Roman"/>
                <w:b w:val="0"/>
                <w:i w:val="0"/>
                <w:color w:val="000000"/>
                <w:sz w:val="19"/>
              </w:rPr>
              <w:t>Phiếu thu mới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C1260">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B49A3">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51FF2">
            <w:pPr>
              <w:spacing w:after="0" w:line="252" w:lineRule="auto"/>
              <w:jc w:val="left"/>
            </w:pPr>
            <w:r>
              <w:rPr>
                <w:rFonts w:ascii="Times New Roman" w:hAnsi="Times New Roman" w:eastAsia="Times New Roman" w:cs="Times New Roman"/>
                <w:b w:val="0"/>
                <w:i w:val="0"/>
                <w:color w:val="000000"/>
                <w:sz w:val="19"/>
              </w:rPr>
              <w:t>3.2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F576E">
            <w:pPr>
              <w:spacing w:after="0" w:line="252" w:lineRule="auto"/>
              <w:jc w:val="left"/>
            </w:pPr>
            <w:r>
              <w:rPr>
                <w:rFonts w:ascii="Times New Roman" w:hAnsi="Times New Roman" w:eastAsia="Times New Roman" w:cs="Times New Roman"/>
                <w:b w:val="0"/>
                <w:i w:val="0"/>
                <w:color w:val="000000"/>
                <w:sz w:val="19"/>
              </w:rPr>
              <w:t>Phiếu thu</w:t>
            </w:r>
          </w:p>
        </w:tc>
      </w:tr>
      <w:tr w14:paraId="5DF4857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8DB82F">
            <w:pPr>
              <w:spacing w:after="0" w:line="252" w:lineRule="auto"/>
              <w:jc w:val="left"/>
            </w:pPr>
            <w:r>
              <w:rPr>
                <w:rFonts w:ascii="Times New Roman" w:hAnsi="Times New Roman" w:eastAsia="Times New Roman" w:cs="Times New Roman"/>
                <w:b w:val="0"/>
                <w:i w:val="0"/>
                <w:color w:val="000000"/>
                <w:sz w:val="19"/>
              </w:rPr>
              <w:t>Số đã thu theo kỳ</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620EA">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BDA0FE">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712407">
            <w:pPr>
              <w:spacing w:after="0" w:line="252" w:lineRule="auto"/>
              <w:jc w:val="left"/>
            </w:pPr>
            <w:r>
              <w:rPr>
                <w:rFonts w:ascii="Times New Roman" w:hAnsi="Times New Roman" w:eastAsia="Times New Roman" w:cs="Times New Roman"/>
                <w:b w:val="0"/>
                <w:i w:val="0"/>
                <w:color w:val="000000"/>
                <w:sz w:val="19"/>
              </w:rPr>
              <w:t>3.4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D9B12">
            <w:pPr>
              <w:spacing w:after="0" w:line="252" w:lineRule="auto"/>
              <w:jc w:val="left"/>
            </w:pPr>
            <w:r>
              <w:rPr>
                <w:rFonts w:ascii="Times New Roman" w:hAnsi="Times New Roman" w:eastAsia="Times New Roman" w:cs="Times New Roman"/>
                <w:b w:val="0"/>
                <w:i w:val="0"/>
                <w:color w:val="000000"/>
                <w:sz w:val="19"/>
              </w:rPr>
              <w:t>{Phiếu thu} trong kỳ</w:t>
            </w:r>
          </w:p>
        </w:tc>
      </w:tr>
      <w:tr w14:paraId="4ACA30E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AA8E5">
            <w:pPr>
              <w:spacing w:after="0" w:line="252" w:lineRule="auto"/>
              <w:jc w:val="left"/>
            </w:pPr>
            <w:r>
              <w:rPr>
                <w:rFonts w:ascii="Times New Roman" w:hAnsi="Times New Roman" w:eastAsia="Times New Roman" w:cs="Times New Roman"/>
                <w:b w:val="0"/>
                <w:i w:val="0"/>
                <w:color w:val="000000"/>
                <w:sz w:val="19"/>
              </w:rPr>
              <w:t>Danh sách lớp, buổi học /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42AC44">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C17A6">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4C85C">
            <w:pPr>
              <w:spacing w:after="0" w:line="252" w:lineRule="auto"/>
              <w:jc w:val="left"/>
            </w:pPr>
            <w:r>
              <w:rPr>
                <w:rFonts w:ascii="Times New Roman" w:hAnsi="Times New Roman" w:eastAsia="Times New Roman" w:cs="Times New Roman"/>
                <w:b w:val="0"/>
                <w:i w:val="0"/>
                <w:color w:val="000000"/>
                <w:sz w:val="19"/>
              </w:rPr>
              <w:t>4.1 / 4.2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4F807">
            <w:pPr>
              <w:spacing w:after="0" w:line="252" w:lineRule="auto"/>
              <w:jc w:val="left"/>
            </w:pPr>
            <w:r>
              <w:rPr>
                <w:rFonts w:ascii="Times New Roman" w:hAnsi="Times New Roman" w:eastAsia="Times New Roman" w:cs="Times New Roman"/>
                <w:b w:val="0"/>
                <w:i w:val="0"/>
                <w:color w:val="000000"/>
                <w:sz w:val="19"/>
              </w:rPr>
              <w:t>Đăng ký của lớp + Buổi học</w:t>
            </w:r>
          </w:p>
        </w:tc>
      </w:tr>
      <w:tr w14:paraId="798366FC">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89C45">
            <w:pPr>
              <w:spacing w:after="0" w:line="252" w:lineRule="auto"/>
              <w:jc w:val="left"/>
            </w:pPr>
            <w:r>
              <w:rPr>
                <w:rFonts w:ascii="Times New Roman" w:hAnsi="Times New Roman" w:eastAsia="Times New Roman" w:cs="Times New Roman"/>
                <w:b w:val="0"/>
                <w:i w:val="0"/>
                <w:color w:val="000000"/>
                <w:sz w:val="19"/>
              </w:rPr>
              <w:t>Điểm danh đã ghi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90CB72">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B2814">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886C0">
            <w:pPr>
              <w:spacing w:after="0" w:line="252" w:lineRule="auto"/>
              <w:jc w:val="left"/>
            </w:pPr>
            <w:r>
              <w:rPr>
                <w:rFonts w:ascii="Times New Roman" w:hAnsi="Times New Roman" w:eastAsia="Times New Roman" w:cs="Times New Roman"/>
                <w:b w:val="0"/>
                <w:i w:val="0"/>
                <w:color w:val="000000"/>
                <w:sz w:val="19"/>
              </w:rPr>
              <w:t>4.1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1462DF">
            <w:pPr>
              <w:spacing w:after="0" w:line="252" w:lineRule="auto"/>
              <w:jc w:val="left"/>
            </w:pPr>
            <w:r>
              <w:rPr>
                <w:rFonts w:ascii="Times New Roman" w:hAnsi="Times New Roman" w:eastAsia="Times New Roman" w:cs="Times New Roman"/>
                <w:b w:val="0"/>
                <w:i w:val="0"/>
                <w:color w:val="000000"/>
                <w:sz w:val="19"/>
              </w:rPr>
              <w:t>{Điểm danh}</w:t>
            </w:r>
          </w:p>
        </w:tc>
      </w:tr>
      <w:tr w14:paraId="56AAB79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2B180">
            <w:pPr>
              <w:spacing w:after="0" w:line="252" w:lineRule="auto"/>
              <w:jc w:val="left"/>
            </w:pPr>
            <w:r>
              <w:rPr>
                <w:rFonts w:ascii="Times New Roman" w:hAnsi="Times New Roman" w:eastAsia="Times New Roman" w:cs="Times New Roman"/>
                <w:b w:val="0"/>
                <w:i w:val="0"/>
                <w:color w:val="000000"/>
                <w:sz w:val="19"/>
              </w:rPr>
              <w:t>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0D2B4C">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CD086">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0DE1D9">
            <w:pPr>
              <w:spacing w:after="0" w:line="252" w:lineRule="auto"/>
              <w:jc w:val="left"/>
            </w:pPr>
            <w:r>
              <w:rPr>
                <w:rFonts w:ascii="Times New Roman" w:hAnsi="Times New Roman" w:eastAsia="Times New Roman" w:cs="Times New Roman"/>
                <w:b w:val="0"/>
                <w:i w:val="0"/>
                <w:color w:val="000000"/>
                <w:sz w:val="19"/>
              </w:rPr>
              <w:t>4.2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8BA70">
            <w:pPr>
              <w:spacing w:after="0" w:line="252" w:lineRule="auto"/>
              <w:jc w:val="left"/>
            </w:pPr>
            <w:r>
              <w:rPr>
                <w:rFonts w:ascii="Times New Roman" w:hAnsi="Times New Roman" w:eastAsia="Times New Roman" w:cs="Times New Roman"/>
                <w:b w:val="0"/>
                <w:i w:val="0"/>
                <w:color w:val="000000"/>
                <w:sz w:val="19"/>
              </w:rPr>
              <w:t>{Điểm thành phần}</w:t>
            </w:r>
          </w:p>
        </w:tc>
      </w:tr>
      <w:tr w14:paraId="2A4F6FD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417DA5">
            <w:pPr>
              <w:spacing w:after="0" w:line="252" w:lineRule="auto"/>
              <w:jc w:val="left"/>
            </w:pPr>
            <w:r>
              <w:rPr>
                <w:rFonts w:ascii="Times New Roman" w:hAnsi="Times New Roman" w:eastAsia="Times New Roman" w:cs="Times New Roman"/>
                <w:b w:val="0"/>
                <w:i w:val="0"/>
                <w:color w:val="000000"/>
                <w:sz w:val="19"/>
              </w:rPr>
              <w:t>Trọng số điểm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D619B">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DE4EA">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DB869">
            <w:pPr>
              <w:spacing w:after="0" w:line="252" w:lineRule="auto"/>
              <w:jc w:val="left"/>
            </w:pPr>
            <w:r>
              <w:rPr>
                <w:rFonts w:ascii="Times New Roman" w:hAnsi="Times New Roman" w:eastAsia="Times New Roman" w:cs="Times New Roman"/>
                <w:b w:val="0"/>
                <w:i w:val="0"/>
                <w:color w:val="000000"/>
                <w:sz w:val="19"/>
              </w:rPr>
              <w:t>4.3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0CFED9">
            <w:pPr>
              <w:spacing w:after="0" w:line="252" w:lineRule="auto"/>
              <w:jc w:val="left"/>
            </w:pPr>
            <w:r>
              <w:rPr>
                <w:rFonts w:ascii="Times New Roman" w:hAnsi="Times New Roman" w:eastAsia="Times New Roman" w:cs="Times New Roman"/>
                <w:b w:val="0"/>
                <w:i w:val="0"/>
                <w:color w:val="000000"/>
                <w:sz w:val="19"/>
              </w:rPr>
              <w:t>TS chuyên cần + TS giữa kỳ + TS cuối kỳ</w:t>
            </w:r>
          </w:p>
        </w:tc>
      </w:tr>
      <w:tr w14:paraId="67E6BBE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ED17C">
            <w:pPr>
              <w:spacing w:after="0" w:line="252" w:lineRule="auto"/>
              <w:jc w:val="left"/>
            </w:pPr>
            <w:r>
              <w:rPr>
                <w:rFonts w:ascii="Times New Roman" w:hAnsi="Times New Roman" w:eastAsia="Times New Roman" w:cs="Times New Roman"/>
                <w:b w:val="0"/>
                <w:i w:val="0"/>
                <w:color w:val="000000"/>
                <w:sz w:val="19"/>
              </w:rPr>
              <w:t>Điểm danh, 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0E333D">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FA2CCE">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D9A30E">
            <w:pPr>
              <w:spacing w:after="0" w:line="252" w:lineRule="auto"/>
              <w:jc w:val="left"/>
            </w:pPr>
            <w:r>
              <w:rPr>
                <w:rFonts w:ascii="Times New Roman" w:hAnsi="Times New Roman" w:eastAsia="Times New Roman" w:cs="Times New Roman"/>
                <w:b w:val="0"/>
                <w:i w:val="0"/>
                <w:color w:val="000000"/>
                <w:sz w:val="19"/>
              </w:rPr>
              <w:t>4.3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B0ABF">
            <w:pPr>
              <w:spacing w:after="0" w:line="252" w:lineRule="auto"/>
              <w:jc w:val="left"/>
            </w:pPr>
            <w:r>
              <w:rPr>
                <w:rFonts w:ascii="Times New Roman" w:hAnsi="Times New Roman" w:eastAsia="Times New Roman" w:cs="Times New Roman"/>
                <w:b w:val="0"/>
                <w:i w:val="0"/>
                <w:color w:val="000000"/>
                <w:sz w:val="19"/>
              </w:rPr>
              <w:t>{Điểm danh} + {Điểm thành phần} của lớp</w:t>
            </w:r>
          </w:p>
        </w:tc>
      </w:tr>
      <w:tr w14:paraId="656E0247">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45BB9">
            <w:pPr>
              <w:spacing w:after="0" w:line="252" w:lineRule="auto"/>
              <w:jc w:val="left"/>
            </w:pPr>
            <w:r>
              <w:rPr>
                <w:rFonts w:ascii="Times New Roman" w:hAnsi="Times New Roman" w:eastAsia="Times New Roman" w:cs="Times New Roman"/>
                <w:b w:val="0"/>
                <w:i w:val="0"/>
                <w:color w:val="000000"/>
                <w:sz w:val="19"/>
              </w:rPr>
              <w:t>Kết quả học tập / Chứng nhận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415AC">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D012C">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2C4AC">
            <w:pPr>
              <w:spacing w:after="0" w:line="252" w:lineRule="auto"/>
              <w:jc w:val="left"/>
            </w:pPr>
            <w:r>
              <w:rPr>
                <w:rFonts w:ascii="Times New Roman" w:hAnsi="Times New Roman" w:eastAsia="Times New Roman" w:cs="Times New Roman"/>
                <w:b w:val="0"/>
                <w:i w:val="0"/>
                <w:color w:val="000000"/>
                <w:sz w:val="19"/>
              </w:rPr>
              <w:t>4.3 / 4.4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951AB">
            <w:pPr>
              <w:spacing w:after="0" w:line="252" w:lineRule="auto"/>
              <w:jc w:val="left"/>
            </w:pPr>
            <w:r>
              <w:rPr>
                <w:rFonts w:ascii="Times New Roman" w:hAnsi="Times New Roman" w:eastAsia="Times New Roman" w:cs="Times New Roman"/>
                <w:b w:val="0"/>
                <w:i w:val="0"/>
                <w:color w:val="000000"/>
                <w:sz w:val="19"/>
              </w:rPr>
              <w:t>Kết quả học tập / Chứng nhận</w:t>
            </w:r>
          </w:p>
        </w:tc>
      </w:tr>
      <w:tr w14:paraId="01A4FED1">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EAF8A">
            <w:pPr>
              <w:spacing w:after="0" w:line="252" w:lineRule="auto"/>
              <w:jc w:val="left"/>
            </w:pPr>
            <w:r>
              <w:rPr>
                <w:rFonts w:ascii="Times New Roman" w:hAnsi="Times New Roman" w:eastAsia="Times New Roman" w:cs="Times New Roman"/>
                <w:b w:val="0"/>
                <w:i w:val="0"/>
                <w:color w:val="000000"/>
                <w:sz w:val="19"/>
              </w:rPr>
              <w:t>Hồ sơ học viên,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656A3">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AB99B">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586C3">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5FF14E">
            <w:pPr>
              <w:spacing w:after="0" w:line="252" w:lineRule="auto"/>
              <w:jc w:val="left"/>
            </w:pPr>
            <w:r>
              <w:rPr>
                <w:rFonts w:ascii="Times New Roman" w:hAnsi="Times New Roman" w:eastAsia="Times New Roman" w:cs="Times New Roman"/>
                <w:b w:val="0"/>
                <w:i w:val="0"/>
                <w:color w:val="000000"/>
                <w:sz w:val="19"/>
              </w:rPr>
              <w:t>Học viên, Phụ huynh, Giáo viên (để tạo tài khoản)</w:t>
            </w:r>
          </w:p>
        </w:tc>
      </w:tr>
      <w:tr w14:paraId="1F20690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76315">
            <w:pPr>
              <w:spacing w:after="0" w:line="252" w:lineRule="auto"/>
              <w:jc w:val="left"/>
            </w:pPr>
            <w:r>
              <w:rPr>
                <w:rFonts w:ascii="Times New Roman" w:hAnsi="Times New Roman" w:eastAsia="Times New Roman" w:cs="Times New Roman"/>
                <w:b w:val="0"/>
                <w:i w:val="0"/>
                <w:color w:val="000000"/>
                <w:sz w:val="19"/>
              </w:rPr>
              <w:t>Quyền truy cập, nhật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FD9E11">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EA86A">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7BD6D">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5F17F">
            <w:pPr>
              <w:spacing w:after="0" w:line="252" w:lineRule="auto"/>
              <w:jc w:val="left"/>
            </w:pPr>
            <w:r>
              <w:rPr>
                <w:rFonts w:ascii="Times New Roman" w:hAnsi="Times New Roman" w:eastAsia="Times New Roman" w:cs="Times New Roman"/>
                <w:b w:val="0"/>
                <w:i w:val="0"/>
                <w:color w:val="000000"/>
                <w:sz w:val="19"/>
              </w:rPr>
              <w:t>Tài khoản + Nhật ký</w:t>
            </w:r>
          </w:p>
        </w:tc>
      </w:tr>
      <w:tr w14:paraId="7628E74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8F356">
            <w:pPr>
              <w:spacing w:after="0" w:line="252" w:lineRule="auto"/>
              <w:jc w:val="left"/>
            </w:pPr>
            <w:r>
              <w:rPr>
                <w:rFonts w:ascii="Times New Roman" w:hAnsi="Times New Roman" w:eastAsia="Times New Roman" w:cs="Times New Roman"/>
                <w:b w:val="0"/>
                <w:i w:val="0"/>
                <w:color w:val="000000"/>
                <w:sz w:val="19"/>
              </w:rPr>
              <w:t>Tài khoản, nhật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A09E4E">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954AE">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56FEBF">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CDA71">
            <w:pPr>
              <w:spacing w:after="0" w:line="252" w:lineRule="auto"/>
              <w:jc w:val="left"/>
            </w:pPr>
            <w:r>
              <w:rPr>
                <w:rFonts w:ascii="Times New Roman" w:hAnsi="Times New Roman" w:eastAsia="Times New Roman" w:cs="Times New Roman"/>
                <w:b w:val="0"/>
                <w:i w:val="0"/>
                <w:color w:val="000000"/>
                <w:sz w:val="19"/>
              </w:rPr>
              <w:t>Tài khoản + Nhân viên + Nhật ký</w:t>
            </w:r>
          </w:p>
        </w:tc>
      </w:tr>
      <w:tr w14:paraId="763AC0C3">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17571">
            <w:pPr>
              <w:spacing w:after="0" w:line="252" w:lineRule="auto"/>
              <w:jc w:val="left"/>
            </w:pPr>
            <w:r>
              <w:rPr>
                <w:rFonts w:ascii="Times New Roman" w:hAnsi="Times New Roman" w:eastAsia="Times New Roman" w:cs="Times New Roman"/>
                <w:b w:val="0"/>
                <w:i w:val="0"/>
                <w:color w:val="000000"/>
                <w:sz w:val="19"/>
              </w:rPr>
              <w:t>Liên hệ học viên, phụ huynh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8FC18">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DADED">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D38A6">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88380">
            <w:pPr>
              <w:spacing w:after="0" w:line="252" w:lineRule="auto"/>
              <w:jc w:val="left"/>
            </w:pPr>
            <w:r>
              <w:rPr>
                <w:rFonts w:ascii="Times New Roman" w:hAnsi="Times New Roman" w:eastAsia="Times New Roman" w:cs="Times New Roman"/>
                <w:b w:val="0"/>
                <w:i w:val="0"/>
                <w:color w:val="000000"/>
                <w:sz w:val="19"/>
              </w:rPr>
              <w:t>Mã HV + Điện thoại + Email + {Phụ huynh}</w:t>
            </w:r>
          </w:p>
        </w:tc>
      </w:tr>
      <w:tr w14:paraId="75D05D4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E8047">
            <w:pPr>
              <w:spacing w:after="0" w:line="252" w:lineRule="auto"/>
              <w:jc w:val="left"/>
            </w:pPr>
            <w:r>
              <w:rPr>
                <w:rFonts w:ascii="Times New Roman" w:hAnsi="Times New Roman" w:eastAsia="Times New Roman" w:cs="Times New Roman"/>
                <w:b w:val="0"/>
                <w:i w:val="0"/>
                <w:color w:val="000000"/>
                <w:sz w:val="19"/>
              </w:rPr>
              <w:t>Lịch học thay đổi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45973">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3D5B6">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0A204C">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BA133">
            <w:pPr>
              <w:spacing w:after="0" w:line="252" w:lineRule="auto"/>
              <w:jc w:val="left"/>
            </w:pPr>
            <w:r>
              <w:rPr>
                <w:rFonts w:ascii="Times New Roman" w:hAnsi="Times New Roman" w:eastAsia="Times New Roman" w:cs="Times New Roman"/>
                <w:b w:val="0"/>
                <w:i w:val="0"/>
                <w:color w:val="000000"/>
                <w:sz w:val="19"/>
              </w:rPr>
              <w:t>{Buổi học} có thay đổi</w:t>
            </w:r>
          </w:p>
        </w:tc>
      </w:tr>
      <w:tr w14:paraId="428AC7E8">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25696">
            <w:pPr>
              <w:spacing w:after="0" w:line="252" w:lineRule="auto"/>
              <w:jc w:val="left"/>
            </w:pPr>
            <w:r>
              <w:rPr>
                <w:rFonts w:ascii="Times New Roman" w:hAnsi="Times New Roman" w:eastAsia="Times New Roman" w:cs="Times New Roman"/>
                <w:b w:val="0"/>
                <w:i w:val="0"/>
                <w:color w:val="000000"/>
                <w:sz w:val="19"/>
              </w:rPr>
              <w:t>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6FDCB">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625F8">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3F93F">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D29197">
            <w:pPr>
              <w:spacing w:after="0" w:line="252" w:lineRule="auto"/>
              <w:jc w:val="left"/>
            </w:pPr>
            <w:r>
              <w:rPr>
                <w:rFonts w:ascii="Times New Roman" w:hAnsi="Times New Roman" w:eastAsia="Times New Roman" w:cs="Times New Roman"/>
                <w:b w:val="0"/>
                <w:i w:val="0"/>
                <w:color w:val="000000"/>
                <w:sz w:val="19"/>
              </w:rPr>
              <w:t>Khoản sắp đến hạn hoặc quá hạn</w:t>
            </w:r>
          </w:p>
        </w:tc>
      </w:tr>
      <w:tr w14:paraId="147C066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AEDE1">
            <w:pPr>
              <w:spacing w:after="0" w:line="252" w:lineRule="auto"/>
              <w:jc w:val="left"/>
            </w:pPr>
            <w:r>
              <w:rPr>
                <w:rFonts w:ascii="Times New Roman" w:hAnsi="Times New Roman" w:eastAsia="Times New Roman" w:cs="Times New Roman"/>
                <w:b w:val="0"/>
                <w:i w:val="0"/>
                <w:color w:val="000000"/>
                <w:sz w:val="19"/>
              </w:rPr>
              <w:t>Chuyên cần, kết quả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E163C">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D621B">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3731E">
            <w:pPr>
              <w:spacing w:after="0" w:line="252" w:lineRule="auto"/>
              <w:jc w:val="left"/>
            </w:pPr>
            <w:r>
              <w:rPr>
                <w:rFonts w:ascii="Times New Roman" w:hAnsi="Times New Roman" w:eastAsia="Times New Roman" w:cs="Times New Roman"/>
                <w:b w:val="0"/>
                <w:i w:val="0"/>
                <w:color w:val="000000"/>
                <w:sz w:val="19"/>
              </w:rPr>
              <w:t>5.2, 5.4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0711B">
            <w:pPr>
              <w:spacing w:after="0" w:line="252" w:lineRule="auto"/>
              <w:jc w:val="left"/>
            </w:pPr>
            <w:r>
              <w:rPr>
                <w:rFonts w:ascii="Times New Roman" w:hAnsi="Times New Roman" w:eastAsia="Times New Roman" w:cs="Times New Roman"/>
                <w:b w:val="0"/>
                <w:i w:val="0"/>
                <w:color w:val="000000"/>
                <w:sz w:val="19"/>
              </w:rPr>
              <w:t>Tỷ lệ chuyên cần + Kết quả học tập</w:t>
            </w:r>
          </w:p>
        </w:tc>
      </w:tr>
      <w:tr w14:paraId="1C0F40D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B937D">
            <w:pPr>
              <w:spacing w:after="0" w:line="252" w:lineRule="auto"/>
              <w:jc w:val="left"/>
            </w:pPr>
            <w:r>
              <w:rPr>
                <w:rFonts w:ascii="Times New Roman" w:hAnsi="Times New Roman" w:eastAsia="Times New Roman" w:cs="Times New Roman"/>
                <w:b w:val="0"/>
                <w:i w:val="0"/>
                <w:color w:val="000000"/>
                <w:sz w:val="19"/>
              </w:rPr>
              <w:t>Thông báo đã gửi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F6AB5">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833ADD">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879AD2">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9EA92">
            <w:pPr>
              <w:spacing w:after="0" w:line="252" w:lineRule="auto"/>
              <w:jc w:val="left"/>
            </w:pPr>
            <w:r>
              <w:rPr>
                <w:rFonts w:ascii="Times New Roman" w:hAnsi="Times New Roman" w:eastAsia="Times New Roman" w:cs="Times New Roman"/>
                <w:b w:val="0"/>
                <w:i w:val="0"/>
                <w:color w:val="000000"/>
                <w:sz w:val="19"/>
              </w:rPr>
              <w:t>Thông báo</w:t>
            </w:r>
          </w:p>
        </w:tc>
      </w:tr>
      <w:tr w14:paraId="2F6C8F6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B0DA0">
            <w:pPr>
              <w:spacing w:after="0" w:line="252" w:lineRule="auto"/>
              <w:jc w:val="left"/>
            </w:pPr>
            <w:r>
              <w:rPr>
                <w:rFonts w:ascii="Times New Roman" w:hAnsi="Times New Roman" w:eastAsia="Times New Roman" w:cs="Times New Roman"/>
                <w:b w:val="0"/>
                <w:i w:val="0"/>
                <w:color w:val="000000"/>
                <w:sz w:val="19"/>
              </w:rPr>
              <w:t>Hồ sơ học viên /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06137">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00450">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88D90">
            <w:pPr>
              <w:spacing w:after="0" w:line="252" w:lineRule="auto"/>
              <w:jc w:val="left"/>
            </w:pPr>
            <w:r>
              <w:rPr>
                <w:rFonts w:ascii="Times New Roman" w:hAnsi="Times New Roman" w:eastAsia="Times New Roman" w:cs="Times New Roman"/>
                <w:b w:val="0"/>
                <w:i w:val="0"/>
                <w:color w:val="000000"/>
                <w:sz w:val="19"/>
              </w:rPr>
              <w:t>5.3 /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E74F2">
            <w:pPr>
              <w:spacing w:after="0" w:line="252" w:lineRule="auto"/>
              <w:jc w:val="left"/>
            </w:pPr>
            <w:r>
              <w:rPr>
                <w:rFonts w:ascii="Times New Roman" w:hAnsi="Times New Roman" w:eastAsia="Times New Roman" w:cs="Times New Roman"/>
                <w:b w:val="0"/>
                <w:i w:val="0"/>
                <w:color w:val="000000"/>
                <w:sz w:val="19"/>
              </w:rPr>
              <w:t>Học viên / Giáo viên</w:t>
            </w:r>
          </w:p>
        </w:tc>
      </w:tr>
      <w:tr w14:paraId="55437CA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FD7A7">
            <w:pPr>
              <w:spacing w:after="0" w:line="252" w:lineRule="auto"/>
              <w:jc w:val="left"/>
            </w:pPr>
            <w:r>
              <w:rPr>
                <w:rFonts w:ascii="Times New Roman" w:hAnsi="Times New Roman" w:eastAsia="Times New Roman" w:cs="Times New Roman"/>
                <w:b w:val="0"/>
                <w:i w:val="0"/>
                <w:color w:val="000000"/>
                <w:sz w:val="19"/>
              </w:rPr>
              <w:t>Lớp, đăng ký / Lớp,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9D849">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72B71">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727B7">
            <w:pPr>
              <w:spacing w:after="0" w:line="252" w:lineRule="auto"/>
              <w:jc w:val="left"/>
            </w:pPr>
            <w:r>
              <w:rPr>
                <w:rFonts w:ascii="Times New Roman" w:hAnsi="Times New Roman" w:eastAsia="Times New Roman" w:cs="Times New Roman"/>
                <w:b w:val="0"/>
                <w:i w:val="0"/>
                <w:color w:val="000000"/>
                <w:sz w:val="19"/>
              </w:rPr>
              <w:t>5.3 /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386FF3">
            <w:pPr>
              <w:spacing w:after="0" w:line="252" w:lineRule="auto"/>
              <w:jc w:val="left"/>
            </w:pPr>
            <w:r>
              <w:rPr>
                <w:rFonts w:ascii="Times New Roman" w:hAnsi="Times New Roman" w:eastAsia="Times New Roman" w:cs="Times New Roman"/>
                <w:b w:val="0"/>
                <w:i w:val="0"/>
                <w:color w:val="000000"/>
                <w:sz w:val="19"/>
              </w:rPr>
              <w:t>Lớp + Đăng ký / Lớp + Buổi học</w:t>
            </w:r>
          </w:p>
        </w:tc>
      </w:tr>
    </w:tbl>
    <w:p w14:paraId="0D9E0631">
      <w:pPr>
        <w:spacing w:after="40"/>
      </w:pPr>
    </w:p>
    <w:p w14:paraId="4DE0A456">
      <w:pPr>
        <w:pStyle w:val="4"/>
      </w:pPr>
      <w:bookmarkStart w:id="72" w:name="_Toc25477"/>
      <w:r>
        <w:t>5.4.5 Phần tử dữ liệu tính toán (thuộc tính thứ sinh)</w:t>
      </w:r>
      <w:bookmarkEnd w:id="72"/>
    </w:p>
    <w:tbl>
      <w:tblPr>
        <w:tblStyle w:val="12"/>
        <w:tblW w:w="0" w:type="auto"/>
        <w:jc w:val="center"/>
        <w:tblLayout w:type="fixed"/>
        <w:tblCellMar>
          <w:top w:w="0" w:type="dxa"/>
          <w:left w:w="108" w:type="dxa"/>
          <w:bottom w:w="0" w:type="dxa"/>
          <w:right w:w="108" w:type="dxa"/>
        </w:tblCellMar>
      </w:tblPr>
      <w:tblGrid>
        <w:gridCol w:w="1846"/>
        <w:gridCol w:w="2553"/>
        <w:gridCol w:w="4045"/>
        <w:gridCol w:w="1060"/>
      </w:tblGrid>
      <w:tr w14:paraId="194B499A">
        <w:tblPrEx>
          <w:tblCellMar>
            <w:top w:w="0" w:type="dxa"/>
            <w:left w:w="108" w:type="dxa"/>
            <w:bottom w:w="0" w:type="dxa"/>
            <w:right w:w="108" w:type="dxa"/>
          </w:tblCellMar>
        </w:tblPrEx>
        <w:trPr>
          <w:cantSplit/>
          <w:tblHeader/>
          <w:jc w:val="center"/>
        </w:trPr>
        <w:tc>
          <w:tcPr>
            <w:tcW w:w="18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CE37AE">
            <w:pPr>
              <w:spacing w:after="0" w:line="252" w:lineRule="auto"/>
              <w:jc w:val="center"/>
            </w:pPr>
            <w:r>
              <w:rPr>
                <w:rFonts w:ascii="Times New Roman" w:hAnsi="Times New Roman" w:eastAsia="Times New Roman" w:cs="Times New Roman"/>
                <w:b/>
                <w:i w:val="0"/>
                <w:color w:val="000000"/>
                <w:sz w:val="21"/>
              </w:rPr>
              <w:t>Tên gọi</w:t>
            </w:r>
          </w:p>
        </w:tc>
        <w:tc>
          <w:tcPr>
            <w:tcW w:w="25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4EB23E">
            <w:pPr>
              <w:spacing w:after="0" w:line="252" w:lineRule="auto"/>
              <w:jc w:val="center"/>
            </w:pPr>
            <w:r>
              <w:rPr>
                <w:rFonts w:ascii="Times New Roman" w:hAnsi="Times New Roman" w:eastAsia="Times New Roman" w:cs="Times New Roman"/>
                <w:b/>
                <w:i w:val="0"/>
                <w:color w:val="000000"/>
                <w:sz w:val="21"/>
              </w:rPr>
              <w:t>Ý nghĩa</w:t>
            </w:r>
          </w:p>
        </w:tc>
        <w:tc>
          <w:tcPr>
            <w:tcW w:w="40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55EDE3">
            <w:pPr>
              <w:spacing w:after="0" w:line="252" w:lineRule="auto"/>
              <w:jc w:val="center"/>
            </w:pPr>
            <w:r>
              <w:rPr>
                <w:rFonts w:ascii="Times New Roman" w:hAnsi="Times New Roman" w:eastAsia="Times New Roman" w:cs="Times New Roman"/>
                <w:b/>
                <w:i w:val="0"/>
                <w:color w:val="000000"/>
                <w:sz w:val="21"/>
              </w:rPr>
              <w:t>Công thức</w:t>
            </w:r>
          </w:p>
        </w:tc>
        <w:tc>
          <w:tcPr>
            <w:tcW w:w="10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9D7E57A">
            <w:pPr>
              <w:spacing w:after="0" w:line="252" w:lineRule="auto"/>
              <w:jc w:val="center"/>
            </w:pPr>
            <w:r>
              <w:rPr>
                <w:rFonts w:ascii="Times New Roman" w:hAnsi="Times New Roman" w:eastAsia="Times New Roman" w:cs="Times New Roman"/>
                <w:b/>
                <w:i w:val="0"/>
                <w:color w:val="000000"/>
                <w:sz w:val="21"/>
              </w:rPr>
              <w:t>Nguồn gốc</w:t>
            </w:r>
          </w:p>
        </w:tc>
      </w:tr>
      <w:tr w14:paraId="74AA65C4">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63E30">
            <w:pPr>
              <w:spacing w:after="0" w:line="252" w:lineRule="auto"/>
              <w:jc w:val="left"/>
            </w:pPr>
            <w:r>
              <w:rPr>
                <w:rFonts w:ascii="Times New Roman" w:hAnsi="Times New Roman" w:eastAsia="Times New Roman" w:cs="Times New Roman"/>
                <w:b w:val="0"/>
                <w:i w:val="0"/>
                <w:color w:val="000000"/>
                <w:sz w:val="21"/>
              </w:rPr>
              <w:t>Phải nộp</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1FD2E">
            <w:pPr>
              <w:spacing w:after="0" w:line="252" w:lineRule="auto"/>
              <w:jc w:val="left"/>
            </w:pPr>
            <w:r>
              <w:rPr>
                <w:rFonts w:ascii="Times New Roman" w:hAnsi="Times New Roman" w:eastAsia="Times New Roman" w:cs="Times New Roman"/>
                <w:b w:val="0"/>
                <w:i w:val="0"/>
                <w:color w:val="000000"/>
                <w:sz w:val="21"/>
              </w:rPr>
              <w:t>Học phí sau ưu đãi</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2DA27">
            <w:pPr>
              <w:spacing w:after="0" w:line="252" w:lineRule="auto"/>
              <w:jc w:val="left"/>
            </w:pPr>
            <w:r>
              <w:rPr>
                <w:rFonts w:ascii="Times New Roman" w:hAnsi="Times New Roman" w:eastAsia="Times New Roman" w:cs="Times New Roman"/>
                <w:b w:val="0"/>
                <w:i w:val="0"/>
                <w:color w:val="000000"/>
                <w:sz w:val="21"/>
              </w:rPr>
              <w:t>Học phí gốc × (1 − Tỷ lệ giảm)</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404C77">
            <w:pPr>
              <w:spacing w:after="0" w:line="252" w:lineRule="auto"/>
              <w:jc w:val="left"/>
            </w:pPr>
            <w:r>
              <w:rPr>
                <w:rFonts w:ascii="Times New Roman" w:hAnsi="Times New Roman" w:eastAsia="Times New Roman" w:cs="Times New Roman"/>
                <w:b w:val="0"/>
                <w:i w:val="0"/>
                <w:color w:val="000000"/>
                <w:sz w:val="21"/>
              </w:rPr>
              <w:t>3.1</w:t>
            </w:r>
          </w:p>
        </w:tc>
      </w:tr>
      <w:tr w14:paraId="64237BCE">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FF8D4">
            <w:pPr>
              <w:spacing w:after="0" w:line="252" w:lineRule="auto"/>
              <w:jc w:val="left"/>
            </w:pPr>
            <w:r>
              <w:rPr>
                <w:rFonts w:ascii="Times New Roman" w:hAnsi="Times New Roman" w:eastAsia="Times New Roman" w:cs="Times New Roman"/>
                <w:b w:val="0"/>
                <w:i w:val="0"/>
                <w:color w:val="000000"/>
                <w:sz w:val="21"/>
              </w:rPr>
              <w:t>Tỷ lệ giảm</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CCD30A">
            <w:pPr>
              <w:spacing w:after="0" w:line="252" w:lineRule="auto"/>
              <w:jc w:val="left"/>
            </w:pPr>
            <w:r>
              <w:rPr>
                <w:rFonts w:ascii="Times New Roman" w:hAnsi="Times New Roman" w:eastAsia="Times New Roman" w:cs="Times New Roman"/>
                <w:b w:val="0"/>
                <w:i w:val="0"/>
                <w:color w:val="000000"/>
                <w:sz w:val="21"/>
              </w:rPr>
              <w:t>Mức giảm được hưởng</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0C0BE9">
            <w:pPr>
              <w:spacing w:after="0" w:line="252" w:lineRule="auto"/>
              <w:jc w:val="left"/>
            </w:pPr>
            <w:r>
              <w:rPr>
                <w:rFonts w:ascii="Times New Roman" w:hAnsi="Times New Roman" w:eastAsia="Times New Roman" w:cs="Times New Roman"/>
                <w:b w:val="0"/>
                <w:i w:val="0"/>
                <w:color w:val="000000"/>
                <w:sz w:val="21"/>
              </w:rPr>
              <w:t>Theo bảng quyết định 3.1, tối đa 15%</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84800">
            <w:pPr>
              <w:spacing w:after="0" w:line="252" w:lineRule="auto"/>
              <w:jc w:val="left"/>
            </w:pPr>
            <w:r>
              <w:rPr>
                <w:rFonts w:ascii="Times New Roman" w:hAnsi="Times New Roman" w:eastAsia="Times New Roman" w:cs="Times New Roman"/>
                <w:b w:val="0"/>
                <w:i w:val="0"/>
                <w:color w:val="000000"/>
                <w:sz w:val="21"/>
              </w:rPr>
              <w:t>3.1</w:t>
            </w:r>
          </w:p>
        </w:tc>
      </w:tr>
      <w:tr w14:paraId="08605EB2">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AE493">
            <w:pPr>
              <w:spacing w:after="0" w:line="252" w:lineRule="auto"/>
              <w:jc w:val="left"/>
            </w:pPr>
            <w:r>
              <w:rPr>
                <w:rFonts w:ascii="Times New Roman" w:hAnsi="Times New Roman" w:eastAsia="Times New Roman" w:cs="Times New Roman"/>
                <w:b w:val="0"/>
                <w:i w:val="0"/>
                <w:color w:val="000000"/>
                <w:sz w:val="21"/>
              </w:rPr>
              <w:t>Đã thu</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2E914">
            <w:pPr>
              <w:spacing w:after="0" w:line="252" w:lineRule="auto"/>
              <w:jc w:val="left"/>
            </w:pPr>
            <w:r>
              <w:rPr>
                <w:rFonts w:ascii="Times New Roman" w:hAnsi="Times New Roman" w:eastAsia="Times New Roman" w:cs="Times New Roman"/>
                <w:b w:val="0"/>
                <w:i w:val="0"/>
                <w:color w:val="000000"/>
                <w:sz w:val="21"/>
              </w:rPr>
              <w:t>Tổng đã nộp cho một đăng ký</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4A039C">
            <w:pPr>
              <w:spacing w:after="0" w:line="252" w:lineRule="auto"/>
              <w:jc w:val="left"/>
            </w:pPr>
            <w:r>
              <w:rPr>
                <w:rFonts w:ascii="Times New Roman" w:hAnsi="Times New Roman" w:eastAsia="Times New Roman" w:cs="Times New Roman"/>
                <w:b w:val="0"/>
                <w:i w:val="0"/>
                <w:color w:val="000000"/>
                <w:sz w:val="21"/>
              </w:rPr>
              <w:t>Tổng Số tiền trên các phiếu thu của đăng ký, cộng cả phiếu thu của Đăng ký gốc (nếu có)</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33F2AE">
            <w:pPr>
              <w:spacing w:after="0" w:line="252" w:lineRule="auto"/>
              <w:jc w:val="left"/>
            </w:pPr>
            <w:r>
              <w:rPr>
                <w:rFonts w:ascii="Times New Roman" w:hAnsi="Times New Roman" w:eastAsia="Times New Roman" w:cs="Times New Roman"/>
                <w:b w:val="0"/>
                <w:i w:val="0"/>
                <w:color w:val="000000"/>
                <w:sz w:val="21"/>
              </w:rPr>
              <w:t>3.2</w:t>
            </w:r>
          </w:p>
        </w:tc>
      </w:tr>
      <w:tr w14:paraId="649845BC">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E270D">
            <w:pPr>
              <w:spacing w:after="0" w:line="252" w:lineRule="auto"/>
              <w:jc w:val="left"/>
            </w:pPr>
            <w:r>
              <w:rPr>
                <w:rFonts w:ascii="Times New Roman" w:hAnsi="Times New Roman" w:eastAsia="Times New Roman" w:cs="Times New Roman"/>
                <w:b w:val="0"/>
                <w:i w:val="0"/>
                <w:color w:val="000000"/>
                <w:sz w:val="21"/>
              </w:rPr>
              <w:t>Còn nợ / Công nợ</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A6BD0">
            <w:pPr>
              <w:spacing w:after="0" w:line="252" w:lineRule="auto"/>
              <w:jc w:val="left"/>
            </w:pPr>
            <w:r>
              <w:rPr>
                <w:rFonts w:ascii="Times New Roman" w:hAnsi="Times New Roman" w:eastAsia="Times New Roman" w:cs="Times New Roman"/>
                <w:b w:val="0"/>
                <w:i w:val="0"/>
                <w:color w:val="000000"/>
                <w:sz w:val="21"/>
              </w:rPr>
              <w:t>Số còn phải nộp</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E6C25F">
            <w:pPr>
              <w:spacing w:after="0" w:line="252" w:lineRule="auto"/>
              <w:jc w:val="left"/>
            </w:pPr>
            <w:r>
              <w:rPr>
                <w:rFonts w:ascii="Times New Roman" w:hAnsi="Times New Roman" w:eastAsia="Times New Roman" w:cs="Times New Roman"/>
                <w:b w:val="0"/>
                <w:i w:val="0"/>
                <w:color w:val="000000"/>
                <w:sz w:val="21"/>
              </w:rPr>
              <w:t>Phải nộp − Đã thu</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C16CF">
            <w:pPr>
              <w:spacing w:after="0" w:line="252" w:lineRule="auto"/>
              <w:jc w:val="left"/>
            </w:pPr>
            <w:r>
              <w:rPr>
                <w:rFonts w:ascii="Times New Roman" w:hAnsi="Times New Roman" w:eastAsia="Times New Roman" w:cs="Times New Roman"/>
                <w:b w:val="0"/>
                <w:i w:val="0"/>
                <w:color w:val="000000"/>
                <w:sz w:val="21"/>
              </w:rPr>
              <w:t>3.2, 3.3</w:t>
            </w:r>
          </w:p>
        </w:tc>
      </w:tr>
      <w:tr w14:paraId="0F3A5459">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7F335">
            <w:pPr>
              <w:spacing w:after="0" w:line="252" w:lineRule="auto"/>
              <w:jc w:val="left"/>
            </w:pPr>
            <w:r>
              <w:rPr>
                <w:rFonts w:ascii="Times New Roman" w:hAnsi="Times New Roman" w:eastAsia="Times New Roman" w:cs="Times New Roman"/>
                <w:b w:val="0"/>
                <w:i w:val="0"/>
                <w:color w:val="000000"/>
                <w:sz w:val="21"/>
              </w:rPr>
              <w:t>Hiệu lực đăng ký</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49FD5">
            <w:pPr>
              <w:spacing w:after="0" w:line="252" w:lineRule="auto"/>
              <w:jc w:val="left"/>
            </w:pPr>
            <w:r>
              <w:rPr>
                <w:rFonts w:ascii="Times New Roman" w:hAnsi="Times New Roman" w:eastAsia="Times New Roman" w:cs="Times New Roman"/>
                <w:b w:val="0"/>
                <w:i w:val="0"/>
                <w:color w:val="000000"/>
                <w:sz w:val="21"/>
              </w:rPr>
              <w:t>Đăng ký đã được xác nhận</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0FB923">
            <w:pPr>
              <w:spacing w:after="0" w:line="252" w:lineRule="auto"/>
              <w:jc w:val="left"/>
            </w:pPr>
            <w:r>
              <w:rPr>
                <w:rFonts w:ascii="Times New Roman" w:hAnsi="Times New Roman" w:eastAsia="Times New Roman" w:cs="Times New Roman"/>
                <w:b w:val="0"/>
                <w:i w:val="0"/>
                <w:color w:val="000000"/>
                <w:sz w:val="21"/>
              </w:rPr>
              <w:t>Trạng thái = Đã đăng ký và Đã thu ≥ 50% × Phải nộp</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965BE">
            <w:pPr>
              <w:spacing w:after="0" w:line="252" w:lineRule="auto"/>
              <w:jc w:val="left"/>
            </w:pPr>
            <w:r>
              <w:rPr>
                <w:rFonts w:ascii="Times New Roman" w:hAnsi="Times New Roman" w:eastAsia="Times New Roman" w:cs="Times New Roman"/>
                <w:b w:val="0"/>
                <w:i w:val="0"/>
                <w:color w:val="000000"/>
                <w:sz w:val="21"/>
              </w:rPr>
              <w:t>2.2</w:t>
            </w:r>
          </w:p>
        </w:tc>
      </w:tr>
      <w:tr w14:paraId="54FD9C09">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A08D0">
            <w:pPr>
              <w:spacing w:after="0" w:line="252" w:lineRule="auto"/>
              <w:jc w:val="left"/>
            </w:pPr>
            <w:r>
              <w:rPr>
                <w:rFonts w:ascii="Times New Roman" w:hAnsi="Times New Roman" w:eastAsia="Times New Roman" w:cs="Times New Roman"/>
                <w:b w:val="0"/>
                <w:i w:val="0"/>
                <w:color w:val="000000"/>
                <w:sz w:val="21"/>
              </w:rPr>
              <w:t>Số đăng ký của lớp</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88CE7">
            <w:pPr>
              <w:spacing w:after="0" w:line="252" w:lineRule="auto"/>
              <w:jc w:val="left"/>
            </w:pPr>
            <w:r>
              <w:rPr>
                <w:rFonts w:ascii="Times New Roman" w:hAnsi="Times New Roman" w:eastAsia="Times New Roman" w:cs="Times New Roman"/>
                <w:b w:val="0"/>
                <w:i w:val="0"/>
                <w:color w:val="000000"/>
                <w:sz w:val="21"/>
              </w:rPr>
              <w:t>Số chỗ đã có người</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DBCB6">
            <w:pPr>
              <w:spacing w:after="0" w:line="252" w:lineRule="auto"/>
              <w:jc w:val="left"/>
            </w:pPr>
            <w:r>
              <w:rPr>
                <w:rFonts w:ascii="Times New Roman" w:hAnsi="Times New Roman" w:eastAsia="Times New Roman" w:cs="Times New Roman"/>
                <w:b w:val="0"/>
                <w:i w:val="0"/>
                <w:color w:val="000000"/>
                <w:sz w:val="21"/>
              </w:rPr>
              <w:t>Số Đăng ký của lớp có Trạng thái ∉ {Chuyển lớp, Nghỉ học}</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F4F75">
            <w:pPr>
              <w:spacing w:after="0" w:line="252" w:lineRule="auto"/>
              <w:jc w:val="left"/>
            </w:pPr>
            <w:r>
              <w:rPr>
                <w:rFonts w:ascii="Times New Roman" w:hAnsi="Times New Roman" w:eastAsia="Times New Roman" w:cs="Times New Roman"/>
                <w:b w:val="0"/>
                <w:i w:val="0"/>
                <w:color w:val="000000"/>
                <w:sz w:val="21"/>
              </w:rPr>
              <w:t>2.1, 2.2</w:t>
            </w:r>
          </w:p>
        </w:tc>
      </w:tr>
      <w:tr w14:paraId="71C6F1F0">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0C427">
            <w:pPr>
              <w:spacing w:after="0" w:line="252" w:lineRule="auto"/>
              <w:jc w:val="left"/>
            </w:pPr>
            <w:r>
              <w:rPr>
                <w:rFonts w:ascii="Times New Roman" w:hAnsi="Times New Roman" w:eastAsia="Times New Roman" w:cs="Times New Roman"/>
                <w:b w:val="0"/>
                <w:i w:val="0"/>
                <w:color w:val="000000"/>
                <w:sz w:val="21"/>
              </w:rPr>
              <w:t>Tỷ lệ lấp đầy</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4BE6D">
            <w:pPr>
              <w:spacing w:after="0" w:line="252" w:lineRule="auto"/>
              <w:jc w:val="left"/>
            </w:pPr>
            <w:r>
              <w:rPr>
                <w:rFonts w:ascii="Times New Roman" w:hAnsi="Times New Roman" w:eastAsia="Times New Roman" w:cs="Times New Roman"/>
                <w:b w:val="0"/>
                <w:i w:val="0"/>
                <w:color w:val="000000"/>
                <w:sz w:val="21"/>
              </w:rPr>
              <w:t>Mức sử dụng lớp</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85BE3E">
            <w:pPr>
              <w:spacing w:after="0" w:line="252" w:lineRule="auto"/>
              <w:jc w:val="left"/>
            </w:pPr>
            <w:r>
              <w:rPr>
                <w:rFonts w:ascii="Times New Roman" w:hAnsi="Times New Roman" w:eastAsia="Times New Roman" w:cs="Times New Roman"/>
                <w:b w:val="0"/>
                <w:i w:val="0"/>
                <w:color w:val="000000"/>
                <w:sz w:val="21"/>
              </w:rPr>
              <w:t>Số đăng ký / Sĩ số tối đa</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B4645">
            <w:pPr>
              <w:spacing w:after="0" w:line="252" w:lineRule="auto"/>
              <w:jc w:val="left"/>
            </w:pPr>
            <w:r>
              <w:rPr>
                <w:rFonts w:ascii="Times New Roman" w:hAnsi="Times New Roman" w:eastAsia="Times New Roman" w:cs="Times New Roman"/>
                <w:b w:val="0"/>
                <w:i w:val="0"/>
                <w:color w:val="000000"/>
                <w:sz w:val="21"/>
              </w:rPr>
              <w:t>5.3</w:t>
            </w:r>
          </w:p>
        </w:tc>
      </w:tr>
      <w:tr w14:paraId="072A7A9F">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AE8FD">
            <w:pPr>
              <w:spacing w:after="0" w:line="252" w:lineRule="auto"/>
              <w:jc w:val="left"/>
            </w:pPr>
            <w:r>
              <w:rPr>
                <w:rFonts w:ascii="Times New Roman" w:hAnsi="Times New Roman" w:eastAsia="Times New Roman" w:cs="Times New Roman"/>
                <w:b w:val="0"/>
                <w:i w:val="0"/>
                <w:color w:val="000000"/>
                <w:sz w:val="21"/>
              </w:rPr>
              <w:t>Tỷ lệ chuyên cần</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12894">
            <w:pPr>
              <w:spacing w:after="0" w:line="252" w:lineRule="auto"/>
              <w:jc w:val="left"/>
            </w:pPr>
            <w:r>
              <w:rPr>
                <w:rFonts w:ascii="Times New Roman" w:hAnsi="Times New Roman" w:eastAsia="Times New Roman" w:cs="Times New Roman"/>
                <w:b w:val="0"/>
                <w:i w:val="0"/>
                <w:color w:val="000000"/>
                <w:sz w:val="21"/>
              </w:rPr>
              <w:t>Mức đi học đều</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92FA9">
            <w:pPr>
              <w:spacing w:after="0" w:line="252" w:lineRule="auto"/>
              <w:jc w:val="left"/>
            </w:pPr>
            <w:r>
              <w:rPr>
                <w:rFonts w:ascii="Times New Roman" w:hAnsi="Times New Roman" w:eastAsia="Times New Roman" w:cs="Times New Roman"/>
                <w:b w:val="0"/>
                <w:i w:val="0"/>
                <w:color w:val="000000"/>
                <w:sz w:val="21"/>
              </w:rPr>
              <w:t>Số buổi (x hoặc M) / Số buổi đã học</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0F1DF">
            <w:pPr>
              <w:spacing w:after="0" w:line="252" w:lineRule="auto"/>
              <w:jc w:val="left"/>
            </w:pPr>
            <w:r>
              <w:rPr>
                <w:rFonts w:ascii="Times New Roman" w:hAnsi="Times New Roman" w:eastAsia="Times New Roman" w:cs="Times New Roman"/>
                <w:b w:val="0"/>
                <w:i w:val="0"/>
                <w:color w:val="000000"/>
                <w:sz w:val="21"/>
              </w:rPr>
              <w:t>4.1</w:t>
            </w:r>
          </w:p>
        </w:tc>
      </w:tr>
      <w:tr w14:paraId="46CBF8A2">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CDD308">
            <w:pPr>
              <w:spacing w:after="0" w:line="252" w:lineRule="auto"/>
              <w:jc w:val="left"/>
            </w:pPr>
            <w:r>
              <w:rPr>
                <w:rFonts w:ascii="Times New Roman" w:hAnsi="Times New Roman" w:eastAsia="Times New Roman" w:cs="Times New Roman"/>
                <w:b w:val="0"/>
                <w:i w:val="0"/>
                <w:color w:val="000000"/>
                <w:sz w:val="21"/>
              </w:rPr>
              <w:t>Điểm chuyên cần</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B35F8">
            <w:pPr>
              <w:spacing w:after="0" w:line="252" w:lineRule="auto"/>
              <w:jc w:val="left"/>
            </w:pPr>
            <w:r>
              <w:rPr>
                <w:rFonts w:ascii="Times New Roman" w:hAnsi="Times New Roman" w:eastAsia="Times New Roman" w:cs="Times New Roman"/>
                <w:b w:val="0"/>
                <w:i w:val="0"/>
                <w:color w:val="000000"/>
                <w:sz w:val="21"/>
              </w:rPr>
              <w:t>Điểm cho chuyên cần</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1A8416">
            <w:pPr>
              <w:spacing w:after="0" w:line="252" w:lineRule="auto"/>
              <w:jc w:val="left"/>
            </w:pPr>
            <w:r>
              <w:rPr>
                <w:rFonts w:ascii="Times New Roman" w:hAnsi="Times New Roman" w:eastAsia="Times New Roman" w:cs="Times New Roman"/>
                <w:b w:val="0"/>
                <w:i w:val="0"/>
                <w:color w:val="000000"/>
                <w:sz w:val="21"/>
              </w:rPr>
              <w:t>Tỷ lệ chuyên cần × 10</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7D7C3">
            <w:pPr>
              <w:spacing w:after="0" w:line="252" w:lineRule="auto"/>
              <w:jc w:val="left"/>
            </w:pPr>
            <w:r>
              <w:rPr>
                <w:rFonts w:ascii="Times New Roman" w:hAnsi="Times New Roman" w:eastAsia="Times New Roman" w:cs="Times New Roman"/>
                <w:b w:val="0"/>
                <w:i w:val="0"/>
                <w:color w:val="000000"/>
                <w:sz w:val="21"/>
              </w:rPr>
              <w:t>4.3</w:t>
            </w:r>
          </w:p>
        </w:tc>
      </w:tr>
      <w:tr w14:paraId="6FF05712">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2B85F">
            <w:pPr>
              <w:spacing w:after="0" w:line="252" w:lineRule="auto"/>
              <w:jc w:val="left"/>
            </w:pPr>
            <w:r>
              <w:rPr>
                <w:rFonts w:ascii="Times New Roman" w:hAnsi="Times New Roman" w:eastAsia="Times New Roman" w:cs="Times New Roman"/>
                <w:b w:val="0"/>
                <w:i w:val="0"/>
                <w:color w:val="000000"/>
                <w:sz w:val="21"/>
              </w:rPr>
              <w:t>Điểm tổng kết</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EB98C5">
            <w:pPr>
              <w:spacing w:after="0" w:line="252" w:lineRule="auto"/>
              <w:jc w:val="left"/>
            </w:pPr>
            <w:r>
              <w:rPr>
                <w:rFonts w:ascii="Times New Roman" w:hAnsi="Times New Roman" w:eastAsia="Times New Roman" w:cs="Times New Roman"/>
                <w:b w:val="0"/>
                <w:i w:val="0"/>
                <w:color w:val="000000"/>
                <w:sz w:val="21"/>
              </w:rPr>
              <w:t>Điểm cuối khóa</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D1475">
            <w:pPr>
              <w:spacing w:after="0" w:line="252" w:lineRule="auto"/>
              <w:jc w:val="left"/>
            </w:pPr>
            <w:r>
              <w:rPr>
                <w:rFonts w:ascii="Times New Roman" w:hAnsi="Times New Roman" w:eastAsia="Times New Roman" w:cs="Times New Roman"/>
                <w:b w:val="0"/>
                <w:i w:val="0"/>
                <w:color w:val="000000"/>
                <w:sz w:val="21"/>
              </w:rPr>
              <w:t>TS_cc × Điểm chuyên cần + TS_gk × Giữa kỳ + TS_ck × Cuối kỳ, làm tròn 1 chữ số thập phân</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D08917">
            <w:pPr>
              <w:spacing w:after="0" w:line="252" w:lineRule="auto"/>
              <w:jc w:val="left"/>
            </w:pPr>
            <w:r>
              <w:rPr>
                <w:rFonts w:ascii="Times New Roman" w:hAnsi="Times New Roman" w:eastAsia="Times New Roman" w:cs="Times New Roman"/>
                <w:b w:val="0"/>
                <w:i w:val="0"/>
                <w:color w:val="000000"/>
                <w:sz w:val="21"/>
              </w:rPr>
              <w:t>4.3</w:t>
            </w:r>
          </w:p>
        </w:tc>
      </w:tr>
      <w:tr w14:paraId="0E77713E">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6696F">
            <w:pPr>
              <w:spacing w:after="0" w:line="252" w:lineRule="auto"/>
              <w:jc w:val="left"/>
            </w:pPr>
            <w:r>
              <w:rPr>
                <w:rFonts w:ascii="Times New Roman" w:hAnsi="Times New Roman" w:eastAsia="Times New Roman" w:cs="Times New Roman"/>
                <w:b w:val="0"/>
                <w:i w:val="0"/>
                <w:color w:val="000000"/>
                <w:sz w:val="21"/>
              </w:rPr>
              <w:t>Doanh thu kỳ</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3492D">
            <w:pPr>
              <w:spacing w:after="0" w:line="252" w:lineRule="auto"/>
              <w:jc w:val="left"/>
            </w:pPr>
            <w:r>
              <w:rPr>
                <w:rFonts w:ascii="Times New Roman" w:hAnsi="Times New Roman" w:eastAsia="Times New Roman" w:cs="Times New Roman"/>
                <w:b w:val="0"/>
                <w:i w:val="0"/>
                <w:color w:val="000000"/>
                <w:sz w:val="21"/>
              </w:rPr>
              <w:t>Tiền thu được trong kỳ</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C82E9">
            <w:pPr>
              <w:spacing w:after="0" w:line="252" w:lineRule="auto"/>
              <w:jc w:val="left"/>
            </w:pPr>
            <w:r>
              <w:rPr>
                <w:rFonts w:ascii="Times New Roman" w:hAnsi="Times New Roman" w:eastAsia="Times New Roman" w:cs="Times New Roman"/>
                <w:b w:val="0"/>
                <w:i w:val="0"/>
                <w:color w:val="000000"/>
                <w:sz w:val="21"/>
              </w:rPr>
              <w:t>Tổng Tổng tiền của các phiếu thu có Ngày thu trong kỳ</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B3E76">
            <w:pPr>
              <w:spacing w:after="0" w:line="252" w:lineRule="auto"/>
              <w:jc w:val="left"/>
            </w:pPr>
            <w:r>
              <w:rPr>
                <w:rFonts w:ascii="Times New Roman" w:hAnsi="Times New Roman" w:eastAsia="Times New Roman" w:cs="Times New Roman"/>
                <w:b w:val="0"/>
                <w:i w:val="0"/>
                <w:color w:val="000000"/>
                <w:sz w:val="21"/>
              </w:rPr>
              <w:t>3.4</w:t>
            </w:r>
          </w:p>
        </w:tc>
      </w:tr>
      <w:tr w14:paraId="769FB6F8">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07ED7">
            <w:pPr>
              <w:spacing w:after="0" w:line="252" w:lineRule="auto"/>
              <w:jc w:val="left"/>
            </w:pPr>
            <w:r>
              <w:rPr>
                <w:rFonts w:ascii="Times New Roman" w:hAnsi="Times New Roman" w:eastAsia="Times New Roman" w:cs="Times New Roman"/>
                <w:b w:val="0"/>
                <w:i w:val="0"/>
                <w:color w:val="000000"/>
                <w:sz w:val="21"/>
              </w:rPr>
              <w:t>Số buổi đã dạy</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CBC9C">
            <w:pPr>
              <w:spacing w:after="0" w:line="252" w:lineRule="auto"/>
              <w:jc w:val="left"/>
            </w:pPr>
            <w:r>
              <w:rPr>
                <w:rFonts w:ascii="Times New Roman" w:hAnsi="Times New Roman" w:eastAsia="Times New Roman" w:cs="Times New Roman"/>
                <w:b w:val="0"/>
                <w:i w:val="0"/>
                <w:color w:val="000000"/>
                <w:sz w:val="21"/>
              </w:rPr>
              <w:t>Khối lượng giảng dạy</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4594B">
            <w:pPr>
              <w:spacing w:after="0" w:line="252" w:lineRule="auto"/>
              <w:jc w:val="left"/>
            </w:pPr>
            <w:r>
              <w:rPr>
                <w:rFonts w:ascii="Times New Roman" w:hAnsi="Times New Roman" w:eastAsia="Times New Roman" w:cs="Times New Roman"/>
                <w:b w:val="0"/>
                <w:i w:val="0"/>
                <w:color w:val="000000"/>
                <w:sz w:val="21"/>
              </w:rPr>
              <w:t>Số Buổi học có Trạng thái = Đã dạy, theo Mã GV</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742EC">
            <w:pPr>
              <w:spacing w:after="0" w:line="252" w:lineRule="auto"/>
              <w:jc w:val="left"/>
            </w:pPr>
            <w:r>
              <w:rPr>
                <w:rFonts w:ascii="Times New Roman" w:hAnsi="Times New Roman" w:eastAsia="Times New Roman" w:cs="Times New Roman"/>
                <w:b w:val="0"/>
                <w:i w:val="0"/>
                <w:color w:val="000000"/>
                <w:sz w:val="21"/>
              </w:rPr>
              <w:t>5.4</w:t>
            </w:r>
          </w:p>
        </w:tc>
      </w:tr>
    </w:tbl>
    <w:p w14:paraId="664A5AE0">
      <w:pPr>
        <w:spacing w:after="40"/>
      </w:pPr>
    </w:p>
    <w:p w14:paraId="2792D2C0">
      <w:pPr>
        <w:pStyle w:val="2"/>
        <w:pageBreakBefore/>
      </w:pPr>
      <w:bookmarkStart w:id="73" w:name="_Toc28230"/>
      <w:r>
        <w:t>KẾT LUẬN</w:t>
      </w:r>
      <w:bookmarkEnd w:id="73"/>
    </w:p>
    <w:p w14:paraId="26BBFCF5">
      <w:pPr>
        <w:spacing w:after="120"/>
        <w:jc w:val="both"/>
      </w:pPr>
      <w:r>
        <w:rPr>
          <w:rFonts w:ascii="Times New Roman" w:hAnsi="Times New Roman" w:eastAsia="Times New Roman" w:cs="Times New Roman"/>
          <w:b w:val="0"/>
          <w:i w:val="0"/>
          <w:color w:val="000000"/>
          <w:sz w:val="24"/>
        </w:rPr>
        <w:t>Giai đoạn phân tích đã mô hình hóa đầy đủ hệ thống quản lý trung tâm ngoại ngữ ở cả hai mặt chức năng và dữ liệu. Các kết quả chính:</w:t>
      </w:r>
    </w:p>
    <w:p w14:paraId="37ADB761">
      <w:pPr>
        <w:spacing w:after="60"/>
        <w:ind w:left="454" w:hanging="255"/>
        <w:jc w:val="both"/>
      </w:pPr>
      <w:r>
        <w:rPr>
          <w:rFonts w:ascii="Times New Roman" w:hAnsi="Times New Roman" w:eastAsia="Times New Roman" w:cs="Times New Roman"/>
          <w:b w:val="0"/>
          <w:i w:val="0"/>
          <w:color w:val="000000"/>
          <w:sz w:val="24"/>
        </w:rPr>
        <w:t>– Thu thập thông tin bằng sáu phương pháp, xây dựng 5 chứng từ mẫu, xác định 8 vấn đề của cách làm hiện tại và 16 quy tắc nghiệp vụ QT01–QT16.</w:t>
      </w:r>
    </w:p>
    <w:p w14:paraId="6ED7D9A1">
      <w:pPr>
        <w:spacing w:after="60"/>
        <w:ind w:left="454" w:hanging="255"/>
        <w:jc w:val="both"/>
      </w:pPr>
      <w:r>
        <w:rPr>
          <w:rFonts w:ascii="Times New Roman" w:hAnsi="Times New Roman" w:eastAsia="Times New Roman" w:cs="Times New Roman"/>
          <w:b w:val="0"/>
          <w:i w:val="0"/>
          <w:color w:val="000000"/>
          <w:sz w:val="24"/>
        </w:rPr>
        <w:t>– BFD gồm 5 chức năng cấp 1 và 20 chức năng lá, thỏa hai nguyên tắc thực chất và đầy đủ; ma trận thực thể – chức năng với 19 thực thể dự kiến.</w:t>
      </w:r>
    </w:p>
    <w:p w14:paraId="3B254639">
      <w:pPr>
        <w:spacing w:after="60"/>
        <w:ind w:left="454" w:hanging="255"/>
        <w:jc w:val="both"/>
      </w:pPr>
      <w:r>
        <w:rPr>
          <w:rFonts w:ascii="Times New Roman" w:hAnsi="Times New Roman" w:eastAsia="Times New Roman" w:cs="Times New Roman"/>
          <w:b w:val="0"/>
          <w:i w:val="0"/>
          <w:color w:val="000000"/>
          <w:sz w:val="24"/>
        </w:rPr>
        <w:t>– Hệ thống DFD ba mức (ngữ cảnh, mức 0, năm sơ đồ mức 1) với 7 tác nhân và 5 kho dữ liệu, được kiểm tra tự động về quy tắc vẽ và tính cân bằng giữa các mức.</w:t>
      </w:r>
    </w:p>
    <w:p w14:paraId="375B68DB">
      <w:pPr>
        <w:spacing w:after="60"/>
        <w:ind w:left="454" w:hanging="255"/>
        <w:jc w:val="both"/>
      </w:pPr>
      <w:r>
        <w:rPr>
          <w:rFonts w:ascii="Times New Roman" w:hAnsi="Times New Roman" w:eastAsia="Times New Roman" w:cs="Times New Roman"/>
          <w:b w:val="0"/>
          <w:i w:val="0"/>
          <w:color w:val="000000"/>
          <w:sz w:val="24"/>
        </w:rPr>
        <w:t>– Đặc tả các xử lý mức cơ sở bằng ngôn ngữ có cấu trúc, 2 cây quyết định, 2 bảng quyết định; từ điển dữ liệu cho toàn bộ kho và luồng dữ liệu. Các ví dụ tính toán đã được đối chiếu khớp với chứng từ mẫu.</w:t>
      </w:r>
    </w:p>
    <w:p w14:paraId="03481B26">
      <w:pPr>
        <w:spacing w:after="120"/>
        <w:jc w:val="both"/>
      </w:pPr>
      <w:r>
        <w:rPr>
          <w:rFonts w:ascii="Times New Roman" w:hAnsi="Times New Roman" w:eastAsia="Times New Roman" w:cs="Times New Roman"/>
          <w:b w:val="0"/>
          <w:i w:val="0"/>
          <w:color w:val="000000"/>
          <w:sz w:val="24"/>
        </w:rPr>
        <w:t xml:space="preserve">Giai đoạn tiếp theo là </w:t>
      </w:r>
      <w:r>
        <w:rPr>
          <w:rFonts w:ascii="Times New Roman" w:hAnsi="Times New Roman" w:eastAsia="Times New Roman" w:cs="Times New Roman"/>
          <w:b/>
          <w:i w:val="0"/>
          <w:color w:val="000000"/>
          <w:sz w:val="24"/>
        </w:rPr>
        <w:t>thiết kế hệ thống</w:t>
      </w:r>
      <w:r>
        <w:rPr>
          <w:rFonts w:ascii="Times New Roman" w:hAnsi="Times New Roman" w:eastAsia="Times New Roman" w:cs="Times New Roman"/>
          <w:b w:val="0"/>
          <w:i w:val="0"/>
          <w:color w:val="000000"/>
          <w:sz w:val="24"/>
        </w:rPr>
        <w:t>: xác định thực thể và lập ERD từ cấu trúc kho trong từ điển dữ liệu, chuẩn hóa đến dạng chuẩn 3 từ các chứng từ mẫu, thiết kế cơ sở dữ liệu vật lý trên SQL Server, thiết kế module theo mã chức năng và thiết kế biểu mẫu, báo cáo theo các luồng vào/ra của DFD.</w:t>
      </w:r>
    </w:p>
    <w:p w14:paraId="45CEAFA0">
      <w:pPr>
        <w:pStyle w:val="2"/>
        <w:pageBreakBefore/>
      </w:pPr>
      <w:bookmarkStart w:id="74" w:name="_Toc8840"/>
      <w:r>
        <w:t>PHỤ LỤC A. BẢNG CÂN BẰNG DFD</w:t>
      </w:r>
      <w:bookmarkEnd w:id="74"/>
    </w:p>
    <w:p w14:paraId="028A9B6B">
      <w:pPr>
        <w:spacing w:after="120"/>
        <w:jc w:val="both"/>
      </w:pPr>
      <w:r>
        <w:rPr>
          <w:rFonts w:ascii="Times New Roman" w:hAnsi="Times New Roman" w:eastAsia="Times New Roman" w:cs="Times New Roman"/>
          <w:b w:val="0"/>
          <w:i/>
          <w:color w:val="000000"/>
          <w:sz w:val="24"/>
        </w:rPr>
        <w:t>Bảng được sinh tự động từ dữ liệu dùng để vẽ sơ đồ DFD, bảo đảm sơ đồ và bảng luôn khớp nhau.</w:t>
      </w:r>
    </w:p>
    <w:p w14:paraId="1D38BA00">
      <w:pPr>
        <w:pStyle w:val="3"/>
      </w:pPr>
      <w:bookmarkStart w:id="75" w:name="_Toc20259"/>
      <w:r>
        <w:t>Tác nhân: mức ngữ cảnh ↔ mức 0</w:t>
      </w:r>
      <w:bookmarkEnd w:id="75"/>
    </w:p>
    <w:tbl>
      <w:tblPr>
        <w:tblStyle w:val="12"/>
        <w:tblW w:w="0" w:type="auto"/>
        <w:jc w:val="center"/>
        <w:tblLayout w:type="fixed"/>
        <w:tblCellMar>
          <w:top w:w="0" w:type="dxa"/>
          <w:left w:w="108" w:type="dxa"/>
          <w:bottom w:w="0" w:type="dxa"/>
          <w:right w:w="108" w:type="dxa"/>
        </w:tblCellMar>
      </w:tblPr>
      <w:tblGrid>
        <w:gridCol w:w="2983"/>
        <w:gridCol w:w="1493"/>
        <w:gridCol w:w="3535"/>
        <w:gridCol w:w="1493"/>
      </w:tblGrid>
      <w:tr w14:paraId="16133CB9">
        <w:tblPrEx>
          <w:tblCellMar>
            <w:top w:w="0" w:type="dxa"/>
            <w:left w:w="108" w:type="dxa"/>
            <w:bottom w:w="0" w:type="dxa"/>
            <w:right w:w="108" w:type="dxa"/>
          </w:tblCellMar>
        </w:tblPrEx>
        <w:trPr>
          <w:cantSplit/>
          <w:tblHeader/>
          <w:jc w:val="center"/>
        </w:trPr>
        <w:tc>
          <w:tcPr>
            <w:tcW w:w="29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CD7FE6">
            <w:pPr>
              <w:spacing w:after="0" w:line="252" w:lineRule="auto"/>
              <w:jc w:val="center"/>
            </w:pPr>
            <w:r>
              <w:rPr>
                <w:rFonts w:ascii="Times New Roman" w:hAnsi="Times New Roman" w:eastAsia="Times New Roman" w:cs="Times New Roman"/>
                <w:b/>
                <w:i w:val="0"/>
                <w:color w:val="000000"/>
                <w:sz w:val="21"/>
              </w:rPr>
              <w:t>Tác nhân</w:t>
            </w:r>
          </w:p>
        </w:tc>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565D4C">
            <w:pPr>
              <w:spacing w:after="0" w:line="252" w:lineRule="auto"/>
              <w:jc w:val="center"/>
            </w:pPr>
            <w:r>
              <w:rPr>
                <w:rFonts w:ascii="Times New Roman" w:hAnsi="Times New Roman" w:eastAsia="Times New Roman" w:cs="Times New Roman"/>
                <w:b/>
                <w:i w:val="0"/>
                <w:color w:val="000000"/>
                <w:sz w:val="21"/>
              </w:rPr>
              <w:t>Hướng</w:t>
            </w:r>
          </w:p>
        </w:tc>
        <w:tc>
          <w:tcPr>
            <w:tcW w:w="353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549664">
            <w:pPr>
              <w:spacing w:after="0" w:line="252" w:lineRule="auto"/>
              <w:jc w:val="center"/>
            </w:pPr>
            <w:r>
              <w:rPr>
                <w:rFonts w:ascii="Times New Roman" w:hAnsi="Times New Roman" w:eastAsia="Times New Roman" w:cs="Times New Roman"/>
                <w:b/>
                <w:i w:val="0"/>
                <w:color w:val="000000"/>
                <w:sz w:val="21"/>
              </w:rPr>
              <w:t>Luồng ở ngữ cảnh</w:t>
            </w:r>
          </w:p>
        </w:tc>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BEC7B1">
            <w:pPr>
              <w:spacing w:after="0" w:line="252" w:lineRule="auto"/>
              <w:jc w:val="center"/>
            </w:pPr>
            <w:r>
              <w:rPr>
                <w:rFonts w:ascii="Times New Roman" w:hAnsi="Times New Roman" w:eastAsia="Times New Roman" w:cs="Times New Roman"/>
                <w:b/>
                <w:i w:val="0"/>
                <w:color w:val="000000"/>
                <w:sz w:val="21"/>
              </w:rPr>
              <w:t>Tiến trình mức 0</w:t>
            </w:r>
          </w:p>
        </w:tc>
      </w:tr>
      <w:tr w14:paraId="7060273E">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C2265A">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FA171">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016A4">
            <w:pPr>
              <w:spacing w:after="0" w:line="252" w:lineRule="auto"/>
              <w:jc w:val="left"/>
            </w:pPr>
            <w:r>
              <w:rPr>
                <w:rFonts w:ascii="Times New Roman" w:hAnsi="Times New Roman" w:eastAsia="Times New Roman" w:cs="Times New Roman"/>
                <w:b w:val="0"/>
                <w:i w:val="0"/>
                <w:color w:val="000000"/>
                <w:sz w:val="21"/>
              </w:rPr>
              <w:t>Yêu cầu đăng ký, chuyển lớp, bảo lưu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EFFE6">
            <w:pPr>
              <w:spacing w:after="0" w:line="252" w:lineRule="auto"/>
              <w:jc w:val="left"/>
            </w:pPr>
            <w:r>
              <w:rPr>
                <w:rFonts w:ascii="Times New Roman" w:hAnsi="Times New Roman" w:eastAsia="Times New Roman" w:cs="Times New Roman"/>
                <w:b w:val="0"/>
                <w:i w:val="0"/>
                <w:color w:val="000000"/>
                <w:sz w:val="21"/>
              </w:rPr>
              <w:t>2.0</w:t>
            </w:r>
          </w:p>
        </w:tc>
      </w:tr>
      <w:tr w14:paraId="78AEEC32">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297EF0">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93225">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678A9">
            <w:pPr>
              <w:spacing w:after="0" w:line="252" w:lineRule="auto"/>
              <w:jc w:val="left"/>
            </w:pPr>
            <w:r>
              <w:rPr>
                <w:rFonts w:ascii="Times New Roman" w:hAnsi="Times New Roman" w:eastAsia="Times New Roman" w:cs="Times New Roman"/>
                <w:b w:val="0"/>
                <w:i w:val="0"/>
                <w:color w:val="000000"/>
                <w:sz w:val="21"/>
              </w:rPr>
              <w:t>Tiền học phí</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8F540">
            <w:pPr>
              <w:spacing w:after="0" w:line="252" w:lineRule="auto"/>
              <w:jc w:val="left"/>
            </w:pPr>
            <w:r>
              <w:rPr>
                <w:rFonts w:ascii="Times New Roman" w:hAnsi="Times New Roman" w:eastAsia="Times New Roman" w:cs="Times New Roman"/>
                <w:b w:val="0"/>
                <w:i w:val="0"/>
                <w:color w:val="000000"/>
                <w:sz w:val="21"/>
              </w:rPr>
              <w:t>3.0</w:t>
            </w:r>
          </w:p>
        </w:tc>
      </w:tr>
      <w:tr w14:paraId="26C64596">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D760D">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837CF1">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794C2">
            <w:pPr>
              <w:spacing w:after="0" w:line="252" w:lineRule="auto"/>
              <w:jc w:val="left"/>
            </w:pPr>
            <w:r>
              <w:rPr>
                <w:rFonts w:ascii="Times New Roman" w:hAnsi="Times New Roman" w:eastAsia="Times New Roman" w:cs="Times New Roman"/>
                <w:b w:val="0"/>
                <w:i w:val="0"/>
                <w:color w:val="000000"/>
                <w:sz w:val="21"/>
              </w:rPr>
              <w:t>Lịch học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BAE91">
            <w:pPr>
              <w:spacing w:after="0" w:line="252" w:lineRule="auto"/>
              <w:jc w:val="left"/>
            </w:pPr>
            <w:r>
              <w:rPr>
                <w:rFonts w:ascii="Times New Roman" w:hAnsi="Times New Roman" w:eastAsia="Times New Roman" w:cs="Times New Roman"/>
                <w:b w:val="0"/>
                <w:i w:val="0"/>
                <w:color w:val="000000"/>
                <w:sz w:val="21"/>
              </w:rPr>
              <w:t>2.0</w:t>
            </w:r>
          </w:p>
        </w:tc>
      </w:tr>
      <w:tr w14:paraId="36B1E7B1">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F8E73">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7BE9F">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F0F3E">
            <w:pPr>
              <w:spacing w:after="0" w:line="252" w:lineRule="auto"/>
              <w:jc w:val="left"/>
            </w:pPr>
            <w:r>
              <w:rPr>
                <w:rFonts w:ascii="Times New Roman" w:hAnsi="Times New Roman" w:eastAsia="Times New Roman" w:cs="Times New Roman"/>
                <w:b w:val="0"/>
                <w:i w:val="0"/>
                <w:color w:val="000000"/>
                <w:sz w:val="21"/>
              </w:rPr>
              <w:t>Phiếu thu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487EA9">
            <w:pPr>
              <w:spacing w:after="0" w:line="252" w:lineRule="auto"/>
              <w:jc w:val="left"/>
            </w:pPr>
            <w:r>
              <w:rPr>
                <w:rFonts w:ascii="Times New Roman" w:hAnsi="Times New Roman" w:eastAsia="Times New Roman" w:cs="Times New Roman"/>
                <w:b w:val="0"/>
                <w:i w:val="0"/>
                <w:color w:val="000000"/>
                <w:sz w:val="21"/>
              </w:rPr>
              <w:t>3.0</w:t>
            </w:r>
          </w:p>
        </w:tc>
      </w:tr>
      <w:tr w14:paraId="408F3A97">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755CB4">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868F73">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7DD2AB">
            <w:pPr>
              <w:spacing w:after="0" w:line="252" w:lineRule="auto"/>
              <w:jc w:val="left"/>
            </w:pPr>
            <w:r>
              <w:rPr>
                <w:rFonts w:ascii="Times New Roman" w:hAnsi="Times New Roman" w:eastAsia="Times New Roman" w:cs="Times New Roman"/>
                <w:b w:val="0"/>
                <w:i w:val="0"/>
                <w:color w:val="000000"/>
                <w:sz w:val="21"/>
              </w:rPr>
              <w:t>Chuyên cần, kết quả học tập, chứng nhận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EAC842">
            <w:pPr>
              <w:spacing w:after="0" w:line="252" w:lineRule="auto"/>
              <w:jc w:val="left"/>
            </w:pPr>
            <w:r>
              <w:rPr>
                <w:rFonts w:ascii="Times New Roman" w:hAnsi="Times New Roman" w:eastAsia="Times New Roman" w:cs="Times New Roman"/>
                <w:b w:val="0"/>
                <w:i w:val="0"/>
                <w:color w:val="000000"/>
                <w:sz w:val="21"/>
              </w:rPr>
              <w:t>4.0</w:t>
            </w:r>
          </w:p>
        </w:tc>
      </w:tr>
      <w:tr w14:paraId="76FC66B2">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9B3821">
            <w:pPr>
              <w:spacing w:after="0" w:line="252" w:lineRule="auto"/>
              <w:jc w:val="left"/>
            </w:pPr>
            <w:r>
              <w:rPr>
                <w:rFonts w:ascii="Times New Roman" w:hAnsi="Times New Roman" w:eastAsia="Times New Roman" w:cs="Times New Roman"/>
                <w:b w:val="0"/>
                <w:i w:val="0"/>
                <w:color w:val="000000"/>
                <w:sz w:val="21"/>
              </w:rPr>
              <w:t>Học viên/Phụ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548AA">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EB8752">
            <w:pPr>
              <w:spacing w:after="0" w:line="252" w:lineRule="auto"/>
              <w:jc w:val="left"/>
            </w:pPr>
            <w:r>
              <w:rPr>
                <w:rFonts w:ascii="Times New Roman" w:hAnsi="Times New Roman" w:eastAsia="Times New Roman" w:cs="Times New Roman"/>
                <w:b w:val="0"/>
                <w:i w:val="0"/>
                <w:color w:val="000000"/>
                <w:sz w:val="21"/>
              </w:rPr>
              <w:t>Thông báo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2896F">
            <w:pPr>
              <w:spacing w:after="0" w:line="252" w:lineRule="auto"/>
              <w:jc w:val="left"/>
            </w:pPr>
            <w:r>
              <w:rPr>
                <w:rFonts w:ascii="Times New Roman" w:hAnsi="Times New Roman" w:eastAsia="Times New Roman" w:cs="Times New Roman"/>
                <w:b w:val="0"/>
                <w:i w:val="0"/>
                <w:color w:val="000000"/>
                <w:sz w:val="21"/>
              </w:rPr>
              <w:t>5.0</w:t>
            </w:r>
          </w:p>
        </w:tc>
      </w:tr>
      <w:tr w14:paraId="11899E33">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94199C">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9F3D30">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36949">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2D30A8">
            <w:pPr>
              <w:spacing w:after="0" w:line="252" w:lineRule="auto"/>
              <w:jc w:val="left"/>
            </w:pPr>
            <w:r>
              <w:rPr>
                <w:rFonts w:ascii="Times New Roman" w:hAnsi="Times New Roman" w:eastAsia="Times New Roman" w:cs="Times New Roman"/>
                <w:b w:val="0"/>
                <w:i w:val="0"/>
                <w:color w:val="000000"/>
                <w:sz w:val="21"/>
              </w:rPr>
              <w:t>1.0</w:t>
            </w:r>
          </w:p>
        </w:tc>
      </w:tr>
      <w:tr w14:paraId="072530BF">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5B791">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F0D75">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2FC54">
            <w:pPr>
              <w:spacing w:after="0" w:line="252" w:lineRule="auto"/>
              <w:jc w:val="left"/>
            </w:pPr>
            <w:r>
              <w:rPr>
                <w:rFonts w:ascii="Times New Roman" w:hAnsi="Times New Roman" w:eastAsia="Times New Roman" w:cs="Times New Roman"/>
                <w:b w:val="0"/>
                <w:i w:val="0"/>
                <w:color w:val="000000"/>
                <w:sz w:val="21"/>
              </w:rPr>
              <w:t>Phiếu đăng ký, đơn chuyển lớp, bảo lưu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AA9D2B">
            <w:pPr>
              <w:spacing w:after="0" w:line="252" w:lineRule="auto"/>
              <w:jc w:val="left"/>
            </w:pPr>
            <w:r>
              <w:rPr>
                <w:rFonts w:ascii="Times New Roman" w:hAnsi="Times New Roman" w:eastAsia="Times New Roman" w:cs="Times New Roman"/>
                <w:b w:val="0"/>
                <w:i w:val="0"/>
                <w:color w:val="000000"/>
                <w:sz w:val="21"/>
              </w:rPr>
              <w:t>2.0</w:t>
            </w:r>
          </w:p>
        </w:tc>
      </w:tr>
      <w:tr w14:paraId="523CDF6C">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74B5F">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CED08">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D42EE">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524C1F">
            <w:pPr>
              <w:spacing w:after="0" w:line="252" w:lineRule="auto"/>
              <w:jc w:val="left"/>
            </w:pPr>
            <w:r>
              <w:rPr>
                <w:rFonts w:ascii="Times New Roman" w:hAnsi="Times New Roman" w:eastAsia="Times New Roman" w:cs="Times New Roman"/>
                <w:b w:val="0"/>
                <w:i w:val="0"/>
                <w:color w:val="000000"/>
                <w:sz w:val="21"/>
              </w:rPr>
              <w:t>2.0</w:t>
            </w:r>
          </w:p>
        </w:tc>
      </w:tr>
      <w:tr w14:paraId="02DB1A68">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D8186">
            <w:pPr>
              <w:spacing w:after="0" w:line="252" w:lineRule="auto"/>
              <w:jc w:val="left"/>
            </w:pPr>
            <w:r>
              <w:rPr>
                <w:rFonts w:ascii="Times New Roman" w:hAnsi="Times New Roman" w:eastAsia="Times New Roman" w:cs="Times New Roman"/>
                <w:b w:val="0"/>
                <w:i w:val="0"/>
                <w:color w:val="000000"/>
                <w:sz w:val="21"/>
              </w:rPr>
              <w:t>Nhân viên kế toán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3DCCA">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F76D6">
            <w:pPr>
              <w:spacing w:after="0" w:line="252" w:lineRule="auto"/>
              <w:jc w:val="left"/>
            </w:pPr>
            <w:r>
              <w:rPr>
                <w:rFonts w:ascii="Times New Roman" w:hAnsi="Times New Roman" w:eastAsia="Times New Roman" w:cs="Times New Roman"/>
                <w:b w:val="0"/>
                <w:i w:val="0"/>
                <w:color w:val="000000"/>
                <w:sz w:val="21"/>
              </w:rPr>
              <w:t>Thông tin thu tiền, ưu đãi</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17041E">
            <w:pPr>
              <w:spacing w:after="0" w:line="252" w:lineRule="auto"/>
              <w:jc w:val="left"/>
            </w:pPr>
            <w:r>
              <w:rPr>
                <w:rFonts w:ascii="Times New Roman" w:hAnsi="Times New Roman" w:eastAsia="Times New Roman" w:cs="Times New Roman"/>
                <w:b w:val="0"/>
                <w:i w:val="0"/>
                <w:color w:val="000000"/>
                <w:sz w:val="21"/>
              </w:rPr>
              <w:t>3.0</w:t>
            </w:r>
          </w:p>
        </w:tc>
      </w:tr>
      <w:tr w14:paraId="44B6399A">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8AA5D">
            <w:pPr>
              <w:spacing w:after="0" w:line="252" w:lineRule="auto"/>
              <w:jc w:val="left"/>
            </w:pPr>
            <w:r>
              <w:rPr>
                <w:rFonts w:ascii="Times New Roman" w:hAnsi="Times New Roman" w:eastAsia="Times New Roman" w:cs="Times New Roman"/>
                <w:b w:val="0"/>
                <w:i w:val="0"/>
                <w:color w:val="000000"/>
                <w:sz w:val="21"/>
              </w:rPr>
              <w:t>Nhân viên kế toán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A4C92">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528367">
            <w:pPr>
              <w:spacing w:after="0" w:line="252" w:lineRule="auto"/>
              <w:jc w:val="left"/>
            </w:pPr>
            <w:r>
              <w:rPr>
                <w:rFonts w:ascii="Times New Roman" w:hAnsi="Times New Roman" w:eastAsia="Times New Roman" w:cs="Times New Roman"/>
                <w:b w:val="0"/>
                <w:i w:val="0"/>
                <w:color w:val="000000"/>
                <w:sz w:val="21"/>
              </w:rPr>
              <w:t>Học phí phải thu, phiếu thu, công nợ</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B507A">
            <w:pPr>
              <w:spacing w:after="0" w:line="252" w:lineRule="auto"/>
              <w:jc w:val="left"/>
            </w:pPr>
            <w:r>
              <w:rPr>
                <w:rFonts w:ascii="Times New Roman" w:hAnsi="Times New Roman" w:eastAsia="Times New Roman" w:cs="Times New Roman"/>
                <w:b w:val="0"/>
                <w:i w:val="0"/>
                <w:color w:val="000000"/>
                <w:sz w:val="21"/>
              </w:rPr>
              <w:t>3.0</w:t>
            </w:r>
          </w:p>
        </w:tc>
      </w:tr>
      <w:tr w14:paraId="2040B98A">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16D129">
            <w:pPr>
              <w:spacing w:after="0" w:line="252" w:lineRule="auto"/>
              <w:jc w:val="left"/>
            </w:pPr>
            <w:r>
              <w:rPr>
                <w:rFonts w:ascii="Times New Roman" w:hAnsi="Times New Roman" w:eastAsia="Times New Roman" w:cs="Times New Roman"/>
                <w:b w:val="0"/>
                <w:i w:val="0"/>
                <w:color w:val="000000"/>
                <w:sz w:val="21"/>
              </w:rPr>
              <w:t>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56F91D">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EB553">
            <w:pPr>
              <w:spacing w:after="0" w:line="252" w:lineRule="auto"/>
              <w:jc w:val="left"/>
            </w:pPr>
            <w:r>
              <w:rPr>
                <w:rFonts w:ascii="Times New Roman" w:hAnsi="Times New Roman" w:eastAsia="Times New Roman" w:cs="Times New Roman"/>
                <w:b w:val="0"/>
                <w:i w:val="0"/>
                <w:color w:val="000000"/>
                <w:sz w:val="21"/>
              </w:rPr>
              <w:t>Điểm danh, điểm số, nhận xét</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FB1CA6">
            <w:pPr>
              <w:spacing w:after="0" w:line="252" w:lineRule="auto"/>
              <w:jc w:val="left"/>
            </w:pPr>
            <w:r>
              <w:rPr>
                <w:rFonts w:ascii="Times New Roman" w:hAnsi="Times New Roman" w:eastAsia="Times New Roman" w:cs="Times New Roman"/>
                <w:b w:val="0"/>
                <w:i w:val="0"/>
                <w:color w:val="000000"/>
                <w:sz w:val="21"/>
              </w:rPr>
              <w:t>4.0</w:t>
            </w:r>
          </w:p>
        </w:tc>
      </w:tr>
      <w:tr w14:paraId="1AA94231">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1E9F3A">
            <w:pPr>
              <w:spacing w:after="0" w:line="252" w:lineRule="auto"/>
              <w:jc w:val="left"/>
            </w:pPr>
            <w:r>
              <w:rPr>
                <w:rFonts w:ascii="Times New Roman" w:hAnsi="Times New Roman" w:eastAsia="Times New Roman" w:cs="Times New Roman"/>
                <w:b w:val="0"/>
                <w:i w:val="0"/>
                <w:color w:val="000000"/>
                <w:sz w:val="21"/>
              </w:rPr>
              <w:t>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6AC98">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174CC">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7268A">
            <w:pPr>
              <w:spacing w:after="0" w:line="252" w:lineRule="auto"/>
              <w:jc w:val="left"/>
            </w:pPr>
            <w:r>
              <w:rPr>
                <w:rFonts w:ascii="Times New Roman" w:hAnsi="Times New Roman" w:eastAsia="Times New Roman" w:cs="Times New Roman"/>
                <w:b w:val="0"/>
                <w:i w:val="0"/>
                <w:color w:val="000000"/>
                <w:sz w:val="21"/>
              </w:rPr>
              <w:t>2.0</w:t>
            </w:r>
          </w:p>
        </w:tc>
      </w:tr>
      <w:tr w14:paraId="4A4CC09B">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5F97D">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4E44A0">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0B260">
            <w:pPr>
              <w:spacing w:after="0" w:line="252" w:lineRule="auto"/>
              <w:jc w:val="left"/>
            </w:pPr>
            <w:r>
              <w:rPr>
                <w:rFonts w:ascii="Times New Roman" w:hAnsi="Times New Roman" w:eastAsia="Times New Roman" w:cs="Times New Roman"/>
                <w:b w:val="0"/>
                <w:i w:val="0"/>
                <w:color w:val="000000"/>
                <w:sz w:val="21"/>
              </w:rPr>
              <w:t>Thông tin khóa học, giáo viên, phòng học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35108">
            <w:pPr>
              <w:spacing w:after="0" w:line="252" w:lineRule="auto"/>
              <w:jc w:val="left"/>
            </w:pPr>
            <w:r>
              <w:rPr>
                <w:rFonts w:ascii="Times New Roman" w:hAnsi="Times New Roman" w:eastAsia="Times New Roman" w:cs="Times New Roman"/>
                <w:b w:val="0"/>
                <w:i w:val="0"/>
                <w:color w:val="000000"/>
                <w:sz w:val="21"/>
              </w:rPr>
              <w:t>1.0</w:t>
            </w:r>
          </w:p>
        </w:tc>
      </w:tr>
      <w:tr w14:paraId="1174AC75">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D9BA7A">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2CD8EB">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88053">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CDA430">
            <w:pPr>
              <w:spacing w:after="0" w:line="252" w:lineRule="auto"/>
              <w:jc w:val="left"/>
            </w:pPr>
            <w:r>
              <w:rPr>
                <w:rFonts w:ascii="Times New Roman" w:hAnsi="Times New Roman" w:eastAsia="Times New Roman" w:cs="Times New Roman"/>
                <w:b w:val="0"/>
                <w:i w:val="0"/>
                <w:color w:val="000000"/>
                <w:sz w:val="21"/>
              </w:rPr>
              <w:t>2.0</w:t>
            </w:r>
          </w:p>
        </w:tc>
      </w:tr>
      <w:tr w14:paraId="05D13951">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6D54D">
            <w:pPr>
              <w:spacing w:after="0" w:line="252" w:lineRule="auto"/>
              <w:jc w:val="left"/>
            </w:pPr>
            <w:r>
              <w:rPr>
                <w:rFonts w:ascii="Times New Roman" w:hAnsi="Times New Roman" w:eastAsia="Times New Roman" w:cs="Times New Roman"/>
                <w:b w:val="0"/>
                <w:i w:val="0"/>
                <w:color w:val="000000"/>
                <w:sz w:val="21"/>
              </w:rPr>
              <w:t>Quản lý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17D8C">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3521E">
            <w:pPr>
              <w:spacing w:after="0" w:line="252" w:lineRule="auto"/>
              <w:jc w:val="left"/>
            </w:pPr>
            <w:r>
              <w:rPr>
                <w:rFonts w:ascii="Times New Roman" w:hAnsi="Times New Roman" w:eastAsia="Times New Roman" w:cs="Times New Roman"/>
                <w:b w:val="0"/>
                <w:i w:val="0"/>
                <w:color w:val="000000"/>
                <w:sz w:val="21"/>
              </w:rPr>
              <w:t>Báo cáo lớp học, chuyên cần, kết quả, giảng dạy</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3938C">
            <w:pPr>
              <w:spacing w:after="0" w:line="252" w:lineRule="auto"/>
              <w:jc w:val="left"/>
            </w:pPr>
            <w:r>
              <w:rPr>
                <w:rFonts w:ascii="Times New Roman" w:hAnsi="Times New Roman" w:eastAsia="Times New Roman" w:cs="Times New Roman"/>
                <w:b w:val="0"/>
                <w:i w:val="0"/>
                <w:color w:val="000000"/>
                <w:sz w:val="21"/>
              </w:rPr>
              <w:t>5.0</w:t>
            </w:r>
          </w:p>
        </w:tc>
      </w:tr>
      <w:tr w14:paraId="17757AE8">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C5A74">
            <w:pPr>
              <w:spacing w:after="0" w:line="252" w:lineRule="auto"/>
              <w:jc w:val="left"/>
            </w:pPr>
            <w:r>
              <w:rPr>
                <w:rFonts w:ascii="Times New Roman" w:hAnsi="Times New Roman" w:eastAsia="Times New Roman" w:cs="Times New Roman"/>
                <w:b w:val="0"/>
                <w:i w:val="0"/>
                <w:color w:val="000000"/>
                <w:sz w:val="21"/>
              </w:rPr>
              <w:t>Quản trị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9D19B">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E1D047">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0CA5B">
            <w:pPr>
              <w:spacing w:after="0" w:line="252" w:lineRule="auto"/>
              <w:jc w:val="left"/>
            </w:pPr>
            <w:r>
              <w:rPr>
                <w:rFonts w:ascii="Times New Roman" w:hAnsi="Times New Roman" w:eastAsia="Times New Roman" w:cs="Times New Roman"/>
                <w:b w:val="0"/>
                <w:i w:val="0"/>
                <w:color w:val="000000"/>
                <w:sz w:val="21"/>
              </w:rPr>
              <w:t>5.0</w:t>
            </w:r>
          </w:p>
        </w:tc>
      </w:tr>
      <w:tr w14:paraId="21C42624">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69C4CD">
            <w:pPr>
              <w:spacing w:after="0" w:line="252" w:lineRule="auto"/>
              <w:jc w:val="left"/>
            </w:pPr>
            <w:r>
              <w:rPr>
                <w:rFonts w:ascii="Times New Roman" w:hAnsi="Times New Roman" w:eastAsia="Times New Roman" w:cs="Times New Roman"/>
                <w:b w:val="0"/>
                <w:i w:val="0"/>
                <w:color w:val="000000"/>
                <w:sz w:val="21"/>
              </w:rPr>
              <w:t>Quản trị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D1D49B">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34E10">
            <w:pPr>
              <w:spacing w:after="0" w:line="252" w:lineRule="auto"/>
              <w:jc w:val="left"/>
            </w:pPr>
            <w:r>
              <w:rPr>
                <w:rFonts w:ascii="Times New Roman" w:hAnsi="Times New Roman" w:eastAsia="Times New Roman" w:cs="Times New Roman"/>
                <w:b w:val="0"/>
                <w:i w:val="0"/>
                <w:color w:val="000000"/>
                <w:sz w:val="21"/>
              </w:rPr>
              <w:t>Nhật ký hệ thống</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57D0A5">
            <w:pPr>
              <w:spacing w:after="0" w:line="252" w:lineRule="auto"/>
              <w:jc w:val="left"/>
            </w:pPr>
            <w:r>
              <w:rPr>
                <w:rFonts w:ascii="Times New Roman" w:hAnsi="Times New Roman" w:eastAsia="Times New Roman" w:cs="Times New Roman"/>
                <w:b w:val="0"/>
                <w:i w:val="0"/>
                <w:color w:val="000000"/>
                <w:sz w:val="21"/>
              </w:rPr>
              <w:t>5.0</w:t>
            </w:r>
          </w:p>
        </w:tc>
      </w:tr>
      <w:tr w14:paraId="4D5B85D9">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7062E">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ABF88">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061972">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EF202">
            <w:pPr>
              <w:spacing w:after="0" w:line="252" w:lineRule="auto"/>
              <w:jc w:val="left"/>
            </w:pPr>
            <w:r>
              <w:rPr>
                <w:rFonts w:ascii="Times New Roman" w:hAnsi="Times New Roman" w:eastAsia="Times New Roman" w:cs="Times New Roman"/>
                <w:b w:val="0"/>
                <w:i w:val="0"/>
                <w:color w:val="000000"/>
                <w:sz w:val="21"/>
              </w:rPr>
              <w:t>3.0</w:t>
            </w:r>
          </w:p>
        </w:tc>
      </w:tr>
      <w:tr w14:paraId="793EFA17">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F507C8">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C8B06">
            <w:pPr>
              <w:spacing w:after="0" w:line="252" w:lineRule="auto"/>
              <w:jc w:val="left"/>
            </w:pPr>
            <w:r>
              <w:rPr>
                <w:rFonts w:ascii="Times New Roman" w:hAnsi="Times New Roman" w:eastAsia="Times New Roman" w:cs="Times New Roman"/>
                <w:b w:val="0"/>
                <w:i w:val="0"/>
                <w:color w:val="000000"/>
                <w:sz w:val="21"/>
              </w:rPr>
              <w:t>Vào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019CD0">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9CD9C">
            <w:pPr>
              <w:spacing w:after="0" w:line="252" w:lineRule="auto"/>
              <w:jc w:val="left"/>
            </w:pPr>
            <w:r>
              <w:rPr>
                <w:rFonts w:ascii="Times New Roman" w:hAnsi="Times New Roman" w:eastAsia="Times New Roman" w:cs="Times New Roman"/>
                <w:b w:val="0"/>
                <w:i w:val="0"/>
                <w:color w:val="000000"/>
                <w:sz w:val="21"/>
              </w:rPr>
              <w:t>5.0</w:t>
            </w:r>
          </w:p>
        </w:tc>
      </w:tr>
      <w:tr w14:paraId="785B0472">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B9DAB">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FC1E9">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D83D36">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4D42F">
            <w:pPr>
              <w:spacing w:after="0" w:line="252" w:lineRule="auto"/>
              <w:jc w:val="left"/>
            </w:pPr>
            <w:r>
              <w:rPr>
                <w:rFonts w:ascii="Times New Roman" w:hAnsi="Times New Roman" w:eastAsia="Times New Roman" w:cs="Times New Roman"/>
                <w:b w:val="0"/>
                <w:i w:val="0"/>
                <w:color w:val="000000"/>
                <w:sz w:val="21"/>
              </w:rPr>
              <w:t>3.0</w:t>
            </w:r>
          </w:p>
        </w:tc>
      </w:tr>
      <w:tr w14:paraId="631F0E86">
        <w:tblPrEx>
          <w:tblCellMar>
            <w:top w:w="0" w:type="dxa"/>
            <w:left w:w="108" w:type="dxa"/>
            <w:bottom w:w="0" w:type="dxa"/>
            <w:right w:w="108" w:type="dxa"/>
          </w:tblCellMar>
        </w:tblPrEx>
        <w:trPr>
          <w:cantSplit/>
          <w:jc w:val="center"/>
        </w:trPr>
        <w:tc>
          <w:tcPr>
            <w:tcW w:w="29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0CCC1">
            <w:pPr>
              <w:spacing w:after="0" w:line="252" w:lineRule="auto"/>
              <w:jc w:val="left"/>
            </w:pPr>
            <w:r>
              <w:rPr>
                <w:rFonts w:ascii="Times New Roman" w:hAnsi="Times New Roman" w:eastAsia="Times New Roman" w:cs="Times New Roman"/>
                <w:b w:val="0"/>
                <w:i w:val="0"/>
                <w:color w:val="000000"/>
                <w:sz w:val="21"/>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A60AB">
            <w:pPr>
              <w:spacing w:after="0" w:line="252" w:lineRule="auto"/>
              <w:jc w:val="left"/>
            </w:pPr>
            <w:r>
              <w:rPr>
                <w:rFonts w:ascii="Times New Roman" w:hAnsi="Times New Roman" w:eastAsia="Times New Roman" w:cs="Times New Roman"/>
                <w:b w:val="0"/>
                <w:i w:val="0"/>
                <w:color w:val="000000"/>
                <w:sz w:val="21"/>
              </w:rPr>
              <w:t>Ra khỏi hệ thống</w:t>
            </w:r>
          </w:p>
        </w:tc>
        <w:tc>
          <w:tcPr>
            <w:tcW w:w="353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E4B73">
            <w:pPr>
              <w:spacing w:after="0" w:line="252" w:lineRule="auto"/>
              <w:jc w:val="left"/>
            </w:pPr>
            <w:r>
              <w:rPr>
                <w:rFonts w:ascii="Times New Roman" w:hAnsi="Times New Roman" w:eastAsia="Times New Roman" w:cs="Times New Roman"/>
                <w:b w:val="0"/>
                <w:i w:val="0"/>
                <w:color w:val="000000"/>
                <w:sz w:val="21"/>
              </w:rPr>
              <w:t>Báo cáo tuyển sinh, kết quả học tập</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22A2A">
            <w:pPr>
              <w:spacing w:after="0" w:line="252" w:lineRule="auto"/>
              <w:jc w:val="left"/>
            </w:pPr>
            <w:r>
              <w:rPr>
                <w:rFonts w:ascii="Times New Roman" w:hAnsi="Times New Roman" w:eastAsia="Times New Roman" w:cs="Times New Roman"/>
                <w:b w:val="0"/>
                <w:i w:val="0"/>
                <w:color w:val="000000"/>
                <w:sz w:val="21"/>
              </w:rPr>
              <w:t>5.0</w:t>
            </w:r>
          </w:p>
        </w:tc>
      </w:tr>
    </w:tbl>
    <w:p w14:paraId="0BF321AC">
      <w:pPr>
        <w:spacing w:after="40"/>
      </w:pPr>
    </w:p>
    <w:p w14:paraId="1B866B5D">
      <w:pPr>
        <w:pStyle w:val="3"/>
      </w:pPr>
      <w:bookmarkStart w:id="76" w:name="_Toc22622"/>
      <w:r>
        <w:t>Kho dữ liệu ↔ tiến trình mức 0</w:t>
      </w:r>
      <w:bookmarkEnd w:id="76"/>
    </w:p>
    <w:tbl>
      <w:tblPr>
        <w:tblStyle w:val="12"/>
        <w:tblW w:w="0" w:type="auto"/>
        <w:jc w:val="center"/>
        <w:tblLayout w:type="fixed"/>
        <w:tblCellMar>
          <w:top w:w="0" w:type="dxa"/>
          <w:left w:w="108" w:type="dxa"/>
          <w:bottom w:w="0" w:type="dxa"/>
          <w:right w:w="108" w:type="dxa"/>
        </w:tblCellMar>
      </w:tblPr>
      <w:tblGrid>
        <w:gridCol w:w="2750"/>
        <w:gridCol w:w="1321"/>
        <w:gridCol w:w="1426"/>
        <w:gridCol w:w="4006"/>
      </w:tblGrid>
      <w:tr w14:paraId="3614BF46">
        <w:tblPrEx>
          <w:tblCellMar>
            <w:top w:w="0" w:type="dxa"/>
            <w:left w:w="108" w:type="dxa"/>
            <w:bottom w:w="0" w:type="dxa"/>
            <w:right w:w="108" w:type="dxa"/>
          </w:tblCellMar>
        </w:tblPrEx>
        <w:trPr>
          <w:cantSplit/>
          <w:tblHeader/>
          <w:jc w:val="center"/>
        </w:trPr>
        <w:tc>
          <w:tcPr>
            <w:tcW w:w="27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00A473">
            <w:pPr>
              <w:spacing w:after="0" w:line="252" w:lineRule="auto"/>
              <w:jc w:val="center"/>
            </w:pPr>
            <w:r>
              <w:rPr>
                <w:rFonts w:ascii="Times New Roman" w:hAnsi="Times New Roman" w:eastAsia="Times New Roman" w:cs="Times New Roman"/>
                <w:b/>
                <w:i w:val="0"/>
                <w:color w:val="000000"/>
                <w:sz w:val="21"/>
              </w:rPr>
              <w:t>Kho</w:t>
            </w:r>
          </w:p>
        </w:tc>
        <w:tc>
          <w:tcPr>
            <w:tcW w:w="13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9B36A1">
            <w:pPr>
              <w:spacing w:after="0" w:line="252" w:lineRule="auto"/>
              <w:jc w:val="center"/>
            </w:pPr>
            <w:r>
              <w:rPr>
                <w:rFonts w:ascii="Times New Roman" w:hAnsi="Times New Roman" w:eastAsia="Times New Roman" w:cs="Times New Roman"/>
                <w:b/>
                <w:i w:val="0"/>
                <w:color w:val="000000"/>
                <w:sz w:val="21"/>
              </w:rPr>
              <w:t>Tiến trình</w:t>
            </w:r>
          </w:p>
        </w:tc>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45A826">
            <w:pPr>
              <w:spacing w:after="0" w:line="252" w:lineRule="auto"/>
              <w:jc w:val="center"/>
            </w:pPr>
            <w:r>
              <w:rPr>
                <w:rFonts w:ascii="Times New Roman" w:hAnsi="Times New Roman" w:eastAsia="Times New Roman" w:cs="Times New Roman"/>
                <w:b/>
                <w:i w:val="0"/>
                <w:color w:val="000000"/>
                <w:sz w:val="21"/>
              </w:rPr>
              <w:t>Hướng</w:t>
            </w:r>
          </w:p>
        </w:tc>
        <w:tc>
          <w:tcPr>
            <w:tcW w:w="40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6E6E3A">
            <w:pPr>
              <w:spacing w:after="0" w:line="252" w:lineRule="auto"/>
              <w:jc w:val="center"/>
            </w:pPr>
            <w:r>
              <w:rPr>
                <w:rFonts w:ascii="Times New Roman" w:hAnsi="Times New Roman" w:eastAsia="Times New Roman" w:cs="Times New Roman"/>
                <w:b/>
                <w:i w:val="0"/>
                <w:color w:val="000000"/>
                <w:sz w:val="21"/>
              </w:rPr>
              <w:t>Luồng</w:t>
            </w:r>
          </w:p>
        </w:tc>
      </w:tr>
      <w:tr w14:paraId="6949130E">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C100E2">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EB07E">
            <w:pPr>
              <w:spacing w:after="0" w:line="252" w:lineRule="auto"/>
              <w:jc w:val="left"/>
            </w:pPr>
            <w:r>
              <w:rPr>
                <w:rFonts w:ascii="Times New Roman" w:hAnsi="Times New Roman" w:eastAsia="Times New Roman" w:cs="Times New Roman"/>
                <w:b w:val="0"/>
                <w:i w:val="0"/>
                <w:color w:val="000000"/>
                <w:sz w:val="21"/>
              </w:rPr>
              <w:t>1.0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A9F86">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FF835">
            <w:pPr>
              <w:spacing w:after="0" w:line="252" w:lineRule="auto"/>
              <w:jc w:val="left"/>
            </w:pPr>
            <w:r>
              <w:rPr>
                <w:rFonts w:ascii="Times New Roman" w:hAnsi="Times New Roman" w:eastAsia="Times New Roman" w:cs="Times New Roman"/>
                <w:b w:val="0"/>
                <w:i w:val="0"/>
                <w:color w:val="000000"/>
                <w:sz w:val="21"/>
              </w:rPr>
              <w:t>Hồ sơ hiện có</w:t>
            </w:r>
          </w:p>
        </w:tc>
      </w:tr>
      <w:tr w14:paraId="135E84D6">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4EBDF">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CE922">
            <w:pPr>
              <w:spacing w:after="0" w:line="252" w:lineRule="auto"/>
              <w:jc w:val="left"/>
            </w:pPr>
            <w:r>
              <w:rPr>
                <w:rFonts w:ascii="Times New Roman" w:hAnsi="Times New Roman" w:eastAsia="Times New Roman" w:cs="Times New Roman"/>
                <w:b w:val="0"/>
                <w:i w:val="0"/>
                <w:color w:val="000000"/>
                <w:sz w:val="21"/>
              </w:rPr>
              <w:t>1.0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6781A">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13B70">
            <w:pPr>
              <w:spacing w:after="0" w:line="252" w:lineRule="auto"/>
              <w:jc w:val="left"/>
            </w:pPr>
            <w:r>
              <w:rPr>
                <w:rFonts w:ascii="Times New Roman" w:hAnsi="Times New Roman" w:eastAsia="Times New Roman" w:cs="Times New Roman"/>
                <w:b w:val="0"/>
                <w:i w:val="0"/>
                <w:color w:val="000000"/>
                <w:sz w:val="21"/>
              </w:rPr>
              <w:t>Hồ sơ cập nhật</w:t>
            </w:r>
          </w:p>
        </w:tc>
      </w:tr>
      <w:tr w14:paraId="1D315B46">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052AF">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266976">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0773C">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83A75">
            <w:pPr>
              <w:spacing w:after="0" w:line="252" w:lineRule="auto"/>
              <w:jc w:val="left"/>
            </w:pPr>
            <w:r>
              <w:rPr>
                <w:rFonts w:ascii="Times New Roman" w:hAnsi="Times New Roman" w:eastAsia="Times New Roman" w:cs="Times New Roman"/>
                <w:b w:val="0"/>
                <w:i w:val="0"/>
                <w:color w:val="000000"/>
                <w:sz w:val="21"/>
              </w:rPr>
              <w:t>Học viên, giáo viên, khóa học, phòng học</w:t>
            </w:r>
          </w:p>
        </w:tc>
      </w:tr>
      <w:tr w14:paraId="443C70B1">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B1DF9">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FA554E">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C05C1">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267DA">
            <w:pPr>
              <w:spacing w:after="0" w:line="252" w:lineRule="auto"/>
              <w:jc w:val="left"/>
            </w:pPr>
            <w:r>
              <w:rPr>
                <w:rFonts w:ascii="Times New Roman" w:hAnsi="Times New Roman" w:eastAsia="Times New Roman" w:cs="Times New Roman"/>
                <w:b w:val="0"/>
                <w:i w:val="0"/>
                <w:color w:val="000000"/>
                <w:sz w:val="21"/>
              </w:rPr>
              <w:t>Học phí khóa học</w:t>
            </w:r>
          </w:p>
        </w:tc>
      </w:tr>
      <w:tr w14:paraId="227C8FE3">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B21E8">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68BE74">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0B03F">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E9A26">
            <w:pPr>
              <w:spacing w:after="0" w:line="252" w:lineRule="auto"/>
              <w:jc w:val="left"/>
            </w:pPr>
            <w:r>
              <w:rPr>
                <w:rFonts w:ascii="Times New Roman" w:hAnsi="Times New Roman" w:eastAsia="Times New Roman" w:cs="Times New Roman"/>
                <w:b w:val="0"/>
                <w:i w:val="0"/>
                <w:color w:val="000000"/>
                <w:sz w:val="21"/>
              </w:rPr>
              <w:t>Trọng số điểm khóa học</w:t>
            </w:r>
          </w:p>
        </w:tc>
      </w:tr>
      <w:tr w14:paraId="1C891374">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4F3CF">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6197E">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B9254">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6AD520">
            <w:pPr>
              <w:spacing w:after="0" w:line="252" w:lineRule="auto"/>
              <w:jc w:val="left"/>
            </w:pPr>
            <w:r>
              <w:rPr>
                <w:rFonts w:ascii="Times New Roman" w:hAnsi="Times New Roman" w:eastAsia="Times New Roman" w:cs="Times New Roman"/>
                <w:b w:val="0"/>
                <w:i w:val="0"/>
                <w:color w:val="000000"/>
                <w:sz w:val="21"/>
              </w:rPr>
              <w:t>Hồ sơ học viên, giáo viên</w:t>
            </w:r>
          </w:p>
        </w:tc>
      </w:tr>
      <w:tr w14:paraId="198D6533">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0A564">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8B93F">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301EC3">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61A920">
            <w:pPr>
              <w:spacing w:after="0" w:line="252" w:lineRule="auto"/>
              <w:jc w:val="left"/>
            </w:pPr>
            <w:r>
              <w:rPr>
                <w:rFonts w:ascii="Times New Roman" w:hAnsi="Times New Roman" w:eastAsia="Times New Roman" w:cs="Times New Roman"/>
                <w:b w:val="0"/>
                <w:i w:val="0"/>
                <w:color w:val="000000"/>
                <w:sz w:val="21"/>
              </w:rPr>
              <w:t>Đăng ký, sĩ số, lịch đã xếp</w:t>
            </w:r>
          </w:p>
        </w:tc>
      </w:tr>
      <w:tr w14:paraId="06339D53">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001E4">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361417">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EB61C">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5FA7DA">
            <w:pPr>
              <w:spacing w:after="0" w:line="252" w:lineRule="auto"/>
              <w:jc w:val="left"/>
            </w:pPr>
            <w:r>
              <w:rPr>
                <w:rFonts w:ascii="Times New Roman" w:hAnsi="Times New Roman" w:eastAsia="Times New Roman" w:cs="Times New Roman"/>
                <w:b w:val="0"/>
                <w:i w:val="0"/>
                <w:color w:val="000000"/>
                <w:sz w:val="21"/>
              </w:rPr>
              <w:t>Lớp, đăng ký, lịch học</w:t>
            </w:r>
          </w:p>
        </w:tc>
      </w:tr>
      <w:tr w14:paraId="267C6104">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C3CD6">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B1B205">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DF67C">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896A73">
            <w:pPr>
              <w:spacing w:after="0" w:line="252" w:lineRule="auto"/>
              <w:jc w:val="left"/>
            </w:pPr>
            <w:r>
              <w:rPr>
                <w:rFonts w:ascii="Times New Roman" w:hAnsi="Times New Roman" w:eastAsia="Times New Roman" w:cs="Times New Roman"/>
                <w:b w:val="0"/>
                <w:i w:val="0"/>
                <w:color w:val="000000"/>
                <w:sz w:val="21"/>
              </w:rPr>
              <w:t>Đăng ký học</w:t>
            </w:r>
          </w:p>
        </w:tc>
      </w:tr>
      <w:tr w14:paraId="1D47DDB7">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7DF5E">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201F04">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DFAED3">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2F47F">
            <w:pPr>
              <w:spacing w:after="0" w:line="252" w:lineRule="auto"/>
              <w:jc w:val="left"/>
            </w:pPr>
            <w:r>
              <w:rPr>
                <w:rFonts w:ascii="Times New Roman" w:hAnsi="Times New Roman" w:eastAsia="Times New Roman" w:cs="Times New Roman"/>
                <w:b w:val="0"/>
                <w:i w:val="0"/>
                <w:color w:val="000000"/>
                <w:sz w:val="21"/>
              </w:rPr>
              <w:t>Danh sách lớp, buổi học</w:t>
            </w:r>
          </w:p>
        </w:tc>
      </w:tr>
      <w:tr w14:paraId="17A27D83">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2E4D7E">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34AF6">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DA636">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55B0F7">
            <w:pPr>
              <w:spacing w:after="0" w:line="252" w:lineRule="auto"/>
              <w:jc w:val="left"/>
            </w:pPr>
            <w:r>
              <w:rPr>
                <w:rFonts w:ascii="Times New Roman" w:hAnsi="Times New Roman" w:eastAsia="Times New Roman" w:cs="Times New Roman"/>
                <w:b w:val="0"/>
                <w:i w:val="0"/>
                <w:color w:val="000000"/>
                <w:sz w:val="21"/>
              </w:rPr>
              <w:t>Lớp, đăng ký, buổi học</w:t>
            </w:r>
          </w:p>
        </w:tc>
      </w:tr>
      <w:tr w14:paraId="721B394B">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1A78A">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12D26">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7A785">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48ACB7">
            <w:pPr>
              <w:spacing w:after="0" w:line="252" w:lineRule="auto"/>
              <w:jc w:val="left"/>
            </w:pPr>
            <w:r>
              <w:rPr>
                <w:rFonts w:ascii="Times New Roman" w:hAnsi="Times New Roman" w:eastAsia="Times New Roman" w:cs="Times New Roman"/>
                <w:b w:val="0"/>
                <w:i w:val="0"/>
                <w:color w:val="000000"/>
                <w:sz w:val="21"/>
              </w:rPr>
              <w:t>Tình trạng đóng học phí</w:t>
            </w:r>
          </w:p>
        </w:tc>
      </w:tr>
      <w:tr w14:paraId="0FB65D80">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95487">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30A79">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D1D5C">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01B77">
            <w:pPr>
              <w:spacing w:after="0" w:line="252" w:lineRule="auto"/>
              <w:jc w:val="left"/>
            </w:pPr>
            <w:r>
              <w:rPr>
                <w:rFonts w:ascii="Times New Roman" w:hAnsi="Times New Roman" w:eastAsia="Times New Roman" w:cs="Times New Roman"/>
                <w:b w:val="0"/>
                <w:i w:val="0"/>
                <w:color w:val="000000"/>
                <w:sz w:val="21"/>
              </w:rPr>
              <w:t>Học phí phải thu, số đã thu</w:t>
            </w:r>
          </w:p>
        </w:tc>
      </w:tr>
      <w:tr w14:paraId="17893544">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1853A">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246DE">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1E0F2">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4CCD4">
            <w:pPr>
              <w:spacing w:after="0" w:line="252" w:lineRule="auto"/>
              <w:jc w:val="left"/>
            </w:pPr>
            <w:r>
              <w:rPr>
                <w:rFonts w:ascii="Times New Roman" w:hAnsi="Times New Roman" w:eastAsia="Times New Roman" w:cs="Times New Roman"/>
                <w:b w:val="0"/>
                <w:i w:val="0"/>
                <w:color w:val="000000"/>
                <w:sz w:val="21"/>
              </w:rPr>
              <w:t>Ưu đãi, học phí, phiếu thu</w:t>
            </w:r>
          </w:p>
        </w:tc>
      </w:tr>
      <w:tr w14:paraId="53460C53">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14346">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2810F4">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BB86D6">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9FA32">
            <w:pPr>
              <w:spacing w:after="0" w:line="252" w:lineRule="auto"/>
              <w:jc w:val="left"/>
            </w:pPr>
            <w:r>
              <w:rPr>
                <w:rFonts w:ascii="Times New Roman" w:hAnsi="Times New Roman" w:eastAsia="Times New Roman" w:cs="Times New Roman"/>
                <w:b w:val="0"/>
                <w:i w:val="0"/>
                <w:color w:val="000000"/>
                <w:sz w:val="21"/>
              </w:rPr>
              <w:t>Công nợ</w:t>
            </w:r>
          </w:p>
        </w:tc>
      </w:tr>
      <w:tr w14:paraId="2D030A62">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37176">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49765">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60C6A">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BE937">
            <w:pPr>
              <w:spacing w:after="0" w:line="252" w:lineRule="auto"/>
              <w:jc w:val="left"/>
            </w:pPr>
            <w:r>
              <w:rPr>
                <w:rFonts w:ascii="Times New Roman" w:hAnsi="Times New Roman" w:eastAsia="Times New Roman" w:cs="Times New Roman"/>
                <w:b w:val="0"/>
                <w:i w:val="0"/>
                <w:color w:val="000000"/>
                <w:sz w:val="21"/>
              </w:rPr>
              <w:t>Điểm danh, điểm thành phần</w:t>
            </w:r>
          </w:p>
        </w:tc>
      </w:tr>
      <w:tr w14:paraId="344C539A">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58D90A">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5CC4D">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AF60B">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99E6BF">
            <w:pPr>
              <w:spacing w:after="0" w:line="252" w:lineRule="auto"/>
              <w:jc w:val="left"/>
            </w:pPr>
            <w:r>
              <w:rPr>
                <w:rFonts w:ascii="Times New Roman" w:hAnsi="Times New Roman" w:eastAsia="Times New Roman" w:cs="Times New Roman"/>
                <w:b w:val="0"/>
                <w:i w:val="0"/>
                <w:color w:val="000000"/>
                <w:sz w:val="21"/>
              </w:rPr>
              <w:t>Điểm danh, điểm, kết quả, chứng nhận</w:t>
            </w:r>
          </w:p>
        </w:tc>
      </w:tr>
      <w:tr w14:paraId="12A50394">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16C02">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748BC5">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3822A">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FC443">
            <w:pPr>
              <w:spacing w:after="0" w:line="252" w:lineRule="auto"/>
              <w:jc w:val="left"/>
            </w:pPr>
            <w:r>
              <w:rPr>
                <w:rFonts w:ascii="Times New Roman" w:hAnsi="Times New Roman" w:eastAsia="Times New Roman" w:cs="Times New Roman"/>
                <w:b w:val="0"/>
                <w:i w:val="0"/>
                <w:color w:val="000000"/>
                <w:sz w:val="21"/>
              </w:rPr>
              <w:t>Chuyên cần, kết quả</w:t>
            </w:r>
          </w:p>
        </w:tc>
      </w:tr>
      <w:tr w14:paraId="601BD9F2">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7CBCD">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20020">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36170">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B14B0">
            <w:pPr>
              <w:spacing w:after="0" w:line="252" w:lineRule="auto"/>
              <w:jc w:val="left"/>
            </w:pPr>
            <w:r>
              <w:rPr>
                <w:rFonts w:ascii="Times New Roman" w:hAnsi="Times New Roman" w:eastAsia="Times New Roman" w:cs="Times New Roman"/>
                <w:b w:val="0"/>
                <w:i w:val="0"/>
                <w:color w:val="000000"/>
                <w:sz w:val="21"/>
              </w:rPr>
              <w:t>Quyền truy cập, nhật ký</w:t>
            </w:r>
          </w:p>
        </w:tc>
      </w:tr>
      <w:tr w14:paraId="65FD313C">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91087">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C9953">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8EEB48">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37FD75">
            <w:pPr>
              <w:spacing w:after="0" w:line="252" w:lineRule="auto"/>
              <w:jc w:val="left"/>
            </w:pPr>
            <w:r>
              <w:rPr>
                <w:rFonts w:ascii="Times New Roman" w:hAnsi="Times New Roman" w:eastAsia="Times New Roman" w:cs="Times New Roman"/>
                <w:b w:val="0"/>
                <w:i w:val="0"/>
                <w:color w:val="000000"/>
                <w:sz w:val="21"/>
              </w:rPr>
              <w:t>Tài khoản, thông báo, nhật ký</w:t>
            </w:r>
          </w:p>
        </w:tc>
      </w:tr>
    </w:tbl>
    <w:p w14:paraId="73C91324">
      <w:pPr>
        <w:spacing w:after="40"/>
      </w:pPr>
    </w:p>
    <w:p w14:paraId="2C442ECB">
      <w:pPr>
        <w:pStyle w:val="3"/>
      </w:pPr>
      <w:bookmarkStart w:id="77" w:name="_Toc3574"/>
      <w:r>
        <w:t>DFD-1.0 (Quản lý danh mục và hồ sơ): mức 0 ↔ mức 1</w:t>
      </w:r>
      <w:bookmarkEnd w:id="77"/>
    </w:p>
    <w:tbl>
      <w:tblPr>
        <w:tblStyle w:val="12"/>
        <w:tblW w:w="0" w:type="auto"/>
        <w:jc w:val="center"/>
        <w:tblLayout w:type="fixed"/>
        <w:tblCellMar>
          <w:top w:w="0" w:type="dxa"/>
          <w:left w:w="108" w:type="dxa"/>
          <w:bottom w:w="0" w:type="dxa"/>
          <w:right w:w="108" w:type="dxa"/>
        </w:tblCellMar>
      </w:tblPr>
      <w:tblGrid>
        <w:gridCol w:w="2627"/>
        <w:gridCol w:w="974"/>
        <w:gridCol w:w="2737"/>
        <w:gridCol w:w="3166"/>
      </w:tblGrid>
      <w:tr w14:paraId="694ABD7C">
        <w:tblPrEx>
          <w:tblCellMar>
            <w:top w:w="0" w:type="dxa"/>
            <w:left w:w="108" w:type="dxa"/>
            <w:bottom w:w="0" w:type="dxa"/>
            <w:right w:w="108" w:type="dxa"/>
          </w:tblCellMar>
        </w:tblPrEx>
        <w:trPr>
          <w:cantSplit/>
          <w:tblHeader/>
          <w:jc w:val="center"/>
        </w:trPr>
        <w:tc>
          <w:tcPr>
            <w:tcW w:w="26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298882">
            <w:pPr>
              <w:spacing w:after="0" w:line="252" w:lineRule="auto"/>
              <w:jc w:val="center"/>
            </w:pPr>
            <w:r>
              <w:rPr>
                <w:rFonts w:ascii="Times New Roman" w:hAnsi="Times New Roman" w:eastAsia="Times New Roman" w:cs="Times New Roman"/>
                <w:b/>
                <w:i w:val="0"/>
                <w:color w:val="000000"/>
                <w:sz w:val="21"/>
              </w:rPr>
              <w:t>Tác nhân / kho</w:t>
            </w:r>
          </w:p>
        </w:tc>
        <w:tc>
          <w:tcPr>
            <w:tcW w:w="9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096A53">
            <w:pPr>
              <w:spacing w:after="0" w:line="252" w:lineRule="auto"/>
              <w:jc w:val="center"/>
            </w:pPr>
            <w:r>
              <w:rPr>
                <w:rFonts w:ascii="Times New Roman" w:hAnsi="Times New Roman" w:eastAsia="Times New Roman" w:cs="Times New Roman"/>
                <w:b/>
                <w:i w:val="0"/>
                <w:color w:val="000000"/>
                <w:sz w:val="21"/>
              </w:rPr>
              <w:t>Hướng</w:t>
            </w:r>
          </w:p>
        </w:tc>
        <w:tc>
          <w:tcPr>
            <w:tcW w:w="27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409815">
            <w:pPr>
              <w:spacing w:after="0" w:line="252" w:lineRule="auto"/>
              <w:jc w:val="center"/>
            </w:pPr>
            <w:r>
              <w:rPr>
                <w:rFonts w:ascii="Times New Roman" w:hAnsi="Times New Roman" w:eastAsia="Times New Roman" w:cs="Times New Roman"/>
                <w:b/>
                <w:i w:val="0"/>
                <w:color w:val="000000"/>
                <w:sz w:val="21"/>
              </w:rPr>
              <w:t>Luồng mức 0</w:t>
            </w:r>
          </w:p>
        </w:tc>
        <w:tc>
          <w:tcPr>
            <w:tcW w:w="31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D32A37">
            <w:pPr>
              <w:spacing w:after="0" w:line="252" w:lineRule="auto"/>
              <w:jc w:val="center"/>
            </w:pPr>
            <w:r>
              <w:rPr>
                <w:rFonts w:ascii="Times New Roman" w:hAnsi="Times New Roman" w:eastAsia="Times New Roman" w:cs="Times New Roman"/>
                <w:b/>
                <w:i w:val="0"/>
                <w:color w:val="000000"/>
                <w:sz w:val="21"/>
              </w:rPr>
              <w:t>Phân rã ở mức 1</w:t>
            </w:r>
          </w:p>
        </w:tc>
      </w:tr>
      <w:tr w14:paraId="035D2B58">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EDB932">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D23E7">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E5D771">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9B66E3">
            <w:pPr>
              <w:spacing w:after="0" w:line="252" w:lineRule="auto"/>
              <w:jc w:val="left"/>
            </w:pPr>
            <w:r>
              <w:rPr>
                <w:rFonts w:ascii="Times New Roman" w:hAnsi="Times New Roman" w:eastAsia="Times New Roman" w:cs="Times New Roman"/>
                <w:b w:val="0"/>
                <w:i w:val="0"/>
                <w:color w:val="000000"/>
                <w:sz w:val="21"/>
              </w:rPr>
              <w:t>1.1: Hồ sơ học viên, kết quả kiểm tra đầu vào</w:t>
            </w:r>
          </w:p>
        </w:tc>
      </w:tr>
      <w:tr w14:paraId="2AD3FFEF">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6D916">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792C3C">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BD3D9">
            <w:pPr>
              <w:spacing w:after="0" w:line="252" w:lineRule="auto"/>
              <w:jc w:val="left"/>
            </w:pPr>
            <w:r>
              <w:rPr>
                <w:rFonts w:ascii="Times New Roman" w:hAnsi="Times New Roman" w:eastAsia="Times New Roman" w:cs="Times New Roman"/>
                <w:b w:val="0"/>
                <w:i w:val="0"/>
                <w:color w:val="000000"/>
                <w:sz w:val="21"/>
              </w:rPr>
              <w:t>Thông tin khóa học, giáo viên, phòng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07404">
            <w:pPr>
              <w:spacing w:after="0" w:line="252" w:lineRule="auto"/>
              <w:jc w:val="left"/>
            </w:pPr>
            <w:r>
              <w:rPr>
                <w:rFonts w:ascii="Times New Roman" w:hAnsi="Times New Roman" w:eastAsia="Times New Roman" w:cs="Times New Roman"/>
                <w:b w:val="0"/>
                <w:i w:val="0"/>
                <w:color w:val="000000"/>
                <w:sz w:val="21"/>
              </w:rPr>
              <w:t>1.2: Thông tin giáo viên; 1.3: Thông tin khóa học; 1.4: Thông tin phòng học</w:t>
            </w:r>
          </w:p>
        </w:tc>
      </w:tr>
      <w:tr w14:paraId="54923EFD">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DE56B">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CDD4B">
            <w:pPr>
              <w:spacing w:after="0" w:line="252" w:lineRule="auto"/>
              <w:jc w:val="left"/>
            </w:pPr>
            <w:r>
              <w:rPr>
                <w:rFonts w:ascii="Times New Roman" w:hAnsi="Times New Roman" w:eastAsia="Times New Roman" w:cs="Times New Roman"/>
                <w:b w:val="0"/>
                <w:i w:val="0"/>
                <w:color w:val="000000"/>
                <w:sz w:val="21"/>
              </w:rPr>
              <w:t>Ghi vào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4C462">
            <w:pPr>
              <w:spacing w:after="0" w:line="252" w:lineRule="auto"/>
              <w:jc w:val="left"/>
            </w:pPr>
            <w:r>
              <w:rPr>
                <w:rFonts w:ascii="Times New Roman" w:hAnsi="Times New Roman" w:eastAsia="Times New Roman" w:cs="Times New Roman"/>
                <w:b w:val="0"/>
                <w:i w:val="0"/>
                <w:color w:val="000000"/>
                <w:sz w:val="21"/>
              </w:rPr>
              <w:t>Hồ sơ cập nhật</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220822">
            <w:pPr>
              <w:spacing w:after="0" w:line="252" w:lineRule="auto"/>
              <w:jc w:val="left"/>
            </w:pPr>
            <w:r>
              <w:rPr>
                <w:rFonts w:ascii="Times New Roman" w:hAnsi="Times New Roman" w:eastAsia="Times New Roman" w:cs="Times New Roman"/>
                <w:b w:val="0"/>
                <w:i w:val="0"/>
                <w:color w:val="000000"/>
                <w:sz w:val="21"/>
              </w:rPr>
              <w:t>1.1: Hồ sơ học viên; 1.2: Hồ sơ giáo viên; 1.3: Khóa học; 1.4: Phòng học</w:t>
            </w:r>
          </w:p>
        </w:tc>
      </w:tr>
      <w:tr w14:paraId="41EC27BE">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1CA07">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3AFA8">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54607E">
            <w:pPr>
              <w:spacing w:after="0" w:line="252" w:lineRule="auto"/>
              <w:jc w:val="left"/>
            </w:pPr>
            <w:r>
              <w:rPr>
                <w:rFonts w:ascii="Times New Roman" w:hAnsi="Times New Roman" w:eastAsia="Times New Roman" w:cs="Times New Roman"/>
                <w:b w:val="0"/>
                <w:i w:val="0"/>
                <w:color w:val="000000"/>
                <w:sz w:val="21"/>
              </w:rPr>
              <w:t>Hồ sơ hiện có</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4BAA9">
            <w:pPr>
              <w:spacing w:after="0" w:line="252" w:lineRule="auto"/>
              <w:jc w:val="left"/>
            </w:pPr>
            <w:r>
              <w:rPr>
                <w:rFonts w:ascii="Times New Roman" w:hAnsi="Times New Roman" w:eastAsia="Times New Roman" w:cs="Times New Roman"/>
                <w:b w:val="0"/>
                <w:i w:val="0"/>
                <w:color w:val="000000"/>
                <w:sz w:val="21"/>
              </w:rPr>
              <w:t>1.1: Hồ sơ hiện có</w:t>
            </w:r>
          </w:p>
        </w:tc>
      </w:tr>
    </w:tbl>
    <w:p w14:paraId="634F0852">
      <w:pPr>
        <w:spacing w:after="40"/>
      </w:pPr>
    </w:p>
    <w:p w14:paraId="45321150">
      <w:pPr>
        <w:pStyle w:val="3"/>
      </w:pPr>
      <w:bookmarkStart w:id="78" w:name="_Toc15873"/>
      <w:r>
        <w:t>DFD-2.0 (Quản lý lớp học và lịch học): mức 0 ↔ mức 1</w:t>
      </w:r>
      <w:bookmarkEnd w:id="78"/>
    </w:p>
    <w:tbl>
      <w:tblPr>
        <w:tblStyle w:val="12"/>
        <w:tblW w:w="0" w:type="auto"/>
        <w:jc w:val="center"/>
        <w:tblLayout w:type="fixed"/>
        <w:tblCellMar>
          <w:top w:w="0" w:type="dxa"/>
          <w:left w:w="108" w:type="dxa"/>
          <w:bottom w:w="0" w:type="dxa"/>
          <w:right w:w="108" w:type="dxa"/>
        </w:tblCellMar>
      </w:tblPr>
      <w:tblGrid>
        <w:gridCol w:w="2627"/>
        <w:gridCol w:w="974"/>
        <w:gridCol w:w="2737"/>
        <w:gridCol w:w="3166"/>
      </w:tblGrid>
      <w:tr w14:paraId="7D90265E">
        <w:tblPrEx>
          <w:tblCellMar>
            <w:top w:w="0" w:type="dxa"/>
            <w:left w:w="108" w:type="dxa"/>
            <w:bottom w:w="0" w:type="dxa"/>
            <w:right w:w="108" w:type="dxa"/>
          </w:tblCellMar>
        </w:tblPrEx>
        <w:trPr>
          <w:cantSplit/>
          <w:tblHeader/>
          <w:jc w:val="center"/>
        </w:trPr>
        <w:tc>
          <w:tcPr>
            <w:tcW w:w="26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6A7605">
            <w:pPr>
              <w:spacing w:after="0" w:line="252" w:lineRule="auto"/>
              <w:jc w:val="center"/>
            </w:pPr>
            <w:r>
              <w:rPr>
                <w:rFonts w:ascii="Times New Roman" w:hAnsi="Times New Roman" w:eastAsia="Times New Roman" w:cs="Times New Roman"/>
                <w:b/>
                <w:i w:val="0"/>
                <w:color w:val="000000"/>
                <w:sz w:val="21"/>
              </w:rPr>
              <w:t>Tác nhân / kho</w:t>
            </w:r>
          </w:p>
        </w:tc>
        <w:tc>
          <w:tcPr>
            <w:tcW w:w="9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8B6B08">
            <w:pPr>
              <w:spacing w:after="0" w:line="252" w:lineRule="auto"/>
              <w:jc w:val="center"/>
            </w:pPr>
            <w:r>
              <w:rPr>
                <w:rFonts w:ascii="Times New Roman" w:hAnsi="Times New Roman" w:eastAsia="Times New Roman" w:cs="Times New Roman"/>
                <w:b/>
                <w:i w:val="0"/>
                <w:color w:val="000000"/>
                <w:sz w:val="21"/>
              </w:rPr>
              <w:t>Hướng</w:t>
            </w:r>
          </w:p>
        </w:tc>
        <w:tc>
          <w:tcPr>
            <w:tcW w:w="27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7C2C72">
            <w:pPr>
              <w:spacing w:after="0" w:line="252" w:lineRule="auto"/>
              <w:jc w:val="center"/>
            </w:pPr>
            <w:r>
              <w:rPr>
                <w:rFonts w:ascii="Times New Roman" w:hAnsi="Times New Roman" w:eastAsia="Times New Roman" w:cs="Times New Roman"/>
                <w:b/>
                <w:i w:val="0"/>
                <w:color w:val="000000"/>
                <w:sz w:val="21"/>
              </w:rPr>
              <w:t>Luồng mức 0</w:t>
            </w:r>
          </w:p>
        </w:tc>
        <w:tc>
          <w:tcPr>
            <w:tcW w:w="31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13AF2D">
            <w:pPr>
              <w:spacing w:after="0" w:line="252" w:lineRule="auto"/>
              <w:jc w:val="center"/>
            </w:pPr>
            <w:r>
              <w:rPr>
                <w:rFonts w:ascii="Times New Roman" w:hAnsi="Times New Roman" w:eastAsia="Times New Roman" w:cs="Times New Roman"/>
                <w:b/>
                <w:i w:val="0"/>
                <w:color w:val="000000"/>
                <w:sz w:val="21"/>
              </w:rPr>
              <w:t>Phân rã ở mức 1</w:t>
            </w:r>
          </w:p>
        </w:tc>
      </w:tr>
      <w:tr w14:paraId="5D7AF6EA">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61A6E5">
            <w:pPr>
              <w:spacing w:after="0" w:line="252" w:lineRule="auto"/>
              <w:jc w:val="left"/>
            </w:pPr>
            <w:r>
              <w:rPr>
                <w:rFonts w:ascii="Times New Roman" w:hAnsi="Times New Roman" w:eastAsia="Times New Roman" w:cs="Times New Roman"/>
                <w:b w:val="0"/>
                <w:i w:val="0"/>
                <w:color w:val="000000"/>
                <w:sz w:val="21"/>
              </w:rPr>
              <w:t>Học viên/Phụ huynh</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16CE23">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45529F">
            <w:pPr>
              <w:spacing w:after="0" w:line="252" w:lineRule="auto"/>
              <w:jc w:val="left"/>
            </w:pPr>
            <w:r>
              <w:rPr>
                <w:rFonts w:ascii="Times New Roman" w:hAnsi="Times New Roman" w:eastAsia="Times New Roman" w:cs="Times New Roman"/>
                <w:b w:val="0"/>
                <w:i w:val="0"/>
                <w:color w:val="000000"/>
                <w:sz w:val="21"/>
              </w:rPr>
              <w:t>Yêu cầu đăng ký, chuyển lớp, bảo lưu</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546840">
            <w:pPr>
              <w:spacing w:after="0" w:line="252" w:lineRule="auto"/>
              <w:jc w:val="left"/>
            </w:pPr>
            <w:r>
              <w:rPr>
                <w:rFonts w:ascii="Times New Roman" w:hAnsi="Times New Roman" w:eastAsia="Times New Roman" w:cs="Times New Roman"/>
                <w:b w:val="0"/>
                <w:i w:val="0"/>
                <w:color w:val="000000"/>
                <w:sz w:val="21"/>
              </w:rPr>
              <w:t>2.2: Yêu cầu đăng ký; 2.4: Yêu cầu chuyển lớp, bảo lưu</w:t>
            </w:r>
          </w:p>
        </w:tc>
      </w:tr>
      <w:tr w14:paraId="2785BF7E">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F0855">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3D267">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584B4">
            <w:pPr>
              <w:spacing w:after="0" w:line="252" w:lineRule="auto"/>
              <w:jc w:val="left"/>
            </w:pPr>
            <w:r>
              <w:rPr>
                <w:rFonts w:ascii="Times New Roman" w:hAnsi="Times New Roman" w:eastAsia="Times New Roman" w:cs="Times New Roman"/>
                <w:b w:val="0"/>
                <w:i w:val="0"/>
                <w:color w:val="000000"/>
                <w:sz w:val="21"/>
              </w:rPr>
              <w:t>Phiếu đăng ký, đơn chuyển lớp, bảo lưu</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59F3C6">
            <w:pPr>
              <w:spacing w:after="0" w:line="252" w:lineRule="auto"/>
              <w:jc w:val="left"/>
            </w:pPr>
            <w:r>
              <w:rPr>
                <w:rFonts w:ascii="Times New Roman" w:hAnsi="Times New Roman" w:eastAsia="Times New Roman" w:cs="Times New Roman"/>
                <w:b w:val="0"/>
                <w:i w:val="0"/>
                <w:color w:val="000000"/>
                <w:sz w:val="21"/>
              </w:rPr>
              <w:t>2.2: Phiếu đăng ký; 2.4: Đơn chuyển lớp, bảo lưu</w:t>
            </w:r>
          </w:p>
        </w:tc>
      </w:tr>
      <w:tr w14:paraId="6E6ED0AC">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0B3F5">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5076A">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16F38">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C37B11">
            <w:pPr>
              <w:spacing w:after="0" w:line="252" w:lineRule="auto"/>
              <w:jc w:val="left"/>
            </w:pPr>
            <w:r>
              <w:rPr>
                <w:rFonts w:ascii="Times New Roman" w:hAnsi="Times New Roman" w:eastAsia="Times New Roman" w:cs="Times New Roman"/>
                <w:b w:val="0"/>
                <w:i w:val="0"/>
                <w:color w:val="000000"/>
                <w:sz w:val="21"/>
              </w:rPr>
              <w:t>2.1: Kế hoạch mở lớp, phân công giáo viên</w:t>
            </w:r>
          </w:p>
        </w:tc>
      </w:tr>
      <w:tr w14:paraId="6C5AC91A">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E6A8F">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010C6D">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6E7760">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A8A779">
            <w:pPr>
              <w:spacing w:after="0" w:line="252" w:lineRule="auto"/>
              <w:jc w:val="left"/>
            </w:pPr>
            <w:r>
              <w:rPr>
                <w:rFonts w:ascii="Times New Roman" w:hAnsi="Times New Roman" w:eastAsia="Times New Roman" w:cs="Times New Roman"/>
                <w:b w:val="0"/>
                <w:i w:val="0"/>
                <w:color w:val="000000"/>
                <w:sz w:val="21"/>
              </w:rPr>
              <w:t>2.2: Kết quả đăng ký, danh sách lớp; 2.4: Kết quả xử lý đăng ký</w:t>
            </w:r>
          </w:p>
        </w:tc>
      </w:tr>
      <w:tr w14:paraId="5D6D2E81">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73B90">
            <w:pPr>
              <w:spacing w:after="0" w:line="252" w:lineRule="auto"/>
              <w:jc w:val="left"/>
            </w:pPr>
            <w:r>
              <w:rPr>
                <w:rFonts w:ascii="Times New Roman" w:hAnsi="Times New Roman" w:eastAsia="Times New Roman" w:cs="Times New Roman"/>
                <w:b w:val="0"/>
                <w:i w:val="0"/>
                <w:color w:val="000000"/>
                <w:sz w:val="21"/>
              </w:rPr>
              <w:t>Học viên/Phụ huynh</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9EB96">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4C4BE">
            <w:pPr>
              <w:spacing w:after="0" w:line="252" w:lineRule="auto"/>
              <w:jc w:val="left"/>
            </w:pPr>
            <w:r>
              <w:rPr>
                <w:rFonts w:ascii="Times New Roman" w:hAnsi="Times New Roman" w:eastAsia="Times New Roman" w:cs="Times New Roman"/>
                <w:b w:val="0"/>
                <w:i w:val="0"/>
                <w:color w:val="000000"/>
                <w:sz w:val="21"/>
              </w:rPr>
              <w:t>Lịch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F9175">
            <w:pPr>
              <w:spacing w:after="0" w:line="252" w:lineRule="auto"/>
              <w:jc w:val="left"/>
            </w:pPr>
            <w:r>
              <w:rPr>
                <w:rFonts w:ascii="Times New Roman" w:hAnsi="Times New Roman" w:eastAsia="Times New Roman" w:cs="Times New Roman"/>
                <w:b w:val="0"/>
                <w:i w:val="0"/>
                <w:color w:val="000000"/>
                <w:sz w:val="21"/>
              </w:rPr>
              <w:t>2.3: Lịch học</w:t>
            </w:r>
          </w:p>
        </w:tc>
      </w:tr>
      <w:tr w14:paraId="634BD09C">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08FBF">
            <w:pPr>
              <w:spacing w:after="0" w:line="252" w:lineRule="auto"/>
              <w:jc w:val="left"/>
            </w:pPr>
            <w:r>
              <w:rPr>
                <w:rFonts w:ascii="Times New Roman" w:hAnsi="Times New Roman" w:eastAsia="Times New Roman" w:cs="Times New Roman"/>
                <w:b w:val="0"/>
                <w:i w:val="0"/>
                <w:color w:val="000000"/>
                <w:sz w:val="21"/>
              </w:rPr>
              <w:t>Giáo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C2E66">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08A30">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D58FD">
            <w:pPr>
              <w:spacing w:after="0" w:line="252" w:lineRule="auto"/>
              <w:jc w:val="left"/>
            </w:pPr>
            <w:r>
              <w:rPr>
                <w:rFonts w:ascii="Times New Roman" w:hAnsi="Times New Roman" w:eastAsia="Times New Roman" w:cs="Times New Roman"/>
                <w:b w:val="0"/>
                <w:i w:val="0"/>
                <w:color w:val="000000"/>
                <w:sz w:val="21"/>
              </w:rPr>
              <w:t>2.3: Lịch dạy, danh sách lớp</w:t>
            </w:r>
          </w:p>
        </w:tc>
      </w:tr>
      <w:tr w14:paraId="254B85D4">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3CD91E">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BFF6F1">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358E82">
            <w:pPr>
              <w:spacing w:after="0" w:line="252" w:lineRule="auto"/>
              <w:jc w:val="left"/>
            </w:pPr>
            <w:r>
              <w:rPr>
                <w:rFonts w:ascii="Times New Roman" w:hAnsi="Times New Roman" w:eastAsia="Times New Roman" w:cs="Times New Roman"/>
                <w:b w:val="0"/>
                <w:i w:val="0"/>
                <w:color w:val="000000"/>
                <w:sz w:val="21"/>
              </w:rPr>
              <w:t>Học viên, giáo viên, khóa học, phòng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A5422">
            <w:pPr>
              <w:spacing w:after="0" w:line="252" w:lineRule="auto"/>
              <w:jc w:val="left"/>
            </w:pPr>
            <w:r>
              <w:rPr>
                <w:rFonts w:ascii="Times New Roman" w:hAnsi="Times New Roman" w:eastAsia="Times New Roman" w:cs="Times New Roman"/>
                <w:b w:val="0"/>
                <w:i w:val="0"/>
                <w:color w:val="000000"/>
                <w:sz w:val="21"/>
              </w:rPr>
              <w:t>2.1: Khóa học, giáo viên; 2.3: Giáo viên, phòng học; 2.2: Học viên</w:t>
            </w:r>
          </w:p>
        </w:tc>
      </w:tr>
      <w:tr w14:paraId="2CD44862">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254DB">
            <w:pPr>
              <w:spacing w:after="0" w:line="252" w:lineRule="auto"/>
              <w:jc w:val="left"/>
            </w:pPr>
            <w:r>
              <w:rPr>
                <w:rFonts w:ascii="Times New Roman" w:hAnsi="Times New Roman" w:eastAsia="Times New Roman" w:cs="Times New Roman"/>
                <w:b w:val="0"/>
                <w:i w:val="0"/>
                <w:color w:val="000000"/>
                <w:sz w:val="21"/>
              </w:rPr>
              <w:t>D2 Lớp và lịch học</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40E9C">
            <w:pPr>
              <w:spacing w:after="0" w:line="252" w:lineRule="auto"/>
              <w:jc w:val="left"/>
            </w:pPr>
            <w:r>
              <w:rPr>
                <w:rFonts w:ascii="Times New Roman" w:hAnsi="Times New Roman" w:eastAsia="Times New Roman" w:cs="Times New Roman"/>
                <w:b w:val="0"/>
                <w:i w:val="0"/>
                <w:color w:val="000000"/>
                <w:sz w:val="21"/>
              </w:rPr>
              <w:t>Ghi vào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FC14F">
            <w:pPr>
              <w:spacing w:after="0" w:line="252" w:lineRule="auto"/>
              <w:jc w:val="left"/>
            </w:pPr>
            <w:r>
              <w:rPr>
                <w:rFonts w:ascii="Times New Roman" w:hAnsi="Times New Roman" w:eastAsia="Times New Roman" w:cs="Times New Roman"/>
                <w:b w:val="0"/>
                <w:i w:val="0"/>
                <w:color w:val="000000"/>
                <w:sz w:val="21"/>
              </w:rPr>
              <w:t>Lớp, đăng ký, lịch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4EC3E">
            <w:pPr>
              <w:spacing w:after="0" w:line="252" w:lineRule="auto"/>
              <w:jc w:val="left"/>
            </w:pPr>
            <w:r>
              <w:rPr>
                <w:rFonts w:ascii="Times New Roman" w:hAnsi="Times New Roman" w:eastAsia="Times New Roman" w:cs="Times New Roman"/>
                <w:b w:val="0"/>
                <w:i w:val="0"/>
                <w:color w:val="000000"/>
                <w:sz w:val="21"/>
              </w:rPr>
              <w:t>2.1: Lớp học; 2.3: Lịch học (buổi học); 2.2: Đăng ký; 2.4: Đăng ký cập nhật</w:t>
            </w:r>
          </w:p>
        </w:tc>
      </w:tr>
      <w:tr w14:paraId="45AA89BE">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B0C55">
            <w:pPr>
              <w:spacing w:after="0" w:line="252" w:lineRule="auto"/>
              <w:jc w:val="left"/>
            </w:pPr>
            <w:r>
              <w:rPr>
                <w:rFonts w:ascii="Times New Roman" w:hAnsi="Times New Roman" w:eastAsia="Times New Roman" w:cs="Times New Roman"/>
                <w:b w:val="0"/>
                <w:i w:val="0"/>
                <w:color w:val="000000"/>
                <w:sz w:val="21"/>
              </w:rPr>
              <w:t>D2 Lớp và lịch học</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AEB52">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1C4CD">
            <w:pPr>
              <w:spacing w:after="0" w:line="252" w:lineRule="auto"/>
              <w:jc w:val="left"/>
            </w:pPr>
            <w:r>
              <w:rPr>
                <w:rFonts w:ascii="Times New Roman" w:hAnsi="Times New Roman" w:eastAsia="Times New Roman" w:cs="Times New Roman"/>
                <w:b w:val="0"/>
                <w:i w:val="0"/>
                <w:color w:val="000000"/>
                <w:sz w:val="21"/>
              </w:rPr>
              <w:t>Đăng ký, sĩ số, lịch đã xếp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33871F">
            <w:pPr>
              <w:spacing w:after="0" w:line="252" w:lineRule="auto"/>
              <w:jc w:val="left"/>
            </w:pPr>
            <w:r>
              <w:rPr>
                <w:rFonts w:ascii="Times New Roman" w:hAnsi="Times New Roman" w:eastAsia="Times New Roman" w:cs="Times New Roman"/>
                <w:b w:val="0"/>
                <w:i w:val="0"/>
                <w:color w:val="000000"/>
                <w:sz w:val="21"/>
              </w:rPr>
              <w:t>2.1: Sĩ số đăng ký; 2.3: Lịch đã xếp; 2.2: Sĩ số lớp; 2.4: Đăng ký, sĩ số, buổi đã học</w:t>
            </w:r>
          </w:p>
        </w:tc>
      </w:tr>
      <w:tr w14:paraId="62E859A4">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58DF2">
            <w:pPr>
              <w:spacing w:after="0" w:line="252" w:lineRule="auto"/>
              <w:jc w:val="left"/>
            </w:pPr>
            <w:r>
              <w:rPr>
                <w:rFonts w:ascii="Times New Roman" w:hAnsi="Times New Roman" w:eastAsia="Times New Roman" w:cs="Times New Roman"/>
                <w:b w:val="0"/>
                <w:i w:val="0"/>
                <w:color w:val="000000"/>
                <w:sz w:val="21"/>
              </w:rPr>
              <w:t>D3 Học phí</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900D8E">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24FE4">
            <w:pPr>
              <w:spacing w:after="0" w:line="252" w:lineRule="auto"/>
              <w:jc w:val="left"/>
            </w:pPr>
            <w:r>
              <w:rPr>
                <w:rFonts w:ascii="Times New Roman" w:hAnsi="Times New Roman" w:eastAsia="Times New Roman" w:cs="Times New Roman"/>
                <w:b w:val="0"/>
                <w:i w:val="0"/>
                <w:color w:val="000000"/>
                <w:sz w:val="21"/>
              </w:rPr>
              <w:t>Tình trạng đóng học phí</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9CFB2">
            <w:pPr>
              <w:spacing w:after="0" w:line="252" w:lineRule="auto"/>
              <w:jc w:val="left"/>
            </w:pPr>
            <w:r>
              <w:rPr>
                <w:rFonts w:ascii="Times New Roman" w:hAnsi="Times New Roman" w:eastAsia="Times New Roman" w:cs="Times New Roman"/>
                <w:b w:val="0"/>
                <w:i w:val="0"/>
                <w:color w:val="000000"/>
                <w:sz w:val="21"/>
              </w:rPr>
              <w:t>2.2: Tình trạng đóng học phí; 2.4: Tình trạng đóng học phí</w:t>
            </w:r>
          </w:p>
        </w:tc>
      </w:tr>
      <w:tr w14:paraId="1B36D381">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407C9">
            <w:pPr>
              <w:spacing w:after="0" w:line="252" w:lineRule="auto"/>
              <w:jc w:val="left"/>
            </w:pPr>
            <w:r>
              <w:rPr>
                <w:rFonts w:ascii="Times New Roman" w:hAnsi="Times New Roman" w:eastAsia="Times New Roman" w:cs="Times New Roman"/>
                <w:b w:val="0"/>
                <w:i w:val="0"/>
                <w:color w:val="000000"/>
                <w:sz w:val="21"/>
              </w:rPr>
              <w:t>(nội bộ)</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60150">
            <w:pPr>
              <w:spacing w:after="0" w:line="252" w:lineRule="auto"/>
              <w:jc w:val="left"/>
            </w:pPr>
            <w:r>
              <w:rPr>
                <w:rFonts w:ascii="Times New Roman" w:hAnsi="Times New Roman" w:eastAsia="Times New Roman" w:cs="Times New Roman"/>
                <w:b w:val="0"/>
                <w:i w:val="0"/>
                <w:color w:val="000000"/>
                <w:sz w:val="21"/>
              </w:rPr>
              <w:t>2.1 → 2.3</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6C01E0">
            <w:pPr>
              <w:spacing w:after="0" w:line="252" w:lineRule="auto"/>
              <w:jc w:val="left"/>
            </w:pPr>
            <w:r>
              <w:rPr>
                <w:rFonts w:ascii="Times New Roman" w:hAnsi="Times New Roman" w:eastAsia="Times New Roman" w:cs="Times New Roman"/>
                <w:b w:val="0"/>
                <w:i w:val="0"/>
                <w:color w:val="000000"/>
                <w:sz w:val="21"/>
              </w:rPr>
              <w:t>–</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F1320">
            <w:pPr>
              <w:spacing w:after="0" w:line="252" w:lineRule="auto"/>
              <w:jc w:val="left"/>
            </w:pPr>
            <w:r>
              <w:rPr>
                <w:rFonts w:ascii="Times New Roman" w:hAnsi="Times New Roman" w:eastAsia="Times New Roman" w:cs="Times New Roman"/>
                <w:b w:val="0"/>
                <w:i w:val="0"/>
                <w:color w:val="000000"/>
                <w:sz w:val="21"/>
              </w:rPr>
              <w:t>Lớp đã mở</w:t>
            </w:r>
          </w:p>
        </w:tc>
      </w:tr>
    </w:tbl>
    <w:p w14:paraId="14F26511">
      <w:pPr>
        <w:spacing w:after="40"/>
      </w:pPr>
    </w:p>
    <w:p w14:paraId="75AF3394">
      <w:pPr>
        <w:pStyle w:val="3"/>
      </w:pPr>
      <w:bookmarkStart w:id="79" w:name="_Toc11605"/>
      <w:r>
        <w:t>DFD-3.0 (Quản lý học phí): mức 0 ↔ mức 1</w:t>
      </w:r>
      <w:bookmarkEnd w:id="79"/>
    </w:p>
    <w:tbl>
      <w:tblPr>
        <w:tblStyle w:val="12"/>
        <w:tblW w:w="0" w:type="auto"/>
        <w:jc w:val="center"/>
        <w:tblLayout w:type="fixed"/>
        <w:tblCellMar>
          <w:top w:w="0" w:type="dxa"/>
          <w:left w:w="108" w:type="dxa"/>
          <w:bottom w:w="0" w:type="dxa"/>
          <w:right w:w="108" w:type="dxa"/>
        </w:tblCellMar>
      </w:tblPr>
      <w:tblGrid>
        <w:gridCol w:w="1695"/>
        <w:gridCol w:w="1143"/>
        <w:gridCol w:w="2951"/>
        <w:gridCol w:w="3715"/>
      </w:tblGrid>
      <w:tr w14:paraId="76BA9ED2">
        <w:tblPrEx>
          <w:tblCellMar>
            <w:top w:w="0" w:type="dxa"/>
            <w:left w:w="108" w:type="dxa"/>
            <w:bottom w:w="0" w:type="dxa"/>
            <w:right w:w="108" w:type="dxa"/>
          </w:tblCellMar>
        </w:tblPrEx>
        <w:trPr>
          <w:cantSplit/>
          <w:tblHeader/>
          <w:jc w:val="center"/>
        </w:trPr>
        <w:tc>
          <w:tcPr>
            <w:tcW w:w="16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5BC4CE">
            <w:pPr>
              <w:spacing w:after="0" w:line="252" w:lineRule="auto"/>
              <w:jc w:val="center"/>
            </w:pPr>
            <w:r>
              <w:rPr>
                <w:rFonts w:ascii="Times New Roman" w:hAnsi="Times New Roman" w:eastAsia="Times New Roman" w:cs="Times New Roman"/>
                <w:b/>
                <w:i w:val="0"/>
                <w:color w:val="000000"/>
                <w:sz w:val="21"/>
              </w:rPr>
              <w:t>Tác nhân / kho</w:t>
            </w:r>
          </w:p>
        </w:tc>
        <w:tc>
          <w:tcPr>
            <w:tcW w:w="11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07F065">
            <w:pPr>
              <w:spacing w:after="0" w:line="252" w:lineRule="auto"/>
              <w:jc w:val="center"/>
            </w:pPr>
            <w:r>
              <w:rPr>
                <w:rFonts w:ascii="Times New Roman" w:hAnsi="Times New Roman" w:eastAsia="Times New Roman" w:cs="Times New Roman"/>
                <w:b/>
                <w:i w:val="0"/>
                <w:color w:val="000000"/>
                <w:sz w:val="21"/>
              </w:rPr>
              <w:t>Hướng</w:t>
            </w:r>
          </w:p>
        </w:tc>
        <w:tc>
          <w:tcPr>
            <w:tcW w:w="29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5B4229">
            <w:pPr>
              <w:spacing w:after="0" w:line="252" w:lineRule="auto"/>
              <w:jc w:val="center"/>
            </w:pPr>
            <w:r>
              <w:rPr>
                <w:rFonts w:ascii="Times New Roman" w:hAnsi="Times New Roman" w:eastAsia="Times New Roman" w:cs="Times New Roman"/>
                <w:b/>
                <w:i w:val="0"/>
                <w:color w:val="000000"/>
                <w:sz w:val="21"/>
              </w:rPr>
              <w:t>Luồng mức 0</w:t>
            </w:r>
          </w:p>
        </w:tc>
        <w:tc>
          <w:tcPr>
            <w:tcW w:w="37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61B7DE">
            <w:pPr>
              <w:spacing w:after="0" w:line="252" w:lineRule="auto"/>
              <w:jc w:val="center"/>
            </w:pPr>
            <w:r>
              <w:rPr>
                <w:rFonts w:ascii="Times New Roman" w:hAnsi="Times New Roman" w:eastAsia="Times New Roman" w:cs="Times New Roman"/>
                <w:b/>
                <w:i w:val="0"/>
                <w:color w:val="000000"/>
                <w:sz w:val="21"/>
              </w:rPr>
              <w:t>Phân rã ở mức 1</w:t>
            </w:r>
          </w:p>
        </w:tc>
      </w:tr>
      <w:tr w14:paraId="2E182605">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8A3AF">
            <w:pPr>
              <w:spacing w:after="0" w:line="252" w:lineRule="auto"/>
              <w:jc w:val="left"/>
            </w:pPr>
            <w:r>
              <w:rPr>
                <w:rFonts w:ascii="Times New Roman" w:hAnsi="Times New Roman" w:eastAsia="Times New Roman" w:cs="Times New Roman"/>
                <w:b w:val="0"/>
                <w:i w:val="0"/>
                <w:color w:val="000000"/>
                <w:sz w:val="21"/>
              </w:rPr>
              <w:t>Học viên/Phụ huynh</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334EB6">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3C32A">
            <w:pPr>
              <w:spacing w:after="0" w:line="252" w:lineRule="auto"/>
              <w:jc w:val="left"/>
            </w:pPr>
            <w:r>
              <w:rPr>
                <w:rFonts w:ascii="Times New Roman" w:hAnsi="Times New Roman" w:eastAsia="Times New Roman" w:cs="Times New Roman"/>
                <w:b w:val="0"/>
                <w:i w:val="0"/>
                <w:color w:val="000000"/>
                <w:sz w:val="21"/>
              </w:rPr>
              <w:t>Tiền học phí</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57931">
            <w:pPr>
              <w:spacing w:after="0" w:line="252" w:lineRule="auto"/>
              <w:jc w:val="left"/>
            </w:pPr>
            <w:r>
              <w:rPr>
                <w:rFonts w:ascii="Times New Roman" w:hAnsi="Times New Roman" w:eastAsia="Times New Roman" w:cs="Times New Roman"/>
                <w:b w:val="0"/>
                <w:i w:val="0"/>
                <w:color w:val="000000"/>
                <w:sz w:val="21"/>
              </w:rPr>
              <w:t>3.2: Tiền học phí</w:t>
            </w:r>
          </w:p>
        </w:tc>
      </w:tr>
      <w:tr w14:paraId="5715C957">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27421">
            <w:pPr>
              <w:spacing w:after="0" w:line="252" w:lineRule="auto"/>
              <w:jc w:val="left"/>
            </w:pPr>
            <w:r>
              <w:rPr>
                <w:rFonts w:ascii="Times New Roman" w:hAnsi="Times New Roman" w:eastAsia="Times New Roman" w:cs="Times New Roman"/>
                <w:b w:val="0"/>
                <w:i w:val="0"/>
                <w:color w:val="000000"/>
                <w:sz w:val="21"/>
              </w:rPr>
              <w:t>Nhân viên kế toán</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E31D3">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A58067">
            <w:pPr>
              <w:spacing w:after="0" w:line="252" w:lineRule="auto"/>
              <w:jc w:val="left"/>
            </w:pPr>
            <w:r>
              <w:rPr>
                <w:rFonts w:ascii="Times New Roman" w:hAnsi="Times New Roman" w:eastAsia="Times New Roman" w:cs="Times New Roman"/>
                <w:b w:val="0"/>
                <w:i w:val="0"/>
                <w:color w:val="000000"/>
                <w:sz w:val="21"/>
              </w:rPr>
              <w:t>Thông tin thu tiền, ưu đãi</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A43E0A">
            <w:pPr>
              <w:spacing w:after="0" w:line="252" w:lineRule="auto"/>
              <w:jc w:val="left"/>
            </w:pPr>
            <w:r>
              <w:rPr>
                <w:rFonts w:ascii="Times New Roman" w:hAnsi="Times New Roman" w:eastAsia="Times New Roman" w:cs="Times New Roman"/>
                <w:b w:val="0"/>
                <w:i w:val="0"/>
                <w:color w:val="000000"/>
                <w:sz w:val="21"/>
              </w:rPr>
              <w:t>3.1: Ưu đãi; 3.2: Thông tin thu tiền</w:t>
            </w:r>
          </w:p>
        </w:tc>
      </w:tr>
      <w:tr w14:paraId="643A500C">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BB444">
            <w:pPr>
              <w:spacing w:after="0" w:line="252" w:lineRule="auto"/>
              <w:jc w:val="left"/>
            </w:pPr>
            <w:r>
              <w:rPr>
                <w:rFonts w:ascii="Times New Roman" w:hAnsi="Times New Roman" w:eastAsia="Times New Roman" w:cs="Times New Roman"/>
                <w:b w:val="0"/>
                <w:i w:val="0"/>
                <w:color w:val="000000"/>
                <w:sz w:val="21"/>
              </w:rPr>
              <w:t>Giám đốc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3C63E2">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4CDF2C">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B38CA">
            <w:pPr>
              <w:spacing w:after="0" w:line="252" w:lineRule="auto"/>
              <w:jc w:val="left"/>
            </w:pPr>
            <w:r>
              <w:rPr>
                <w:rFonts w:ascii="Times New Roman" w:hAnsi="Times New Roman" w:eastAsia="Times New Roman" w:cs="Times New Roman"/>
                <w:b w:val="0"/>
                <w:i w:val="0"/>
                <w:color w:val="000000"/>
                <w:sz w:val="21"/>
              </w:rPr>
              <w:t>3.4: Yêu cầu báo cáo doanh thu</w:t>
            </w:r>
          </w:p>
        </w:tc>
      </w:tr>
      <w:tr w14:paraId="2A2E323F">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8220E">
            <w:pPr>
              <w:spacing w:after="0" w:line="252" w:lineRule="auto"/>
              <w:jc w:val="left"/>
            </w:pPr>
            <w:r>
              <w:rPr>
                <w:rFonts w:ascii="Times New Roman" w:hAnsi="Times New Roman" w:eastAsia="Times New Roman" w:cs="Times New Roman"/>
                <w:b w:val="0"/>
                <w:i w:val="0"/>
                <w:color w:val="000000"/>
                <w:sz w:val="21"/>
              </w:rPr>
              <w:t>Học viên/Phụ huynh</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C6513">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8CF4A">
            <w:pPr>
              <w:spacing w:after="0" w:line="252" w:lineRule="auto"/>
              <w:jc w:val="left"/>
            </w:pPr>
            <w:r>
              <w:rPr>
                <w:rFonts w:ascii="Times New Roman" w:hAnsi="Times New Roman" w:eastAsia="Times New Roman" w:cs="Times New Roman"/>
                <w:b w:val="0"/>
                <w:i w:val="0"/>
                <w:color w:val="000000"/>
                <w:sz w:val="21"/>
              </w:rPr>
              <w:t>Phiếu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DDC82">
            <w:pPr>
              <w:spacing w:after="0" w:line="252" w:lineRule="auto"/>
              <w:jc w:val="left"/>
            </w:pPr>
            <w:r>
              <w:rPr>
                <w:rFonts w:ascii="Times New Roman" w:hAnsi="Times New Roman" w:eastAsia="Times New Roman" w:cs="Times New Roman"/>
                <w:b w:val="0"/>
                <w:i w:val="0"/>
                <w:color w:val="000000"/>
                <w:sz w:val="21"/>
              </w:rPr>
              <w:t>3.2: Phiếu thu</w:t>
            </w:r>
          </w:p>
        </w:tc>
      </w:tr>
      <w:tr w14:paraId="64ED3031">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83C0FC">
            <w:pPr>
              <w:spacing w:after="0" w:line="252" w:lineRule="auto"/>
              <w:jc w:val="left"/>
            </w:pPr>
            <w:r>
              <w:rPr>
                <w:rFonts w:ascii="Times New Roman" w:hAnsi="Times New Roman" w:eastAsia="Times New Roman" w:cs="Times New Roman"/>
                <w:b w:val="0"/>
                <w:i w:val="0"/>
                <w:color w:val="000000"/>
                <w:sz w:val="21"/>
              </w:rPr>
              <w:t>Nhân viên kế toán</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D9739">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89261">
            <w:pPr>
              <w:spacing w:after="0" w:line="252" w:lineRule="auto"/>
              <w:jc w:val="left"/>
            </w:pPr>
            <w:r>
              <w:rPr>
                <w:rFonts w:ascii="Times New Roman" w:hAnsi="Times New Roman" w:eastAsia="Times New Roman" w:cs="Times New Roman"/>
                <w:b w:val="0"/>
                <w:i w:val="0"/>
                <w:color w:val="000000"/>
                <w:sz w:val="21"/>
              </w:rPr>
              <w:t>Học phí phải thu, phiếu thu, công nợ</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E8E83">
            <w:pPr>
              <w:spacing w:after="0" w:line="252" w:lineRule="auto"/>
              <w:jc w:val="left"/>
            </w:pPr>
            <w:r>
              <w:rPr>
                <w:rFonts w:ascii="Times New Roman" w:hAnsi="Times New Roman" w:eastAsia="Times New Roman" w:cs="Times New Roman"/>
                <w:b w:val="0"/>
                <w:i w:val="0"/>
                <w:color w:val="000000"/>
                <w:sz w:val="21"/>
              </w:rPr>
              <w:t>3.1: Học phí phải thu; 3.2: Phiếu thu; 3.3: Công nợ</w:t>
            </w:r>
          </w:p>
        </w:tc>
      </w:tr>
      <w:tr w14:paraId="38B3CD2D">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C81BD">
            <w:pPr>
              <w:spacing w:after="0" w:line="252" w:lineRule="auto"/>
              <w:jc w:val="left"/>
            </w:pPr>
            <w:r>
              <w:rPr>
                <w:rFonts w:ascii="Times New Roman" w:hAnsi="Times New Roman" w:eastAsia="Times New Roman" w:cs="Times New Roman"/>
                <w:b w:val="0"/>
                <w:i w:val="0"/>
                <w:color w:val="000000"/>
                <w:sz w:val="21"/>
              </w:rPr>
              <w:t>Giám đốc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E3213A">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E6BCE">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ED84CA">
            <w:pPr>
              <w:spacing w:after="0" w:line="252" w:lineRule="auto"/>
              <w:jc w:val="left"/>
            </w:pPr>
            <w:r>
              <w:rPr>
                <w:rFonts w:ascii="Times New Roman" w:hAnsi="Times New Roman" w:eastAsia="Times New Roman" w:cs="Times New Roman"/>
                <w:b w:val="0"/>
                <w:i w:val="0"/>
                <w:color w:val="000000"/>
                <w:sz w:val="21"/>
              </w:rPr>
              <w:t>3.4: Báo cáo doanh thu, công nợ</w:t>
            </w:r>
          </w:p>
        </w:tc>
      </w:tr>
      <w:tr w14:paraId="1EFC8CDE">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48E44">
            <w:pPr>
              <w:spacing w:after="0" w:line="252" w:lineRule="auto"/>
              <w:jc w:val="left"/>
            </w:pPr>
            <w:r>
              <w:rPr>
                <w:rFonts w:ascii="Times New Roman" w:hAnsi="Times New Roman" w:eastAsia="Times New Roman" w:cs="Times New Roman"/>
                <w:b w:val="0"/>
                <w:i w:val="0"/>
                <w:color w:val="000000"/>
                <w:sz w:val="21"/>
              </w:rPr>
              <w:t>D1 Hồ sơ</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5846FF">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834BC">
            <w:pPr>
              <w:spacing w:after="0" w:line="252" w:lineRule="auto"/>
              <w:jc w:val="left"/>
            </w:pPr>
            <w:r>
              <w:rPr>
                <w:rFonts w:ascii="Times New Roman" w:hAnsi="Times New Roman" w:eastAsia="Times New Roman" w:cs="Times New Roman"/>
                <w:b w:val="0"/>
                <w:i w:val="0"/>
                <w:color w:val="000000"/>
                <w:sz w:val="21"/>
              </w:rPr>
              <w:t>Học phí khóa học</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9E66D">
            <w:pPr>
              <w:spacing w:after="0" w:line="252" w:lineRule="auto"/>
              <w:jc w:val="left"/>
            </w:pPr>
            <w:r>
              <w:rPr>
                <w:rFonts w:ascii="Times New Roman" w:hAnsi="Times New Roman" w:eastAsia="Times New Roman" w:cs="Times New Roman"/>
                <w:b w:val="0"/>
                <w:i w:val="0"/>
                <w:color w:val="000000"/>
                <w:sz w:val="21"/>
              </w:rPr>
              <w:t>3.1: Học phí khóa học</w:t>
            </w:r>
          </w:p>
        </w:tc>
      </w:tr>
      <w:tr w14:paraId="602A8DCA">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CC0873">
            <w:pPr>
              <w:spacing w:after="0" w:line="252" w:lineRule="auto"/>
              <w:jc w:val="left"/>
            </w:pPr>
            <w:r>
              <w:rPr>
                <w:rFonts w:ascii="Times New Roman" w:hAnsi="Times New Roman" w:eastAsia="Times New Roman" w:cs="Times New Roman"/>
                <w:b w:val="0"/>
                <w:i w:val="0"/>
                <w:color w:val="000000"/>
                <w:sz w:val="21"/>
              </w:rPr>
              <w:t>D2 Lớp và lịch học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05FF3">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C31BC">
            <w:pPr>
              <w:spacing w:after="0" w:line="252" w:lineRule="auto"/>
              <w:jc w:val="left"/>
            </w:pPr>
            <w:r>
              <w:rPr>
                <w:rFonts w:ascii="Times New Roman" w:hAnsi="Times New Roman" w:eastAsia="Times New Roman" w:cs="Times New Roman"/>
                <w:b w:val="0"/>
                <w:i w:val="0"/>
                <w:color w:val="000000"/>
                <w:sz w:val="21"/>
              </w:rPr>
              <w:t>Đăng ký học</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AEB2B7">
            <w:pPr>
              <w:spacing w:after="0" w:line="252" w:lineRule="auto"/>
              <w:jc w:val="left"/>
            </w:pPr>
            <w:r>
              <w:rPr>
                <w:rFonts w:ascii="Times New Roman" w:hAnsi="Times New Roman" w:eastAsia="Times New Roman" w:cs="Times New Roman"/>
                <w:b w:val="0"/>
                <w:i w:val="0"/>
                <w:color w:val="000000"/>
                <w:sz w:val="21"/>
              </w:rPr>
              <w:t>3.1: Đăng ký học; 3.3: Trạng thái đăng ký</w:t>
            </w:r>
          </w:p>
        </w:tc>
      </w:tr>
      <w:tr w14:paraId="46A9A9CC">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9E129">
            <w:pPr>
              <w:spacing w:after="0" w:line="252" w:lineRule="auto"/>
              <w:jc w:val="left"/>
            </w:pPr>
            <w:r>
              <w:rPr>
                <w:rFonts w:ascii="Times New Roman" w:hAnsi="Times New Roman" w:eastAsia="Times New Roman" w:cs="Times New Roman"/>
                <w:b w:val="0"/>
                <w:i w:val="0"/>
                <w:color w:val="000000"/>
                <w:sz w:val="21"/>
              </w:rPr>
              <w:t>D3 Học phí</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EFCC8">
            <w:pPr>
              <w:spacing w:after="0" w:line="252" w:lineRule="auto"/>
              <w:jc w:val="left"/>
            </w:pPr>
            <w:r>
              <w:rPr>
                <w:rFonts w:ascii="Times New Roman" w:hAnsi="Times New Roman" w:eastAsia="Times New Roman" w:cs="Times New Roman"/>
                <w:b w:val="0"/>
                <w:i w:val="0"/>
                <w:color w:val="000000"/>
                <w:sz w:val="21"/>
              </w:rPr>
              <w:t>Ghi vào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0A30C">
            <w:pPr>
              <w:spacing w:after="0" w:line="252" w:lineRule="auto"/>
              <w:jc w:val="left"/>
            </w:pPr>
            <w:r>
              <w:rPr>
                <w:rFonts w:ascii="Times New Roman" w:hAnsi="Times New Roman" w:eastAsia="Times New Roman" w:cs="Times New Roman"/>
                <w:b w:val="0"/>
                <w:i w:val="0"/>
                <w:color w:val="000000"/>
                <w:sz w:val="21"/>
              </w:rPr>
              <w:t>Ưu đãi, học phí, phiếu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AF5C5">
            <w:pPr>
              <w:spacing w:after="0" w:line="252" w:lineRule="auto"/>
              <w:jc w:val="left"/>
            </w:pPr>
            <w:r>
              <w:rPr>
                <w:rFonts w:ascii="Times New Roman" w:hAnsi="Times New Roman" w:eastAsia="Times New Roman" w:cs="Times New Roman"/>
                <w:b w:val="0"/>
                <w:i w:val="0"/>
                <w:color w:val="000000"/>
                <w:sz w:val="21"/>
              </w:rPr>
              <w:t>3.1: Ưu đãi, học phí phải thu; 3.2: Phiếu thu mới</w:t>
            </w:r>
          </w:p>
        </w:tc>
      </w:tr>
      <w:tr w14:paraId="233137BB">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EBB8D">
            <w:pPr>
              <w:spacing w:after="0" w:line="252" w:lineRule="auto"/>
              <w:jc w:val="left"/>
            </w:pPr>
            <w:r>
              <w:rPr>
                <w:rFonts w:ascii="Times New Roman" w:hAnsi="Times New Roman" w:eastAsia="Times New Roman" w:cs="Times New Roman"/>
                <w:b w:val="0"/>
                <w:i w:val="0"/>
                <w:color w:val="000000"/>
                <w:sz w:val="21"/>
              </w:rPr>
              <w:t>D3 Học phí</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91DD87">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6D11C0">
            <w:pPr>
              <w:spacing w:after="0" w:line="252" w:lineRule="auto"/>
              <w:jc w:val="left"/>
            </w:pPr>
            <w:r>
              <w:rPr>
                <w:rFonts w:ascii="Times New Roman" w:hAnsi="Times New Roman" w:eastAsia="Times New Roman" w:cs="Times New Roman"/>
                <w:b w:val="0"/>
                <w:i w:val="0"/>
                <w:color w:val="000000"/>
                <w:sz w:val="21"/>
              </w:rPr>
              <w:t>Học phí phải thu, số đã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A0CDE">
            <w:pPr>
              <w:spacing w:after="0" w:line="252" w:lineRule="auto"/>
              <w:jc w:val="left"/>
            </w:pPr>
            <w:r>
              <w:rPr>
                <w:rFonts w:ascii="Times New Roman" w:hAnsi="Times New Roman" w:eastAsia="Times New Roman" w:cs="Times New Roman"/>
                <w:b w:val="0"/>
                <w:i w:val="0"/>
                <w:color w:val="000000"/>
                <w:sz w:val="21"/>
              </w:rPr>
              <w:t>3.2: Học phí phải thu, số đã thu; 3.3: Học phí phải thu, số đã thu; 3.4: Số đã thu theo kỳ</w:t>
            </w:r>
          </w:p>
        </w:tc>
      </w:tr>
      <w:tr w14:paraId="11D3343D">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34D5A">
            <w:pPr>
              <w:spacing w:after="0" w:line="252" w:lineRule="auto"/>
              <w:jc w:val="left"/>
            </w:pPr>
            <w:r>
              <w:rPr>
                <w:rFonts w:ascii="Times New Roman" w:hAnsi="Times New Roman" w:eastAsia="Times New Roman" w:cs="Times New Roman"/>
                <w:b w:val="0"/>
                <w:i w:val="0"/>
                <w:color w:val="000000"/>
                <w:sz w:val="21"/>
              </w:rPr>
              <w:t>(nội bộ)</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6A85C">
            <w:pPr>
              <w:spacing w:after="0" w:line="252" w:lineRule="auto"/>
              <w:jc w:val="left"/>
            </w:pPr>
            <w:r>
              <w:rPr>
                <w:rFonts w:ascii="Times New Roman" w:hAnsi="Times New Roman" w:eastAsia="Times New Roman" w:cs="Times New Roman"/>
                <w:b w:val="0"/>
                <w:i w:val="0"/>
                <w:color w:val="000000"/>
                <w:sz w:val="21"/>
              </w:rPr>
              <w:t>3.3 → 3.4</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BCBD41">
            <w:pPr>
              <w:spacing w:after="0" w:line="252" w:lineRule="auto"/>
              <w:jc w:val="left"/>
            </w:pPr>
            <w:r>
              <w:rPr>
                <w:rFonts w:ascii="Times New Roman" w:hAnsi="Times New Roman" w:eastAsia="Times New Roman" w:cs="Times New Roman"/>
                <w:b w:val="0"/>
                <w:i w:val="0"/>
                <w:color w:val="000000"/>
                <w:sz w:val="21"/>
              </w:rPr>
              <w:t>–</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86DA46">
            <w:pPr>
              <w:spacing w:after="0" w:line="252" w:lineRule="auto"/>
              <w:jc w:val="left"/>
            </w:pPr>
            <w:r>
              <w:rPr>
                <w:rFonts w:ascii="Times New Roman" w:hAnsi="Times New Roman" w:eastAsia="Times New Roman" w:cs="Times New Roman"/>
                <w:b w:val="0"/>
                <w:i w:val="0"/>
                <w:color w:val="000000"/>
                <w:sz w:val="21"/>
              </w:rPr>
              <w:t>Tổng công nợ</w:t>
            </w:r>
          </w:p>
        </w:tc>
      </w:tr>
    </w:tbl>
    <w:p w14:paraId="5BCD0F91">
      <w:pPr>
        <w:spacing w:after="40"/>
      </w:pPr>
    </w:p>
    <w:p w14:paraId="09D82675">
      <w:pPr>
        <w:pStyle w:val="3"/>
      </w:pPr>
      <w:bookmarkStart w:id="80" w:name="_Toc19243"/>
      <w:r>
        <w:t>DFD-4.0 (Quản lý học tập): mức 0 ↔ mức 1</w:t>
      </w:r>
      <w:bookmarkEnd w:id="80"/>
    </w:p>
    <w:tbl>
      <w:tblPr>
        <w:tblStyle w:val="12"/>
        <w:tblW w:w="0" w:type="auto"/>
        <w:jc w:val="center"/>
        <w:tblLayout w:type="fixed"/>
        <w:tblCellMar>
          <w:top w:w="0" w:type="dxa"/>
          <w:left w:w="108" w:type="dxa"/>
          <w:bottom w:w="0" w:type="dxa"/>
          <w:right w:w="108" w:type="dxa"/>
        </w:tblCellMar>
      </w:tblPr>
      <w:tblGrid>
        <w:gridCol w:w="1661"/>
        <w:gridCol w:w="1120"/>
        <w:gridCol w:w="3083"/>
        <w:gridCol w:w="3640"/>
      </w:tblGrid>
      <w:tr w14:paraId="6EB2B6C6">
        <w:tblPrEx>
          <w:tblCellMar>
            <w:top w:w="0" w:type="dxa"/>
            <w:left w:w="108" w:type="dxa"/>
            <w:bottom w:w="0" w:type="dxa"/>
            <w:right w:w="108" w:type="dxa"/>
          </w:tblCellMar>
        </w:tblPrEx>
        <w:trPr>
          <w:cantSplit/>
          <w:tblHeader/>
          <w:jc w:val="center"/>
        </w:trPr>
        <w:tc>
          <w:tcPr>
            <w:tcW w:w="16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FC7932">
            <w:pPr>
              <w:spacing w:after="0" w:line="252" w:lineRule="auto"/>
              <w:jc w:val="center"/>
            </w:pPr>
            <w:r>
              <w:rPr>
                <w:rFonts w:ascii="Times New Roman" w:hAnsi="Times New Roman" w:eastAsia="Times New Roman" w:cs="Times New Roman"/>
                <w:b/>
                <w:i w:val="0"/>
                <w:color w:val="000000"/>
                <w:sz w:val="21"/>
              </w:rPr>
              <w:t>Tác nhân / kho</w:t>
            </w:r>
          </w:p>
        </w:tc>
        <w:tc>
          <w:tcPr>
            <w:tcW w:w="1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049E4B">
            <w:pPr>
              <w:spacing w:after="0" w:line="252" w:lineRule="auto"/>
              <w:jc w:val="center"/>
            </w:pPr>
            <w:r>
              <w:rPr>
                <w:rFonts w:ascii="Times New Roman" w:hAnsi="Times New Roman" w:eastAsia="Times New Roman" w:cs="Times New Roman"/>
                <w:b/>
                <w:i w:val="0"/>
                <w:color w:val="000000"/>
                <w:sz w:val="21"/>
              </w:rPr>
              <w:t>Hướng</w:t>
            </w:r>
          </w:p>
        </w:tc>
        <w:tc>
          <w:tcPr>
            <w:tcW w:w="30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736515">
            <w:pPr>
              <w:spacing w:after="0" w:line="252" w:lineRule="auto"/>
              <w:jc w:val="center"/>
            </w:pPr>
            <w:r>
              <w:rPr>
                <w:rFonts w:ascii="Times New Roman" w:hAnsi="Times New Roman" w:eastAsia="Times New Roman" w:cs="Times New Roman"/>
                <w:b/>
                <w:i w:val="0"/>
                <w:color w:val="000000"/>
                <w:sz w:val="21"/>
              </w:rPr>
              <w:t>Luồng mức 0</w:t>
            </w:r>
          </w:p>
        </w:tc>
        <w:tc>
          <w:tcPr>
            <w:tcW w:w="36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752AAE">
            <w:pPr>
              <w:spacing w:after="0" w:line="252" w:lineRule="auto"/>
              <w:jc w:val="center"/>
            </w:pPr>
            <w:r>
              <w:rPr>
                <w:rFonts w:ascii="Times New Roman" w:hAnsi="Times New Roman" w:eastAsia="Times New Roman" w:cs="Times New Roman"/>
                <w:b/>
                <w:i w:val="0"/>
                <w:color w:val="000000"/>
                <w:sz w:val="21"/>
              </w:rPr>
              <w:t>Phân rã ở mức 1</w:t>
            </w:r>
          </w:p>
        </w:tc>
      </w:tr>
      <w:tr w14:paraId="446F9CA8">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01427">
            <w:pPr>
              <w:spacing w:after="0" w:line="252" w:lineRule="auto"/>
              <w:jc w:val="left"/>
            </w:pPr>
            <w:r>
              <w:rPr>
                <w:rFonts w:ascii="Times New Roman" w:hAnsi="Times New Roman" w:eastAsia="Times New Roman" w:cs="Times New Roman"/>
                <w:b w:val="0"/>
                <w:i w:val="0"/>
                <w:color w:val="000000"/>
                <w:sz w:val="21"/>
              </w:rPr>
              <w:t>Giáo viên</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8F85E9">
            <w:pPr>
              <w:spacing w:after="0" w:line="252" w:lineRule="auto"/>
              <w:jc w:val="left"/>
            </w:pPr>
            <w:r>
              <w:rPr>
                <w:rFonts w:ascii="Times New Roman" w:hAnsi="Times New Roman" w:eastAsia="Times New Roman" w:cs="Times New Roman"/>
                <w:b w:val="0"/>
                <w:i w:val="0"/>
                <w:color w:val="000000"/>
                <w:sz w:val="21"/>
              </w:rPr>
              <w:t>Vào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B26F3">
            <w:pPr>
              <w:spacing w:after="0" w:line="252" w:lineRule="auto"/>
              <w:jc w:val="left"/>
            </w:pPr>
            <w:r>
              <w:rPr>
                <w:rFonts w:ascii="Times New Roman" w:hAnsi="Times New Roman" w:eastAsia="Times New Roman" w:cs="Times New Roman"/>
                <w:b w:val="0"/>
                <w:i w:val="0"/>
                <w:color w:val="000000"/>
                <w:sz w:val="21"/>
              </w:rPr>
              <w:t>Điểm danh, điểm số, nhận xét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51639">
            <w:pPr>
              <w:spacing w:after="0" w:line="252" w:lineRule="auto"/>
              <w:jc w:val="left"/>
            </w:pPr>
            <w:r>
              <w:rPr>
                <w:rFonts w:ascii="Times New Roman" w:hAnsi="Times New Roman" w:eastAsia="Times New Roman" w:cs="Times New Roman"/>
                <w:b w:val="0"/>
                <w:i w:val="0"/>
                <w:color w:val="000000"/>
                <w:sz w:val="21"/>
              </w:rPr>
              <w:t>4.1: Phiếu điểm danh buổi học; 4.2: Điểm số, nhận xét</w:t>
            </w:r>
          </w:p>
        </w:tc>
      </w:tr>
      <w:tr w14:paraId="0AB049E4">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10B6E3">
            <w:pPr>
              <w:spacing w:after="0" w:line="252" w:lineRule="auto"/>
              <w:jc w:val="left"/>
            </w:pPr>
            <w:r>
              <w:rPr>
                <w:rFonts w:ascii="Times New Roman" w:hAnsi="Times New Roman" w:eastAsia="Times New Roman" w:cs="Times New Roman"/>
                <w:b w:val="0"/>
                <w:i w:val="0"/>
                <w:color w:val="000000"/>
                <w:sz w:val="21"/>
              </w:rPr>
              <w:t>Học viên/Phụ huynh</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A2C19">
            <w:pPr>
              <w:spacing w:after="0" w:line="252" w:lineRule="auto"/>
              <w:jc w:val="left"/>
            </w:pPr>
            <w:r>
              <w:rPr>
                <w:rFonts w:ascii="Times New Roman" w:hAnsi="Times New Roman" w:eastAsia="Times New Roman" w:cs="Times New Roman"/>
                <w:b w:val="0"/>
                <w:i w:val="0"/>
                <w:color w:val="000000"/>
                <w:sz w:val="21"/>
              </w:rPr>
              <w:t>Ra</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D5A22">
            <w:pPr>
              <w:spacing w:after="0" w:line="252" w:lineRule="auto"/>
              <w:jc w:val="left"/>
            </w:pPr>
            <w:r>
              <w:rPr>
                <w:rFonts w:ascii="Times New Roman" w:hAnsi="Times New Roman" w:eastAsia="Times New Roman" w:cs="Times New Roman"/>
                <w:b w:val="0"/>
                <w:i w:val="0"/>
                <w:color w:val="000000"/>
                <w:sz w:val="21"/>
              </w:rPr>
              <w:t>Chuyên cần, kết quả học tập, chứng nhận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F8C11">
            <w:pPr>
              <w:spacing w:after="0" w:line="252" w:lineRule="auto"/>
              <w:jc w:val="left"/>
            </w:pPr>
            <w:r>
              <w:rPr>
                <w:rFonts w:ascii="Times New Roman" w:hAnsi="Times New Roman" w:eastAsia="Times New Roman" w:cs="Times New Roman"/>
                <w:b w:val="0"/>
                <w:i w:val="0"/>
                <w:color w:val="000000"/>
                <w:sz w:val="21"/>
              </w:rPr>
              <w:t>4.1: Chuyên cần; 4.3: Kết quả học tập; 4.4: Chứng nhận</w:t>
            </w:r>
          </w:p>
        </w:tc>
      </w:tr>
      <w:tr w14:paraId="383C9212">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56E2E">
            <w:pPr>
              <w:spacing w:after="0" w:line="252" w:lineRule="auto"/>
              <w:jc w:val="left"/>
            </w:pPr>
            <w:r>
              <w:rPr>
                <w:rFonts w:ascii="Times New Roman" w:hAnsi="Times New Roman" w:eastAsia="Times New Roman" w:cs="Times New Roman"/>
                <w:b w:val="0"/>
                <w:i w:val="0"/>
                <w:color w:val="000000"/>
                <w:sz w:val="21"/>
              </w:rPr>
              <w:t>D1 Hồ sơ</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18927">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44E1CC">
            <w:pPr>
              <w:spacing w:after="0" w:line="252" w:lineRule="auto"/>
              <w:jc w:val="left"/>
            </w:pPr>
            <w:r>
              <w:rPr>
                <w:rFonts w:ascii="Times New Roman" w:hAnsi="Times New Roman" w:eastAsia="Times New Roman" w:cs="Times New Roman"/>
                <w:b w:val="0"/>
                <w:i w:val="0"/>
                <w:color w:val="000000"/>
                <w:sz w:val="21"/>
              </w:rPr>
              <w:t>Trọng số điểm khóa học</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F0DA92">
            <w:pPr>
              <w:spacing w:after="0" w:line="252" w:lineRule="auto"/>
              <w:jc w:val="left"/>
            </w:pPr>
            <w:r>
              <w:rPr>
                <w:rFonts w:ascii="Times New Roman" w:hAnsi="Times New Roman" w:eastAsia="Times New Roman" w:cs="Times New Roman"/>
                <w:b w:val="0"/>
                <w:i w:val="0"/>
                <w:color w:val="000000"/>
                <w:sz w:val="21"/>
              </w:rPr>
              <w:t>4.3: Trọng số điểm khóa học</w:t>
            </w:r>
          </w:p>
        </w:tc>
      </w:tr>
      <w:tr w14:paraId="466349D1">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19D6D">
            <w:pPr>
              <w:spacing w:after="0" w:line="252" w:lineRule="auto"/>
              <w:jc w:val="left"/>
            </w:pPr>
            <w:r>
              <w:rPr>
                <w:rFonts w:ascii="Times New Roman" w:hAnsi="Times New Roman" w:eastAsia="Times New Roman" w:cs="Times New Roman"/>
                <w:b w:val="0"/>
                <w:i w:val="0"/>
                <w:color w:val="000000"/>
                <w:sz w:val="21"/>
              </w:rPr>
              <w:t>D2 Lớp và lịch học</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42362">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3797CA">
            <w:pPr>
              <w:spacing w:after="0" w:line="252" w:lineRule="auto"/>
              <w:jc w:val="left"/>
            </w:pPr>
            <w:r>
              <w:rPr>
                <w:rFonts w:ascii="Times New Roman" w:hAnsi="Times New Roman" w:eastAsia="Times New Roman" w:cs="Times New Roman"/>
                <w:b w:val="0"/>
                <w:i w:val="0"/>
                <w:color w:val="000000"/>
                <w:sz w:val="21"/>
              </w:rPr>
              <w:t>Danh sách lớp, buổi học</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565A8">
            <w:pPr>
              <w:spacing w:after="0" w:line="252" w:lineRule="auto"/>
              <w:jc w:val="left"/>
            </w:pPr>
            <w:r>
              <w:rPr>
                <w:rFonts w:ascii="Times New Roman" w:hAnsi="Times New Roman" w:eastAsia="Times New Roman" w:cs="Times New Roman"/>
                <w:b w:val="0"/>
                <w:i w:val="0"/>
                <w:color w:val="000000"/>
                <w:sz w:val="21"/>
              </w:rPr>
              <w:t>4.1: Danh sách lớp, buổi học; 4.2: Danh sách lớp</w:t>
            </w:r>
          </w:p>
        </w:tc>
      </w:tr>
      <w:tr w14:paraId="7DF8F48F">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3A6D9">
            <w:pPr>
              <w:spacing w:after="0" w:line="252" w:lineRule="auto"/>
              <w:jc w:val="left"/>
            </w:pPr>
            <w:r>
              <w:rPr>
                <w:rFonts w:ascii="Times New Roman" w:hAnsi="Times New Roman" w:eastAsia="Times New Roman" w:cs="Times New Roman"/>
                <w:b w:val="0"/>
                <w:i w:val="0"/>
                <w:color w:val="000000"/>
                <w:sz w:val="21"/>
              </w:rPr>
              <w:t>D4 Học tập</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8E389">
            <w:pPr>
              <w:spacing w:after="0" w:line="252" w:lineRule="auto"/>
              <w:jc w:val="left"/>
            </w:pPr>
            <w:r>
              <w:rPr>
                <w:rFonts w:ascii="Times New Roman" w:hAnsi="Times New Roman" w:eastAsia="Times New Roman" w:cs="Times New Roman"/>
                <w:b w:val="0"/>
                <w:i w:val="0"/>
                <w:color w:val="000000"/>
                <w:sz w:val="21"/>
              </w:rPr>
              <w:t>Ghi vào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1BF19">
            <w:pPr>
              <w:spacing w:after="0" w:line="252" w:lineRule="auto"/>
              <w:jc w:val="left"/>
            </w:pPr>
            <w:r>
              <w:rPr>
                <w:rFonts w:ascii="Times New Roman" w:hAnsi="Times New Roman" w:eastAsia="Times New Roman" w:cs="Times New Roman"/>
                <w:b w:val="0"/>
                <w:i w:val="0"/>
                <w:color w:val="000000"/>
                <w:sz w:val="21"/>
              </w:rPr>
              <w:t>Điểm danh, điểm, kết quả, chứng nhận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B5463D">
            <w:pPr>
              <w:spacing w:after="0" w:line="252" w:lineRule="auto"/>
              <w:jc w:val="left"/>
            </w:pPr>
            <w:r>
              <w:rPr>
                <w:rFonts w:ascii="Times New Roman" w:hAnsi="Times New Roman" w:eastAsia="Times New Roman" w:cs="Times New Roman"/>
                <w:b w:val="0"/>
                <w:i w:val="0"/>
                <w:color w:val="000000"/>
                <w:sz w:val="21"/>
              </w:rPr>
              <w:t>4.1: Điểm danh đã ghi; 4.2: Điểm thành phần; 4.3: Kết quả học tập; 4.4: Chứng nhận</w:t>
            </w:r>
          </w:p>
        </w:tc>
      </w:tr>
      <w:tr w14:paraId="2D874DD9">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D53A5">
            <w:pPr>
              <w:spacing w:after="0" w:line="252" w:lineRule="auto"/>
              <w:jc w:val="left"/>
            </w:pPr>
            <w:r>
              <w:rPr>
                <w:rFonts w:ascii="Times New Roman" w:hAnsi="Times New Roman" w:eastAsia="Times New Roman" w:cs="Times New Roman"/>
                <w:b w:val="0"/>
                <w:i w:val="0"/>
                <w:color w:val="000000"/>
                <w:sz w:val="21"/>
              </w:rPr>
              <w:t>D4 Học tập</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302DF">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82A58">
            <w:pPr>
              <w:spacing w:after="0" w:line="252" w:lineRule="auto"/>
              <w:jc w:val="left"/>
            </w:pPr>
            <w:r>
              <w:rPr>
                <w:rFonts w:ascii="Times New Roman" w:hAnsi="Times New Roman" w:eastAsia="Times New Roman" w:cs="Times New Roman"/>
                <w:b w:val="0"/>
                <w:i w:val="0"/>
                <w:color w:val="000000"/>
                <w:sz w:val="21"/>
              </w:rPr>
              <w:t>Điểm danh, điểm thành phần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BE5C2">
            <w:pPr>
              <w:spacing w:after="0" w:line="252" w:lineRule="auto"/>
              <w:jc w:val="left"/>
            </w:pPr>
            <w:r>
              <w:rPr>
                <w:rFonts w:ascii="Times New Roman" w:hAnsi="Times New Roman" w:eastAsia="Times New Roman" w:cs="Times New Roman"/>
                <w:b w:val="0"/>
                <w:i w:val="0"/>
                <w:color w:val="000000"/>
                <w:sz w:val="21"/>
              </w:rPr>
              <w:t>4.3: Điểm danh, điểm thành phần</w:t>
            </w:r>
          </w:p>
        </w:tc>
      </w:tr>
      <w:tr w14:paraId="5AD2C638">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B78BF">
            <w:pPr>
              <w:spacing w:after="0" w:line="252" w:lineRule="auto"/>
              <w:jc w:val="left"/>
            </w:pPr>
            <w:r>
              <w:rPr>
                <w:rFonts w:ascii="Times New Roman" w:hAnsi="Times New Roman" w:eastAsia="Times New Roman" w:cs="Times New Roman"/>
                <w:b w:val="0"/>
                <w:i w:val="0"/>
                <w:color w:val="000000"/>
                <w:sz w:val="21"/>
              </w:rPr>
              <w:t>(nội bộ)</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100D3">
            <w:pPr>
              <w:spacing w:after="0" w:line="252" w:lineRule="auto"/>
              <w:jc w:val="left"/>
            </w:pPr>
            <w:r>
              <w:rPr>
                <w:rFonts w:ascii="Times New Roman" w:hAnsi="Times New Roman" w:eastAsia="Times New Roman" w:cs="Times New Roman"/>
                <w:b w:val="0"/>
                <w:i w:val="0"/>
                <w:color w:val="000000"/>
                <w:sz w:val="21"/>
              </w:rPr>
              <w:t>4.3 → 4.4</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F75FE4">
            <w:pPr>
              <w:spacing w:after="0" w:line="252" w:lineRule="auto"/>
              <w:jc w:val="left"/>
            </w:pPr>
            <w:r>
              <w:rPr>
                <w:rFonts w:ascii="Times New Roman" w:hAnsi="Times New Roman" w:eastAsia="Times New Roman" w:cs="Times New Roman"/>
                <w:b w:val="0"/>
                <w:i w:val="0"/>
                <w:color w:val="000000"/>
                <w:sz w:val="21"/>
              </w:rPr>
              <w: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46F9FA">
            <w:pPr>
              <w:spacing w:after="0" w:line="252" w:lineRule="auto"/>
              <w:jc w:val="left"/>
            </w:pPr>
            <w:r>
              <w:rPr>
                <w:rFonts w:ascii="Times New Roman" w:hAnsi="Times New Roman" w:eastAsia="Times New Roman" w:cs="Times New Roman"/>
                <w:b w:val="0"/>
                <w:i w:val="0"/>
                <w:color w:val="000000"/>
                <w:sz w:val="21"/>
              </w:rPr>
              <w:t>Danh sách học viên đạt</w:t>
            </w:r>
          </w:p>
        </w:tc>
      </w:tr>
    </w:tbl>
    <w:p w14:paraId="57E6251F">
      <w:pPr>
        <w:spacing w:after="40"/>
      </w:pPr>
    </w:p>
    <w:p w14:paraId="5B820A79">
      <w:pPr>
        <w:pStyle w:val="3"/>
      </w:pPr>
      <w:bookmarkStart w:id="81" w:name="_Toc12199"/>
      <w:r>
        <w:t>DFD-5.0 (Quản lý hệ thống và báo cáo): mức 0 ↔ mức 1</w:t>
      </w:r>
      <w:bookmarkEnd w:id="81"/>
    </w:p>
    <w:tbl>
      <w:tblPr>
        <w:tblStyle w:val="12"/>
        <w:tblW w:w="0" w:type="auto"/>
        <w:jc w:val="center"/>
        <w:tblLayout w:type="fixed"/>
        <w:tblCellMar>
          <w:top w:w="0" w:type="dxa"/>
          <w:left w:w="108" w:type="dxa"/>
          <w:bottom w:w="0" w:type="dxa"/>
          <w:right w:w="108" w:type="dxa"/>
        </w:tblCellMar>
      </w:tblPr>
      <w:tblGrid>
        <w:gridCol w:w="1955"/>
        <w:gridCol w:w="1014"/>
        <w:gridCol w:w="3240"/>
        <w:gridCol w:w="3295"/>
      </w:tblGrid>
      <w:tr w14:paraId="238DBBD9">
        <w:tblPrEx>
          <w:tblCellMar>
            <w:top w:w="0" w:type="dxa"/>
            <w:left w:w="108" w:type="dxa"/>
            <w:bottom w:w="0" w:type="dxa"/>
            <w:right w:w="108" w:type="dxa"/>
          </w:tblCellMar>
        </w:tblPrEx>
        <w:trPr>
          <w:cantSplit/>
          <w:tblHeader/>
          <w:jc w:val="center"/>
        </w:trPr>
        <w:tc>
          <w:tcPr>
            <w:tcW w:w="19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3D078A">
            <w:pPr>
              <w:spacing w:after="0" w:line="252" w:lineRule="auto"/>
              <w:jc w:val="center"/>
            </w:pPr>
            <w:r>
              <w:rPr>
                <w:rFonts w:ascii="Times New Roman" w:hAnsi="Times New Roman" w:eastAsia="Times New Roman" w:cs="Times New Roman"/>
                <w:b/>
                <w:i w:val="0"/>
                <w:color w:val="000000"/>
                <w:sz w:val="21"/>
              </w:rPr>
              <w:t>Tác nhân / kho</w:t>
            </w:r>
          </w:p>
        </w:tc>
        <w:tc>
          <w:tcPr>
            <w:tcW w:w="10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EFF6B7">
            <w:pPr>
              <w:spacing w:after="0" w:line="252" w:lineRule="auto"/>
              <w:jc w:val="center"/>
            </w:pPr>
            <w:r>
              <w:rPr>
                <w:rFonts w:ascii="Times New Roman" w:hAnsi="Times New Roman" w:eastAsia="Times New Roman" w:cs="Times New Roman"/>
                <w:b/>
                <w:i w:val="0"/>
                <w:color w:val="000000"/>
                <w:sz w:val="21"/>
              </w:rPr>
              <w:t>Hướng</w:t>
            </w:r>
          </w:p>
        </w:tc>
        <w:tc>
          <w:tcPr>
            <w:tcW w:w="32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7FFB83">
            <w:pPr>
              <w:spacing w:after="0" w:line="252" w:lineRule="auto"/>
              <w:jc w:val="center"/>
            </w:pPr>
            <w:r>
              <w:rPr>
                <w:rFonts w:ascii="Times New Roman" w:hAnsi="Times New Roman" w:eastAsia="Times New Roman" w:cs="Times New Roman"/>
                <w:b/>
                <w:i w:val="0"/>
                <w:color w:val="000000"/>
                <w:sz w:val="21"/>
              </w:rPr>
              <w:t>Luồng mức 0</w:t>
            </w:r>
          </w:p>
        </w:tc>
        <w:tc>
          <w:tcPr>
            <w:tcW w:w="32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ACF37C">
            <w:pPr>
              <w:spacing w:after="0" w:line="252" w:lineRule="auto"/>
              <w:jc w:val="center"/>
            </w:pPr>
            <w:r>
              <w:rPr>
                <w:rFonts w:ascii="Times New Roman" w:hAnsi="Times New Roman" w:eastAsia="Times New Roman" w:cs="Times New Roman"/>
                <w:b/>
                <w:i w:val="0"/>
                <w:color w:val="000000"/>
                <w:sz w:val="21"/>
              </w:rPr>
              <w:t>Phân rã ở mức 1</w:t>
            </w:r>
          </w:p>
        </w:tc>
      </w:tr>
      <w:tr w14:paraId="21FC380C">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FD45EA">
            <w:pPr>
              <w:spacing w:after="0" w:line="252" w:lineRule="auto"/>
              <w:jc w:val="left"/>
            </w:pPr>
            <w:r>
              <w:rPr>
                <w:rFonts w:ascii="Times New Roman" w:hAnsi="Times New Roman" w:eastAsia="Times New Roman" w:cs="Times New Roman"/>
                <w:b w:val="0"/>
                <w:i w:val="0"/>
                <w:color w:val="000000"/>
                <w:sz w:val="21"/>
              </w:rPr>
              <w:t>Quản trị viên</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2983A">
            <w:pPr>
              <w:spacing w:after="0" w:line="252" w:lineRule="auto"/>
              <w:jc w:val="left"/>
            </w:pPr>
            <w:r>
              <w:rPr>
                <w:rFonts w:ascii="Times New Roman" w:hAnsi="Times New Roman" w:eastAsia="Times New Roman" w:cs="Times New Roman"/>
                <w:b w:val="0"/>
                <w:i w:val="0"/>
                <w:color w:val="000000"/>
                <w:sz w:val="21"/>
              </w:rPr>
              <w:t>Vào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6D8755">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88B85">
            <w:pPr>
              <w:spacing w:after="0" w:line="252" w:lineRule="auto"/>
              <w:jc w:val="left"/>
            </w:pPr>
            <w:r>
              <w:rPr>
                <w:rFonts w:ascii="Times New Roman" w:hAnsi="Times New Roman" w:eastAsia="Times New Roman" w:cs="Times New Roman"/>
                <w:b w:val="0"/>
                <w:i w:val="0"/>
                <w:color w:val="000000"/>
                <w:sz w:val="21"/>
              </w:rPr>
              <w:t>5.1: Tài khoản, phân quyền, cấu hình</w:t>
            </w:r>
          </w:p>
        </w:tc>
      </w:tr>
      <w:tr w14:paraId="6F74E403">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0F6A0">
            <w:pPr>
              <w:spacing w:after="0" w:line="252" w:lineRule="auto"/>
              <w:jc w:val="left"/>
            </w:pPr>
            <w:r>
              <w:rPr>
                <w:rFonts w:ascii="Times New Roman" w:hAnsi="Times New Roman" w:eastAsia="Times New Roman" w:cs="Times New Roman"/>
                <w:b w:val="0"/>
                <w:i w:val="0"/>
                <w:color w:val="000000"/>
                <w:sz w:val="21"/>
              </w:rPr>
              <w:t>Giám đốc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D7C99">
            <w:pPr>
              <w:spacing w:after="0" w:line="252" w:lineRule="auto"/>
              <w:jc w:val="left"/>
            </w:pPr>
            <w:r>
              <w:rPr>
                <w:rFonts w:ascii="Times New Roman" w:hAnsi="Times New Roman" w:eastAsia="Times New Roman" w:cs="Times New Roman"/>
                <w:b w:val="0"/>
                <w:i w:val="0"/>
                <w:color w:val="000000"/>
                <w:sz w:val="21"/>
              </w:rPr>
              <w:t>Vào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15F3E">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7BED2D">
            <w:pPr>
              <w:spacing w:after="0" w:line="252" w:lineRule="auto"/>
              <w:jc w:val="left"/>
            </w:pPr>
            <w:r>
              <w:rPr>
                <w:rFonts w:ascii="Times New Roman" w:hAnsi="Times New Roman" w:eastAsia="Times New Roman" w:cs="Times New Roman"/>
                <w:b w:val="0"/>
                <w:i w:val="0"/>
                <w:color w:val="000000"/>
                <w:sz w:val="21"/>
              </w:rPr>
              <w:t>5.3: Yêu cầu báo cáo tổng hợp; 5.4: Yêu cầu báo cáo tổng hợp</w:t>
            </w:r>
          </w:p>
        </w:tc>
      </w:tr>
      <w:tr w14:paraId="49F76FB7">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62C69">
            <w:pPr>
              <w:spacing w:after="0" w:line="252" w:lineRule="auto"/>
              <w:jc w:val="left"/>
            </w:pPr>
            <w:r>
              <w:rPr>
                <w:rFonts w:ascii="Times New Roman" w:hAnsi="Times New Roman" w:eastAsia="Times New Roman" w:cs="Times New Roman"/>
                <w:b w:val="0"/>
                <w:i w:val="0"/>
                <w:color w:val="000000"/>
                <w:sz w:val="21"/>
              </w:rPr>
              <w:t>Quản lý đào tạo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04CAF8">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8F09DB">
            <w:pPr>
              <w:spacing w:after="0" w:line="252" w:lineRule="auto"/>
              <w:jc w:val="left"/>
            </w:pPr>
            <w:r>
              <w:rPr>
                <w:rFonts w:ascii="Times New Roman" w:hAnsi="Times New Roman" w:eastAsia="Times New Roman" w:cs="Times New Roman"/>
                <w:b w:val="0"/>
                <w:i w:val="0"/>
                <w:color w:val="000000"/>
                <w:sz w:val="21"/>
              </w:rPr>
              <w:t>Báo cáo lớp học, chuyên cần, kết quả, giảng dạy</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75CC8">
            <w:pPr>
              <w:spacing w:after="0" w:line="252" w:lineRule="auto"/>
              <w:jc w:val="left"/>
            </w:pPr>
            <w:r>
              <w:rPr>
                <w:rFonts w:ascii="Times New Roman" w:hAnsi="Times New Roman" w:eastAsia="Times New Roman" w:cs="Times New Roman"/>
                <w:b w:val="0"/>
                <w:i w:val="0"/>
                <w:color w:val="000000"/>
                <w:sz w:val="21"/>
              </w:rPr>
              <w:t>5.3: Báo cáo lớp học; 5.4: Báo cáo chuyên cần, kết quả, giảng dạy</w:t>
            </w:r>
          </w:p>
        </w:tc>
      </w:tr>
      <w:tr w14:paraId="070BFD98">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23841">
            <w:pPr>
              <w:spacing w:after="0" w:line="252" w:lineRule="auto"/>
              <w:jc w:val="left"/>
            </w:pPr>
            <w:r>
              <w:rPr>
                <w:rFonts w:ascii="Times New Roman" w:hAnsi="Times New Roman" w:eastAsia="Times New Roman" w:cs="Times New Roman"/>
                <w:b w:val="0"/>
                <w:i w:val="0"/>
                <w:color w:val="000000"/>
                <w:sz w:val="21"/>
              </w:rPr>
              <w:t>Học viên/Phụ huynh</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6FFD9">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2BA1FD">
            <w:pPr>
              <w:spacing w:after="0" w:line="252" w:lineRule="auto"/>
              <w:jc w:val="left"/>
            </w:pPr>
            <w:r>
              <w:rPr>
                <w:rFonts w:ascii="Times New Roman" w:hAnsi="Times New Roman" w:eastAsia="Times New Roman" w:cs="Times New Roman"/>
                <w:b w:val="0"/>
                <w:i w:val="0"/>
                <w:color w:val="000000"/>
                <w:sz w:val="21"/>
              </w:rPr>
              <w:t>Thông báo</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F5A2B">
            <w:pPr>
              <w:spacing w:after="0" w:line="252" w:lineRule="auto"/>
              <w:jc w:val="left"/>
            </w:pPr>
            <w:r>
              <w:rPr>
                <w:rFonts w:ascii="Times New Roman" w:hAnsi="Times New Roman" w:eastAsia="Times New Roman" w:cs="Times New Roman"/>
                <w:b w:val="0"/>
                <w:i w:val="0"/>
                <w:color w:val="000000"/>
                <w:sz w:val="21"/>
              </w:rPr>
              <w:t>5.2: Thông báo</w:t>
            </w:r>
          </w:p>
        </w:tc>
      </w:tr>
      <w:tr w14:paraId="205ADC82">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D931FE">
            <w:pPr>
              <w:spacing w:after="0" w:line="252" w:lineRule="auto"/>
              <w:jc w:val="left"/>
            </w:pPr>
            <w:r>
              <w:rPr>
                <w:rFonts w:ascii="Times New Roman" w:hAnsi="Times New Roman" w:eastAsia="Times New Roman" w:cs="Times New Roman"/>
                <w:b w:val="0"/>
                <w:i w:val="0"/>
                <w:color w:val="000000"/>
                <w:sz w:val="21"/>
              </w:rPr>
              <w:t>Giám đốc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F23A1C">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250B0">
            <w:pPr>
              <w:spacing w:after="0" w:line="252" w:lineRule="auto"/>
              <w:jc w:val="left"/>
            </w:pPr>
            <w:r>
              <w:rPr>
                <w:rFonts w:ascii="Times New Roman" w:hAnsi="Times New Roman" w:eastAsia="Times New Roman" w:cs="Times New Roman"/>
                <w:b w:val="0"/>
                <w:i w:val="0"/>
                <w:color w:val="000000"/>
                <w:sz w:val="21"/>
              </w:rPr>
              <w:t>Báo cáo tuyển sinh, kết quả học tập</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31B1C">
            <w:pPr>
              <w:spacing w:after="0" w:line="252" w:lineRule="auto"/>
              <w:jc w:val="left"/>
            </w:pPr>
            <w:r>
              <w:rPr>
                <w:rFonts w:ascii="Times New Roman" w:hAnsi="Times New Roman" w:eastAsia="Times New Roman" w:cs="Times New Roman"/>
                <w:b w:val="0"/>
                <w:i w:val="0"/>
                <w:color w:val="000000"/>
                <w:sz w:val="21"/>
              </w:rPr>
              <w:t>5.3: Báo cáo tuyển sinh; 5.4: Báo cáo kết quả học tập</w:t>
            </w:r>
          </w:p>
        </w:tc>
      </w:tr>
      <w:tr w14:paraId="1A0915B3">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E742F">
            <w:pPr>
              <w:spacing w:after="0" w:line="252" w:lineRule="auto"/>
              <w:jc w:val="left"/>
            </w:pPr>
            <w:r>
              <w:rPr>
                <w:rFonts w:ascii="Times New Roman" w:hAnsi="Times New Roman" w:eastAsia="Times New Roman" w:cs="Times New Roman"/>
                <w:b w:val="0"/>
                <w:i w:val="0"/>
                <w:color w:val="000000"/>
                <w:sz w:val="21"/>
              </w:rPr>
              <w:t>Quản trị viên</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BF1F2">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58EE6F">
            <w:pPr>
              <w:spacing w:after="0" w:line="252" w:lineRule="auto"/>
              <w:jc w:val="left"/>
            </w:pPr>
            <w:r>
              <w:rPr>
                <w:rFonts w:ascii="Times New Roman" w:hAnsi="Times New Roman" w:eastAsia="Times New Roman" w:cs="Times New Roman"/>
                <w:b w:val="0"/>
                <w:i w:val="0"/>
                <w:color w:val="000000"/>
                <w:sz w:val="21"/>
              </w:rPr>
              <w:t>Nhật ký hệ thống</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02E2F">
            <w:pPr>
              <w:spacing w:after="0" w:line="252" w:lineRule="auto"/>
              <w:jc w:val="left"/>
            </w:pPr>
            <w:r>
              <w:rPr>
                <w:rFonts w:ascii="Times New Roman" w:hAnsi="Times New Roman" w:eastAsia="Times New Roman" w:cs="Times New Roman"/>
                <w:b w:val="0"/>
                <w:i w:val="0"/>
                <w:color w:val="000000"/>
                <w:sz w:val="21"/>
              </w:rPr>
              <w:t>5.1: Nhật ký hệ thống</w:t>
            </w:r>
          </w:p>
        </w:tc>
      </w:tr>
      <w:tr w14:paraId="03A354CE">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E3E593">
            <w:pPr>
              <w:spacing w:after="0" w:line="252" w:lineRule="auto"/>
              <w:jc w:val="left"/>
            </w:pPr>
            <w:r>
              <w:rPr>
                <w:rFonts w:ascii="Times New Roman" w:hAnsi="Times New Roman" w:eastAsia="Times New Roman" w:cs="Times New Roman"/>
                <w:b w:val="0"/>
                <w:i w:val="0"/>
                <w:color w:val="000000"/>
                <w:sz w:val="21"/>
              </w:rPr>
              <w:t>D1 Hồ sơ</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25957C">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968AF">
            <w:pPr>
              <w:spacing w:after="0" w:line="252" w:lineRule="auto"/>
              <w:jc w:val="left"/>
            </w:pPr>
            <w:r>
              <w:rPr>
                <w:rFonts w:ascii="Times New Roman" w:hAnsi="Times New Roman" w:eastAsia="Times New Roman" w:cs="Times New Roman"/>
                <w:b w:val="0"/>
                <w:i w:val="0"/>
                <w:color w:val="000000"/>
                <w:sz w:val="21"/>
              </w:rPr>
              <w:t>Hồ sơ học viên, giáo viên</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BC90C">
            <w:pPr>
              <w:spacing w:after="0" w:line="252" w:lineRule="auto"/>
              <w:jc w:val="left"/>
            </w:pPr>
            <w:r>
              <w:rPr>
                <w:rFonts w:ascii="Times New Roman" w:hAnsi="Times New Roman" w:eastAsia="Times New Roman" w:cs="Times New Roman"/>
                <w:b w:val="0"/>
                <w:i w:val="0"/>
                <w:color w:val="000000"/>
                <w:sz w:val="21"/>
              </w:rPr>
              <w:t>5.1: Hồ sơ học viên, giáo viên; 5.2: Liên hệ học viên, phụ huynh; 5.3: Hồ sơ học viên; 5.4: Giáo viên</w:t>
            </w:r>
          </w:p>
        </w:tc>
      </w:tr>
      <w:tr w14:paraId="6534F612">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2D308">
            <w:pPr>
              <w:spacing w:after="0" w:line="252" w:lineRule="auto"/>
              <w:jc w:val="left"/>
            </w:pPr>
            <w:r>
              <w:rPr>
                <w:rFonts w:ascii="Times New Roman" w:hAnsi="Times New Roman" w:eastAsia="Times New Roman" w:cs="Times New Roman"/>
                <w:b w:val="0"/>
                <w:i w:val="0"/>
                <w:color w:val="000000"/>
                <w:sz w:val="21"/>
              </w:rPr>
              <w:t>D2 Lớp và lịch học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D897E">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EEE7E">
            <w:pPr>
              <w:spacing w:after="0" w:line="252" w:lineRule="auto"/>
              <w:jc w:val="left"/>
            </w:pPr>
            <w:r>
              <w:rPr>
                <w:rFonts w:ascii="Times New Roman" w:hAnsi="Times New Roman" w:eastAsia="Times New Roman" w:cs="Times New Roman"/>
                <w:b w:val="0"/>
                <w:i w:val="0"/>
                <w:color w:val="000000"/>
                <w:sz w:val="21"/>
              </w:rPr>
              <w:t>Lớp, đăng ký, buổi học</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1F3EE7">
            <w:pPr>
              <w:spacing w:after="0" w:line="252" w:lineRule="auto"/>
              <w:jc w:val="left"/>
            </w:pPr>
            <w:r>
              <w:rPr>
                <w:rFonts w:ascii="Times New Roman" w:hAnsi="Times New Roman" w:eastAsia="Times New Roman" w:cs="Times New Roman"/>
                <w:b w:val="0"/>
                <w:i w:val="0"/>
                <w:color w:val="000000"/>
                <w:sz w:val="21"/>
              </w:rPr>
              <w:t>5.2: Lịch học thay đổi; 5.3: Lớp, đăng ký; 5.4: Lớp, buổi học</w:t>
            </w:r>
          </w:p>
        </w:tc>
      </w:tr>
      <w:tr w14:paraId="41591F24">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E1FEDB">
            <w:pPr>
              <w:spacing w:after="0" w:line="252" w:lineRule="auto"/>
              <w:jc w:val="left"/>
            </w:pPr>
            <w:r>
              <w:rPr>
                <w:rFonts w:ascii="Times New Roman" w:hAnsi="Times New Roman" w:eastAsia="Times New Roman" w:cs="Times New Roman"/>
                <w:b w:val="0"/>
                <w:i w:val="0"/>
                <w:color w:val="000000"/>
                <w:sz w:val="21"/>
              </w:rPr>
              <w:t>D3 Học phí</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5D984">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804275">
            <w:pPr>
              <w:spacing w:after="0" w:line="252" w:lineRule="auto"/>
              <w:jc w:val="left"/>
            </w:pPr>
            <w:r>
              <w:rPr>
                <w:rFonts w:ascii="Times New Roman" w:hAnsi="Times New Roman" w:eastAsia="Times New Roman" w:cs="Times New Roman"/>
                <w:b w:val="0"/>
                <w:i w:val="0"/>
                <w:color w:val="000000"/>
                <w:sz w:val="21"/>
              </w:rPr>
              <w:t>Công nợ</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29490">
            <w:pPr>
              <w:spacing w:after="0" w:line="252" w:lineRule="auto"/>
              <w:jc w:val="left"/>
            </w:pPr>
            <w:r>
              <w:rPr>
                <w:rFonts w:ascii="Times New Roman" w:hAnsi="Times New Roman" w:eastAsia="Times New Roman" w:cs="Times New Roman"/>
                <w:b w:val="0"/>
                <w:i w:val="0"/>
                <w:color w:val="000000"/>
                <w:sz w:val="21"/>
              </w:rPr>
              <w:t>5.2: Công nợ</w:t>
            </w:r>
          </w:p>
        </w:tc>
      </w:tr>
      <w:tr w14:paraId="1E8F25F4">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7F509">
            <w:pPr>
              <w:spacing w:after="0" w:line="252" w:lineRule="auto"/>
              <w:jc w:val="left"/>
            </w:pPr>
            <w:r>
              <w:rPr>
                <w:rFonts w:ascii="Times New Roman" w:hAnsi="Times New Roman" w:eastAsia="Times New Roman" w:cs="Times New Roman"/>
                <w:b w:val="0"/>
                <w:i w:val="0"/>
                <w:color w:val="000000"/>
                <w:sz w:val="21"/>
              </w:rPr>
              <w:t>D4 Học tập</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8A7D0">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4A05C">
            <w:pPr>
              <w:spacing w:after="0" w:line="252" w:lineRule="auto"/>
              <w:jc w:val="left"/>
            </w:pPr>
            <w:r>
              <w:rPr>
                <w:rFonts w:ascii="Times New Roman" w:hAnsi="Times New Roman" w:eastAsia="Times New Roman" w:cs="Times New Roman"/>
                <w:b w:val="0"/>
                <w:i w:val="0"/>
                <w:color w:val="000000"/>
                <w:sz w:val="21"/>
              </w:rPr>
              <w:t>Chuyên cần, kết quả</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C974D">
            <w:pPr>
              <w:spacing w:after="0" w:line="252" w:lineRule="auto"/>
              <w:jc w:val="left"/>
            </w:pPr>
            <w:r>
              <w:rPr>
                <w:rFonts w:ascii="Times New Roman" w:hAnsi="Times New Roman" w:eastAsia="Times New Roman" w:cs="Times New Roman"/>
                <w:b w:val="0"/>
                <w:i w:val="0"/>
                <w:color w:val="000000"/>
                <w:sz w:val="21"/>
              </w:rPr>
              <w:t>5.2: Chuyên cần, kết quả; 5.4: Chuyên cần, kết quả</w:t>
            </w:r>
          </w:p>
        </w:tc>
      </w:tr>
      <w:tr w14:paraId="272D1197">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4AF35">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4B7D6">
            <w:pPr>
              <w:spacing w:after="0" w:line="252" w:lineRule="auto"/>
              <w:jc w:val="left"/>
            </w:pPr>
            <w:r>
              <w:rPr>
                <w:rFonts w:ascii="Times New Roman" w:hAnsi="Times New Roman" w:eastAsia="Times New Roman" w:cs="Times New Roman"/>
                <w:b w:val="0"/>
                <w:i w:val="0"/>
                <w:color w:val="000000"/>
                <w:sz w:val="21"/>
              </w:rPr>
              <w:t>Ghi vào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D9F1F">
            <w:pPr>
              <w:spacing w:after="0" w:line="252" w:lineRule="auto"/>
              <w:jc w:val="left"/>
            </w:pPr>
            <w:r>
              <w:rPr>
                <w:rFonts w:ascii="Times New Roman" w:hAnsi="Times New Roman" w:eastAsia="Times New Roman" w:cs="Times New Roman"/>
                <w:b w:val="0"/>
                <w:i w:val="0"/>
                <w:color w:val="000000"/>
                <w:sz w:val="21"/>
              </w:rPr>
              <w:t>Tài khoản, thông báo, nhật ký</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E809F">
            <w:pPr>
              <w:spacing w:after="0" w:line="252" w:lineRule="auto"/>
              <w:jc w:val="left"/>
            </w:pPr>
            <w:r>
              <w:rPr>
                <w:rFonts w:ascii="Times New Roman" w:hAnsi="Times New Roman" w:eastAsia="Times New Roman" w:cs="Times New Roman"/>
                <w:b w:val="0"/>
                <w:i w:val="0"/>
                <w:color w:val="000000"/>
                <w:sz w:val="21"/>
              </w:rPr>
              <w:t>5.1: Tài khoản, nhật ký; 5.2: Thông báo đã gửi</w:t>
            </w:r>
          </w:p>
        </w:tc>
      </w:tr>
      <w:tr w14:paraId="61668B70">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21FCB3">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088DD">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6A1BF">
            <w:pPr>
              <w:spacing w:after="0" w:line="252" w:lineRule="auto"/>
              <w:jc w:val="left"/>
            </w:pPr>
            <w:r>
              <w:rPr>
                <w:rFonts w:ascii="Times New Roman" w:hAnsi="Times New Roman" w:eastAsia="Times New Roman" w:cs="Times New Roman"/>
                <w:b w:val="0"/>
                <w:i w:val="0"/>
                <w:color w:val="000000"/>
                <w:sz w:val="21"/>
              </w:rPr>
              <w:t>Quyền truy cập, nhật ký</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2AEC8">
            <w:pPr>
              <w:spacing w:after="0" w:line="252" w:lineRule="auto"/>
              <w:jc w:val="left"/>
            </w:pPr>
            <w:r>
              <w:rPr>
                <w:rFonts w:ascii="Times New Roman" w:hAnsi="Times New Roman" w:eastAsia="Times New Roman" w:cs="Times New Roman"/>
                <w:b w:val="0"/>
                <w:i w:val="0"/>
                <w:color w:val="000000"/>
                <w:sz w:val="21"/>
              </w:rPr>
              <w:t>5.1: Quyền truy cập, nhật ký</w:t>
            </w:r>
          </w:p>
        </w:tc>
      </w:tr>
    </w:tbl>
    <w:p w14:paraId="613ACB3A">
      <w:pPr>
        <w:spacing w:after="40"/>
      </w:pPr>
    </w:p>
    <w:sectPr>
      <w:footerReference r:id="rId5" w:type="default"/>
      <w:pgSz w:w="12240" w:h="15840"/>
      <w:pgMar w:top="1224" w:right="1224" w:bottom="108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Cousine"/>
    <w:panose1 w:val="00000000000000000000"/>
    <w:charset w:val="00"/>
    <w:family w:val="auto"/>
    <w:pitch w:val="default"/>
    <w:sig w:usb0="00000000" w:usb1="00000000" w:usb2="00000000" w:usb3="00000000" w:csb0="00000000" w:csb1="00000000"/>
  </w:font>
  <w:font w:name="Cousine">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C68A6">
    <w:pPr>
      <w:pStyle w:val="18"/>
      <w:jc w:val="center"/>
    </w:pPr>
    <w:r>
      <w:rPr>
        <w:rFonts w:ascii="Times New Roman" w:hAnsi="Times New Roman" w:eastAsia="Times New Roman" w:cs="Times New Roman"/>
        <w:color w:val="000000"/>
        <w:sz w:val="18"/>
      </w:rPr>
      <w:t xml:space="preserve">Nhóm 10  |  Trang </w:t>
    </w:r>
    <w:r>
      <w:rPr>
        <w:rFonts w:ascii="Times New Roman" w:hAnsi="Times New Roman" w:eastAsia="Times New Roman" w:cs="Times New Roman"/>
        <w:color w:val="000000"/>
        <w:sz w:val="18"/>
      </w:rPr>
      <w:fldChar w:fldCharType="begin"/>
    </w:r>
    <w:r>
      <w:rPr>
        <w:rFonts w:ascii="Times New Roman" w:hAnsi="Times New Roman" w:eastAsia="Times New Roman" w:cs="Times New Roman"/>
        <w:color w:val="000000"/>
        <w:sz w:val="18"/>
      </w:rPr>
      <w:instrText xml:space="preserve"> PAGE </w:instrText>
    </w:r>
    <w:r>
      <w:rPr>
        <w:rFonts w:ascii="Times New Roman" w:hAnsi="Times New Roman" w:eastAsia="Times New Roman" w:cs="Times New Roman"/>
        <w:color w:val="000000"/>
        <w:sz w:val="18"/>
      </w:rPr>
      <w:fldChar w:fldCharType="separate"/>
    </w:r>
    <w:r>
      <w:rPr>
        <w:rFonts w:ascii="Times New Roman" w:hAnsi="Times New Roman" w:eastAsia="Times New Roman" w:cs="Times New Roman"/>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AD09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41"/>
    <w:qFormat/>
    <w:uiPriority w:val="9"/>
    <w:pPr>
      <w:keepNext/>
      <w:keepLines/>
      <w:spacing w:before="240" w:after="120"/>
      <w:outlineLvl w:val="0"/>
    </w:pPr>
    <w:rPr>
      <w:rFonts w:ascii="Times New Roman" w:hAnsi="Times New Roman" w:eastAsia="Times New Roman" w:cs="Times New Roman"/>
      <w:b/>
      <w:bCs/>
      <w:color w:val="000000"/>
      <w:sz w:val="30"/>
      <w:szCs w:val="28"/>
    </w:rPr>
  </w:style>
  <w:style w:type="paragraph" w:styleId="3">
    <w:name w:val="heading 2"/>
    <w:basedOn w:val="1"/>
    <w:next w:val="1"/>
    <w:link w:val="142"/>
    <w:unhideWhenUsed/>
    <w:qFormat/>
    <w:uiPriority w:val="9"/>
    <w:pPr>
      <w:keepNext/>
      <w:keepLines/>
      <w:spacing w:before="160" w:after="120"/>
      <w:outlineLvl w:val="1"/>
    </w:pPr>
    <w:rPr>
      <w:rFonts w:ascii="Times New Roman" w:hAnsi="Times New Roman" w:eastAsia="Times New Roman" w:cs="Times New Roman"/>
      <w:b/>
      <w:bCs/>
      <w:color w:val="000000"/>
      <w:sz w:val="26"/>
      <w:szCs w:val="26"/>
    </w:rPr>
  </w:style>
  <w:style w:type="paragraph" w:styleId="4">
    <w:name w:val="heading 3"/>
    <w:basedOn w:val="1"/>
    <w:next w:val="1"/>
    <w:link w:val="143"/>
    <w:unhideWhenUsed/>
    <w:qFormat/>
    <w:uiPriority w:val="9"/>
    <w:pPr>
      <w:keepNext/>
      <w:keepLines/>
      <w:spacing w:before="160" w:after="120"/>
      <w:outlineLvl w:val="2"/>
    </w:pPr>
    <w:rPr>
      <w:rFonts w:ascii="Times New Roman" w:hAnsi="Times New Roman" w:eastAsia="Times New Roman" w:cs="Times New Roman"/>
      <w:b/>
      <w:bCs/>
      <w:color w:val="000000"/>
      <w:sz w:val="24"/>
    </w:rPr>
  </w:style>
  <w:style w:type="paragraph" w:styleId="5">
    <w:name w:val="heading 4"/>
    <w:basedOn w:val="1"/>
    <w:next w:val="1"/>
    <w:link w:val="153"/>
    <w:semiHidden/>
    <w:unhideWhenUsed/>
    <w:qFormat/>
    <w:uiPriority w:val="9"/>
    <w:pPr>
      <w:keepNext/>
      <w:keepLines/>
      <w:spacing w:before="160" w:after="120"/>
      <w:outlineLvl w:val="3"/>
    </w:pPr>
    <w:rPr>
      <w:rFonts w:ascii="Times New Roman" w:hAnsi="Times New Roman" w:eastAsia="Times New Roman" w:cs="Times New Roman"/>
      <w:b/>
      <w:bCs/>
      <w:i/>
      <w:iCs/>
      <w:color w:val="000000"/>
      <w:sz w:val="24"/>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imes New Roman" w:hAnsi="Times New Roman" w:eastAsia="Times New Roman" w:cs="Times New Roman"/>
      <w:color w:val="000000"/>
      <w:spacing w:val="5"/>
      <w:kern w:val="28"/>
      <w:sz w:val="4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10</dc:creator>
  <dc:description>generated by python-docx</dc:description>
  <cp:lastModifiedBy>HUYNH</cp:lastModifiedBy>
  <dcterms:modified xsi:type="dcterms:W3CDTF">2026-10-02T14:31:03Z</dcterms:modified>
  <dc:title>Báo cáo phân tích hệ thống quản lý trung tâm ngoại ngữ</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9C894AF19F5A46E9BF55E0AA0B47AFEA_12</vt:lpwstr>
  </property>
</Properties>
</file>