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FDE445">
      <w:pPr>
        <w:spacing w:after="1800"/>
        <w:jc w:val="center"/>
      </w:pPr>
      <w:bookmarkStart w:id="102" w:name="_GoBack"/>
      <w:bookmarkEnd w:id="102"/>
      <w:r>
        <w:rPr>
          <w:rFonts w:ascii="Times New Roman" w:hAnsi="Times New Roman" w:eastAsia="Times New Roman" w:cs="Times New Roman"/>
          <w:b/>
          <w:i w:val="0"/>
          <w:color w:val="000000"/>
          <w:sz w:val="26"/>
        </w:rPr>
        <w:t>MÔN PHÁT TRIỂN HỆ THỐNG THÔNG TIN QUẢN LÝ</w:t>
      </w:r>
    </w:p>
    <w:p w14:paraId="237B41DD">
      <w:pPr>
        <w:spacing w:after="240"/>
        <w:jc w:val="center"/>
      </w:pPr>
      <w:r>
        <w:rPr>
          <w:rFonts w:ascii="Times New Roman" w:hAnsi="Times New Roman" w:eastAsia="Times New Roman" w:cs="Times New Roman"/>
          <w:b/>
          <w:i w:val="0"/>
          <w:color w:val="000000"/>
          <w:sz w:val="40"/>
        </w:rPr>
        <w:t>BÁO CÁO XÁC ĐỊNH VÀ PHÂN TÍCH HỆ THỐNG</w:t>
      </w:r>
    </w:p>
    <w:p w14:paraId="313FDD56">
      <w:pPr>
        <w:spacing w:after="680"/>
        <w:jc w:val="center"/>
      </w:pPr>
      <w:r>
        <w:rPr>
          <w:rFonts w:ascii="Times New Roman" w:hAnsi="Times New Roman" w:eastAsia="Times New Roman" w:cs="Times New Roman"/>
          <w:b/>
          <w:i w:val="0"/>
          <w:color w:val="000000"/>
          <w:sz w:val="30"/>
        </w:rPr>
        <w:t>HỆ THỐNG QUẢN LÝ TRUNG TÂM NGOẠI NGỮ</w:t>
      </w:r>
    </w:p>
    <w:p w14:paraId="61E4D532">
      <w:pPr>
        <w:spacing w:after="360"/>
        <w:jc w:val="center"/>
      </w:pPr>
      <w:r>
        <w:rPr>
          <w:rFonts w:ascii="Times New Roman" w:hAnsi="Times New Roman" w:eastAsia="Times New Roman" w:cs="Times New Roman"/>
          <w:b/>
          <w:i w:val="0"/>
          <w:color w:val="000000"/>
          <w:sz w:val="30"/>
        </w:rPr>
        <w:t>NHÓM 10</w:t>
      </w:r>
    </w:p>
    <w:p w14:paraId="4ABE54FA">
      <w:pPr>
        <w:spacing w:after="100"/>
        <w:jc w:val="center"/>
      </w:pPr>
      <w:r>
        <w:rPr>
          <w:rFonts w:ascii="Times New Roman" w:hAnsi="Times New Roman" w:eastAsia="Times New Roman" w:cs="Times New Roman"/>
          <w:b w:val="0"/>
          <w:i w:val="0"/>
          <w:color w:val="000000"/>
          <w:sz w:val="24"/>
        </w:rPr>
        <w:t>1  Hoàng Văn Huynh</w:t>
      </w:r>
    </w:p>
    <w:p w14:paraId="1A182786">
      <w:pPr>
        <w:spacing w:after="100"/>
        <w:jc w:val="center"/>
      </w:pPr>
      <w:r>
        <w:rPr>
          <w:rFonts w:ascii="Times New Roman" w:hAnsi="Times New Roman" w:eastAsia="Times New Roman" w:cs="Times New Roman"/>
          <w:b w:val="0"/>
          <w:i w:val="0"/>
          <w:color w:val="000000"/>
          <w:sz w:val="24"/>
        </w:rPr>
        <w:t>2  Nguyễn Gia Ân</w:t>
      </w:r>
    </w:p>
    <w:p w14:paraId="71F7CC0A">
      <w:pPr>
        <w:spacing w:after="100"/>
        <w:jc w:val="center"/>
      </w:pPr>
      <w:r>
        <w:rPr>
          <w:rFonts w:ascii="Times New Roman" w:hAnsi="Times New Roman" w:eastAsia="Times New Roman" w:cs="Times New Roman"/>
          <w:b w:val="0"/>
          <w:i w:val="0"/>
          <w:color w:val="000000"/>
          <w:sz w:val="24"/>
        </w:rPr>
        <w:t>3  Vũ Văn Hùng</w:t>
      </w:r>
    </w:p>
    <w:p w14:paraId="58CA9D36">
      <w:pPr>
        <w:spacing w:after="100"/>
        <w:jc w:val="center"/>
      </w:pPr>
      <w:r>
        <w:rPr>
          <w:rFonts w:ascii="Times New Roman" w:hAnsi="Times New Roman" w:eastAsia="Times New Roman" w:cs="Times New Roman"/>
          <w:b w:val="0"/>
          <w:i w:val="0"/>
          <w:color w:val="000000"/>
          <w:sz w:val="24"/>
        </w:rPr>
        <w:t>4  Nguyễn Văn Luận</w:t>
      </w:r>
    </w:p>
    <w:p w14:paraId="27874938">
      <w:pPr>
        <w:spacing w:after="100"/>
        <w:jc w:val="center"/>
      </w:pPr>
      <w:r>
        <w:rPr>
          <w:rFonts w:ascii="Times New Roman" w:hAnsi="Times New Roman" w:eastAsia="Times New Roman" w:cs="Times New Roman"/>
          <w:b w:val="0"/>
          <w:i w:val="0"/>
          <w:color w:val="000000"/>
          <w:sz w:val="24"/>
        </w:rPr>
        <w:t>5  Trần Thu Thủy</w:t>
      </w:r>
    </w:p>
    <w:p w14:paraId="40208403">
      <w:pPr>
        <w:spacing w:after="100"/>
        <w:jc w:val="center"/>
      </w:pPr>
      <w:r>
        <w:rPr>
          <w:rFonts w:ascii="Times New Roman" w:hAnsi="Times New Roman" w:eastAsia="Times New Roman" w:cs="Times New Roman"/>
          <w:b w:val="0"/>
          <w:i w:val="0"/>
          <w:color w:val="000000"/>
          <w:sz w:val="24"/>
        </w:rPr>
        <w:t>6  Trần Minh Quân</w:t>
      </w:r>
    </w:p>
    <w:p w14:paraId="0D61D2B8">
      <w:pPr>
        <w:spacing w:before="1200" w:after="0"/>
        <w:jc w:val="center"/>
      </w:pPr>
      <w:r>
        <w:rPr>
          <w:rFonts w:ascii="Times New Roman" w:hAnsi="Times New Roman" w:eastAsia="Times New Roman" w:cs="Times New Roman"/>
          <w:b w:val="0"/>
          <w:i w:val="0"/>
          <w:color w:val="000000"/>
          <w:sz w:val="24"/>
        </w:rPr>
        <w:t>Tháng 10 năm 2026</w:t>
      </w:r>
    </w:p>
    <w:p w14:paraId="374EEDAF">
      <w:r>
        <w:br w:type="page"/>
      </w:r>
    </w:p>
    <w:p w14:paraId="3DD782DD">
      <w:pPr>
        <w:spacing w:after="240"/>
        <w:jc w:val="center"/>
      </w:pPr>
      <w:r>
        <w:rPr>
          <w:rFonts w:ascii="Times New Roman" w:hAnsi="Times New Roman" w:eastAsia="Times New Roman" w:cs="Times New Roman"/>
          <w:b/>
          <w:i w:val="0"/>
          <w:color w:val="000000"/>
          <w:sz w:val="30"/>
        </w:rPr>
        <w:t>MỤC LỤC</w:t>
      </w:r>
    </w:p>
    <w:p w14:paraId="728782CF">
      <w:pPr>
        <w:pStyle w:val="37"/>
        <w:tabs>
          <w:tab w:val="right" w:leader="dot" w:pos="9576"/>
        </w:tabs>
      </w:pPr>
      <w:r>
        <w:fldChar w:fldCharType="begin"/>
      </w:r>
      <w:r>
        <w:instrText xml:space="preserve"> TOC \o "1-3" \h \z \u </w:instrText>
      </w:r>
      <w:r>
        <w:fldChar w:fldCharType="separate"/>
      </w:r>
      <w:r>
        <w:fldChar w:fldCharType="begin"/>
      </w:r>
      <w:r>
        <w:instrText xml:space="preserve"> HYPERLINK \l _Toc17835 </w:instrText>
      </w:r>
      <w:r>
        <w:fldChar w:fldCharType="separate"/>
      </w:r>
      <w:r>
        <w:t>CHƯƠNG 1. GIỚI THIỆU VÀ PHƯƠNG PHÁP LUẬN</w:t>
      </w:r>
      <w:r>
        <w:tab/>
      </w:r>
      <w:r>
        <w:fldChar w:fldCharType="begin"/>
      </w:r>
      <w:r>
        <w:instrText xml:space="preserve"> PAGEREF _Toc17835 \h </w:instrText>
      </w:r>
      <w:r>
        <w:fldChar w:fldCharType="separate"/>
      </w:r>
      <w:r>
        <w:t>6</w:t>
      </w:r>
      <w:r>
        <w:fldChar w:fldCharType="end"/>
      </w:r>
      <w:r>
        <w:fldChar w:fldCharType="end"/>
      </w:r>
    </w:p>
    <w:p w14:paraId="7E1FC3EB">
      <w:pPr>
        <w:pStyle w:val="38"/>
        <w:tabs>
          <w:tab w:val="right" w:leader="dot" w:pos="9576"/>
        </w:tabs>
      </w:pPr>
      <w:r>
        <w:fldChar w:fldCharType="begin"/>
      </w:r>
      <w:r>
        <w:instrText xml:space="preserve"> HYPERLINK \l _Toc30586 </w:instrText>
      </w:r>
      <w:r>
        <w:fldChar w:fldCharType="separate"/>
      </w:r>
      <w:r>
        <w:t>1.1 Mục đích của báo cáo</w:t>
      </w:r>
      <w:r>
        <w:tab/>
      </w:r>
      <w:r>
        <w:fldChar w:fldCharType="begin"/>
      </w:r>
      <w:r>
        <w:instrText xml:space="preserve"> PAGEREF _Toc30586 \h </w:instrText>
      </w:r>
      <w:r>
        <w:fldChar w:fldCharType="separate"/>
      </w:r>
      <w:r>
        <w:t>6</w:t>
      </w:r>
      <w:r>
        <w:fldChar w:fldCharType="end"/>
      </w:r>
      <w:r>
        <w:fldChar w:fldCharType="end"/>
      </w:r>
    </w:p>
    <w:p w14:paraId="415EAD48">
      <w:pPr>
        <w:pStyle w:val="38"/>
        <w:tabs>
          <w:tab w:val="right" w:leader="dot" w:pos="9576"/>
        </w:tabs>
      </w:pPr>
      <w:r>
        <w:fldChar w:fldCharType="begin"/>
      </w:r>
      <w:r>
        <w:instrText xml:space="preserve"> HYPERLINK \l _Toc14149 </w:instrText>
      </w:r>
      <w:r>
        <w:fldChar w:fldCharType="separate"/>
      </w:r>
      <w:r>
        <w:t>1.2 Phạm vi và giới hạn</w:t>
      </w:r>
      <w:r>
        <w:tab/>
      </w:r>
      <w:r>
        <w:fldChar w:fldCharType="begin"/>
      </w:r>
      <w:r>
        <w:instrText xml:space="preserve"> PAGEREF _Toc14149 \h </w:instrText>
      </w:r>
      <w:r>
        <w:fldChar w:fldCharType="separate"/>
      </w:r>
      <w:r>
        <w:t>6</w:t>
      </w:r>
      <w:r>
        <w:fldChar w:fldCharType="end"/>
      </w:r>
      <w:r>
        <w:fldChar w:fldCharType="end"/>
      </w:r>
    </w:p>
    <w:p w14:paraId="5CBA5158">
      <w:pPr>
        <w:pStyle w:val="38"/>
        <w:tabs>
          <w:tab w:val="right" w:leader="dot" w:pos="9576"/>
        </w:tabs>
      </w:pPr>
      <w:r>
        <w:fldChar w:fldCharType="begin"/>
      </w:r>
      <w:r>
        <w:instrText xml:space="preserve"> HYPERLINK \l _Toc497 </w:instrText>
      </w:r>
      <w:r>
        <w:fldChar w:fldCharType="separate"/>
      </w:r>
      <w:r>
        <w:t>1.3 Phương pháp luận</w:t>
      </w:r>
      <w:r>
        <w:tab/>
      </w:r>
      <w:r>
        <w:fldChar w:fldCharType="begin"/>
      </w:r>
      <w:r>
        <w:instrText xml:space="preserve"> PAGEREF _Toc497 \h </w:instrText>
      </w:r>
      <w:r>
        <w:fldChar w:fldCharType="separate"/>
      </w:r>
      <w:r>
        <w:t>6</w:t>
      </w:r>
      <w:r>
        <w:fldChar w:fldCharType="end"/>
      </w:r>
      <w:r>
        <w:fldChar w:fldCharType="end"/>
      </w:r>
    </w:p>
    <w:p w14:paraId="215FBFD7">
      <w:pPr>
        <w:pStyle w:val="37"/>
        <w:tabs>
          <w:tab w:val="right" w:leader="dot" w:pos="9576"/>
        </w:tabs>
      </w:pPr>
      <w:r>
        <w:fldChar w:fldCharType="begin"/>
      </w:r>
      <w:r>
        <w:instrText xml:space="preserve"> HYPERLINK \l _Toc9913 </w:instrText>
      </w:r>
      <w:r>
        <w:fldChar w:fldCharType="separate"/>
      </w:r>
      <w:r>
        <w:t>CHƯƠNG 2. XÁC ĐỊNH, LỰA CHỌN VÀ LẬP KẾ HOẠCH HỆ THỐNG</w:t>
      </w:r>
      <w:r>
        <w:tab/>
      </w:r>
      <w:r>
        <w:fldChar w:fldCharType="begin"/>
      </w:r>
      <w:r>
        <w:instrText xml:space="preserve"> PAGEREF _Toc9913 \h </w:instrText>
      </w:r>
      <w:r>
        <w:fldChar w:fldCharType="separate"/>
      </w:r>
      <w:r>
        <w:t>7</w:t>
      </w:r>
      <w:r>
        <w:fldChar w:fldCharType="end"/>
      </w:r>
      <w:r>
        <w:fldChar w:fldCharType="end"/>
      </w:r>
    </w:p>
    <w:p w14:paraId="759CD9F6">
      <w:pPr>
        <w:pStyle w:val="38"/>
        <w:tabs>
          <w:tab w:val="right" w:leader="dot" w:pos="9576"/>
        </w:tabs>
      </w:pPr>
      <w:r>
        <w:fldChar w:fldCharType="begin"/>
      </w:r>
      <w:r>
        <w:instrText xml:space="preserve"> HYPERLINK \l _Toc299 </w:instrText>
      </w:r>
      <w:r>
        <w:fldChar w:fldCharType="separate"/>
      </w:r>
      <w:r>
        <w:t>2.1 Xác định hệ thống</w:t>
      </w:r>
      <w:r>
        <w:tab/>
      </w:r>
      <w:r>
        <w:fldChar w:fldCharType="begin"/>
      </w:r>
      <w:r>
        <w:instrText xml:space="preserve"> PAGEREF _Toc299 \h </w:instrText>
      </w:r>
      <w:r>
        <w:fldChar w:fldCharType="separate"/>
      </w:r>
      <w:r>
        <w:t>7</w:t>
      </w:r>
      <w:r>
        <w:fldChar w:fldCharType="end"/>
      </w:r>
      <w:r>
        <w:fldChar w:fldCharType="end"/>
      </w:r>
    </w:p>
    <w:p w14:paraId="2363BC11">
      <w:pPr>
        <w:pStyle w:val="39"/>
        <w:tabs>
          <w:tab w:val="right" w:leader="dot" w:pos="9576"/>
        </w:tabs>
      </w:pPr>
      <w:r>
        <w:fldChar w:fldCharType="begin"/>
      </w:r>
      <w:r>
        <w:instrText xml:space="preserve"> HYPERLINK \l _Toc20962 </w:instrText>
      </w:r>
      <w:r>
        <w:fldChar w:fldCharType="separate"/>
      </w:r>
      <w:r>
        <w:t>2.1.1 Bối cảnh và vấn đề</w:t>
      </w:r>
      <w:r>
        <w:tab/>
      </w:r>
      <w:r>
        <w:fldChar w:fldCharType="begin"/>
      </w:r>
      <w:r>
        <w:instrText xml:space="preserve"> PAGEREF _Toc20962 \h </w:instrText>
      </w:r>
      <w:r>
        <w:fldChar w:fldCharType="separate"/>
      </w:r>
      <w:r>
        <w:t>7</w:t>
      </w:r>
      <w:r>
        <w:fldChar w:fldCharType="end"/>
      </w:r>
      <w:r>
        <w:fldChar w:fldCharType="end"/>
      </w:r>
    </w:p>
    <w:p w14:paraId="09E1F843">
      <w:pPr>
        <w:pStyle w:val="39"/>
        <w:tabs>
          <w:tab w:val="right" w:leader="dot" w:pos="9576"/>
        </w:tabs>
      </w:pPr>
      <w:r>
        <w:fldChar w:fldCharType="begin"/>
      </w:r>
      <w:r>
        <w:instrText xml:space="preserve"> HYPERLINK \l _Toc20552 </w:instrText>
      </w:r>
      <w:r>
        <w:fldChar w:fldCharType="separate"/>
      </w:r>
      <w:r>
        <w:t>2.1.2 Người đề xuất và mức độ ưu tiên</w:t>
      </w:r>
      <w:r>
        <w:tab/>
      </w:r>
      <w:r>
        <w:fldChar w:fldCharType="begin"/>
      </w:r>
      <w:r>
        <w:instrText xml:space="preserve"> PAGEREF _Toc20552 \h </w:instrText>
      </w:r>
      <w:r>
        <w:fldChar w:fldCharType="separate"/>
      </w:r>
      <w:r>
        <w:t>7</w:t>
      </w:r>
      <w:r>
        <w:fldChar w:fldCharType="end"/>
      </w:r>
      <w:r>
        <w:fldChar w:fldCharType="end"/>
      </w:r>
    </w:p>
    <w:p w14:paraId="04BB8523">
      <w:pPr>
        <w:pStyle w:val="39"/>
        <w:tabs>
          <w:tab w:val="right" w:leader="dot" w:pos="9576"/>
        </w:tabs>
      </w:pPr>
      <w:r>
        <w:fldChar w:fldCharType="begin"/>
      </w:r>
      <w:r>
        <w:instrText xml:space="preserve"> HYPERLINK \l _Toc4453 </w:instrText>
      </w:r>
      <w:r>
        <w:fldChar w:fldCharType="separate"/>
      </w:r>
      <w:r>
        <w:t>2.1.3 Mục tiêu của hệ thống</w:t>
      </w:r>
      <w:r>
        <w:tab/>
      </w:r>
      <w:r>
        <w:fldChar w:fldCharType="begin"/>
      </w:r>
      <w:r>
        <w:instrText xml:space="preserve"> PAGEREF _Toc4453 \h </w:instrText>
      </w:r>
      <w:r>
        <w:fldChar w:fldCharType="separate"/>
      </w:r>
      <w:r>
        <w:t>7</w:t>
      </w:r>
      <w:r>
        <w:fldChar w:fldCharType="end"/>
      </w:r>
      <w:r>
        <w:fldChar w:fldCharType="end"/>
      </w:r>
    </w:p>
    <w:p w14:paraId="0F7FF7A1">
      <w:pPr>
        <w:pStyle w:val="38"/>
        <w:tabs>
          <w:tab w:val="right" w:leader="dot" w:pos="9576"/>
        </w:tabs>
      </w:pPr>
      <w:r>
        <w:fldChar w:fldCharType="begin"/>
      </w:r>
      <w:r>
        <w:instrText xml:space="preserve"> HYPERLINK \l _Toc12111 </w:instrText>
      </w:r>
      <w:r>
        <w:fldChar w:fldCharType="separate"/>
      </w:r>
      <w:r>
        <w:t>2.2 Lựa chọn hệ thống</w:t>
      </w:r>
      <w:r>
        <w:tab/>
      </w:r>
      <w:r>
        <w:fldChar w:fldCharType="begin"/>
      </w:r>
      <w:r>
        <w:instrText xml:space="preserve"> PAGEREF _Toc12111 \h </w:instrText>
      </w:r>
      <w:r>
        <w:fldChar w:fldCharType="separate"/>
      </w:r>
      <w:r>
        <w:t>7</w:t>
      </w:r>
      <w:r>
        <w:fldChar w:fldCharType="end"/>
      </w:r>
      <w:r>
        <w:fldChar w:fldCharType="end"/>
      </w:r>
    </w:p>
    <w:p w14:paraId="5393BB11">
      <w:pPr>
        <w:pStyle w:val="39"/>
        <w:tabs>
          <w:tab w:val="right" w:leader="dot" w:pos="9576"/>
        </w:tabs>
      </w:pPr>
      <w:r>
        <w:fldChar w:fldCharType="begin"/>
      </w:r>
      <w:r>
        <w:instrText xml:space="preserve"> HYPERLINK \l _Toc12094 </w:instrText>
      </w:r>
      <w:r>
        <w:fldChar w:fldCharType="separate"/>
      </w:r>
      <w:r>
        <w:t>2.2.1 Phạm vi</w:t>
      </w:r>
      <w:r>
        <w:tab/>
      </w:r>
      <w:r>
        <w:fldChar w:fldCharType="begin"/>
      </w:r>
      <w:r>
        <w:instrText xml:space="preserve"> PAGEREF _Toc12094 \h </w:instrText>
      </w:r>
      <w:r>
        <w:fldChar w:fldCharType="separate"/>
      </w:r>
      <w:r>
        <w:t>7</w:t>
      </w:r>
      <w:r>
        <w:fldChar w:fldCharType="end"/>
      </w:r>
      <w:r>
        <w:fldChar w:fldCharType="end"/>
      </w:r>
    </w:p>
    <w:p w14:paraId="1E5CBB9F">
      <w:pPr>
        <w:pStyle w:val="39"/>
        <w:tabs>
          <w:tab w:val="right" w:leader="dot" w:pos="9576"/>
        </w:tabs>
      </w:pPr>
      <w:r>
        <w:fldChar w:fldCharType="begin"/>
      </w:r>
      <w:r>
        <w:instrText xml:space="preserve"> HYPERLINK \l _Toc27159 </w:instrText>
      </w:r>
      <w:r>
        <w:fldChar w:fldCharType="separate"/>
      </w:r>
      <w:r>
        <w:t>2.2.2 Các phương án</w:t>
      </w:r>
      <w:r>
        <w:tab/>
      </w:r>
      <w:r>
        <w:fldChar w:fldCharType="begin"/>
      </w:r>
      <w:r>
        <w:instrText xml:space="preserve"> PAGEREF _Toc27159 \h </w:instrText>
      </w:r>
      <w:r>
        <w:fldChar w:fldCharType="separate"/>
      </w:r>
      <w:r>
        <w:t>8</w:t>
      </w:r>
      <w:r>
        <w:fldChar w:fldCharType="end"/>
      </w:r>
      <w:r>
        <w:fldChar w:fldCharType="end"/>
      </w:r>
    </w:p>
    <w:p w14:paraId="2C939A9B">
      <w:pPr>
        <w:pStyle w:val="39"/>
        <w:tabs>
          <w:tab w:val="right" w:leader="dot" w:pos="9576"/>
        </w:tabs>
      </w:pPr>
      <w:r>
        <w:fldChar w:fldCharType="begin"/>
      </w:r>
      <w:r>
        <w:instrText xml:space="preserve"> HYPERLINK \l _Toc29325 </w:instrText>
      </w:r>
      <w:r>
        <w:fldChar w:fldCharType="separate"/>
      </w:r>
      <w:r>
        <w:t>2.2.3 Đánh giá và lựa chọn</w:t>
      </w:r>
      <w:r>
        <w:tab/>
      </w:r>
      <w:r>
        <w:fldChar w:fldCharType="begin"/>
      </w:r>
      <w:r>
        <w:instrText xml:space="preserve"> PAGEREF _Toc29325 \h </w:instrText>
      </w:r>
      <w:r>
        <w:fldChar w:fldCharType="separate"/>
      </w:r>
      <w:r>
        <w:t>8</w:t>
      </w:r>
      <w:r>
        <w:fldChar w:fldCharType="end"/>
      </w:r>
      <w:r>
        <w:fldChar w:fldCharType="end"/>
      </w:r>
    </w:p>
    <w:p w14:paraId="46FBEE2C">
      <w:pPr>
        <w:pStyle w:val="38"/>
        <w:tabs>
          <w:tab w:val="right" w:leader="dot" w:pos="9576"/>
        </w:tabs>
      </w:pPr>
      <w:r>
        <w:fldChar w:fldCharType="begin"/>
      </w:r>
      <w:r>
        <w:instrText xml:space="preserve"> HYPERLINK \l _Toc13147 </w:instrText>
      </w:r>
      <w:r>
        <w:fldChar w:fldCharType="separate"/>
      </w:r>
      <w:r>
        <w:t>2.3 Tính khả thi</w:t>
      </w:r>
      <w:r>
        <w:tab/>
      </w:r>
      <w:r>
        <w:fldChar w:fldCharType="begin"/>
      </w:r>
      <w:r>
        <w:instrText xml:space="preserve"> PAGEREF _Toc13147 \h </w:instrText>
      </w:r>
      <w:r>
        <w:fldChar w:fldCharType="separate"/>
      </w:r>
      <w:r>
        <w:t>9</w:t>
      </w:r>
      <w:r>
        <w:fldChar w:fldCharType="end"/>
      </w:r>
      <w:r>
        <w:fldChar w:fldCharType="end"/>
      </w:r>
    </w:p>
    <w:p w14:paraId="10F9098B">
      <w:pPr>
        <w:pStyle w:val="39"/>
        <w:tabs>
          <w:tab w:val="right" w:leader="dot" w:pos="9576"/>
        </w:tabs>
      </w:pPr>
      <w:r>
        <w:fldChar w:fldCharType="begin"/>
      </w:r>
      <w:r>
        <w:instrText xml:space="preserve"> HYPERLINK \l _Toc4815 </w:instrText>
      </w:r>
      <w:r>
        <w:fldChar w:fldCharType="separate"/>
      </w:r>
      <w:r>
        <w:t>2.3.1 Khả thi kinh tế</w:t>
      </w:r>
      <w:r>
        <w:tab/>
      </w:r>
      <w:r>
        <w:fldChar w:fldCharType="begin"/>
      </w:r>
      <w:r>
        <w:instrText xml:space="preserve"> PAGEREF _Toc4815 \h </w:instrText>
      </w:r>
      <w:r>
        <w:fldChar w:fldCharType="separate"/>
      </w:r>
      <w:r>
        <w:t>9</w:t>
      </w:r>
      <w:r>
        <w:fldChar w:fldCharType="end"/>
      </w:r>
      <w:r>
        <w:fldChar w:fldCharType="end"/>
      </w:r>
    </w:p>
    <w:p w14:paraId="1E757195">
      <w:pPr>
        <w:pStyle w:val="39"/>
        <w:tabs>
          <w:tab w:val="right" w:leader="dot" w:pos="9576"/>
        </w:tabs>
      </w:pPr>
      <w:r>
        <w:fldChar w:fldCharType="begin"/>
      </w:r>
      <w:r>
        <w:instrText xml:space="preserve"> HYPERLINK \l _Toc15757 </w:instrText>
      </w:r>
      <w:r>
        <w:fldChar w:fldCharType="separate"/>
      </w:r>
      <w:r>
        <w:t>2.3.2 Khả thi kỹ thuật</w:t>
      </w:r>
      <w:r>
        <w:tab/>
      </w:r>
      <w:r>
        <w:fldChar w:fldCharType="begin"/>
      </w:r>
      <w:r>
        <w:instrText xml:space="preserve"> PAGEREF _Toc15757 \h </w:instrText>
      </w:r>
      <w:r>
        <w:fldChar w:fldCharType="separate"/>
      </w:r>
      <w:r>
        <w:t>10</w:t>
      </w:r>
      <w:r>
        <w:fldChar w:fldCharType="end"/>
      </w:r>
      <w:r>
        <w:fldChar w:fldCharType="end"/>
      </w:r>
    </w:p>
    <w:p w14:paraId="7DF0932D">
      <w:pPr>
        <w:pStyle w:val="39"/>
        <w:tabs>
          <w:tab w:val="right" w:leader="dot" w:pos="9576"/>
        </w:tabs>
      </w:pPr>
      <w:r>
        <w:fldChar w:fldCharType="begin"/>
      </w:r>
      <w:r>
        <w:instrText xml:space="preserve"> HYPERLINK \l _Toc5615 </w:instrText>
      </w:r>
      <w:r>
        <w:fldChar w:fldCharType="separate"/>
      </w:r>
      <w:r>
        <w:t>2.3.3 Khả thi tác nghiệp</w:t>
      </w:r>
      <w:r>
        <w:tab/>
      </w:r>
      <w:r>
        <w:fldChar w:fldCharType="begin"/>
      </w:r>
      <w:r>
        <w:instrText xml:space="preserve"> PAGEREF _Toc5615 \h </w:instrText>
      </w:r>
      <w:r>
        <w:fldChar w:fldCharType="separate"/>
      </w:r>
      <w:r>
        <w:t>10</w:t>
      </w:r>
      <w:r>
        <w:fldChar w:fldCharType="end"/>
      </w:r>
      <w:r>
        <w:fldChar w:fldCharType="end"/>
      </w:r>
    </w:p>
    <w:p w14:paraId="51C2AF23">
      <w:pPr>
        <w:pStyle w:val="39"/>
        <w:tabs>
          <w:tab w:val="right" w:leader="dot" w:pos="9576"/>
        </w:tabs>
      </w:pPr>
      <w:r>
        <w:fldChar w:fldCharType="begin"/>
      </w:r>
      <w:r>
        <w:instrText xml:space="preserve"> HYPERLINK \l _Toc10025 </w:instrText>
      </w:r>
      <w:r>
        <w:fldChar w:fldCharType="separate"/>
      </w:r>
      <w:r>
        <w:t>2.3.4 Khả thi pháp lý</w:t>
      </w:r>
      <w:r>
        <w:tab/>
      </w:r>
      <w:r>
        <w:fldChar w:fldCharType="begin"/>
      </w:r>
      <w:r>
        <w:instrText xml:space="preserve"> PAGEREF _Toc10025 \h </w:instrText>
      </w:r>
      <w:r>
        <w:fldChar w:fldCharType="separate"/>
      </w:r>
      <w:r>
        <w:t>10</w:t>
      </w:r>
      <w:r>
        <w:fldChar w:fldCharType="end"/>
      </w:r>
      <w:r>
        <w:fldChar w:fldCharType="end"/>
      </w:r>
    </w:p>
    <w:p w14:paraId="51BACA69">
      <w:pPr>
        <w:pStyle w:val="39"/>
        <w:tabs>
          <w:tab w:val="right" w:leader="dot" w:pos="9576"/>
        </w:tabs>
      </w:pPr>
      <w:r>
        <w:fldChar w:fldCharType="begin"/>
      </w:r>
      <w:r>
        <w:instrText xml:space="preserve"> HYPERLINK \l _Toc30673 </w:instrText>
      </w:r>
      <w:r>
        <w:fldChar w:fldCharType="separate"/>
      </w:r>
      <w:r>
        <w:t>2.3.5 Khả thi chính trị (về mặt tổ chức)</w:t>
      </w:r>
      <w:r>
        <w:tab/>
      </w:r>
      <w:r>
        <w:fldChar w:fldCharType="begin"/>
      </w:r>
      <w:r>
        <w:instrText xml:space="preserve"> PAGEREF _Toc30673 \h </w:instrText>
      </w:r>
      <w:r>
        <w:fldChar w:fldCharType="separate"/>
      </w:r>
      <w:r>
        <w:t>11</w:t>
      </w:r>
      <w:r>
        <w:fldChar w:fldCharType="end"/>
      </w:r>
      <w:r>
        <w:fldChar w:fldCharType="end"/>
      </w:r>
    </w:p>
    <w:p w14:paraId="0E607997">
      <w:pPr>
        <w:pStyle w:val="39"/>
        <w:tabs>
          <w:tab w:val="right" w:leader="dot" w:pos="9576"/>
        </w:tabs>
      </w:pPr>
      <w:r>
        <w:fldChar w:fldCharType="begin"/>
      </w:r>
      <w:r>
        <w:instrText xml:space="preserve"> HYPERLINK \l _Toc16007 </w:instrText>
      </w:r>
      <w:r>
        <w:fldChar w:fldCharType="separate"/>
      </w:r>
      <w:r>
        <w:t>2.3.6 Kết luận khả thi</w:t>
      </w:r>
      <w:r>
        <w:tab/>
      </w:r>
      <w:r>
        <w:fldChar w:fldCharType="begin"/>
      </w:r>
      <w:r>
        <w:instrText xml:space="preserve"> PAGEREF _Toc16007 \h </w:instrText>
      </w:r>
      <w:r>
        <w:fldChar w:fldCharType="separate"/>
      </w:r>
      <w:r>
        <w:t>11</w:t>
      </w:r>
      <w:r>
        <w:fldChar w:fldCharType="end"/>
      </w:r>
      <w:r>
        <w:fldChar w:fldCharType="end"/>
      </w:r>
    </w:p>
    <w:p w14:paraId="3D9ECBAC">
      <w:pPr>
        <w:pStyle w:val="38"/>
        <w:tabs>
          <w:tab w:val="right" w:leader="dot" w:pos="9576"/>
        </w:tabs>
      </w:pPr>
      <w:r>
        <w:fldChar w:fldCharType="begin"/>
      </w:r>
      <w:r>
        <w:instrText xml:space="preserve"> HYPERLINK \l _Toc12102 </w:instrText>
      </w:r>
      <w:r>
        <w:fldChar w:fldCharType="separate"/>
      </w:r>
      <w:r>
        <w:t>2.4 Định vị hệ thống</w:t>
      </w:r>
      <w:r>
        <w:tab/>
      </w:r>
      <w:r>
        <w:fldChar w:fldCharType="begin"/>
      </w:r>
      <w:r>
        <w:instrText xml:space="preserve"> PAGEREF _Toc12102 \h </w:instrText>
      </w:r>
      <w:r>
        <w:fldChar w:fldCharType="separate"/>
      </w:r>
      <w:r>
        <w:t>11</w:t>
      </w:r>
      <w:r>
        <w:fldChar w:fldCharType="end"/>
      </w:r>
      <w:r>
        <w:fldChar w:fldCharType="end"/>
      </w:r>
    </w:p>
    <w:p w14:paraId="16769CA7">
      <w:pPr>
        <w:pStyle w:val="38"/>
        <w:tabs>
          <w:tab w:val="right" w:leader="dot" w:pos="9576"/>
        </w:tabs>
      </w:pPr>
      <w:r>
        <w:fldChar w:fldCharType="begin"/>
      </w:r>
      <w:r>
        <w:instrText xml:space="preserve"> HYPERLINK \l _Toc402 </w:instrText>
      </w:r>
      <w:r>
        <w:fldChar w:fldCharType="separate"/>
      </w:r>
      <w:r>
        <w:t>2.5 Lập kế hoạch dự án</w:t>
      </w:r>
      <w:r>
        <w:tab/>
      </w:r>
      <w:r>
        <w:fldChar w:fldCharType="begin"/>
      </w:r>
      <w:r>
        <w:instrText xml:space="preserve"> PAGEREF _Toc402 \h </w:instrText>
      </w:r>
      <w:r>
        <w:fldChar w:fldCharType="separate"/>
      </w:r>
      <w:r>
        <w:t>11</w:t>
      </w:r>
      <w:r>
        <w:fldChar w:fldCharType="end"/>
      </w:r>
      <w:r>
        <w:fldChar w:fldCharType="end"/>
      </w:r>
    </w:p>
    <w:p w14:paraId="345F14A0">
      <w:pPr>
        <w:pStyle w:val="39"/>
        <w:tabs>
          <w:tab w:val="right" w:leader="dot" w:pos="9576"/>
        </w:tabs>
      </w:pPr>
      <w:r>
        <w:fldChar w:fldCharType="begin"/>
      </w:r>
      <w:r>
        <w:instrText xml:space="preserve"> HYPERLINK \l _Toc906 </w:instrText>
      </w:r>
      <w:r>
        <w:fldChar w:fldCharType="separate"/>
      </w:r>
      <w:r>
        <w:t>2.5.1 Lịch thực hiện</w:t>
      </w:r>
      <w:r>
        <w:tab/>
      </w:r>
      <w:r>
        <w:fldChar w:fldCharType="begin"/>
      </w:r>
      <w:r>
        <w:instrText xml:space="preserve"> PAGEREF _Toc906 \h </w:instrText>
      </w:r>
      <w:r>
        <w:fldChar w:fldCharType="separate"/>
      </w:r>
      <w:r>
        <w:t>11</w:t>
      </w:r>
      <w:r>
        <w:fldChar w:fldCharType="end"/>
      </w:r>
      <w:r>
        <w:fldChar w:fldCharType="end"/>
      </w:r>
    </w:p>
    <w:p w14:paraId="45A69EB2">
      <w:pPr>
        <w:pStyle w:val="39"/>
        <w:tabs>
          <w:tab w:val="right" w:leader="dot" w:pos="9576"/>
        </w:tabs>
      </w:pPr>
      <w:r>
        <w:fldChar w:fldCharType="begin"/>
      </w:r>
      <w:r>
        <w:instrText xml:space="preserve"> HYPERLINK \l _Toc8127 </w:instrText>
      </w:r>
      <w:r>
        <w:fldChar w:fldCharType="separate"/>
      </w:r>
      <w:r>
        <w:t>2.5.2 Nguồn lực và phân công</w:t>
      </w:r>
      <w:r>
        <w:tab/>
      </w:r>
      <w:r>
        <w:fldChar w:fldCharType="begin"/>
      </w:r>
      <w:r>
        <w:instrText xml:space="preserve"> PAGEREF _Toc8127 \h </w:instrText>
      </w:r>
      <w:r>
        <w:fldChar w:fldCharType="separate"/>
      </w:r>
      <w:r>
        <w:t>12</w:t>
      </w:r>
      <w:r>
        <w:fldChar w:fldCharType="end"/>
      </w:r>
      <w:r>
        <w:fldChar w:fldCharType="end"/>
      </w:r>
    </w:p>
    <w:p w14:paraId="2AA5999B">
      <w:pPr>
        <w:pStyle w:val="39"/>
        <w:tabs>
          <w:tab w:val="right" w:leader="dot" w:pos="9576"/>
        </w:tabs>
      </w:pPr>
      <w:r>
        <w:fldChar w:fldCharType="begin"/>
      </w:r>
      <w:r>
        <w:instrText xml:space="preserve"> HYPERLINK \l _Toc32437 </w:instrText>
      </w:r>
      <w:r>
        <w:fldChar w:fldCharType="separate"/>
      </w:r>
      <w:r>
        <w:t>2.5.3 Rủi ro và biện pháp</w:t>
      </w:r>
      <w:r>
        <w:tab/>
      </w:r>
      <w:r>
        <w:fldChar w:fldCharType="begin"/>
      </w:r>
      <w:r>
        <w:instrText xml:space="preserve"> PAGEREF _Toc32437 \h </w:instrText>
      </w:r>
      <w:r>
        <w:fldChar w:fldCharType="separate"/>
      </w:r>
      <w:r>
        <w:t>12</w:t>
      </w:r>
      <w:r>
        <w:fldChar w:fldCharType="end"/>
      </w:r>
      <w:r>
        <w:fldChar w:fldCharType="end"/>
      </w:r>
    </w:p>
    <w:p w14:paraId="3C4A1926">
      <w:pPr>
        <w:pStyle w:val="37"/>
        <w:tabs>
          <w:tab w:val="right" w:leader="dot" w:pos="9576"/>
        </w:tabs>
      </w:pPr>
      <w:r>
        <w:fldChar w:fldCharType="begin"/>
      </w:r>
      <w:r>
        <w:instrText xml:space="preserve"> HYPERLINK \l _Toc14654 </w:instrText>
      </w:r>
      <w:r>
        <w:fldChar w:fldCharType="separate"/>
      </w:r>
      <w:r>
        <w:t>CHƯƠNG 3. KẾT QUẢ THU THẬP THÔNG TIN</w:t>
      </w:r>
      <w:r>
        <w:tab/>
      </w:r>
      <w:r>
        <w:fldChar w:fldCharType="begin"/>
      </w:r>
      <w:r>
        <w:instrText xml:space="preserve"> PAGEREF _Toc14654 \h </w:instrText>
      </w:r>
      <w:r>
        <w:fldChar w:fldCharType="separate"/>
      </w:r>
      <w:r>
        <w:t>14</w:t>
      </w:r>
      <w:r>
        <w:fldChar w:fldCharType="end"/>
      </w:r>
      <w:r>
        <w:fldChar w:fldCharType="end"/>
      </w:r>
    </w:p>
    <w:p w14:paraId="5CA283BC">
      <w:pPr>
        <w:pStyle w:val="38"/>
        <w:tabs>
          <w:tab w:val="right" w:leader="dot" w:pos="9576"/>
        </w:tabs>
      </w:pPr>
      <w:r>
        <w:fldChar w:fldCharType="begin"/>
      </w:r>
      <w:r>
        <w:instrText xml:space="preserve"> HYPERLINK \l _Toc27857 </w:instrText>
      </w:r>
      <w:r>
        <w:fldChar w:fldCharType="separate"/>
      </w:r>
      <w:r>
        <w:t>3.1 Mục tiêu thu thập</w:t>
      </w:r>
      <w:r>
        <w:tab/>
      </w:r>
      <w:r>
        <w:fldChar w:fldCharType="begin"/>
      </w:r>
      <w:r>
        <w:instrText xml:space="preserve"> PAGEREF _Toc27857 \h </w:instrText>
      </w:r>
      <w:r>
        <w:fldChar w:fldCharType="separate"/>
      </w:r>
      <w:r>
        <w:t>14</w:t>
      </w:r>
      <w:r>
        <w:fldChar w:fldCharType="end"/>
      </w:r>
      <w:r>
        <w:fldChar w:fldCharType="end"/>
      </w:r>
    </w:p>
    <w:p w14:paraId="457802C4">
      <w:pPr>
        <w:pStyle w:val="38"/>
        <w:tabs>
          <w:tab w:val="right" w:leader="dot" w:pos="9576"/>
        </w:tabs>
      </w:pPr>
      <w:r>
        <w:fldChar w:fldCharType="begin"/>
      </w:r>
      <w:r>
        <w:instrText xml:space="preserve"> HYPERLINK \l _Toc11328 </w:instrText>
      </w:r>
      <w:r>
        <w:fldChar w:fldCharType="separate"/>
      </w:r>
      <w:r>
        <w:t>3.2 Nội dung thông tin cần thu thập</w:t>
      </w:r>
      <w:r>
        <w:tab/>
      </w:r>
      <w:r>
        <w:fldChar w:fldCharType="begin"/>
      </w:r>
      <w:r>
        <w:instrText xml:space="preserve"> PAGEREF _Toc11328 \h </w:instrText>
      </w:r>
      <w:r>
        <w:fldChar w:fldCharType="separate"/>
      </w:r>
      <w:r>
        <w:t>14</w:t>
      </w:r>
      <w:r>
        <w:fldChar w:fldCharType="end"/>
      </w:r>
      <w:r>
        <w:fldChar w:fldCharType="end"/>
      </w:r>
    </w:p>
    <w:p w14:paraId="2B7FC104">
      <w:pPr>
        <w:pStyle w:val="39"/>
        <w:tabs>
          <w:tab w:val="right" w:leader="dot" w:pos="9576"/>
        </w:tabs>
      </w:pPr>
      <w:r>
        <w:fldChar w:fldCharType="begin"/>
      </w:r>
      <w:r>
        <w:instrText xml:space="preserve"> HYPERLINK \l _Toc5225 </w:instrText>
      </w:r>
      <w:r>
        <w:fldChar w:fldCharType="separate"/>
      </w:r>
      <w:r>
        <w:t>3.2.1 Môi trường của hệ thống hiện tại</w:t>
      </w:r>
      <w:r>
        <w:tab/>
      </w:r>
      <w:r>
        <w:fldChar w:fldCharType="begin"/>
      </w:r>
      <w:r>
        <w:instrText xml:space="preserve"> PAGEREF _Toc5225 \h </w:instrText>
      </w:r>
      <w:r>
        <w:fldChar w:fldCharType="separate"/>
      </w:r>
      <w:r>
        <w:t>14</w:t>
      </w:r>
      <w:r>
        <w:fldChar w:fldCharType="end"/>
      </w:r>
      <w:r>
        <w:fldChar w:fldCharType="end"/>
      </w:r>
    </w:p>
    <w:p w14:paraId="1761A792">
      <w:pPr>
        <w:pStyle w:val="39"/>
        <w:tabs>
          <w:tab w:val="right" w:leader="dot" w:pos="9576"/>
        </w:tabs>
      </w:pPr>
      <w:r>
        <w:fldChar w:fldCharType="begin"/>
      </w:r>
      <w:r>
        <w:instrText xml:space="preserve"> HYPERLINK \l _Toc2491 </w:instrText>
      </w:r>
      <w:r>
        <w:fldChar w:fldCharType="separate"/>
      </w:r>
      <w:r>
        <w:t>3.2.2 Các thành phần của hệ thống thông tin hiện tại</w:t>
      </w:r>
      <w:r>
        <w:tab/>
      </w:r>
      <w:r>
        <w:fldChar w:fldCharType="begin"/>
      </w:r>
      <w:r>
        <w:instrText xml:space="preserve"> PAGEREF _Toc2491 \h </w:instrText>
      </w:r>
      <w:r>
        <w:fldChar w:fldCharType="separate"/>
      </w:r>
      <w:r>
        <w:t>15</w:t>
      </w:r>
      <w:r>
        <w:fldChar w:fldCharType="end"/>
      </w:r>
      <w:r>
        <w:fldChar w:fldCharType="end"/>
      </w:r>
    </w:p>
    <w:p w14:paraId="3F8009A7">
      <w:pPr>
        <w:pStyle w:val="38"/>
        <w:tabs>
          <w:tab w:val="right" w:leader="dot" w:pos="9576"/>
        </w:tabs>
      </w:pPr>
      <w:r>
        <w:fldChar w:fldCharType="begin"/>
      </w:r>
      <w:r>
        <w:instrText xml:space="preserve"> HYPERLINK \l _Toc31953 </w:instrText>
      </w:r>
      <w:r>
        <w:fldChar w:fldCharType="separate"/>
      </w:r>
      <w:r>
        <w:t>3.3 Phương pháp thu thập và kế hoạch</w:t>
      </w:r>
      <w:r>
        <w:tab/>
      </w:r>
      <w:r>
        <w:fldChar w:fldCharType="begin"/>
      </w:r>
      <w:r>
        <w:instrText xml:space="preserve"> PAGEREF _Toc31953 \h </w:instrText>
      </w:r>
      <w:r>
        <w:fldChar w:fldCharType="separate"/>
      </w:r>
      <w:r>
        <w:t>15</w:t>
      </w:r>
      <w:r>
        <w:fldChar w:fldCharType="end"/>
      </w:r>
      <w:r>
        <w:fldChar w:fldCharType="end"/>
      </w:r>
    </w:p>
    <w:p w14:paraId="1724D37A">
      <w:pPr>
        <w:pStyle w:val="39"/>
        <w:tabs>
          <w:tab w:val="right" w:leader="dot" w:pos="9576"/>
        </w:tabs>
      </w:pPr>
      <w:r>
        <w:fldChar w:fldCharType="begin"/>
      </w:r>
      <w:r>
        <w:instrText xml:space="preserve"> HYPERLINK \l _Toc21790 </w:instrText>
      </w:r>
      <w:r>
        <w:fldChar w:fldCharType="separate"/>
      </w:r>
      <w:r>
        <w:t>3.3.1 So sánh 6 phương pháp (theo bài giảng)</w:t>
      </w:r>
      <w:r>
        <w:tab/>
      </w:r>
      <w:r>
        <w:fldChar w:fldCharType="begin"/>
      </w:r>
      <w:r>
        <w:instrText xml:space="preserve"> PAGEREF _Toc21790 \h </w:instrText>
      </w:r>
      <w:r>
        <w:fldChar w:fldCharType="separate"/>
      </w:r>
      <w:r>
        <w:t>15</w:t>
      </w:r>
      <w:r>
        <w:fldChar w:fldCharType="end"/>
      </w:r>
      <w:r>
        <w:fldChar w:fldCharType="end"/>
      </w:r>
    </w:p>
    <w:p w14:paraId="452006D1">
      <w:pPr>
        <w:pStyle w:val="39"/>
        <w:tabs>
          <w:tab w:val="right" w:leader="dot" w:pos="9576"/>
        </w:tabs>
      </w:pPr>
      <w:r>
        <w:fldChar w:fldCharType="begin"/>
      </w:r>
      <w:r>
        <w:instrText xml:space="preserve"> HYPERLINK \l _Toc30587 </w:instrText>
      </w:r>
      <w:r>
        <w:fldChar w:fldCharType="separate"/>
      </w:r>
      <w:r>
        <w:t>3.3.2 Kế hoạch thực hiện</w:t>
      </w:r>
      <w:r>
        <w:tab/>
      </w:r>
      <w:r>
        <w:fldChar w:fldCharType="begin"/>
      </w:r>
      <w:r>
        <w:instrText xml:space="preserve"> PAGEREF _Toc30587 \h </w:instrText>
      </w:r>
      <w:r>
        <w:fldChar w:fldCharType="separate"/>
      </w:r>
      <w:r>
        <w:t>16</w:t>
      </w:r>
      <w:r>
        <w:fldChar w:fldCharType="end"/>
      </w:r>
      <w:r>
        <w:fldChar w:fldCharType="end"/>
      </w:r>
    </w:p>
    <w:p w14:paraId="137D4665">
      <w:pPr>
        <w:pStyle w:val="38"/>
        <w:tabs>
          <w:tab w:val="right" w:leader="dot" w:pos="9576"/>
        </w:tabs>
      </w:pPr>
      <w:r>
        <w:fldChar w:fldCharType="begin"/>
      </w:r>
      <w:r>
        <w:instrText xml:space="preserve"> HYPERLINK \l _Toc3789 </w:instrText>
      </w:r>
      <w:r>
        <w:fldChar w:fldCharType="separate"/>
      </w:r>
      <w:r>
        <w:t>3.4 Nghiên cứu tài liệu</w:t>
      </w:r>
      <w:r>
        <w:tab/>
      </w:r>
      <w:r>
        <w:fldChar w:fldCharType="begin"/>
      </w:r>
      <w:r>
        <w:instrText xml:space="preserve"> PAGEREF _Toc3789 \h </w:instrText>
      </w:r>
      <w:r>
        <w:fldChar w:fldCharType="separate"/>
      </w:r>
      <w:r>
        <w:t>16</w:t>
      </w:r>
      <w:r>
        <w:fldChar w:fldCharType="end"/>
      </w:r>
      <w:r>
        <w:fldChar w:fldCharType="end"/>
      </w:r>
    </w:p>
    <w:p w14:paraId="0D51813F">
      <w:pPr>
        <w:pStyle w:val="39"/>
        <w:tabs>
          <w:tab w:val="right" w:leader="dot" w:pos="9576"/>
        </w:tabs>
      </w:pPr>
      <w:r>
        <w:fldChar w:fldCharType="begin"/>
      </w:r>
      <w:r>
        <w:instrText xml:space="preserve"> HYPERLINK \l _Toc3339 </w:instrText>
      </w:r>
      <w:r>
        <w:fldChar w:fldCharType="separate"/>
      </w:r>
      <w:r>
        <w:t>3.4.1 Báo cáo kết quả nghiên cứu tài liệu hệ thống (theo mẫu Hình 3.11 của bài giảng)</w:t>
      </w:r>
      <w:r>
        <w:tab/>
      </w:r>
      <w:r>
        <w:fldChar w:fldCharType="begin"/>
      </w:r>
      <w:r>
        <w:instrText xml:space="preserve"> PAGEREF _Toc3339 \h </w:instrText>
      </w:r>
      <w:r>
        <w:fldChar w:fldCharType="separate"/>
      </w:r>
      <w:r>
        <w:t>16</w:t>
      </w:r>
      <w:r>
        <w:fldChar w:fldCharType="end"/>
      </w:r>
      <w:r>
        <w:fldChar w:fldCharType="end"/>
      </w:r>
    </w:p>
    <w:p w14:paraId="4C70FEBB">
      <w:pPr>
        <w:pStyle w:val="39"/>
        <w:tabs>
          <w:tab w:val="right" w:leader="dot" w:pos="9576"/>
        </w:tabs>
      </w:pPr>
      <w:r>
        <w:fldChar w:fldCharType="begin"/>
      </w:r>
      <w:r>
        <w:instrText xml:space="preserve"> HYPERLINK \l _Toc18275 </w:instrText>
      </w:r>
      <w:r>
        <w:fldChar w:fldCharType="separate"/>
      </w:r>
      <w:r>
        <w:t>3.4.2 Chứng từ mẫu thu được</w:t>
      </w:r>
      <w:r>
        <w:tab/>
      </w:r>
      <w:r>
        <w:fldChar w:fldCharType="begin"/>
      </w:r>
      <w:r>
        <w:instrText xml:space="preserve"> PAGEREF _Toc18275 \h </w:instrText>
      </w:r>
      <w:r>
        <w:fldChar w:fldCharType="separate"/>
      </w:r>
      <w:r>
        <w:t>17</w:t>
      </w:r>
      <w:r>
        <w:fldChar w:fldCharType="end"/>
      </w:r>
      <w:r>
        <w:fldChar w:fldCharType="end"/>
      </w:r>
    </w:p>
    <w:p w14:paraId="18237AF5">
      <w:pPr>
        <w:pStyle w:val="38"/>
        <w:tabs>
          <w:tab w:val="right" w:leader="dot" w:pos="9576"/>
        </w:tabs>
      </w:pPr>
      <w:r>
        <w:fldChar w:fldCharType="begin"/>
      </w:r>
      <w:r>
        <w:instrText xml:space="preserve"> HYPERLINK \l _Toc13331 </w:instrText>
      </w:r>
      <w:r>
        <w:fldChar w:fldCharType="separate"/>
      </w:r>
      <w:r>
        <w:t>3.5 Quan sát hệ thống – báo cáo kết quả quan sát (giả định)</w:t>
      </w:r>
      <w:r>
        <w:tab/>
      </w:r>
      <w:r>
        <w:fldChar w:fldCharType="begin"/>
      </w:r>
      <w:r>
        <w:instrText xml:space="preserve"> PAGEREF _Toc13331 \h </w:instrText>
      </w:r>
      <w:r>
        <w:fldChar w:fldCharType="separate"/>
      </w:r>
      <w:r>
        <w:t>18</w:t>
      </w:r>
      <w:r>
        <w:fldChar w:fldCharType="end"/>
      </w:r>
      <w:r>
        <w:fldChar w:fldCharType="end"/>
      </w:r>
    </w:p>
    <w:p w14:paraId="1F3FEEE3">
      <w:pPr>
        <w:pStyle w:val="38"/>
        <w:tabs>
          <w:tab w:val="right" w:leader="dot" w:pos="9576"/>
        </w:tabs>
      </w:pPr>
      <w:r>
        <w:fldChar w:fldCharType="begin"/>
      </w:r>
      <w:r>
        <w:instrText xml:space="preserve"> HYPERLINK \l _Toc10757 </w:instrText>
      </w:r>
      <w:r>
        <w:fldChar w:fldCharType="separate"/>
      </w:r>
      <w:r>
        <w:t>3.6 Phỏng vấn</w:t>
      </w:r>
      <w:r>
        <w:tab/>
      </w:r>
      <w:r>
        <w:fldChar w:fldCharType="begin"/>
      </w:r>
      <w:r>
        <w:instrText xml:space="preserve"> PAGEREF _Toc10757 \h </w:instrText>
      </w:r>
      <w:r>
        <w:fldChar w:fldCharType="separate"/>
      </w:r>
      <w:r>
        <w:t>18</w:t>
      </w:r>
      <w:r>
        <w:fldChar w:fldCharType="end"/>
      </w:r>
      <w:r>
        <w:fldChar w:fldCharType="end"/>
      </w:r>
    </w:p>
    <w:p w14:paraId="58E9FAFD">
      <w:pPr>
        <w:pStyle w:val="39"/>
        <w:tabs>
          <w:tab w:val="right" w:leader="dot" w:pos="9576"/>
        </w:tabs>
      </w:pPr>
      <w:r>
        <w:fldChar w:fldCharType="begin"/>
      </w:r>
      <w:r>
        <w:instrText xml:space="preserve"> HYPERLINK \l _Toc9882 </w:instrText>
      </w:r>
      <w:r>
        <w:fldChar w:fldCharType="separate"/>
      </w:r>
      <w:r>
        <w:t>3.6.1 Kế hoạch phỏng vấn cá nhân</w:t>
      </w:r>
      <w:r>
        <w:tab/>
      </w:r>
      <w:r>
        <w:fldChar w:fldCharType="begin"/>
      </w:r>
      <w:r>
        <w:instrText xml:space="preserve"> PAGEREF _Toc9882 \h </w:instrText>
      </w:r>
      <w:r>
        <w:fldChar w:fldCharType="separate"/>
      </w:r>
      <w:r>
        <w:t>18</w:t>
      </w:r>
      <w:r>
        <w:fldChar w:fldCharType="end"/>
      </w:r>
      <w:r>
        <w:fldChar w:fldCharType="end"/>
      </w:r>
    </w:p>
    <w:p w14:paraId="23768F2F">
      <w:pPr>
        <w:pStyle w:val="39"/>
        <w:tabs>
          <w:tab w:val="right" w:leader="dot" w:pos="9576"/>
        </w:tabs>
      </w:pPr>
      <w:r>
        <w:fldChar w:fldCharType="begin"/>
      </w:r>
      <w:r>
        <w:instrText xml:space="preserve"> HYPERLINK \l _Toc7756 </w:instrText>
      </w:r>
      <w:r>
        <w:fldChar w:fldCharType="separate"/>
      </w:r>
      <w:r>
        <w:t>3.6.2 Bộ câu hỏi (Đ = câu hỏi đóng, M = câu hỏi mở)</w:t>
      </w:r>
      <w:r>
        <w:tab/>
      </w:r>
      <w:r>
        <w:fldChar w:fldCharType="begin"/>
      </w:r>
      <w:r>
        <w:instrText xml:space="preserve"> PAGEREF _Toc7756 \h </w:instrText>
      </w:r>
      <w:r>
        <w:fldChar w:fldCharType="separate"/>
      </w:r>
      <w:r>
        <w:t>18</w:t>
      </w:r>
      <w:r>
        <w:fldChar w:fldCharType="end"/>
      </w:r>
      <w:r>
        <w:fldChar w:fldCharType="end"/>
      </w:r>
    </w:p>
    <w:p w14:paraId="4DCAFEFA">
      <w:pPr>
        <w:pStyle w:val="39"/>
        <w:tabs>
          <w:tab w:val="right" w:leader="dot" w:pos="9576"/>
        </w:tabs>
      </w:pPr>
      <w:r>
        <w:fldChar w:fldCharType="begin"/>
      </w:r>
      <w:r>
        <w:instrText xml:space="preserve"> HYPERLINK \l _Toc5331 </w:instrText>
      </w:r>
      <w:r>
        <w:fldChar w:fldCharType="separate"/>
      </w:r>
      <w:r>
        <w:t>3.6.3 Tóm tắt kết quả phỏng vấn (giả định)</w:t>
      </w:r>
      <w:r>
        <w:tab/>
      </w:r>
      <w:r>
        <w:fldChar w:fldCharType="begin"/>
      </w:r>
      <w:r>
        <w:instrText xml:space="preserve"> PAGEREF _Toc5331 \h </w:instrText>
      </w:r>
      <w:r>
        <w:fldChar w:fldCharType="separate"/>
      </w:r>
      <w:r>
        <w:t>19</w:t>
      </w:r>
      <w:r>
        <w:fldChar w:fldCharType="end"/>
      </w:r>
      <w:r>
        <w:fldChar w:fldCharType="end"/>
      </w:r>
    </w:p>
    <w:p w14:paraId="2A5BEE6F">
      <w:pPr>
        <w:pStyle w:val="39"/>
        <w:tabs>
          <w:tab w:val="right" w:leader="dot" w:pos="9576"/>
        </w:tabs>
      </w:pPr>
      <w:r>
        <w:fldChar w:fldCharType="begin"/>
      </w:r>
      <w:r>
        <w:instrText xml:space="preserve"> HYPERLINK \l _Toc26261 </w:instrText>
      </w:r>
      <w:r>
        <w:fldChar w:fldCharType="separate"/>
      </w:r>
      <w:r>
        <w:t>3.6.4 Phỏng vấn nhóm (trưởng 3 bộ phận)</w:t>
      </w:r>
      <w:r>
        <w:tab/>
      </w:r>
      <w:r>
        <w:fldChar w:fldCharType="begin"/>
      </w:r>
      <w:r>
        <w:instrText xml:space="preserve"> PAGEREF _Toc26261 \h </w:instrText>
      </w:r>
      <w:r>
        <w:fldChar w:fldCharType="separate"/>
      </w:r>
      <w:r>
        <w:t>20</w:t>
      </w:r>
      <w:r>
        <w:fldChar w:fldCharType="end"/>
      </w:r>
      <w:r>
        <w:fldChar w:fldCharType="end"/>
      </w:r>
    </w:p>
    <w:p w14:paraId="2E72AA1C">
      <w:pPr>
        <w:pStyle w:val="38"/>
        <w:tabs>
          <w:tab w:val="right" w:leader="dot" w:pos="9576"/>
        </w:tabs>
      </w:pPr>
      <w:r>
        <w:fldChar w:fldCharType="begin"/>
      </w:r>
      <w:r>
        <w:instrText xml:space="preserve"> HYPERLINK \l _Toc9915 </w:instrText>
      </w:r>
      <w:r>
        <w:fldChar w:fldCharType="separate"/>
      </w:r>
      <w:r>
        <w:t>3.7 Phiếu điều tra học viên / phụ huynh</w:t>
      </w:r>
      <w:r>
        <w:tab/>
      </w:r>
      <w:r>
        <w:fldChar w:fldCharType="begin"/>
      </w:r>
      <w:r>
        <w:instrText xml:space="preserve"> PAGEREF _Toc9915 \h </w:instrText>
      </w:r>
      <w:r>
        <w:fldChar w:fldCharType="separate"/>
      </w:r>
      <w:r>
        <w:t>20</w:t>
      </w:r>
      <w:r>
        <w:fldChar w:fldCharType="end"/>
      </w:r>
      <w:r>
        <w:fldChar w:fldCharType="end"/>
      </w:r>
    </w:p>
    <w:p w14:paraId="36D27078">
      <w:pPr>
        <w:pStyle w:val="38"/>
        <w:tabs>
          <w:tab w:val="right" w:leader="dot" w:pos="9576"/>
        </w:tabs>
      </w:pPr>
      <w:r>
        <w:fldChar w:fldCharType="begin"/>
      </w:r>
      <w:r>
        <w:instrText xml:space="preserve"> HYPERLINK \l _Toc1462 </w:instrText>
      </w:r>
      <w:r>
        <w:fldChar w:fldCharType="separate"/>
      </w:r>
      <w:r>
        <w:t>3.8 Thảo luận chuyên đề (JAD rút gọn): học phí và ưu đãi</w:t>
      </w:r>
      <w:r>
        <w:tab/>
      </w:r>
      <w:r>
        <w:fldChar w:fldCharType="begin"/>
      </w:r>
      <w:r>
        <w:instrText xml:space="preserve"> PAGEREF _Toc1462 \h </w:instrText>
      </w:r>
      <w:r>
        <w:fldChar w:fldCharType="separate"/>
      </w:r>
      <w:r>
        <w:t>20</w:t>
      </w:r>
      <w:r>
        <w:fldChar w:fldCharType="end"/>
      </w:r>
      <w:r>
        <w:fldChar w:fldCharType="end"/>
      </w:r>
    </w:p>
    <w:p w14:paraId="5ED8EE5B">
      <w:pPr>
        <w:pStyle w:val="38"/>
        <w:tabs>
          <w:tab w:val="right" w:leader="dot" w:pos="9576"/>
        </w:tabs>
      </w:pPr>
      <w:r>
        <w:fldChar w:fldCharType="begin"/>
      </w:r>
      <w:r>
        <w:instrText xml:space="preserve"> HYPERLINK \l _Toc2931 </w:instrText>
      </w:r>
      <w:r>
        <w:fldChar w:fldCharType="separate"/>
      </w:r>
      <w:r>
        <w:t>3.9 Tổng hợp kết quả thu thập</w:t>
      </w:r>
      <w:r>
        <w:tab/>
      </w:r>
      <w:r>
        <w:fldChar w:fldCharType="begin"/>
      </w:r>
      <w:r>
        <w:instrText xml:space="preserve"> PAGEREF _Toc2931 \h </w:instrText>
      </w:r>
      <w:r>
        <w:fldChar w:fldCharType="separate"/>
      </w:r>
      <w:r>
        <w:t>20</w:t>
      </w:r>
      <w:r>
        <w:fldChar w:fldCharType="end"/>
      </w:r>
      <w:r>
        <w:fldChar w:fldCharType="end"/>
      </w:r>
    </w:p>
    <w:p w14:paraId="613E08F1">
      <w:pPr>
        <w:pStyle w:val="39"/>
        <w:tabs>
          <w:tab w:val="right" w:leader="dot" w:pos="9576"/>
        </w:tabs>
      </w:pPr>
      <w:r>
        <w:fldChar w:fldCharType="begin"/>
      </w:r>
      <w:r>
        <w:instrText xml:space="preserve"> HYPERLINK \l _Toc20323 </w:instrText>
      </w:r>
      <w:r>
        <w:fldChar w:fldCharType="separate"/>
      </w:r>
      <w:r>
        <w:t>3.9.1 Vấn đề của hệ thống hiện tại</w:t>
      </w:r>
      <w:r>
        <w:tab/>
      </w:r>
      <w:r>
        <w:fldChar w:fldCharType="begin"/>
      </w:r>
      <w:r>
        <w:instrText xml:space="preserve"> PAGEREF _Toc20323 \h </w:instrText>
      </w:r>
      <w:r>
        <w:fldChar w:fldCharType="separate"/>
      </w:r>
      <w:r>
        <w:t>20</w:t>
      </w:r>
      <w:r>
        <w:fldChar w:fldCharType="end"/>
      </w:r>
      <w:r>
        <w:fldChar w:fldCharType="end"/>
      </w:r>
    </w:p>
    <w:p w14:paraId="3F636CD0">
      <w:pPr>
        <w:pStyle w:val="39"/>
        <w:tabs>
          <w:tab w:val="right" w:leader="dot" w:pos="9576"/>
        </w:tabs>
      </w:pPr>
      <w:r>
        <w:fldChar w:fldCharType="begin"/>
      </w:r>
      <w:r>
        <w:instrText xml:space="preserve"> HYPERLINK \l _Toc3212 </w:instrText>
      </w:r>
      <w:r>
        <w:fldChar w:fldCharType="separate"/>
      </w:r>
      <w:r>
        <w:t>3.9.2 Yêu cầu đối với hệ thống mới</w:t>
      </w:r>
      <w:r>
        <w:tab/>
      </w:r>
      <w:r>
        <w:fldChar w:fldCharType="begin"/>
      </w:r>
      <w:r>
        <w:instrText xml:space="preserve"> PAGEREF _Toc3212 \h </w:instrText>
      </w:r>
      <w:r>
        <w:fldChar w:fldCharType="separate"/>
      </w:r>
      <w:r>
        <w:t>21</w:t>
      </w:r>
      <w:r>
        <w:fldChar w:fldCharType="end"/>
      </w:r>
      <w:r>
        <w:fldChar w:fldCharType="end"/>
      </w:r>
    </w:p>
    <w:p w14:paraId="35AC8AB2">
      <w:pPr>
        <w:pStyle w:val="39"/>
        <w:tabs>
          <w:tab w:val="right" w:leader="dot" w:pos="9576"/>
        </w:tabs>
      </w:pPr>
      <w:r>
        <w:fldChar w:fldCharType="begin"/>
      </w:r>
      <w:r>
        <w:instrText xml:space="preserve"> HYPERLINK \l _Toc24787 </w:instrText>
      </w:r>
      <w:r>
        <w:fldChar w:fldCharType="separate"/>
      </w:r>
      <w:r>
        <w:t>3.9.3 Quy tắc nghiệp vụ thu được</w:t>
      </w:r>
      <w:r>
        <w:tab/>
      </w:r>
      <w:r>
        <w:fldChar w:fldCharType="begin"/>
      </w:r>
      <w:r>
        <w:instrText xml:space="preserve"> PAGEREF _Toc24787 \h </w:instrText>
      </w:r>
      <w:r>
        <w:fldChar w:fldCharType="separate"/>
      </w:r>
      <w:r>
        <w:t>21</w:t>
      </w:r>
      <w:r>
        <w:fldChar w:fldCharType="end"/>
      </w:r>
      <w:r>
        <w:fldChar w:fldCharType="end"/>
      </w:r>
    </w:p>
    <w:p w14:paraId="64694483">
      <w:pPr>
        <w:pStyle w:val="39"/>
        <w:tabs>
          <w:tab w:val="right" w:leader="dot" w:pos="9576"/>
        </w:tabs>
      </w:pPr>
      <w:r>
        <w:fldChar w:fldCharType="begin"/>
      </w:r>
      <w:r>
        <w:instrText xml:space="preserve"> HYPERLINK \l _Toc3240 </w:instrText>
      </w:r>
      <w:r>
        <w:fldChar w:fldCharType="separate"/>
      </w:r>
      <w:r>
        <w:t>3.9.4 Kiểm tra độ phủ</w:t>
      </w:r>
      <w:r>
        <w:tab/>
      </w:r>
      <w:r>
        <w:fldChar w:fldCharType="begin"/>
      </w:r>
      <w:r>
        <w:instrText xml:space="preserve"> PAGEREF _Toc3240 \h </w:instrText>
      </w:r>
      <w:r>
        <w:fldChar w:fldCharType="separate"/>
      </w:r>
      <w:r>
        <w:t>22</w:t>
      </w:r>
      <w:r>
        <w:fldChar w:fldCharType="end"/>
      </w:r>
      <w:r>
        <w:fldChar w:fldCharType="end"/>
      </w:r>
    </w:p>
    <w:p w14:paraId="046BD7E6">
      <w:pPr>
        <w:pStyle w:val="37"/>
        <w:tabs>
          <w:tab w:val="right" w:leader="dot" w:pos="9576"/>
        </w:tabs>
      </w:pPr>
      <w:r>
        <w:fldChar w:fldCharType="begin"/>
      </w:r>
      <w:r>
        <w:instrText xml:space="preserve"> HYPERLINK \l _Toc27484 </w:instrText>
      </w:r>
      <w:r>
        <w:fldChar w:fldCharType="separate"/>
      </w:r>
      <w:r>
        <w:t>CHƯƠNG 4. PHÂN TÍCH CHỨC NĂNG VÀ SƠ ĐỒ BFD</w:t>
      </w:r>
      <w:r>
        <w:tab/>
      </w:r>
      <w:r>
        <w:fldChar w:fldCharType="begin"/>
      </w:r>
      <w:r>
        <w:instrText xml:space="preserve"> PAGEREF _Toc27484 \h </w:instrText>
      </w:r>
      <w:r>
        <w:fldChar w:fldCharType="separate"/>
      </w:r>
      <w:r>
        <w:t>23</w:t>
      </w:r>
      <w:r>
        <w:fldChar w:fldCharType="end"/>
      </w:r>
      <w:r>
        <w:fldChar w:fldCharType="end"/>
      </w:r>
    </w:p>
    <w:p w14:paraId="2300015C">
      <w:pPr>
        <w:pStyle w:val="38"/>
        <w:tabs>
          <w:tab w:val="right" w:leader="dot" w:pos="9576"/>
        </w:tabs>
      </w:pPr>
      <w:r>
        <w:fldChar w:fldCharType="begin"/>
      </w:r>
      <w:r>
        <w:instrText xml:space="preserve"> HYPERLINK \l _Toc21524 </w:instrText>
      </w:r>
      <w:r>
        <w:fldChar w:fldCharType="separate"/>
      </w:r>
      <w:r>
        <w:t>4.1 Bước 1 – Khảo sát chức năng</w:t>
      </w:r>
      <w:r>
        <w:tab/>
      </w:r>
      <w:r>
        <w:fldChar w:fldCharType="begin"/>
      </w:r>
      <w:r>
        <w:instrText xml:space="preserve"> PAGEREF _Toc21524 \h </w:instrText>
      </w:r>
      <w:r>
        <w:fldChar w:fldCharType="separate"/>
      </w:r>
      <w:r>
        <w:t>23</w:t>
      </w:r>
      <w:r>
        <w:fldChar w:fldCharType="end"/>
      </w:r>
      <w:r>
        <w:fldChar w:fldCharType="end"/>
      </w:r>
    </w:p>
    <w:p w14:paraId="34A95B5E">
      <w:pPr>
        <w:pStyle w:val="39"/>
        <w:tabs>
          <w:tab w:val="right" w:leader="dot" w:pos="9576"/>
        </w:tabs>
      </w:pPr>
      <w:r>
        <w:fldChar w:fldCharType="begin"/>
      </w:r>
      <w:r>
        <w:instrText xml:space="preserve"> HYPERLINK \l _Toc18721 </w:instrText>
      </w:r>
      <w:r>
        <w:fldChar w:fldCharType="separate"/>
      </w:r>
      <w:r>
        <w:t>Chức năng 1.0 – Quản lý danh mục và hồ sơ</w:t>
      </w:r>
      <w:r>
        <w:tab/>
      </w:r>
      <w:r>
        <w:fldChar w:fldCharType="begin"/>
      </w:r>
      <w:r>
        <w:instrText xml:space="preserve"> PAGEREF _Toc18721 \h </w:instrText>
      </w:r>
      <w:r>
        <w:fldChar w:fldCharType="separate"/>
      </w:r>
      <w:r>
        <w:t>23</w:t>
      </w:r>
      <w:r>
        <w:fldChar w:fldCharType="end"/>
      </w:r>
      <w:r>
        <w:fldChar w:fldCharType="end"/>
      </w:r>
    </w:p>
    <w:p w14:paraId="00ABFD62">
      <w:pPr>
        <w:pStyle w:val="39"/>
        <w:tabs>
          <w:tab w:val="right" w:leader="dot" w:pos="9576"/>
        </w:tabs>
      </w:pPr>
      <w:r>
        <w:fldChar w:fldCharType="begin"/>
      </w:r>
      <w:r>
        <w:instrText xml:space="preserve"> HYPERLINK \l _Toc25419 </w:instrText>
      </w:r>
      <w:r>
        <w:fldChar w:fldCharType="separate"/>
      </w:r>
      <w:r>
        <w:t>Chức năng 2.0 – Quản lý lớp học và lịch học</w:t>
      </w:r>
      <w:r>
        <w:tab/>
      </w:r>
      <w:r>
        <w:fldChar w:fldCharType="begin"/>
      </w:r>
      <w:r>
        <w:instrText xml:space="preserve"> PAGEREF _Toc25419 \h </w:instrText>
      </w:r>
      <w:r>
        <w:fldChar w:fldCharType="separate"/>
      </w:r>
      <w:r>
        <w:t>23</w:t>
      </w:r>
      <w:r>
        <w:fldChar w:fldCharType="end"/>
      </w:r>
      <w:r>
        <w:fldChar w:fldCharType="end"/>
      </w:r>
    </w:p>
    <w:p w14:paraId="44A24690">
      <w:pPr>
        <w:pStyle w:val="39"/>
        <w:tabs>
          <w:tab w:val="right" w:leader="dot" w:pos="9576"/>
        </w:tabs>
      </w:pPr>
      <w:r>
        <w:fldChar w:fldCharType="begin"/>
      </w:r>
      <w:r>
        <w:instrText xml:space="preserve"> HYPERLINK \l _Toc21515 </w:instrText>
      </w:r>
      <w:r>
        <w:fldChar w:fldCharType="separate"/>
      </w:r>
      <w:r>
        <w:t>Chức năng 3.0 – Quản lý học phí</w:t>
      </w:r>
      <w:r>
        <w:tab/>
      </w:r>
      <w:r>
        <w:fldChar w:fldCharType="begin"/>
      </w:r>
      <w:r>
        <w:instrText xml:space="preserve"> PAGEREF _Toc21515 \h </w:instrText>
      </w:r>
      <w:r>
        <w:fldChar w:fldCharType="separate"/>
      </w:r>
      <w:r>
        <w:t>24</w:t>
      </w:r>
      <w:r>
        <w:fldChar w:fldCharType="end"/>
      </w:r>
      <w:r>
        <w:fldChar w:fldCharType="end"/>
      </w:r>
    </w:p>
    <w:p w14:paraId="42CAFACF">
      <w:pPr>
        <w:pStyle w:val="39"/>
        <w:tabs>
          <w:tab w:val="right" w:leader="dot" w:pos="9576"/>
        </w:tabs>
      </w:pPr>
      <w:r>
        <w:fldChar w:fldCharType="begin"/>
      </w:r>
      <w:r>
        <w:instrText xml:space="preserve"> HYPERLINK \l _Toc644 </w:instrText>
      </w:r>
      <w:r>
        <w:fldChar w:fldCharType="separate"/>
      </w:r>
      <w:r>
        <w:t>Chức năng 4.0 – Quản lý kết quả học tập</w:t>
      </w:r>
      <w:r>
        <w:tab/>
      </w:r>
      <w:r>
        <w:fldChar w:fldCharType="begin"/>
      </w:r>
      <w:r>
        <w:instrText xml:space="preserve"> PAGEREF _Toc644 \h </w:instrText>
      </w:r>
      <w:r>
        <w:fldChar w:fldCharType="separate"/>
      </w:r>
      <w:r>
        <w:t>25</w:t>
      </w:r>
      <w:r>
        <w:fldChar w:fldCharType="end"/>
      </w:r>
      <w:r>
        <w:fldChar w:fldCharType="end"/>
      </w:r>
    </w:p>
    <w:p w14:paraId="2EB5207C">
      <w:pPr>
        <w:pStyle w:val="39"/>
        <w:tabs>
          <w:tab w:val="right" w:leader="dot" w:pos="9576"/>
        </w:tabs>
      </w:pPr>
      <w:r>
        <w:fldChar w:fldCharType="begin"/>
      </w:r>
      <w:r>
        <w:instrText xml:space="preserve"> HYPERLINK \l _Toc31133 </w:instrText>
      </w:r>
      <w:r>
        <w:fldChar w:fldCharType="separate"/>
      </w:r>
      <w:r>
        <w:t>Chức năng 5.0 – Quản lý hệ thống và báo cáo</w:t>
      </w:r>
      <w:r>
        <w:tab/>
      </w:r>
      <w:r>
        <w:fldChar w:fldCharType="begin"/>
      </w:r>
      <w:r>
        <w:instrText xml:space="preserve"> PAGEREF _Toc31133 \h </w:instrText>
      </w:r>
      <w:r>
        <w:fldChar w:fldCharType="separate"/>
      </w:r>
      <w:r>
        <w:t>25</w:t>
      </w:r>
      <w:r>
        <w:fldChar w:fldCharType="end"/>
      </w:r>
      <w:r>
        <w:fldChar w:fldCharType="end"/>
      </w:r>
    </w:p>
    <w:p w14:paraId="1CBCE302">
      <w:pPr>
        <w:pStyle w:val="38"/>
        <w:tabs>
          <w:tab w:val="right" w:leader="dot" w:pos="9576"/>
        </w:tabs>
      </w:pPr>
      <w:r>
        <w:fldChar w:fldCharType="begin"/>
      </w:r>
      <w:r>
        <w:instrText xml:space="preserve"> HYPERLINK \l _Toc16055 </w:instrText>
      </w:r>
      <w:r>
        <w:fldChar w:fldCharType="separate"/>
      </w:r>
      <w:r>
        <w:t>4.2 Bước 2 – Mô tả hoạt động và mối quan hệ giữa các chức năng</w:t>
      </w:r>
      <w:r>
        <w:tab/>
      </w:r>
      <w:r>
        <w:fldChar w:fldCharType="begin"/>
      </w:r>
      <w:r>
        <w:instrText xml:space="preserve"> PAGEREF _Toc16055 \h </w:instrText>
      </w:r>
      <w:r>
        <w:fldChar w:fldCharType="separate"/>
      </w:r>
      <w:r>
        <w:t>26</w:t>
      </w:r>
      <w:r>
        <w:fldChar w:fldCharType="end"/>
      </w:r>
      <w:r>
        <w:fldChar w:fldCharType="end"/>
      </w:r>
    </w:p>
    <w:p w14:paraId="77CDA42E">
      <w:pPr>
        <w:pStyle w:val="38"/>
        <w:tabs>
          <w:tab w:val="right" w:leader="dot" w:pos="9576"/>
        </w:tabs>
      </w:pPr>
      <w:r>
        <w:fldChar w:fldCharType="begin"/>
      </w:r>
      <w:r>
        <w:instrText xml:space="preserve"> HYPERLINK \l _Toc6762 </w:instrText>
      </w:r>
      <w:r>
        <w:fldChar w:fldCharType="separate"/>
      </w:r>
      <w:r>
        <w:t>4.3 Bước 3 – Sơ đồ BFD và kiểm tra nguyên tắc phân rã</w:t>
      </w:r>
      <w:r>
        <w:tab/>
      </w:r>
      <w:r>
        <w:fldChar w:fldCharType="begin"/>
      </w:r>
      <w:r>
        <w:instrText xml:space="preserve"> PAGEREF _Toc6762 \h </w:instrText>
      </w:r>
      <w:r>
        <w:fldChar w:fldCharType="separate"/>
      </w:r>
      <w:r>
        <w:t>27</w:t>
      </w:r>
      <w:r>
        <w:fldChar w:fldCharType="end"/>
      </w:r>
      <w:r>
        <w:fldChar w:fldCharType="end"/>
      </w:r>
    </w:p>
    <w:p w14:paraId="63692BBB">
      <w:pPr>
        <w:pStyle w:val="38"/>
        <w:tabs>
          <w:tab w:val="right" w:leader="dot" w:pos="9576"/>
        </w:tabs>
      </w:pPr>
      <w:r>
        <w:fldChar w:fldCharType="begin"/>
      </w:r>
      <w:r>
        <w:instrText xml:space="preserve"> HYPERLINK \l _Toc18364 </w:instrText>
      </w:r>
      <w:r>
        <w:fldChar w:fldCharType="separate"/>
      </w:r>
      <w:r>
        <w:t>4.4 Ma trận thực thể – chức năng</w:t>
      </w:r>
      <w:r>
        <w:tab/>
      </w:r>
      <w:r>
        <w:fldChar w:fldCharType="begin"/>
      </w:r>
      <w:r>
        <w:instrText xml:space="preserve"> PAGEREF _Toc18364 \h </w:instrText>
      </w:r>
      <w:r>
        <w:fldChar w:fldCharType="separate"/>
      </w:r>
      <w:r>
        <w:t>27</w:t>
      </w:r>
      <w:r>
        <w:fldChar w:fldCharType="end"/>
      </w:r>
      <w:r>
        <w:fldChar w:fldCharType="end"/>
      </w:r>
    </w:p>
    <w:p w14:paraId="0D3BF758">
      <w:pPr>
        <w:pStyle w:val="39"/>
        <w:tabs>
          <w:tab w:val="right" w:leader="dot" w:pos="9576"/>
        </w:tabs>
      </w:pPr>
      <w:r>
        <w:fldChar w:fldCharType="begin"/>
      </w:r>
      <w:r>
        <w:instrText xml:space="preserve"> HYPERLINK \l _Toc31284 </w:instrText>
      </w:r>
      <w:r>
        <w:fldChar w:fldCharType="separate"/>
      </w:r>
      <w:r>
        <w:t>Kiểm tra ma trận</w:t>
      </w:r>
      <w:r>
        <w:tab/>
      </w:r>
      <w:r>
        <w:fldChar w:fldCharType="begin"/>
      </w:r>
      <w:r>
        <w:instrText xml:space="preserve"> PAGEREF _Toc31284 \h </w:instrText>
      </w:r>
      <w:r>
        <w:fldChar w:fldCharType="separate"/>
      </w:r>
      <w:r>
        <w:t>29</w:t>
      </w:r>
      <w:r>
        <w:fldChar w:fldCharType="end"/>
      </w:r>
      <w:r>
        <w:fldChar w:fldCharType="end"/>
      </w:r>
    </w:p>
    <w:p w14:paraId="27B2879B">
      <w:pPr>
        <w:pStyle w:val="37"/>
        <w:tabs>
          <w:tab w:val="right" w:leader="dot" w:pos="9576"/>
        </w:tabs>
      </w:pPr>
      <w:r>
        <w:fldChar w:fldCharType="begin"/>
      </w:r>
      <w:r>
        <w:instrText xml:space="preserve"> HYPERLINK \l _Toc115 </w:instrText>
      </w:r>
      <w:r>
        <w:fldChar w:fldCharType="separate"/>
      </w:r>
      <w:r>
        <w:t>CHƯƠNG 5. SƠ ĐỒ LUỒNG DỮ LIỆU (DFD)</w:t>
      </w:r>
      <w:r>
        <w:tab/>
      </w:r>
      <w:r>
        <w:fldChar w:fldCharType="begin"/>
      </w:r>
      <w:r>
        <w:instrText xml:space="preserve"> PAGEREF _Toc115 \h </w:instrText>
      </w:r>
      <w:r>
        <w:fldChar w:fldCharType="separate"/>
      </w:r>
      <w:r>
        <w:t>30</w:t>
      </w:r>
      <w:r>
        <w:fldChar w:fldCharType="end"/>
      </w:r>
      <w:r>
        <w:fldChar w:fldCharType="end"/>
      </w:r>
    </w:p>
    <w:p w14:paraId="49B8F6DF">
      <w:pPr>
        <w:pStyle w:val="38"/>
        <w:tabs>
          <w:tab w:val="right" w:leader="dot" w:pos="9576"/>
        </w:tabs>
      </w:pPr>
      <w:r>
        <w:fldChar w:fldCharType="begin"/>
      </w:r>
      <w:r>
        <w:instrText xml:space="preserve"> HYPERLINK \l _Toc28152 </w:instrText>
      </w:r>
      <w:r>
        <w:fldChar w:fldCharType="separate"/>
      </w:r>
      <w:r>
        <w:t>5.1 Ký pháp và nguyên tắc</w:t>
      </w:r>
      <w:r>
        <w:tab/>
      </w:r>
      <w:r>
        <w:fldChar w:fldCharType="begin"/>
      </w:r>
      <w:r>
        <w:instrText xml:space="preserve"> PAGEREF _Toc28152 \h </w:instrText>
      </w:r>
      <w:r>
        <w:fldChar w:fldCharType="separate"/>
      </w:r>
      <w:r>
        <w:t>30</w:t>
      </w:r>
      <w:r>
        <w:fldChar w:fldCharType="end"/>
      </w:r>
      <w:r>
        <w:fldChar w:fldCharType="end"/>
      </w:r>
    </w:p>
    <w:p w14:paraId="6819010C">
      <w:pPr>
        <w:pStyle w:val="38"/>
        <w:tabs>
          <w:tab w:val="right" w:leader="dot" w:pos="9576"/>
        </w:tabs>
      </w:pPr>
      <w:r>
        <w:fldChar w:fldCharType="begin"/>
      </w:r>
      <w:r>
        <w:instrText xml:space="preserve"> HYPERLINK \l _Toc22801 </w:instrText>
      </w:r>
      <w:r>
        <w:fldChar w:fldCharType="separate"/>
      </w:r>
      <w:r>
        <w:t>5.2 Các tác nhân và kho dữ liệu</w:t>
      </w:r>
      <w:r>
        <w:tab/>
      </w:r>
      <w:r>
        <w:fldChar w:fldCharType="begin"/>
      </w:r>
      <w:r>
        <w:instrText xml:space="preserve"> PAGEREF _Toc22801 \h </w:instrText>
      </w:r>
      <w:r>
        <w:fldChar w:fldCharType="separate"/>
      </w:r>
      <w:r>
        <w:t>30</w:t>
      </w:r>
      <w:r>
        <w:fldChar w:fldCharType="end"/>
      </w:r>
      <w:r>
        <w:fldChar w:fldCharType="end"/>
      </w:r>
    </w:p>
    <w:p w14:paraId="6EDC9A13">
      <w:pPr>
        <w:pStyle w:val="38"/>
        <w:tabs>
          <w:tab w:val="right" w:leader="dot" w:pos="9576"/>
        </w:tabs>
      </w:pPr>
      <w:r>
        <w:fldChar w:fldCharType="begin"/>
      </w:r>
      <w:r>
        <w:instrText xml:space="preserve"> HYPERLINK \l _Toc8058 </w:instrText>
      </w:r>
      <w:r>
        <w:fldChar w:fldCharType="separate"/>
      </w:r>
      <w:r>
        <w:t>5.3 DFD mức ngữ cảnh</w:t>
      </w:r>
      <w:r>
        <w:tab/>
      </w:r>
      <w:r>
        <w:fldChar w:fldCharType="begin"/>
      </w:r>
      <w:r>
        <w:instrText xml:space="preserve"> PAGEREF _Toc8058 \h </w:instrText>
      </w:r>
      <w:r>
        <w:fldChar w:fldCharType="separate"/>
      </w:r>
      <w:r>
        <w:t>31</w:t>
      </w:r>
      <w:r>
        <w:fldChar w:fldCharType="end"/>
      </w:r>
      <w:r>
        <w:fldChar w:fldCharType="end"/>
      </w:r>
    </w:p>
    <w:p w14:paraId="52FC3B9A">
      <w:pPr>
        <w:pStyle w:val="38"/>
        <w:tabs>
          <w:tab w:val="right" w:leader="dot" w:pos="9576"/>
        </w:tabs>
      </w:pPr>
      <w:r>
        <w:fldChar w:fldCharType="begin"/>
      </w:r>
      <w:r>
        <w:instrText xml:space="preserve"> HYPERLINK \l _Toc3345 </w:instrText>
      </w:r>
      <w:r>
        <w:fldChar w:fldCharType="separate"/>
      </w:r>
      <w:r>
        <w:t>5.4 DFD mức 0</w:t>
      </w:r>
      <w:r>
        <w:tab/>
      </w:r>
      <w:r>
        <w:fldChar w:fldCharType="begin"/>
      </w:r>
      <w:r>
        <w:instrText xml:space="preserve"> PAGEREF _Toc3345 \h </w:instrText>
      </w:r>
      <w:r>
        <w:fldChar w:fldCharType="separate"/>
      </w:r>
      <w:r>
        <w:t>31</w:t>
      </w:r>
      <w:r>
        <w:fldChar w:fldCharType="end"/>
      </w:r>
      <w:r>
        <w:fldChar w:fldCharType="end"/>
      </w:r>
    </w:p>
    <w:p w14:paraId="6C32446C">
      <w:pPr>
        <w:pStyle w:val="38"/>
        <w:tabs>
          <w:tab w:val="right" w:leader="dot" w:pos="9576"/>
        </w:tabs>
      </w:pPr>
      <w:r>
        <w:fldChar w:fldCharType="begin"/>
      </w:r>
      <w:r>
        <w:instrText xml:space="preserve"> HYPERLINK \l _Toc14859 </w:instrText>
      </w:r>
      <w:r>
        <w:fldChar w:fldCharType="separate"/>
      </w:r>
      <w:r>
        <w:t>5.5 DFD mức 1</w:t>
      </w:r>
      <w:r>
        <w:tab/>
      </w:r>
      <w:r>
        <w:fldChar w:fldCharType="begin"/>
      </w:r>
      <w:r>
        <w:instrText xml:space="preserve"> PAGEREF _Toc14859 \h </w:instrText>
      </w:r>
      <w:r>
        <w:fldChar w:fldCharType="separate"/>
      </w:r>
      <w:r>
        <w:t>32</w:t>
      </w:r>
      <w:r>
        <w:fldChar w:fldCharType="end"/>
      </w:r>
      <w:r>
        <w:fldChar w:fldCharType="end"/>
      </w:r>
    </w:p>
    <w:p w14:paraId="3CBB2FCA">
      <w:pPr>
        <w:pStyle w:val="39"/>
        <w:tabs>
          <w:tab w:val="right" w:leader="dot" w:pos="9576"/>
        </w:tabs>
      </w:pPr>
      <w:r>
        <w:fldChar w:fldCharType="begin"/>
      </w:r>
      <w:r>
        <w:instrText xml:space="preserve"> HYPERLINK \l _Toc26958 </w:instrText>
      </w:r>
      <w:r>
        <w:fldChar w:fldCharType="separate"/>
      </w:r>
      <w:r>
        <w:t>5.5.1 DFD-1.0 Quản lý danh mục và hồ sơ</w:t>
      </w:r>
      <w:r>
        <w:tab/>
      </w:r>
      <w:r>
        <w:fldChar w:fldCharType="begin"/>
      </w:r>
      <w:r>
        <w:instrText xml:space="preserve"> PAGEREF _Toc26958 \h </w:instrText>
      </w:r>
      <w:r>
        <w:fldChar w:fldCharType="separate"/>
      </w:r>
      <w:r>
        <w:t>32</w:t>
      </w:r>
      <w:r>
        <w:fldChar w:fldCharType="end"/>
      </w:r>
      <w:r>
        <w:fldChar w:fldCharType="end"/>
      </w:r>
    </w:p>
    <w:p w14:paraId="12CAFA2B">
      <w:pPr>
        <w:pStyle w:val="39"/>
        <w:tabs>
          <w:tab w:val="right" w:leader="dot" w:pos="9576"/>
        </w:tabs>
      </w:pPr>
      <w:r>
        <w:fldChar w:fldCharType="begin"/>
      </w:r>
      <w:r>
        <w:instrText xml:space="preserve"> HYPERLINK \l _Toc12958 </w:instrText>
      </w:r>
      <w:r>
        <w:fldChar w:fldCharType="separate"/>
      </w:r>
      <w:r>
        <w:t>5.5.2 DFD-2.0 Quản lý lớp học và lịch học</w:t>
      </w:r>
      <w:r>
        <w:tab/>
      </w:r>
      <w:r>
        <w:fldChar w:fldCharType="begin"/>
      </w:r>
      <w:r>
        <w:instrText xml:space="preserve"> PAGEREF _Toc12958 \h </w:instrText>
      </w:r>
      <w:r>
        <w:fldChar w:fldCharType="separate"/>
      </w:r>
      <w:r>
        <w:t>33</w:t>
      </w:r>
      <w:r>
        <w:fldChar w:fldCharType="end"/>
      </w:r>
      <w:r>
        <w:fldChar w:fldCharType="end"/>
      </w:r>
    </w:p>
    <w:p w14:paraId="10E235E8">
      <w:pPr>
        <w:pStyle w:val="39"/>
        <w:tabs>
          <w:tab w:val="right" w:leader="dot" w:pos="9576"/>
        </w:tabs>
      </w:pPr>
      <w:r>
        <w:fldChar w:fldCharType="begin"/>
      </w:r>
      <w:r>
        <w:instrText xml:space="preserve"> HYPERLINK \l _Toc9301 </w:instrText>
      </w:r>
      <w:r>
        <w:fldChar w:fldCharType="separate"/>
      </w:r>
      <w:r>
        <w:t>5.5.3 DFD-3.0 Quản lý học phí</w:t>
      </w:r>
      <w:r>
        <w:tab/>
      </w:r>
      <w:r>
        <w:fldChar w:fldCharType="begin"/>
      </w:r>
      <w:r>
        <w:instrText xml:space="preserve"> PAGEREF _Toc9301 \h </w:instrText>
      </w:r>
      <w:r>
        <w:fldChar w:fldCharType="separate"/>
      </w:r>
      <w:r>
        <w:t>34</w:t>
      </w:r>
      <w:r>
        <w:fldChar w:fldCharType="end"/>
      </w:r>
      <w:r>
        <w:fldChar w:fldCharType="end"/>
      </w:r>
    </w:p>
    <w:p w14:paraId="101D27C8">
      <w:pPr>
        <w:pStyle w:val="39"/>
        <w:tabs>
          <w:tab w:val="right" w:leader="dot" w:pos="9576"/>
        </w:tabs>
      </w:pPr>
      <w:r>
        <w:fldChar w:fldCharType="begin"/>
      </w:r>
      <w:r>
        <w:instrText xml:space="preserve"> HYPERLINK \l _Toc11624 </w:instrText>
      </w:r>
      <w:r>
        <w:fldChar w:fldCharType="separate"/>
      </w:r>
      <w:r>
        <w:t>5.5.4 DFD-4.0 Quản lý kết quả học tập</w:t>
      </w:r>
      <w:r>
        <w:tab/>
      </w:r>
      <w:r>
        <w:fldChar w:fldCharType="begin"/>
      </w:r>
      <w:r>
        <w:instrText xml:space="preserve"> PAGEREF _Toc11624 \h </w:instrText>
      </w:r>
      <w:r>
        <w:fldChar w:fldCharType="separate"/>
      </w:r>
      <w:r>
        <w:t>35</w:t>
      </w:r>
      <w:r>
        <w:fldChar w:fldCharType="end"/>
      </w:r>
      <w:r>
        <w:fldChar w:fldCharType="end"/>
      </w:r>
    </w:p>
    <w:p w14:paraId="7E09A5B0">
      <w:pPr>
        <w:pStyle w:val="39"/>
        <w:tabs>
          <w:tab w:val="right" w:leader="dot" w:pos="9576"/>
        </w:tabs>
      </w:pPr>
      <w:r>
        <w:fldChar w:fldCharType="begin"/>
      </w:r>
      <w:r>
        <w:instrText xml:space="preserve"> HYPERLINK \l _Toc25080 </w:instrText>
      </w:r>
      <w:r>
        <w:fldChar w:fldCharType="separate"/>
      </w:r>
      <w:r>
        <w:t>5.5.5 DFD-5.0 Quản lý hệ thống và báo cáo</w:t>
      </w:r>
      <w:r>
        <w:tab/>
      </w:r>
      <w:r>
        <w:fldChar w:fldCharType="begin"/>
      </w:r>
      <w:r>
        <w:instrText xml:space="preserve"> PAGEREF _Toc25080 \h </w:instrText>
      </w:r>
      <w:r>
        <w:fldChar w:fldCharType="separate"/>
      </w:r>
      <w:r>
        <w:t>36</w:t>
      </w:r>
      <w:r>
        <w:fldChar w:fldCharType="end"/>
      </w:r>
      <w:r>
        <w:fldChar w:fldCharType="end"/>
      </w:r>
    </w:p>
    <w:p w14:paraId="6B973211">
      <w:pPr>
        <w:pStyle w:val="37"/>
        <w:tabs>
          <w:tab w:val="right" w:leader="dot" w:pos="9576"/>
        </w:tabs>
      </w:pPr>
      <w:r>
        <w:fldChar w:fldCharType="begin"/>
      </w:r>
      <w:r>
        <w:instrText xml:space="preserve"> HYPERLINK \l _Toc21918 </w:instrText>
      </w:r>
      <w:r>
        <w:fldChar w:fldCharType="separate"/>
      </w:r>
      <w:r>
        <w:t>CHƯƠNG 6. ĐẶC TẢ XỬ LÝ VÀ TỪ ĐIỂN DỮ LIỆU</w:t>
      </w:r>
      <w:r>
        <w:tab/>
      </w:r>
      <w:r>
        <w:fldChar w:fldCharType="begin"/>
      </w:r>
      <w:r>
        <w:instrText xml:space="preserve"> PAGEREF _Toc21918 \h </w:instrText>
      </w:r>
      <w:r>
        <w:fldChar w:fldCharType="separate"/>
      </w:r>
      <w:r>
        <w:t>38</w:t>
      </w:r>
      <w:r>
        <w:fldChar w:fldCharType="end"/>
      </w:r>
      <w:r>
        <w:fldChar w:fldCharType="end"/>
      </w:r>
    </w:p>
    <w:p w14:paraId="28882BF4">
      <w:pPr>
        <w:pStyle w:val="38"/>
        <w:tabs>
          <w:tab w:val="right" w:leader="dot" w:pos="9576"/>
        </w:tabs>
      </w:pPr>
      <w:r>
        <w:fldChar w:fldCharType="begin"/>
      </w:r>
      <w:r>
        <w:instrText xml:space="preserve"> HYPERLINK \l _Toc1178 </w:instrText>
      </w:r>
      <w:r>
        <w:fldChar w:fldCharType="separate"/>
      </w:r>
      <w:r>
        <w:t>6.1 Ngôn ngữ có cấu trúc giản lược</w:t>
      </w:r>
      <w:r>
        <w:tab/>
      </w:r>
      <w:r>
        <w:fldChar w:fldCharType="begin"/>
      </w:r>
      <w:r>
        <w:instrText xml:space="preserve"> PAGEREF _Toc1178 \h </w:instrText>
      </w:r>
      <w:r>
        <w:fldChar w:fldCharType="separate"/>
      </w:r>
      <w:r>
        <w:t>38</w:t>
      </w:r>
      <w:r>
        <w:fldChar w:fldCharType="end"/>
      </w:r>
      <w:r>
        <w:fldChar w:fldCharType="end"/>
      </w:r>
    </w:p>
    <w:p w14:paraId="4E492E57">
      <w:pPr>
        <w:pStyle w:val="39"/>
        <w:tabs>
          <w:tab w:val="right" w:leader="dot" w:pos="9576"/>
        </w:tabs>
      </w:pPr>
      <w:r>
        <w:fldChar w:fldCharType="begin"/>
      </w:r>
      <w:r>
        <w:instrText xml:space="preserve"> HYPERLINK \l _Toc24593 </w:instrText>
      </w:r>
      <w:r>
        <w:fldChar w:fldCharType="separate"/>
      </w:r>
      <w:r>
        <w:t>6.1.1 Các chức năng cập nhật danh mục (1.1–1.4, 2.1, 5.1)</w:t>
      </w:r>
      <w:r>
        <w:tab/>
      </w:r>
      <w:r>
        <w:fldChar w:fldCharType="begin"/>
      </w:r>
      <w:r>
        <w:instrText xml:space="preserve"> PAGEREF _Toc24593 \h </w:instrText>
      </w:r>
      <w:r>
        <w:fldChar w:fldCharType="separate"/>
      </w:r>
      <w:r>
        <w:t>38</w:t>
      </w:r>
      <w:r>
        <w:fldChar w:fldCharType="end"/>
      </w:r>
      <w:r>
        <w:fldChar w:fldCharType="end"/>
      </w:r>
    </w:p>
    <w:p w14:paraId="73D57628">
      <w:pPr>
        <w:pStyle w:val="39"/>
        <w:tabs>
          <w:tab w:val="right" w:leader="dot" w:pos="9576"/>
        </w:tabs>
      </w:pPr>
      <w:r>
        <w:fldChar w:fldCharType="begin"/>
      </w:r>
      <w:r>
        <w:instrText xml:space="preserve"> HYPERLINK \l _Toc16855 </w:instrText>
      </w:r>
      <w:r>
        <w:fldChar w:fldCharType="separate"/>
      </w:r>
      <w:r>
        <w:t>6.1.2 Chức năng 2.2 – Nhận đăng ký, xếp học viên vào lớp</w:t>
      </w:r>
      <w:r>
        <w:tab/>
      </w:r>
      <w:r>
        <w:fldChar w:fldCharType="begin"/>
      </w:r>
      <w:r>
        <w:instrText xml:space="preserve"> PAGEREF _Toc16855 \h </w:instrText>
      </w:r>
      <w:r>
        <w:fldChar w:fldCharType="separate"/>
      </w:r>
      <w:r>
        <w:t>38</w:t>
      </w:r>
      <w:r>
        <w:fldChar w:fldCharType="end"/>
      </w:r>
      <w:r>
        <w:fldChar w:fldCharType="end"/>
      </w:r>
    </w:p>
    <w:p w14:paraId="666FE525">
      <w:pPr>
        <w:pStyle w:val="39"/>
        <w:tabs>
          <w:tab w:val="right" w:leader="dot" w:pos="9576"/>
        </w:tabs>
      </w:pPr>
      <w:r>
        <w:fldChar w:fldCharType="begin"/>
      </w:r>
      <w:r>
        <w:instrText xml:space="preserve"> HYPERLINK \l _Toc30647 </w:instrText>
      </w:r>
      <w:r>
        <w:fldChar w:fldCharType="separate"/>
      </w:r>
      <w:r>
        <w:t>6.1.3 Chức năng 2.3 – Xếp lịch, kiểm tra trùng lịch</w:t>
      </w:r>
      <w:r>
        <w:tab/>
      </w:r>
      <w:r>
        <w:fldChar w:fldCharType="begin"/>
      </w:r>
      <w:r>
        <w:instrText xml:space="preserve"> PAGEREF _Toc30647 \h </w:instrText>
      </w:r>
      <w:r>
        <w:fldChar w:fldCharType="separate"/>
      </w:r>
      <w:r>
        <w:t>39</w:t>
      </w:r>
      <w:r>
        <w:fldChar w:fldCharType="end"/>
      </w:r>
      <w:r>
        <w:fldChar w:fldCharType="end"/>
      </w:r>
    </w:p>
    <w:p w14:paraId="2AB43BA4">
      <w:pPr>
        <w:pStyle w:val="39"/>
        <w:tabs>
          <w:tab w:val="right" w:leader="dot" w:pos="9576"/>
        </w:tabs>
      </w:pPr>
      <w:r>
        <w:fldChar w:fldCharType="begin"/>
      </w:r>
      <w:r>
        <w:instrText xml:space="preserve"> HYPERLINK \l _Toc23922 </w:instrText>
      </w:r>
      <w:r>
        <w:fldChar w:fldCharType="separate"/>
      </w:r>
      <w:r>
        <w:t>6.1.4 Chức năng 3.2 – Lập phiếu thu</w:t>
      </w:r>
      <w:r>
        <w:tab/>
      </w:r>
      <w:r>
        <w:fldChar w:fldCharType="begin"/>
      </w:r>
      <w:r>
        <w:instrText xml:space="preserve"> PAGEREF _Toc23922 \h </w:instrText>
      </w:r>
      <w:r>
        <w:fldChar w:fldCharType="separate"/>
      </w:r>
      <w:r>
        <w:t>39</w:t>
      </w:r>
      <w:r>
        <w:fldChar w:fldCharType="end"/>
      </w:r>
      <w:r>
        <w:fldChar w:fldCharType="end"/>
      </w:r>
    </w:p>
    <w:p w14:paraId="1152FEF3">
      <w:pPr>
        <w:pStyle w:val="39"/>
        <w:tabs>
          <w:tab w:val="right" w:leader="dot" w:pos="9576"/>
        </w:tabs>
      </w:pPr>
      <w:r>
        <w:fldChar w:fldCharType="begin"/>
      </w:r>
      <w:r>
        <w:instrText xml:space="preserve"> HYPERLINK \l _Toc2910 </w:instrText>
      </w:r>
      <w:r>
        <w:fldChar w:fldCharType="separate"/>
      </w:r>
      <w:r>
        <w:t>6.1.5 Chức năng 3.3 – Theo dõi công nợ</w:t>
      </w:r>
      <w:r>
        <w:tab/>
      </w:r>
      <w:r>
        <w:fldChar w:fldCharType="begin"/>
      </w:r>
      <w:r>
        <w:instrText xml:space="preserve"> PAGEREF _Toc2910 \h </w:instrText>
      </w:r>
      <w:r>
        <w:fldChar w:fldCharType="separate"/>
      </w:r>
      <w:r>
        <w:t>39</w:t>
      </w:r>
      <w:r>
        <w:fldChar w:fldCharType="end"/>
      </w:r>
      <w:r>
        <w:fldChar w:fldCharType="end"/>
      </w:r>
    </w:p>
    <w:p w14:paraId="51E8C5E0">
      <w:pPr>
        <w:pStyle w:val="39"/>
        <w:tabs>
          <w:tab w:val="right" w:leader="dot" w:pos="9576"/>
        </w:tabs>
      </w:pPr>
      <w:r>
        <w:fldChar w:fldCharType="begin"/>
      </w:r>
      <w:r>
        <w:instrText xml:space="preserve"> HYPERLINK \l _Toc17585 </w:instrText>
      </w:r>
      <w:r>
        <w:fldChar w:fldCharType="separate"/>
      </w:r>
      <w:r>
        <w:t>6.1.6 Chức năng 4.1 – Điểm danh, tính chuyên cần</w:t>
      </w:r>
      <w:r>
        <w:tab/>
      </w:r>
      <w:r>
        <w:fldChar w:fldCharType="begin"/>
      </w:r>
      <w:r>
        <w:instrText xml:space="preserve"> PAGEREF _Toc17585 \h </w:instrText>
      </w:r>
      <w:r>
        <w:fldChar w:fldCharType="separate"/>
      </w:r>
      <w:r>
        <w:t>39</w:t>
      </w:r>
      <w:r>
        <w:fldChar w:fldCharType="end"/>
      </w:r>
      <w:r>
        <w:fldChar w:fldCharType="end"/>
      </w:r>
    </w:p>
    <w:p w14:paraId="4E89234C">
      <w:pPr>
        <w:pStyle w:val="39"/>
        <w:tabs>
          <w:tab w:val="right" w:leader="dot" w:pos="9576"/>
        </w:tabs>
      </w:pPr>
      <w:r>
        <w:fldChar w:fldCharType="begin"/>
      </w:r>
      <w:r>
        <w:instrText xml:space="preserve"> HYPERLINK \l _Toc28192 </w:instrText>
      </w:r>
      <w:r>
        <w:fldChar w:fldCharType="separate"/>
      </w:r>
      <w:r>
        <w:t>6.1.7 Chức năng 4.3 – Tổng kết điểm, xếp loại học viên</w:t>
      </w:r>
      <w:r>
        <w:tab/>
      </w:r>
      <w:r>
        <w:fldChar w:fldCharType="begin"/>
      </w:r>
      <w:r>
        <w:instrText xml:space="preserve"> PAGEREF _Toc28192 \h </w:instrText>
      </w:r>
      <w:r>
        <w:fldChar w:fldCharType="separate"/>
      </w:r>
      <w:r>
        <w:t>39</w:t>
      </w:r>
      <w:r>
        <w:fldChar w:fldCharType="end"/>
      </w:r>
      <w:r>
        <w:fldChar w:fldCharType="end"/>
      </w:r>
    </w:p>
    <w:p w14:paraId="026F9212">
      <w:pPr>
        <w:pStyle w:val="39"/>
        <w:tabs>
          <w:tab w:val="right" w:leader="dot" w:pos="9576"/>
        </w:tabs>
      </w:pPr>
      <w:r>
        <w:fldChar w:fldCharType="begin"/>
      </w:r>
      <w:r>
        <w:instrText xml:space="preserve"> HYPERLINK \l _Toc21901 </w:instrText>
      </w:r>
      <w:r>
        <w:fldChar w:fldCharType="separate"/>
      </w:r>
      <w:r>
        <w:t>6.1.8 Các chức năng còn lại</w:t>
      </w:r>
      <w:r>
        <w:tab/>
      </w:r>
      <w:r>
        <w:fldChar w:fldCharType="begin"/>
      </w:r>
      <w:r>
        <w:instrText xml:space="preserve"> PAGEREF _Toc21901 \h </w:instrText>
      </w:r>
      <w:r>
        <w:fldChar w:fldCharType="separate"/>
      </w:r>
      <w:r>
        <w:t>40</w:t>
      </w:r>
      <w:r>
        <w:fldChar w:fldCharType="end"/>
      </w:r>
      <w:r>
        <w:fldChar w:fldCharType="end"/>
      </w:r>
    </w:p>
    <w:p w14:paraId="371990B5">
      <w:pPr>
        <w:pStyle w:val="38"/>
        <w:tabs>
          <w:tab w:val="right" w:leader="dot" w:pos="9576"/>
        </w:tabs>
      </w:pPr>
      <w:r>
        <w:fldChar w:fldCharType="begin"/>
      </w:r>
      <w:r>
        <w:instrText xml:space="preserve"> HYPERLINK \l _Toc2127 </w:instrText>
      </w:r>
      <w:r>
        <w:fldChar w:fldCharType="separate"/>
      </w:r>
      <w:r>
        <w:t>6.2 Cây quyết định</w:t>
      </w:r>
      <w:r>
        <w:tab/>
      </w:r>
      <w:r>
        <w:fldChar w:fldCharType="begin"/>
      </w:r>
      <w:r>
        <w:instrText xml:space="preserve"> PAGEREF _Toc2127 \h </w:instrText>
      </w:r>
      <w:r>
        <w:fldChar w:fldCharType="separate"/>
      </w:r>
      <w:r>
        <w:t>40</w:t>
      </w:r>
      <w:r>
        <w:fldChar w:fldCharType="end"/>
      </w:r>
      <w:r>
        <w:fldChar w:fldCharType="end"/>
      </w:r>
    </w:p>
    <w:p w14:paraId="6B38B110">
      <w:pPr>
        <w:pStyle w:val="39"/>
        <w:tabs>
          <w:tab w:val="right" w:leader="dot" w:pos="9576"/>
        </w:tabs>
      </w:pPr>
      <w:r>
        <w:fldChar w:fldCharType="begin"/>
      </w:r>
      <w:r>
        <w:instrText xml:space="preserve"> HYPERLINK \l _Toc14425 </w:instrText>
      </w:r>
      <w:r>
        <w:fldChar w:fldCharType="separate"/>
      </w:r>
      <w:r>
        <w:t>6.2.1 Chức năng 2.4 – Xử lý chuyển lớp, bảo lưu, nghỉ học (QT08, QT09, QT10)</w:t>
      </w:r>
      <w:r>
        <w:tab/>
      </w:r>
      <w:r>
        <w:fldChar w:fldCharType="begin"/>
      </w:r>
      <w:r>
        <w:instrText xml:space="preserve"> PAGEREF _Toc14425 \h </w:instrText>
      </w:r>
      <w:r>
        <w:fldChar w:fldCharType="separate"/>
      </w:r>
      <w:r>
        <w:t>40</w:t>
      </w:r>
      <w:r>
        <w:fldChar w:fldCharType="end"/>
      </w:r>
      <w:r>
        <w:fldChar w:fldCharType="end"/>
      </w:r>
    </w:p>
    <w:p w14:paraId="786258F5">
      <w:pPr>
        <w:pStyle w:val="39"/>
        <w:tabs>
          <w:tab w:val="right" w:leader="dot" w:pos="9576"/>
        </w:tabs>
      </w:pPr>
      <w:r>
        <w:fldChar w:fldCharType="begin"/>
      </w:r>
      <w:r>
        <w:instrText xml:space="preserve"> HYPERLINK \l _Toc1271 </w:instrText>
      </w:r>
      <w:r>
        <w:fldChar w:fldCharType="separate"/>
      </w:r>
      <w:r>
        <w:t>6.2.2 Chức năng 4.1 / 5.2 – Cảnh báo chuyên cần (QT11, QT12, QT15)</w:t>
      </w:r>
      <w:r>
        <w:tab/>
      </w:r>
      <w:r>
        <w:fldChar w:fldCharType="begin"/>
      </w:r>
      <w:r>
        <w:instrText xml:space="preserve"> PAGEREF _Toc1271 \h </w:instrText>
      </w:r>
      <w:r>
        <w:fldChar w:fldCharType="separate"/>
      </w:r>
      <w:r>
        <w:t>41</w:t>
      </w:r>
      <w:r>
        <w:fldChar w:fldCharType="end"/>
      </w:r>
      <w:r>
        <w:fldChar w:fldCharType="end"/>
      </w:r>
    </w:p>
    <w:p w14:paraId="1EF076DA">
      <w:pPr>
        <w:pStyle w:val="38"/>
        <w:tabs>
          <w:tab w:val="right" w:leader="dot" w:pos="9576"/>
        </w:tabs>
      </w:pPr>
      <w:r>
        <w:fldChar w:fldCharType="begin"/>
      </w:r>
      <w:r>
        <w:instrText xml:space="preserve"> HYPERLINK \l _Toc10204 </w:instrText>
      </w:r>
      <w:r>
        <w:fldChar w:fldCharType="separate"/>
      </w:r>
      <w:r>
        <w:t>6.3 Bảng quyết định</w:t>
      </w:r>
      <w:r>
        <w:tab/>
      </w:r>
      <w:r>
        <w:fldChar w:fldCharType="begin"/>
      </w:r>
      <w:r>
        <w:instrText xml:space="preserve"> PAGEREF _Toc10204 \h </w:instrText>
      </w:r>
      <w:r>
        <w:fldChar w:fldCharType="separate"/>
      </w:r>
      <w:r>
        <w:t>41</w:t>
      </w:r>
      <w:r>
        <w:fldChar w:fldCharType="end"/>
      </w:r>
      <w:r>
        <w:fldChar w:fldCharType="end"/>
      </w:r>
    </w:p>
    <w:p w14:paraId="019E2AB6">
      <w:pPr>
        <w:pStyle w:val="39"/>
        <w:tabs>
          <w:tab w:val="right" w:leader="dot" w:pos="9576"/>
        </w:tabs>
      </w:pPr>
      <w:r>
        <w:fldChar w:fldCharType="begin"/>
      </w:r>
      <w:r>
        <w:instrText xml:space="preserve"> HYPERLINK \l _Toc2081 </w:instrText>
      </w:r>
      <w:r>
        <w:fldChar w:fldCharType="separate"/>
      </w:r>
      <w:r>
        <w:t>6.3.1 Chức năng 3.1 – Tính học phí, áp dụng ưu đãi (QT01–QT05)</w:t>
      </w:r>
      <w:r>
        <w:tab/>
      </w:r>
      <w:r>
        <w:fldChar w:fldCharType="begin"/>
      </w:r>
      <w:r>
        <w:instrText xml:space="preserve"> PAGEREF _Toc2081 \h </w:instrText>
      </w:r>
      <w:r>
        <w:fldChar w:fldCharType="separate"/>
      </w:r>
      <w:r>
        <w:t>41</w:t>
      </w:r>
      <w:r>
        <w:fldChar w:fldCharType="end"/>
      </w:r>
      <w:r>
        <w:fldChar w:fldCharType="end"/>
      </w:r>
    </w:p>
    <w:p w14:paraId="6C6AC735">
      <w:pPr>
        <w:pStyle w:val="39"/>
        <w:tabs>
          <w:tab w:val="right" w:leader="dot" w:pos="9576"/>
        </w:tabs>
      </w:pPr>
      <w:r>
        <w:fldChar w:fldCharType="begin"/>
      </w:r>
      <w:r>
        <w:instrText xml:space="preserve"> HYPERLINK \l _Toc8937 </w:instrText>
      </w:r>
      <w:r>
        <w:fldChar w:fldCharType="separate"/>
      </w:r>
      <w:r>
        <w:t>6.3.2 Chức năng 4.3 – Xếp loại và xét đạt (QT13–QT15)</w:t>
      </w:r>
      <w:r>
        <w:tab/>
      </w:r>
      <w:r>
        <w:fldChar w:fldCharType="begin"/>
      </w:r>
      <w:r>
        <w:instrText xml:space="preserve"> PAGEREF _Toc8937 \h </w:instrText>
      </w:r>
      <w:r>
        <w:fldChar w:fldCharType="separate"/>
      </w:r>
      <w:r>
        <w:t>41</w:t>
      </w:r>
      <w:r>
        <w:fldChar w:fldCharType="end"/>
      </w:r>
      <w:r>
        <w:fldChar w:fldCharType="end"/>
      </w:r>
    </w:p>
    <w:p w14:paraId="6F4508C7">
      <w:pPr>
        <w:pStyle w:val="38"/>
        <w:tabs>
          <w:tab w:val="right" w:leader="dot" w:pos="9576"/>
        </w:tabs>
      </w:pPr>
      <w:r>
        <w:fldChar w:fldCharType="begin"/>
      </w:r>
      <w:r>
        <w:instrText xml:space="preserve"> HYPERLINK \l _Toc7292 </w:instrText>
      </w:r>
      <w:r>
        <w:fldChar w:fldCharType="separate"/>
      </w:r>
      <w:r>
        <w:t>6.4 Từ điển dữ liệu</w:t>
      </w:r>
      <w:r>
        <w:tab/>
      </w:r>
      <w:r>
        <w:fldChar w:fldCharType="begin"/>
      </w:r>
      <w:r>
        <w:instrText xml:space="preserve"> PAGEREF _Toc7292 \h </w:instrText>
      </w:r>
      <w:r>
        <w:fldChar w:fldCharType="separate"/>
      </w:r>
      <w:r>
        <w:t>42</w:t>
      </w:r>
      <w:r>
        <w:fldChar w:fldCharType="end"/>
      </w:r>
      <w:r>
        <w:fldChar w:fldCharType="end"/>
      </w:r>
    </w:p>
    <w:p w14:paraId="3AA05BB6">
      <w:pPr>
        <w:pStyle w:val="39"/>
        <w:tabs>
          <w:tab w:val="right" w:leader="dot" w:pos="9576"/>
        </w:tabs>
      </w:pPr>
      <w:r>
        <w:fldChar w:fldCharType="begin"/>
      </w:r>
      <w:r>
        <w:instrText xml:space="preserve"> HYPERLINK \l _Toc7157 </w:instrText>
      </w:r>
      <w:r>
        <w:fldChar w:fldCharType="separate"/>
      </w:r>
      <w:r>
        <w:t>6.4.1 Kho dữ liệu</w:t>
      </w:r>
      <w:r>
        <w:tab/>
      </w:r>
      <w:r>
        <w:fldChar w:fldCharType="begin"/>
      </w:r>
      <w:r>
        <w:instrText xml:space="preserve"> PAGEREF _Toc7157 \h </w:instrText>
      </w:r>
      <w:r>
        <w:fldChar w:fldCharType="separate"/>
      </w:r>
      <w:r>
        <w:t>42</w:t>
      </w:r>
      <w:r>
        <w:fldChar w:fldCharType="end"/>
      </w:r>
      <w:r>
        <w:fldChar w:fldCharType="end"/>
      </w:r>
    </w:p>
    <w:p w14:paraId="45424F38">
      <w:pPr>
        <w:pStyle w:val="39"/>
        <w:tabs>
          <w:tab w:val="right" w:leader="dot" w:pos="9576"/>
        </w:tabs>
      </w:pPr>
      <w:r>
        <w:fldChar w:fldCharType="begin"/>
      </w:r>
      <w:r>
        <w:instrText xml:space="preserve"> HYPERLINK \l _Toc15135 </w:instrText>
      </w:r>
      <w:r>
        <w:fldChar w:fldCharType="separate"/>
      </w:r>
      <w:r>
        <w:t>6.4.2 Luồng dữ liệu giữa tác nhân và hệ thống</w:t>
      </w:r>
      <w:r>
        <w:tab/>
      </w:r>
      <w:r>
        <w:fldChar w:fldCharType="begin"/>
      </w:r>
      <w:r>
        <w:instrText xml:space="preserve"> PAGEREF _Toc15135 \h </w:instrText>
      </w:r>
      <w:r>
        <w:fldChar w:fldCharType="separate"/>
      </w:r>
      <w:r>
        <w:t>44</w:t>
      </w:r>
      <w:r>
        <w:fldChar w:fldCharType="end"/>
      </w:r>
      <w:r>
        <w:fldChar w:fldCharType="end"/>
      </w:r>
    </w:p>
    <w:p w14:paraId="79845782">
      <w:pPr>
        <w:pStyle w:val="39"/>
        <w:tabs>
          <w:tab w:val="right" w:leader="dot" w:pos="9576"/>
        </w:tabs>
      </w:pPr>
      <w:r>
        <w:fldChar w:fldCharType="begin"/>
      </w:r>
      <w:r>
        <w:instrText xml:space="preserve"> HYPERLINK \l _Toc7755 </w:instrText>
      </w:r>
      <w:r>
        <w:fldChar w:fldCharType="separate"/>
      </w:r>
      <w:r>
        <w:t>6.4.3 Luồng nội bộ giữa các chức năng con</w:t>
      </w:r>
      <w:r>
        <w:tab/>
      </w:r>
      <w:r>
        <w:fldChar w:fldCharType="begin"/>
      </w:r>
      <w:r>
        <w:instrText xml:space="preserve"> PAGEREF _Toc7755 \h </w:instrText>
      </w:r>
      <w:r>
        <w:fldChar w:fldCharType="separate"/>
      </w:r>
      <w:r>
        <w:t>47</w:t>
      </w:r>
      <w:r>
        <w:fldChar w:fldCharType="end"/>
      </w:r>
      <w:r>
        <w:fldChar w:fldCharType="end"/>
      </w:r>
    </w:p>
    <w:p w14:paraId="4AB6EEA1">
      <w:pPr>
        <w:pStyle w:val="39"/>
        <w:tabs>
          <w:tab w:val="right" w:leader="dot" w:pos="9576"/>
        </w:tabs>
      </w:pPr>
      <w:r>
        <w:fldChar w:fldCharType="begin"/>
      </w:r>
      <w:r>
        <w:instrText xml:space="preserve"> HYPERLINK \l _Toc9853 </w:instrText>
      </w:r>
      <w:r>
        <w:fldChar w:fldCharType="separate"/>
      </w:r>
      <w:r>
        <w:t>6.4.4 Luồng giữa xử lý và kho</w:t>
      </w:r>
      <w:r>
        <w:tab/>
      </w:r>
      <w:r>
        <w:fldChar w:fldCharType="begin"/>
      </w:r>
      <w:r>
        <w:instrText xml:space="preserve"> PAGEREF _Toc9853 \h </w:instrText>
      </w:r>
      <w:r>
        <w:fldChar w:fldCharType="separate"/>
      </w:r>
      <w:r>
        <w:t>47</w:t>
      </w:r>
      <w:r>
        <w:fldChar w:fldCharType="end"/>
      </w:r>
      <w:r>
        <w:fldChar w:fldCharType="end"/>
      </w:r>
    </w:p>
    <w:p w14:paraId="34FC17E9">
      <w:pPr>
        <w:pStyle w:val="39"/>
        <w:tabs>
          <w:tab w:val="right" w:leader="dot" w:pos="9576"/>
        </w:tabs>
      </w:pPr>
      <w:r>
        <w:fldChar w:fldCharType="begin"/>
      </w:r>
      <w:r>
        <w:instrText xml:space="preserve"> HYPERLINK \l _Toc23994 </w:instrText>
      </w:r>
      <w:r>
        <w:fldChar w:fldCharType="separate"/>
      </w:r>
      <w:r>
        <w:t>6.4.5 Phần tử dữ liệu tính toán (thuộc tính thứ sinh)</w:t>
      </w:r>
      <w:r>
        <w:tab/>
      </w:r>
      <w:r>
        <w:fldChar w:fldCharType="begin"/>
      </w:r>
      <w:r>
        <w:instrText xml:space="preserve"> PAGEREF _Toc23994 \h </w:instrText>
      </w:r>
      <w:r>
        <w:fldChar w:fldCharType="separate"/>
      </w:r>
      <w:r>
        <w:t>48</w:t>
      </w:r>
      <w:r>
        <w:fldChar w:fldCharType="end"/>
      </w:r>
      <w:r>
        <w:fldChar w:fldCharType="end"/>
      </w:r>
    </w:p>
    <w:p w14:paraId="6CE0AE0C">
      <w:pPr>
        <w:pStyle w:val="37"/>
        <w:tabs>
          <w:tab w:val="right" w:leader="dot" w:pos="9576"/>
        </w:tabs>
      </w:pPr>
      <w:r>
        <w:fldChar w:fldCharType="begin"/>
      </w:r>
      <w:r>
        <w:instrText xml:space="preserve"> HYPERLINK \l _Toc22971 </w:instrText>
      </w:r>
      <w:r>
        <w:fldChar w:fldCharType="separate"/>
      </w:r>
      <w:r>
        <w:t>KẾT LUẬN</w:t>
      </w:r>
      <w:r>
        <w:tab/>
      </w:r>
      <w:r>
        <w:fldChar w:fldCharType="begin"/>
      </w:r>
      <w:r>
        <w:instrText xml:space="preserve"> PAGEREF _Toc22971 \h </w:instrText>
      </w:r>
      <w:r>
        <w:fldChar w:fldCharType="separate"/>
      </w:r>
      <w:r>
        <w:t>50</w:t>
      </w:r>
      <w:r>
        <w:fldChar w:fldCharType="end"/>
      </w:r>
      <w:r>
        <w:fldChar w:fldCharType="end"/>
      </w:r>
    </w:p>
    <w:p w14:paraId="11064BD2">
      <w:pPr>
        <w:pStyle w:val="37"/>
        <w:tabs>
          <w:tab w:val="right" w:leader="dot" w:pos="9576"/>
        </w:tabs>
      </w:pPr>
      <w:r>
        <w:fldChar w:fldCharType="begin"/>
      </w:r>
      <w:r>
        <w:instrText xml:space="preserve"> HYPERLINK \l _Toc3326 </w:instrText>
      </w:r>
      <w:r>
        <w:fldChar w:fldCharType="separate"/>
      </w:r>
      <w:r>
        <w:t>PHỤ LỤC A. BẢNG CÂN BẰNG DFD</w:t>
      </w:r>
      <w:r>
        <w:tab/>
      </w:r>
      <w:r>
        <w:fldChar w:fldCharType="begin"/>
      </w:r>
      <w:r>
        <w:instrText xml:space="preserve"> PAGEREF _Toc3326 \h </w:instrText>
      </w:r>
      <w:r>
        <w:fldChar w:fldCharType="separate"/>
      </w:r>
      <w:r>
        <w:t>51</w:t>
      </w:r>
      <w:r>
        <w:fldChar w:fldCharType="end"/>
      </w:r>
      <w:r>
        <w:fldChar w:fldCharType="end"/>
      </w:r>
    </w:p>
    <w:p w14:paraId="4C6608D9">
      <w:pPr>
        <w:pStyle w:val="38"/>
        <w:tabs>
          <w:tab w:val="right" w:leader="dot" w:pos="9576"/>
        </w:tabs>
      </w:pPr>
      <w:r>
        <w:fldChar w:fldCharType="begin"/>
      </w:r>
      <w:r>
        <w:instrText xml:space="preserve"> HYPERLINK \l _Toc6161 </w:instrText>
      </w:r>
      <w:r>
        <w:fldChar w:fldCharType="separate"/>
      </w:r>
      <w:r>
        <w:t>Tác nhân: mức ngữ cảnh ↔ mức 0</w:t>
      </w:r>
      <w:r>
        <w:tab/>
      </w:r>
      <w:r>
        <w:fldChar w:fldCharType="begin"/>
      </w:r>
      <w:r>
        <w:instrText xml:space="preserve"> PAGEREF _Toc6161 \h </w:instrText>
      </w:r>
      <w:r>
        <w:fldChar w:fldCharType="separate"/>
      </w:r>
      <w:r>
        <w:t>51</w:t>
      </w:r>
      <w:r>
        <w:fldChar w:fldCharType="end"/>
      </w:r>
      <w:r>
        <w:fldChar w:fldCharType="end"/>
      </w:r>
    </w:p>
    <w:p w14:paraId="3DBDDF72">
      <w:pPr>
        <w:pStyle w:val="38"/>
        <w:tabs>
          <w:tab w:val="right" w:leader="dot" w:pos="9576"/>
        </w:tabs>
      </w:pPr>
      <w:r>
        <w:fldChar w:fldCharType="begin"/>
      </w:r>
      <w:r>
        <w:instrText xml:space="preserve"> HYPERLINK \l _Toc30773 </w:instrText>
      </w:r>
      <w:r>
        <w:fldChar w:fldCharType="separate"/>
      </w:r>
      <w:r>
        <w:t>Kho dữ liệu ↔ tiến trình mức 0</w:t>
      </w:r>
      <w:r>
        <w:tab/>
      </w:r>
      <w:r>
        <w:fldChar w:fldCharType="begin"/>
      </w:r>
      <w:r>
        <w:instrText xml:space="preserve"> PAGEREF _Toc30773 \h </w:instrText>
      </w:r>
      <w:r>
        <w:fldChar w:fldCharType="separate"/>
      </w:r>
      <w:r>
        <w:t>52</w:t>
      </w:r>
      <w:r>
        <w:fldChar w:fldCharType="end"/>
      </w:r>
      <w:r>
        <w:fldChar w:fldCharType="end"/>
      </w:r>
    </w:p>
    <w:p w14:paraId="62B5DE72">
      <w:pPr>
        <w:pStyle w:val="38"/>
        <w:tabs>
          <w:tab w:val="right" w:leader="dot" w:pos="9576"/>
        </w:tabs>
      </w:pPr>
      <w:r>
        <w:fldChar w:fldCharType="begin"/>
      </w:r>
      <w:r>
        <w:instrText xml:space="preserve"> HYPERLINK \l _Toc17373 </w:instrText>
      </w:r>
      <w:r>
        <w:fldChar w:fldCharType="separate"/>
      </w:r>
      <w:r>
        <w:t>DFD-1.0 (Quản lý danh mục và hồ sơ): mức 0 ↔ mức 1</w:t>
      </w:r>
      <w:r>
        <w:tab/>
      </w:r>
      <w:r>
        <w:fldChar w:fldCharType="begin"/>
      </w:r>
      <w:r>
        <w:instrText xml:space="preserve"> PAGEREF _Toc17373 \h </w:instrText>
      </w:r>
      <w:r>
        <w:fldChar w:fldCharType="separate"/>
      </w:r>
      <w:r>
        <w:t>53</w:t>
      </w:r>
      <w:r>
        <w:fldChar w:fldCharType="end"/>
      </w:r>
      <w:r>
        <w:fldChar w:fldCharType="end"/>
      </w:r>
    </w:p>
    <w:p w14:paraId="7B2BE72B">
      <w:pPr>
        <w:pStyle w:val="38"/>
        <w:tabs>
          <w:tab w:val="right" w:leader="dot" w:pos="9576"/>
        </w:tabs>
      </w:pPr>
      <w:r>
        <w:fldChar w:fldCharType="begin"/>
      </w:r>
      <w:r>
        <w:instrText xml:space="preserve"> HYPERLINK \l _Toc3094 </w:instrText>
      </w:r>
      <w:r>
        <w:fldChar w:fldCharType="separate"/>
      </w:r>
      <w:r>
        <w:t>DFD-2.0 (Quản lý lớp học và lịch học): mức 0 ↔ mức 1</w:t>
      </w:r>
      <w:r>
        <w:tab/>
      </w:r>
      <w:r>
        <w:fldChar w:fldCharType="begin"/>
      </w:r>
      <w:r>
        <w:instrText xml:space="preserve"> PAGEREF _Toc3094 \h </w:instrText>
      </w:r>
      <w:r>
        <w:fldChar w:fldCharType="separate"/>
      </w:r>
      <w:r>
        <w:t>53</w:t>
      </w:r>
      <w:r>
        <w:fldChar w:fldCharType="end"/>
      </w:r>
      <w:r>
        <w:fldChar w:fldCharType="end"/>
      </w:r>
    </w:p>
    <w:p w14:paraId="33B57611">
      <w:pPr>
        <w:pStyle w:val="38"/>
        <w:tabs>
          <w:tab w:val="right" w:leader="dot" w:pos="9576"/>
        </w:tabs>
      </w:pPr>
      <w:r>
        <w:fldChar w:fldCharType="begin"/>
      </w:r>
      <w:r>
        <w:instrText xml:space="preserve"> HYPERLINK \l _Toc9097 </w:instrText>
      </w:r>
      <w:r>
        <w:fldChar w:fldCharType="separate"/>
      </w:r>
      <w:r>
        <w:t>DFD-3.0 (Quản lý học phí): mức 0 ↔ mức 1</w:t>
      </w:r>
      <w:r>
        <w:tab/>
      </w:r>
      <w:r>
        <w:fldChar w:fldCharType="begin"/>
      </w:r>
      <w:r>
        <w:instrText xml:space="preserve"> PAGEREF _Toc9097 \h </w:instrText>
      </w:r>
      <w:r>
        <w:fldChar w:fldCharType="separate"/>
      </w:r>
      <w:r>
        <w:t>54</w:t>
      </w:r>
      <w:r>
        <w:fldChar w:fldCharType="end"/>
      </w:r>
      <w:r>
        <w:fldChar w:fldCharType="end"/>
      </w:r>
    </w:p>
    <w:p w14:paraId="3AB99F21">
      <w:pPr>
        <w:pStyle w:val="38"/>
        <w:tabs>
          <w:tab w:val="right" w:leader="dot" w:pos="9576"/>
        </w:tabs>
      </w:pPr>
      <w:r>
        <w:fldChar w:fldCharType="begin"/>
      </w:r>
      <w:r>
        <w:instrText xml:space="preserve"> HYPERLINK \l _Toc30663 </w:instrText>
      </w:r>
      <w:r>
        <w:fldChar w:fldCharType="separate"/>
      </w:r>
      <w:r>
        <w:t>DFD-4.0 (Quản lý kết quả học tập): mức 0 ↔ mức 1</w:t>
      </w:r>
      <w:r>
        <w:tab/>
      </w:r>
      <w:r>
        <w:fldChar w:fldCharType="begin"/>
      </w:r>
      <w:r>
        <w:instrText xml:space="preserve"> PAGEREF _Toc30663 \h </w:instrText>
      </w:r>
      <w:r>
        <w:fldChar w:fldCharType="separate"/>
      </w:r>
      <w:r>
        <w:t>54</w:t>
      </w:r>
      <w:r>
        <w:fldChar w:fldCharType="end"/>
      </w:r>
      <w:r>
        <w:fldChar w:fldCharType="end"/>
      </w:r>
    </w:p>
    <w:p w14:paraId="6C30B2BD">
      <w:pPr>
        <w:pStyle w:val="38"/>
        <w:tabs>
          <w:tab w:val="right" w:leader="dot" w:pos="9576"/>
        </w:tabs>
      </w:pPr>
      <w:r>
        <w:fldChar w:fldCharType="begin"/>
      </w:r>
      <w:r>
        <w:instrText xml:space="preserve"> HYPERLINK \l _Toc10875 </w:instrText>
      </w:r>
      <w:r>
        <w:fldChar w:fldCharType="separate"/>
      </w:r>
      <w:r>
        <w:t>DFD-5.0 (Quản lý hệ thống và báo cáo): mức 0 ↔ mức 1</w:t>
      </w:r>
      <w:r>
        <w:tab/>
      </w:r>
      <w:r>
        <w:fldChar w:fldCharType="begin"/>
      </w:r>
      <w:r>
        <w:instrText xml:space="preserve"> PAGEREF _Toc10875 \h </w:instrText>
      </w:r>
      <w:r>
        <w:fldChar w:fldCharType="separate"/>
      </w:r>
      <w:r>
        <w:t>55</w:t>
      </w:r>
      <w:r>
        <w:fldChar w:fldCharType="end"/>
      </w:r>
      <w:r>
        <w:fldChar w:fldCharType="end"/>
      </w:r>
    </w:p>
    <w:p w14:paraId="3707F01E">
      <w:r>
        <w:fldChar w:fldCharType="end"/>
      </w:r>
    </w:p>
    <w:p w14:paraId="1AEBFC5C">
      <w:r>
        <w:br w:type="page"/>
      </w:r>
    </w:p>
    <w:p w14:paraId="6DF40D6F">
      <w:pPr>
        <w:pStyle w:val="2"/>
        <w:pageBreakBefore w:val="0"/>
      </w:pPr>
      <w:bookmarkStart w:id="0" w:name="_Toc17835"/>
      <w:r>
        <w:t>CHƯƠNG 1. GIỚI THIỆU VÀ PHƯƠNG PHÁP LUẬN</w:t>
      </w:r>
      <w:bookmarkEnd w:id="0"/>
    </w:p>
    <w:p w14:paraId="5C7AC253">
      <w:pPr>
        <w:pStyle w:val="3"/>
      </w:pPr>
      <w:bookmarkStart w:id="1" w:name="_Toc30586"/>
      <w:r>
        <w:t>1.1 Mục đích của báo cáo</w:t>
      </w:r>
      <w:bookmarkEnd w:id="1"/>
    </w:p>
    <w:p w14:paraId="671159EE">
      <w:pPr>
        <w:spacing w:after="120"/>
        <w:jc w:val="both"/>
      </w:pPr>
      <w:r>
        <w:rPr>
          <w:rFonts w:ascii="Times New Roman" w:hAnsi="Times New Roman" w:eastAsia="Times New Roman" w:cs="Times New Roman"/>
          <w:b w:val="0"/>
          <w:i w:val="0"/>
          <w:color w:val="000000"/>
          <w:sz w:val="24"/>
        </w:rPr>
        <w:t xml:space="preserve">Báo cáo tổng hợp kết quả hai giai đoạn đầu trong vòng đời phát triển hệ thống thông tin (xác định – phân tích – thiết kế – cài đặt – bảo trì): </w:t>
      </w:r>
      <w:r>
        <w:rPr>
          <w:rFonts w:ascii="Times New Roman" w:hAnsi="Times New Roman" w:eastAsia="Times New Roman" w:cs="Times New Roman"/>
          <w:b/>
          <w:i w:val="0"/>
          <w:color w:val="000000"/>
          <w:sz w:val="24"/>
        </w:rPr>
        <w:t>giai đoạn 1 – xác định, lựa chọn và lập kế hoạch</w:t>
      </w:r>
      <w:r>
        <w:rPr>
          <w:rFonts w:ascii="Times New Roman" w:hAnsi="Times New Roman" w:eastAsia="Times New Roman" w:cs="Times New Roman"/>
          <w:b w:val="0"/>
          <w:i w:val="0"/>
          <w:color w:val="000000"/>
          <w:sz w:val="24"/>
        </w:rPr>
        <w:t xml:space="preserve"> (chương 2) và </w:t>
      </w:r>
      <w:r>
        <w:rPr>
          <w:rFonts w:ascii="Times New Roman" w:hAnsi="Times New Roman" w:eastAsia="Times New Roman" w:cs="Times New Roman"/>
          <w:b/>
          <w:i w:val="0"/>
          <w:color w:val="000000"/>
          <w:sz w:val="24"/>
        </w:rPr>
        <w:t>giai đoạn 2 – phân tích hệ thống</w:t>
      </w:r>
      <w:r>
        <w:rPr>
          <w:rFonts w:ascii="Times New Roman" w:hAnsi="Times New Roman" w:eastAsia="Times New Roman" w:cs="Times New Roman"/>
          <w:b w:val="0"/>
          <w:i w:val="0"/>
          <w:color w:val="000000"/>
          <w:sz w:val="24"/>
        </w:rPr>
        <w:t xml:space="preserve"> (chương 3 đến chương 6), cho đề tài </w:t>
      </w:r>
      <w:r>
        <w:rPr>
          <w:rFonts w:ascii="Times New Roman" w:hAnsi="Times New Roman" w:eastAsia="Times New Roman" w:cs="Times New Roman"/>
          <w:b w:val="0"/>
          <w:i/>
          <w:color w:val="000000"/>
          <w:sz w:val="24"/>
        </w:rPr>
        <w:t>Hệ thống quản lý trung tâm ngoại ngữ</w:t>
      </w:r>
      <w:r>
        <w:rPr>
          <w:rFonts w:ascii="Times New Roman" w:hAnsi="Times New Roman" w:eastAsia="Times New Roman" w:cs="Times New Roman"/>
          <w:b w:val="0"/>
          <w:i w:val="0"/>
          <w:color w:val="000000"/>
          <w:sz w:val="24"/>
        </w:rPr>
        <w:t>. Kết quả của báo cáo là đầu vào trực tiếp cho giai đoạn thiết kế: các chức năng, luồng dữ liệu, kho dữ liệu, quy tắc nghiệp vụ và từ điển dữ liệu được xác định ở đây sẽ được chuyển thành cơ sở dữ liệu, module chương trình, biểu mẫu và báo cáo.</w:t>
      </w:r>
    </w:p>
    <w:p w14:paraId="0C451D8E">
      <w:pPr>
        <w:pStyle w:val="3"/>
      </w:pPr>
      <w:bookmarkStart w:id="2" w:name="_Toc14149"/>
      <w:r>
        <w:t>1.2 Phạm vi và giới hạn</w:t>
      </w:r>
      <w:bookmarkEnd w:id="2"/>
    </w:p>
    <w:p w14:paraId="07548050">
      <w:pPr>
        <w:spacing w:after="120"/>
        <w:jc w:val="both"/>
      </w:pPr>
      <w:r>
        <w:rPr>
          <w:rFonts w:ascii="Times New Roman" w:hAnsi="Times New Roman" w:eastAsia="Times New Roman" w:cs="Times New Roman"/>
          <w:b w:val="0"/>
          <w:i w:val="0"/>
          <w:color w:val="000000"/>
          <w:sz w:val="24"/>
        </w:rPr>
        <w:t xml:space="preserve">Đối tượng phân tích là một trung tâm ngoại ngữ </w:t>
      </w:r>
      <w:r>
        <w:rPr>
          <w:rFonts w:ascii="Times New Roman" w:hAnsi="Times New Roman" w:eastAsia="Times New Roman" w:cs="Times New Roman"/>
          <w:b/>
          <w:i w:val="0"/>
          <w:color w:val="000000"/>
          <w:sz w:val="24"/>
        </w:rPr>
        <w:t>giả định</w:t>
      </w:r>
      <w:r>
        <w:rPr>
          <w:rFonts w:ascii="Times New Roman" w:hAnsi="Times New Roman" w:eastAsia="Times New Roman" w:cs="Times New Roman"/>
          <w:b w:val="0"/>
          <w:i w:val="0"/>
          <w:color w:val="000000"/>
          <w:sz w:val="24"/>
        </w:rPr>
        <w:t xml:space="preserve"> có một cơ sở, khoảng 500 học viên và 30 giáo viên (như Bài tập 1). Do không khảo sát một trung tâm thực tế, các chứng từ mẫu, kết quả phỏng vấn, quan sát và phiếu điều tra trong chương 3 là kịch bản giả định, được xây dựng sao cho nhất quán với nhau và với các quy tắc nghiệp vụ. Ngoài phạm vi: thanh toán trực tuyến, điểm danh bằng mã QR, quản lý nhiều cơ sở.</w:t>
      </w:r>
    </w:p>
    <w:p w14:paraId="0F44C1A4">
      <w:pPr>
        <w:pStyle w:val="3"/>
      </w:pPr>
      <w:bookmarkStart w:id="3" w:name="_Toc497"/>
      <w:r>
        <w:t>1.3 Phương pháp luận</w:t>
      </w:r>
      <w:bookmarkEnd w:id="3"/>
    </w:p>
    <w:p w14:paraId="0DCCAC2C">
      <w:pPr>
        <w:spacing w:after="120"/>
        <w:jc w:val="both"/>
      </w:pPr>
      <w:r>
        <w:rPr>
          <w:rFonts w:ascii="Times New Roman" w:hAnsi="Times New Roman" w:eastAsia="Times New Roman" w:cs="Times New Roman"/>
          <w:b w:val="0"/>
          <w:i w:val="0"/>
          <w:color w:val="000000"/>
          <w:sz w:val="24"/>
        </w:rPr>
        <w:t xml:space="preserve">Nhóm áp dụng phương pháp </w:t>
      </w:r>
      <w:r>
        <w:rPr>
          <w:rFonts w:ascii="Times New Roman" w:hAnsi="Times New Roman" w:eastAsia="Times New Roman" w:cs="Times New Roman"/>
          <w:b/>
          <w:i w:val="0"/>
          <w:color w:val="000000"/>
          <w:sz w:val="24"/>
        </w:rPr>
        <w:t>tiếp cận hệ thống từ trên xuống (top-down)</w:t>
      </w:r>
      <w:r>
        <w:rPr>
          <w:rFonts w:ascii="Times New Roman" w:hAnsi="Times New Roman" w:eastAsia="Times New Roman" w:cs="Times New Roman"/>
          <w:b w:val="0"/>
          <w:i w:val="0"/>
          <w:color w:val="000000"/>
          <w:sz w:val="24"/>
        </w:rPr>
        <w:t xml:space="preserve"> và </w:t>
      </w:r>
      <w:r>
        <w:rPr>
          <w:rFonts w:ascii="Times New Roman" w:hAnsi="Times New Roman" w:eastAsia="Times New Roman" w:cs="Times New Roman"/>
          <w:b/>
          <w:i w:val="0"/>
          <w:color w:val="000000"/>
          <w:sz w:val="24"/>
        </w:rPr>
        <w:t>phân tích có cấu trúc</w:t>
      </w:r>
      <w:r>
        <w:rPr>
          <w:rFonts w:ascii="Times New Roman" w:hAnsi="Times New Roman" w:eastAsia="Times New Roman" w:cs="Times New Roman"/>
          <w:b w:val="0"/>
          <w:i w:val="0"/>
          <w:color w:val="000000"/>
          <w:sz w:val="24"/>
        </w:rPr>
        <w:t xml:space="preserve"> theo bài giảng Hệ thống thông tin quản lý (PTIT). Quy trình gồm bốn bước:</w:t>
      </w:r>
    </w:p>
    <w:p w14:paraId="139AD2A7">
      <w:pPr>
        <w:spacing w:after="60"/>
        <w:ind w:left="454" w:hanging="255"/>
        <w:jc w:val="both"/>
      </w:pPr>
      <w:r>
        <w:rPr>
          <w:rFonts w:ascii="Times New Roman" w:hAnsi="Times New Roman" w:eastAsia="Times New Roman" w:cs="Times New Roman"/>
          <w:b w:val="0"/>
          <w:i w:val="0"/>
          <w:color w:val="000000"/>
          <w:sz w:val="24"/>
        </w:rPr>
        <w:t>1. Thu thập thông tin bằng sáu phương pháp: nghiên cứu tài liệu, quan sát, phỏng vấn, phiếu điều tra, JAD và làm mẫu (chương 3).</w:t>
      </w:r>
    </w:p>
    <w:p w14:paraId="13EDD769">
      <w:pPr>
        <w:spacing w:after="60"/>
        <w:ind w:left="454" w:hanging="255"/>
        <w:jc w:val="both"/>
      </w:pPr>
      <w:r>
        <w:rPr>
          <w:rFonts w:ascii="Times New Roman" w:hAnsi="Times New Roman" w:eastAsia="Times New Roman" w:cs="Times New Roman"/>
          <w:b w:val="0"/>
          <w:i w:val="0"/>
          <w:color w:val="000000"/>
          <w:sz w:val="24"/>
        </w:rPr>
        <w:t xml:space="preserve">2. Phân tích chức năng và lập sơ đồ chức năng kinh doanh BFD theo hai nguyên tắc phân rã </w:t>
      </w:r>
      <w:r>
        <w:rPr>
          <w:rFonts w:ascii="Times New Roman" w:hAnsi="Times New Roman" w:eastAsia="Times New Roman" w:cs="Times New Roman"/>
          <w:b w:val="0"/>
          <w:i/>
          <w:color w:val="000000"/>
          <w:sz w:val="24"/>
        </w:rPr>
        <w:t>thực chất</w:t>
      </w:r>
      <w:r>
        <w:rPr>
          <w:rFonts w:ascii="Times New Roman" w:hAnsi="Times New Roman" w:eastAsia="Times New Roman" w:cs="Times New Roman"/>
          <w:b w:val="0"/>
          <w:i w:val="0"/>
          <w:color w:val="000000"/>
          <w:sz w:val="24"/>
        </w:rPr>
        <w:t xml:space="preserve"> và </w:t>
      </w:r>
      <w:r>
        <w:rPr>
          <w:rFonts w:ascii="Times New Roman" w:hAnsi="Times New Roman" w:eastAsia="Times New Roman" w:cs="Times New Roman"/>
          <w:b w:val="0"/>
          <w:i/>
          <w:color w:val="000000"/>
          <w:sz w:val="24"/>
        </w:rPr>
        <w:t>đầy đủ</w:t>
      </w:r>
      <w:r>
        <w:rPr>
          <w:rFonts w:ascii="Times New Roman" w:hAnsi="Times New Roman" w:eastAsia="Times New Roman" w:cs="Times New Roman"/>
          <w:b w:val="0"/>
          <w:i w:val="0"/>
          <w:color w:val="000000"/>
          <w:sz w:val="24"/>
        </w:rPr>
        <w:t xml:space="preserve"> (chương 4).</w:t>
      </w:r>
    </w:p>
    <w:p w14:paraId="0877F689">
      <w:pPr>
        <w:spacing w:after="60"/>
        <w:ind w:left="454" w:hanging="255"/>
        <w:jc w:val="both"/>
      </w:pPr>
      <w:r>
        <w:rPr>
          <w:rFonts w:ascii="Times New Roman" w:hAnsi="Times New Roman" w:eastAsia="Times New Roman" w:cs="Times New Roman"/>
          <w:b w:val="0"/>
          <w:i w:val="0"/>
          <w:color w:val="000000"/>
          <w:sz w:val="24"/>
        </w:rPr>
        <w:t>3. Lập sơ đồ luồng dữ liệu DFD theo ký pháp Gane &amp; Sarson ở ba mức: ngữ cảnh, mức 0, mức 1, bảo đảm cân bằng giữa các mức (chương 5).</w:t>
      </w:r>
    </w:p>
    <w:p w14:paraId="179D5407">
      <w:pPr>
        <w:spacing w:after="60"/>
        <w:ind w:left="454" w:hanging="255"/>
        <w:jc w:val="both"/>
      </w:pPr>
      <w:r>
        <w:rPr>
          <w:rFonts w:ascii="Times New Roman" w:hAnsi="Times New Roman" w:eastAsia="Times New Roman" w:cs="Times New Roman"/>
          <w:b w:val="0"/>
          <w:i w:val="0"/>
          <w:color w:val="000000"/>
          <w:sz w:val="24"/>
        </w:rPr>
        <w:t>4. Đặc tả các xử lý mức cơ sở bằng ngôn ngữ có cấu trúc giản lược, cây quyết định, bảng quyết định và lập từ điển dữ liệu (chương 6).</w:t>
      </w:r>
    </w:p>
    <w:p w14:paraId="51360221">
      <w:pPr>
        <w:spacing w:after="120"/>
        <w:jc w:val="both"/>
      </w:pPr>
      <w:r>
        <w:rPr>
          <w:rFonts w:ascii="Times New Roman" w:hAnsi="Times New Roman" w:eastAsia="Times New Roman" w:cs="Times New Roman"/>
          <w:b w:val="0"/>
          <w:i w:val="0"/>
          <w:color w:val="000000"/>
          <w:sz w:val="24"/>
        </w:rPr>
        <w:t xml:space="preserve">Mã chức năng thống nhất xuyên suốt: chức năng </w:t>
      </w:r>
      <w:r>
        <w:rPr>
          <w:rFonts w:ascii="Times New Roman" w:hAnsi="Times New Roman" w:eastAsia="Times New Roman" w:cs="Times New Roman"/>
          <w:b w:val="0"/>
          <w:i/>
          <w:color w:val="000000"/>
          <w:sz w:val="24"/>
        </w:rPr>
        <w:t>x.y</w:t>
      </w:r>
      <w:r>
        <w:rPr>
          <w:rFonts w:ascii="Times New Roman" w:hAnsi="Times New Roman" w:eastAsia="Times New Roman" w:cs="Times New Roman"/>
          <w:b w:val="0"/>
          <w:i w:val="0"/>
          <w:color w:val="000000"/>
          <w:sz w:val="24"/>
        </w:rPr>
        <w:t xml:space="preserve"> trên BFD chính là xử lý </w:t>
      </w:r>
      <w:r>
        <w:rPr>
          <w:rFonts w:ascii="Times New Roman" w:hAnsi="Times New Roman" w:eastAsia="Times New Roman" w:cs="Times New Roman"/>
          <w:b w:val="0"/>
          <w:i/>
          <w:color w:val="000000"/>
          <w:sz w:val="24"/>
        </w:rPr>
        <w:t>x.y</w:t>
      </w:r>
      <w:r>
        <w:rPr>
          <w:rFonts w:ascii="Times New Roman" w:hAnsi="Times New Roman" w:eastAsia="Times New Roman" w:cs="Times New Roman"/>
          <w:b w:val="0"/>
          <w:i w:val="0"/>
          <w:color w:val="000000"/>
          <w:sz w:val="24"/>
        </w:rPr>
        <w:t xml:space="preserve"> trên DFD mức 1 và sẽ là module </w:t>
      </w:r>
      <w:r>
        <w:rPr>
          <w:rFonts w:ascii="Times New Roman" w:hAnsi="Times New Roman" w:eastAsia="Times New Roman" w:cs="Times New Roman"/>
          <w:b w:val="0"/>
          <w:i/>
          <w:color w:val="000000"/>
          <w:sz w:val="24"/>
        </w:rPr>
        <w:t>x.y</w:t>
      </w:r>
      <w:r>
        <w:rPr>
          <w:rFonts w:ascii="Times New Roman" w:hAnsi="Times New Roman" w:eastAsia="Times New Roman" w:cs="Times New Roman"/>
          <w:b w:val="0"/>
          <w:i w:val="0"/>
          <w:color w:val="000000"/>
          <w:sz w:val="24"/>
        </w:rPr>
        <w:t xml:space="preserve"> ở giai đoạn thiết kế. Các quy tắc nghiệp vụ được đánh mã QT01–QT16 (mục 3.9.3) và được dẫn chiếu lại ở các chương sau.</w:t>
      </w:r>
    </w:p>
    <w:p w14:paraId="4BA9A350">
      <w:pPr>
        <w:pStyle w:val="2"/>
        <w:pageBreakBefore/>
      </w:pPr>
      <w:bookmarkStart w:id="4" w:name="_Toc9913"/>
      <w:r>
        <w:t>CHƯƠNG 2. XÁC ĐỊNH, LỰA CHỌN VÀ LẬP KẾ HOẠCH HỆ THỐNG</w:t>
      </w:r>
      <w:bookmarkEnd w:id="4"/>
    </w:p>
    <w:p w14:paraId="40C6C3DB">
      <w:pPr>
        <w:pStyle w:val="3"/>
      </w:pPr>
      <w:bookmarkStart w:id="5" w:name="_Toc299"/>
      <w:r>
        <w:t>2.1 Xác định hệ thống</w:t>
      </w:r>
      <w:bookmarkEnd w:id="5"/>
    </w:p>
    <w:p w14:paraId="79C80D60">
      <w:pPr>
        <w:pStyle w:val="4"/>
      </w:pPr>
      <w:bookmarkStart w:id="6" w:name="_Toc20962"/>
      <w:r>
        <w:t>2.1.1 Bối cảnh và vấn đề</w:t>
      </w:r>
      <w:bookmarkEnd w:id="6"/>
    </w:p>
    <w:p w14:paraId="226EAA96">
      <w:pPr>
        <w:spacing w:after="120"/>
        <w:jc w:val="both"/>
      </w:pPr>
      <w:r>
        <w:rPr>
          <w:rFonts w:ascii="Times New Roman" w:hAnsi="Times New Roman" w:eastAsia="Times New Roman" w:cs="Times New Roman"/>
          <w:b w:val="0"/>
          <w:i w:val="0"/>
          <w:color w:val="000000"/>
          <w:sz w:val="24"/>
        </w:rPr>
        <w:t>Trung tâm có một cơ sở, khoảng 500 học viên đang học và 30 giáo viên; mỗi kỳ khai giảng 25–30 lớp. Dữ liệu đang nằm rải rác trên giấy, Excel và Zalo, gây ra 8 vấn đề V1–V8 (mục 3.9.1). Ba vấn đề nặng nhất:</w:t>
      </w:r>
    </w:p>
    <w:p w14:paraId="29503DCD">
      <w:pPr>
        <w:spacing w:after="60"/>
        <w:ind w:left="454" w:hanging="255"/>
        <w:jc w:val="left"/>
      </w:pPr>
      <w:r>
        <w:rPr>
          <w:rFonts w:ascii="Times New Roman" w:hAnsi="Times New Roman" w:eastAsia="Times New Roman" w:cs="Times New Roman"/>
          <w:b w:val="0"/>
          <w:i w:val="0"/>
          <w:color w:val="000000"/>
          <w:sz w:val="24"/>
        </w:rPr>
        <w:t>– tính sai ưu đãi và khó theo dõi công nợ → thất thu học phí (V4, V5);</w:t>
      </w:r>
    </w:p>
    <w:p w14:paraId="4FC71B49">
      <w:pPr>
        <w:spacing w:after="60"/>
        <w:ind w:left="454" w:hanging="255"/>
        <w:jc w:val="left"/>
      </w:pPr>
      <w:r>
        <w:rPr>
          <w:rFonts w:ascii="Times New Roman" w:hAnsi="Times New Roman" w:eastAsia="Times New Roman" w:cs="Times New Roman"/>
          <w:b w:val="0"/>
          <w:i w:val="0"/>
          <w:color w:val="000000"/>
          <w:sz w:val="24"/>
        </w:rPr>
        <w:t>– không biết lớp còn chỗ, trùng phòng và trùng giáo viên khi xếp lịch (V2, V3);</w:t>
      </w:r>
    </w:p>
    <w:p w14:paraId="1DE578FB">
      <w:pPr>
        <w:spacing w:after="60"/>
        <w:ind w:left="454" w:hanging="255"/>
        <w:jc w:val="left"/>
      </w:pPr>
      <w:r>
        <w:rPr>
          <w:rFonts w:ascii="Times New Roman" w:hAnsi="Times New Roman" w:eastAsia="Times New Roman" w:cs="Times New Roman"/>
          <w:b w:val="0"/>
          <w:i w:val="0"/>
          <w:color w:val="000000"/>
          <w:sz w:val="24"/>
        </w:rPr>
        <w:t>– báo cáo tháng phải gom Excel bằng tay, chậm và không tin cậy (V8).</w:t>
      </w:r>
    </w:p>
    <w:p w14:paraId="31DD8E65">
      <w:pPr>
        <w:pStyle w:val="4"/>
      </w:pPr>
      <w:bookmarkStart w:id="7" w:name="_Toc20552"/>
      <w:r>
        <w:t>2.1.2 Người đề xuất và mức độ ưu tiên</w:t>
      </w:r>
      <w:bookmarkEnd w:id="7"/>
    </w:p>
    <w:p w14:paraId="678F63E2">
      <w:pPr>
        <w:spacing w:after="120"/>
        <w:jc w:val="both"/>
      </w:pPr>
      <w:r>
        <w:rPr>
          <w:rFonts w:ascii="Times New Roman" w:hAnsi="Times New Roman" w:eastAsia="Times New Roman" w:cs="Times New Roman"/>
          <w:b w:val="0"/>
          <w:i w:val="0"/>
          <w:color w:val="000000"/>
          <w:sz w:val="24"/>
        </w:rPr>
        <w:t xml:space="preserve">Dự án do </w:t>
      </w:r>
      <w:r>
        <w:rPr>
          <w:rFonts w:ascii="Times New Roman" w:hAnsi="Times New Roman" w:eastAsia="Times New Roman" w:cs="Times New Roman"/>
          <w:b/>
          <w:i w:val="0"/>
          <w:color w:val="000000"/>
          <w:sz w:val="24"/>
        </w:rPr>
        <w:t>Giám đốc</w:t>
      </w:r>
      <w:r>
        <w:rPr>
          <w:rFonts w:ascii="Times New Roman" w:hAnsi="Times New Roman" w:eastAsia="Times New Roman" w:cs="Times New Roman"/>
          <w:b w:val="0"/>
          <w:i w:val="0"/>
          <w:color w:val="000000"/>
          <w:sz w:val="24"/>
        </w:rPr>
        <w:t xml:space="preserve"> đề xuất. Theo bài giảng, dự án do lãnh đạo cấp cao đề xuất thường gắn với mục tiêu chiến lược và liên quan nhiều bộ phận. Ở đây dự án liên quan đủ 4 bộ phận (đào tạo, tuyển sinh – CSHV, kế toán, CNTT) và gắn với chính sách năm tới của trung tâm: giữ chân học viên cũ, mở thêm lớp thiếu nhi.</w:t>
      </w:r>
    </w:p>
    <w:p w14:paraId="45B072CC">
      <w:pPr>
        <w:pStyle w:val="4"/>
      </w:pPr>
      <w:bookmarkStart w:id="8" w:name="_Toc4453"/>
      <w:r>
        <w:t>2.1.3 Mục tiêu của hệ thống</w:t>
      </w:r>
      <w:bookmarkEnd w:id="8"/>
    </w:p>
    <w:tbl>
      <w:tblPr>
        <w:tblStyle w:val="12"/>
        <w:tblW w:w="0" w:type="auto"/>
        <w:jc w:val="center"/>
        <w:tblLayout w:type="fixed"/>
        <w:tblCellMar>
          <w:top w:w="0" w:type="dxa"/>
          <w:left w:w="108" w:type="dxa"/>
          <w:bottom w:w="0" w:type="dxa"/>
          <w:right w:w="108" w:type="dxa"/>
        </w:tblCellMar>
      </w:tblPr>
      <w:tblGrid>
        <w:gridCol w:w="920"/>
        <w:gridCol w:w="4292"/>
        <w:gridCol w:w="4292"/>
      </w:tblGrid>
      <w:tr w14:paraId="05C6B4DD">
        <w:tblPrEx>
          <w:tblCellMar>
            <w:top w:w="0" w:type="dxa"/>
            <w:left w:w="108" w:type="dxa"/>
            <w:bottom w:w="0" w:type="dxa"/>
            <w:right w:w="108" w:type="dxa"/>
          </w:tblCellMar>
        </w:tblPrEx>
        <w:trPr>
          <w:cantSplit/>
          <w:tblHeader/>
          <w:jc w:val="center"/>
        </w:trPr>
        <w:tc>
          <w:tcPr>
            <w:tcW w:w="92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83179D9">
            <w:pPr>
              <w:spacing w:after="0" w:line="252" w:lineRule="auto"/>
              <w:jc w:val="center"/>
            </w:pPr>
            <w:r>
              <w:rPr>
                <w:rFonts w:ascii="Times New Roman" w:hAnsi="Times New Roman" w:eastAsia="Times New Roman" w:cs="Times New Roman"/>
                <w:b/>
                <w:i w:val="0"/>
                <w:color w:val="000000"/>
                <w:sz w:val="21"/>
              </w:rPr>
              <w:t>#</w:t>
            </w:r>
          </w:p>
        </w:tc>
        <w:tc>
          <w:tcPr>
            <w:tcW w:w="429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05D2053">
            <w:pPr>
              <w:spacing w:after="0" w:line="252" w:lineRule="auto"/>
              <w:jc w:val="center"/>
            </w:pPr>
            <w:r>
              <w:rPr>
                <w:rFonts w:ascii="Times New Roman" w:hAnsi="Times New Roman" w:eastAsia="Times New Roman" w:cs="Times New Roman"/>
                <w:b/>
                <w:i w:val="0"/>
                <w:color w:val="000000"/>
                <w:sz w:val="21"/>
              </w:rPr>
              <w:t>Mục tiêu</w:t>
            </w:r>
          </w:p>
        </w:tc>
        <w:tc>
          <w:tcPr>
            <w:tcW w:w="429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BF1DF9E">
            <w:pPr>
              <w:spacing w:after="0" w:line="252" w:lineRule="auto"/>
              <w:jc w:val="center"/>
            </w:pPr>
            <w:r>
              <w:rPr>
                <w:rFonts w:ascii="Times New Roman" w:hAnsi="Times New Roman" w:eastAsia="Times New Roman" w:cs="Times New Roman"/>
                <w:b/>
                <w:i w:val="0"/>
                <w:color w:val="000000"/>
                <w:sz w:val="21"/>
              </w:rPr>
              <w:t>Chỉ tiêu đo được (sau 6 tháng vận hành)</w:t>
            </w:r>
          </w:p>
        </w:tc>
      </w:tr>
      <w:tr w14:paraId="7BFE616B">
        <w:tblPrEx>
          <w:tblCellMar>
            <w:top w:w="0" w:type="dxa"/>
            <w:left w:w="108" w:type="dxa"/>
            <w:bottom w:w="0" w:type="dxa"/>
            <w:right w:w="108" w:type="dxa"/>
          </w:tblCellMar>
        </w:tblPrEx>
        <w:trPr>
          <w:cantSplit/>
          <w:jc w:val="center"/>
        </w:trPr>
        <w:tc>
          <w:tcPr>
            <w:tcW w:w="9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B640EF">
            <w:pPr>
              <w:spacing w:after="0" w:line="252" w:lineRule="auto"/>
              <w:jc w:val="left"/>
            </w:pPr>
            <w:r>
              <w:rPr>
                <w:rFonts w:ascii="Times New Roman" w:hAnsi="Times New Roman" w:eastAsia="Times New Roman" w:cs="Times New Roman"/>
                <w:b w:val="0"/>
                <w:i w:val="0"/>
                <w:color w:val="000000"/>
                <w:sz w:val="21"/>
              </w:rPr>
              <w:t>MT1</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0438786">
            <w:pPr>
              <w:spacing w:after="0" w:line="252" w:lineRule="auto"/>
              <w:jc w:val="left"/>
            </w:pPr>
            <w:r>
              <w:rPr>
                <w:rFonts w:ascii="Times New Roman" w:hAnsi="Times New Roman" w:eastAsia="Times New Roman" w:cs="Times New Roman"/>
                <w:b w:val="0"/>
                <w:i w:val="0"/>
                <w:color w:val="000000"/>
                <w:sz w:val="21"/>
              </w:rPr>
              <w:t>Tập trung dữ liệu học viên, lớp, học phí, học tập vào một CSDL</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B676B1">
            <w:pPr>
              <w:spacing w:after="0" w:line="252" w:lineRule="auto"/>
              <w:jc w:val="left"/>
            </w:pPr>
            <w:r>
              <w:rPr>
                <w:rFonts w:ascii="Times New Roman" w:hAnsi="Times New Roman" w:eastAsia="Times New Roman" w:cs="Times New Roman"/>
                <w:b w:val="0"/>
                <w:i w:val="0"/>
                <w:color w:val="000000"/>
                <w:sz w:val="21"/>
              </w:rPr>
              <w:t>100% học viên đang học có hồ sơ duy nhất, không trùng</w:t>
            </w:r>
          </w:p>
        </w:tc>
      </w:tr>
      <w:tr w14:paraId="78726810">
        <w:tblPrEx>
          <w:tblCellMar>
            <w:top w:w="0" w:type="dxa"/>
            <w:left w:w="108" w:type="dxa"/>
            <w:bottom w:w="0" w:type="dxa"/>
            <w:right w:w="108" w:type="dxa"/>
          </w:tblCellMar>
        </w:tblPrEx>
        <w:trPr>
          <w:cantSplit/>
          <w:jc w:val="center"/>
        </w:trPr>
        <w:tc>
          <w:tcPr>
            <w:tcW w:w="9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3F7C2B1">
            <w:pPr>
              <w:spacing w:after="0" w:line="252" w:lineRule="auto"/>
              <w:jc w:val="left"/>
            </w:pPr>
            <w:r>
              <w:rPr>
                <w:rFonts w:ascii="Times New Roman" w:hAnsi="Times New Roman" w:eastAsia="Times New Roman" w:cs="Times New Roman"/>
                <w:b w:val="0"/>
                <w:i w:val="0"/>
                <w:color w:val="000000"/>
                <w:sz w:val="21"/>
              </w:rPr>
              <w:t>MT2</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9A639C">
            <w:pPr>
              <w:spacing w:after="0" w:line="252" w:lineRule="auto"/>
              <w:jc w:val="left"/>
            </w:pPr>
            <w:r>
              <w:rPr>
                <w:rFonts w:ascii="Times New Roman" w:hAnsi="Times New Roman" w:eastAsia="Times New Roman" w:cs="Times New Roman"/>
                <w:b w:val="0"/>
                <w:i w:val="0"/>
                <w:color w:val="000000"/>
                <w:sz w:val="21"/>
              </w:rPr>
              <w:t>Rút ngắn thời gian ghi danh</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FCE6E1D">
            <w:pPr>
              <w:spacing w:after="0" w:line="252" w:lineRule="auto"/>
              <w:jc w:val="left"/>
            </w:pPr>
            <w:r>
              <w:rPr>
                <w:rFonts w:ascii="Times New Roman" w:hAnsi="Times New Roman" w:eastAsia="Times New Roman" w:cs="Times New Roman"/>
                <w:b w:val="0"/>
                <w:i w:val="0"/>
                <w:color w:val="000000"/>
                <w:sz w:val="21"/>
              </w:rPr>
              <w:t>Từ 10–15 phút xuống ≤ 5 phút một phiếu</w:t>
            </w:r>
          </w:p>
        </w:tc>
      </w:tr>
      <w:tr w14:paraId="359402CC">
        <w:tblPrEx>
          <w:tblCellMar>
            <w:top w:w="0" w:type="dxa"/>
            <w:left w:w="108" w:type="dxa"/>
            <w:bottom w:w="0" w:type="dxa"/>
            <w:right w:w="108" w:type="dxa"/>
          </w:tblCellMar>
        </w:tblPrEx>
        <w:trPr>
          <w:cantSplit/>
          <w:jc w:val="center"/>
        </w:trPr>
        <w:tc>
          <w:tcPr>
            <w:tcW w:w="9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FDB38B">
            <w:pPr>
              <w:spacing w:after="0" w:line="252" w:lineRule="auto"/>
              <w:jc w:val="left"/>
            </w:pPr>
            <w:r>
              <w:rPr>
                <w:rFonts w:ascii="Times New Roman" w:hAnsi="Times New Roman" w:eastAsia="Times New Roman" w:cs="Times New Roman"/>
                <w:b w:val="0"/>
                <w:i w:val="0"/>
                <w:color w:val="000000"/>
                <w:sz w:val="21"/>
              </w:rPr>
              <w:t>MT3</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27D03D">
            <w:pPr>
              <w:spacing w:after="0" w:line="252" w:lineRule="auto"/>
              <w:jc w:val="left"/>
            </w:pPr>
            <w:r>
              <w:rPr>
                <w:rFonts w:ascii="Times New Roman" w:hAnsi="Times New Roman" w:eastAsia="Times New Roman" w:cs="Times New Roman"/>
                <w:b w:val="0"/>
                <w:i w:val="0"/>
                <w:color w:val="000000"/>
                <w:sz w:val="21"/>
              </w:rPr>
              <w:t>Tính học phí, ưu đãi và công nợ chính xác</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956C41">
            <w:pPr>
              <w:spacing w:after="0" w:line="252" w:lineRule="auto"/>
              <w:jc w:val="left"/>
            </w:pPr>
            <w:r>
              <w:rPr>
                <w:rFonts w:ascii="Times New Roman" w:hAnsi="Times New Roman" w:eastAsia="Times New Roman" w:cs="Times New Roman"/>
                <w:b w:val="0"/>
                <w:i w:val="0"/>
                <w:color w:val="000000"/>
                <w:sz w:val="21"/>
              </w:rPr>
              <w:t>Không còn phiếu áp sai ưu đãi; công nợ xem được ngay</w:t>
            </w:r>
          </w:p>
        </w:tc>
      </w:tr>
      <w:tr w14:paraId="62B141F7">
        <w:tblPrEx>
          <w:tblCellMar>
            <w:top w:w="0" w:type="dxa"/>
            <w:left w:w="108" w:type="dxa"/>
            <w:bottom w:w="0" w:type="dxa"/>
            <w:right w:w="108" w:type="dxa"/>
          </w:tblCellMar>
        </w:tblPrEx>
        <w:trPr>
          <w:cantSplit/>
          <w:jc w:val="center"/>
        </w:trPr>
        <w:tc>
          <w:tcPr>
            <w:tcW w:w="9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7EC6CC">
            <w:pPr>
              <w:spacing w:after="0" w:line="252" w:lineRule="auto"/>
              <w:jc w:val="left"/>
            </w:pPr>
            <w:r>
              <w:rPr>
                <w:rFonts w:ascii="Times New Roman" w:hAnsi="Times New Roman" w:eastAsia="Times New Roman" w:cs="Times New Roman"/>
                <w:b w:val="0"/>
                <w:i w:val="0"/>
                <w:color w:val="000000"/>
                <w:sz w:val="21"/>
              </w:rPr>
              <w:t>MT4</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15740C">
            <w:pPr>
              <w:spacing w:after="0" w:line="252" w:lineRule="auto"/>
              <w:jc w:val="left"/>
            </w:pPr>
            <w:r>
              <w:rPr>
                <w:rFonts w:ascii="Times New Roman" w:hAnsi="Times New Roman" w:eastAsia="Times New Roman" w:cs="Times New Roman"/>
                <w:b w:val="0"/>
                <w:i w:val="0"/>
                <w:color w:val="000000"/>
                <w:sz w:val="21"/>
              </w:rPr>
              <w:t>Không trùng lịch</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AC6BF3">
            <w:pPr>
              <w:spacing w:after="0" w:line="252" w:lineRule="auto"/>
              <w:jc w:val="left"/>
            </w:pPr>
            <w:r>
              <w:rPr>
                <w:rFonts w:ascii="Times New Roman" w:hAnsi="Times New Roman" w:eastAsia="Times New Roman" w:cs="Times New Roman"/>
                <w:b w:val="0"/>
                <w:i w:val="0"/>
                <w:color w:val="000000"/>
                <w:sz w:val="21"/>
              </w:rPr>
              <w:t>0 lần trùng phòng hoặc trùng giáo viên trong một kỳ (hiện 2–3 lần)</w:t>
            </w:r>
          </w:p>
        </w:tc>
      </w:tr>
      <w:tr w14:paraId="7B7A41C9">
        <w:tblPrEx>
          <w:tblCellMar>
            <w:top w:w="0" w:type="dxa"/>
            <w:left w:w="108" w:type="dxa"/>
            <w:bottom w:w="0" w:type="dxa"/>
            <w:right w:w="108" w:type="dxa"/>
          </w:tblCellMar>
        </w:tblPrEx>
        <w:trPr>
          <w:cantSplit/>
          <w:jc w:val="center"/>
        </w:trPr>
        <w:tc>
          <w:tcPr>
            <w:tcW w:w="9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681291">
            <w:pPr>
              <w:spacing w:after="0" w:line="252" w:lineRule="auto"/>
              <w:jc w:val="left"/>
            </w:pPr>
            <w:r>
              <w:rPr>
                <w:rFonts w:ascii="Times New Roman" w:hAnsi="Times New Roman" w:eastAsia="Times New Roman" w:cs="Times New Roman"/>
                <w:b w:val="0"/>
                <w:i w:val="0"/>
                <w:color w:val="000000"/>
                <w:sz w:val="21"/>
              </w:rPr>
              <w:t>MT5</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924E9F">
            <w:pPr>
              <w:spacing w:after="0" w:line="252" w:lineRule="auto"/>
              <w:jc w:val="left"/>
            </w:pPr>
            <w:r>
              <w:rPr>
                <w:rFonts w:ascii="Times New Roman" w:hAnsi="Times New Roman" w:eastAsia="Times New Roman" w:cs="Times New Roman"/>
                <w:b w:val="0"/>
                <w:i w:val="0"/>
                <w:color w:val="000000"/>
                <w:sz w:val="21"/>
              </w:rPr>
              <w:t>Thông tin kịp thời cho học viên, phụ huynh</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EA7AD6">
            <w:pPr>
              <w:spacing w:after="0" w:line="252" w:lineRule="auto"/>
              <w:jc w:val="left"/>
            </w:pPr>
            <w:r>
              <w:rPr>
                <w:rFonts w:ascii="Times New Roman" w:hAnsi="Times New Roman" w:eastAsia="Times New Roman" w:cs="Times New Roman"/>
                <w:b w:val="0"/>
                <w:i w:val="0"/>
                <w:color w:val="000000"/>
                <w:sz w:val="21"/>
              </w:rPr>
              <w:t>Phụ huynh nhận thông báo vắng học trong ngày</w:t>
            </w:r>
          </w:p>
        </w:tc>
      </w:tr>
      <w:tr w14:paraId="395D8963">
        <w:tblPrEx>
          <w:tblCellMar>
            <w:top w:w="0" w:type="dxa"/>
            <w:left w:w="108" w:type="dxa"/>
            <w:bottom w:w="0" w:type="dxa"/>
            <w:right w:w="108" w:type="dxa"/>
          </w:tblCellMar>
        </w:tblPrEx>
        <w:trPr>
          <w:cantSplit/>
          <w:jc w:val="center"/>
        </w:trPr>
        <w:tc>
          <w:tcPr>
            <w:tcW w:w="9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31FDD7">
            <w:pPr>
              <w:spacing w:after="0" w:line="252" w:lineRule="auto"/>
              <w:jc w:val="left"/>
            </w:pPr>
            <w:r>
              <w:rPr>
                <w:rFonts w:ascii="Times New Roman" w:hAnsi="Times New Roman" w:eastAsia="Times New Roman" w:cs="Times New Roman"/>
                <w:b w:val="0"/>
                <w:i w:val="0"/>
                <w:color w:val="000000"/>
                <w:sz w:val="21"/>
              </w:rPr>
              <w:t>MT6</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659F13">
            <w:pPr>
              <w:spacing w:after="0" w:line="252" w:lineRule="auto"/>
              <w:jc w:val="left"/>
            </w:pPr>
            <w:r>
              <w:rPr>
                <w:rFonts w:ascii="Times New Roman" w:hAnsi="Times New Roman" w:eastAsia="Times New Roman" w:cs="Times New Roman"/>
                <w:b w:val="0"/>
                <w:i w:val="0"/>
                <w:color w:val="000000"/>
                <w:sz w:val="21"/>
              </w:rPr>
              <w:t>Báo cáo quản lý tự động</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58DA9F">
            <w:pPr>
              <w:spacing w:after="0" w:line="252" w:lineRule="auto"/>
              <w:jc w:val="left"/>
            </w:pPr>
            <w:r>
              <w:rPr>
                <w:rFonts w:ascii="Times New Roman" w:hAnsi="Times New Roman" w:eastAsia="Times New Roman" w:cs="Times New Roman"/>
                <w:b w:val="0"/>
                <w:i w:val="0"/>
                <w:color w:val="000000"/>
                <w:sz w:val="21"/>
              </w:rPr>
              <w:t>Báo cáo tháng có trong ngày đầu tháng sau, không phải gom tay</w:t>
            </w:r>
          </w:p>
        </w:tc>
      </w:tr>
    </w:tbl>
    <w:p w14:paraId="50AA329B">
      <w:pPr>
        <w:spacing w:after="40"/>
      </w:pPr>
    </w:p>
    <w:p w14:paraId="5E0B462B">
      <w:pPr>
        <w:pStyle w:val="3"/>
      </w:pPr>
      <w:bookmarkStart w:id="9" w:name="_Toc12111"/>
      <w:r>
        <w:t>2.2 Lựa chọn hệ thống</w:t>
      </w:r>
      <w:bookmarkEnd w:id="9"/>
    </w:p>
    <w:p w14:paraId="0B4E9757">
      <w:pPr>
        <w:pStyle w:val="4"/>
      </w:pPr>
      <w:bookmarkStart w:id="10" w:name="_Toc12094"/>
      <w:r>
        <w:t>2.2.1 Phạm vi</w:t>
      </w:r>
      <w:bookmarkEnd w:id="10"/>
    </w:p>
    <w:tbl>
      <w:tblPr>
        <w:tblStyle w:val="12"/>
        <w:tblW w:w="0" w:type="auto"/>
        <w:jc w:val="center"/>
        <w:tblLayout w:type="fixed"/>
        <w:tblCellMar>
          <w:top w:w="0" w:type="dxa"/>
          <w:left w:w="108" w:type="dxa"/>
          <w:bottom w:w="0" w:type="dxa"/>
          <w:right w:w="108" w:type="dxa"/>
        </w:tblCellMar>
      </w:tblPr>
      <w:tblGrid>
        <w:gridCol w:w="4752"/>
        <w:gridCol w:w="4752"/>
      </w:tblGrid>
      <w:tr w14:paraId="1956F512">
        <w:tblPrEx>
          <w:tblCellMar>
            <w:top w:w="0" w:type="dxa"/>
            <w:left w:w="108" w:type="dxa"/>
            <w:bottom w:w="0" w:type="dxa"/>
            <w:right w:w="108" w:type="dxa"/>
          </w:tblCellMar>
        </w:tblPrEx>
        <w:trPr>
          <w:cantSplit/>
          <w:tblHeader/>
          <w:jc w:val="center"/>
        </w:trPr>
        <w:tc>
          <w:tcPr>
            <w:tcW w:w="475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4779DFC">
            <w:pPr>
              <w:spacing w:after="0" w:line="252" w:lineRule="auto"/>
              <w:jc w:val="center"/>
            </w:pPr>
            <w:r>
              <w:rPr>
                <w:rFonts w:ascii="Times New Roman" w:hAnsi="Times New Roman" w:eastAsia="Times New Roman" w:cs="Times New Roman"/>
                <w:b/>
                <w:i w:val="0"/>
                <w:color w:val="000000"/>
                <w:sz w:val="21"/>
              </w:rPr>
              <w:t>Trong phạm vi</w:t>
            </w:r>
          </w:p>
        </w:tc>
        <w:tc>
          <w:tcPr>
            <w:tcW w:w="475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B37782D">
            <w:pPr>
              <w:spacing w:after="0" w:line="252" w:lineRule="auto"/>
              <w:jc w:val="center"/>
            </w:pPr>
            <w:r>
              <w:rPr>
                <w:rFonts w:ascii="Times New Roman" w:hAnsi="Times New Roman" w:eastAsia="Times New Roman" w:cs="Times New Roman"/>
                <w:b/>
                <w:i w:val="0"/>
                <w:color w:val="000000"/>
                <w:sz w:val="21"/>
              </w:rPr>
              <w:t>Ngoài phạm vi (giai đoạn sau)</w:t>
            </w:r>
          </w:p>
        </w:tc>
      </w:tr>
      <w:tr w14:paraId="71999249">
        <w:tblPrEx>
          <w:tblCellMar>
            <w:top w:w="0" w:type="dxa"/>
            <w:left w:w="108" w:type="dxa"/>
            <w:bottom w:w="0" w:type="dxa"/>
            <w:right w:w="108" w:type="dxa"/>
          </w:tblCellMar>
        </w:tblPrEx>
        <w:trPr>
          <w:cantSplit/>
          <w:jc w:val="center"/>
        </w:trPr>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E73C4C">
            <w:pPr>
              <w:spacing w:after="0" w:line="252" w:lineRule="auto"/>
              <w:jc w:val="left"/>
            </w:pPr>
            <w:r>
              <w:rPr>
                <w:rFonts w:ascii="Times New Roman" w:hAnsi="Times New Roman" w:eastAsia="Times New Roman" w:cs="Times New Roman"/>
                <w:b w:val="0"/>
                <w:i w:val="0"/>
                <w:color w:val="000000"/>
                <w:sz w:val="21"/>
              </w:rPr>
              <w:t>20 chức năng của BFD: hồ sơ, danh mục, lớp, lịch, đăng ký, chuyển lớp/bảo lưu, học phí, phiếu thu, công nợ, điểm danh, điểm, tổng kết, chứng nhận, tài khoản, thông báo, báo cáo</w:t>
            </w:r>
          </w:p>
        </w:tc>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45655E">
            <w:pPr>
              <w:spacing w:after="0" w:line="252" w:lineRule="auto"/>
              <w:jc w:val="left"/>
            </w:pPr>
            <w:r>
              <w:rPr>
                <w:rFonts w:ascii="Times New Roman" w:hAnsi="Times New Roman" w:eastAsia="Times New Roman" w:cs="Times New Roman"/>
                <w:b w:val="0"/>
                <w:i w:val="0"/>
                <w:color w:val="000000"/>
                <w:sz w:val="21"/>
              </w:rPr>
              <w:t>Thanh toán trực tuyến, điểm danh bằng mã QR, quản lý nhiều cơ sở, ứng dụng di động riêng, gửi SMS/Zalo tự động, xuất hóa đơn điện tử, tính lương giáo viên</w:t>
            </w:r>
          </w:p>
        </w:tc>
      </w:tr>
    </w:tbl>
    <w:p w14:paraId="1F254455">
      <w:pPr>
        <w:spacing w:after="40"/>
      </w:pPr>
    </w:p>
    <w:p w14:paraId="4B7CEE8B">
      <w:pPr>
        <w:pStyle w:val="4"/>
      </w:pPr>
      <w:bookmarkStart w:id="11" w:name="_Toc27159"/>
      <w:r>
        <w:t>2.2.2 Các phương án</w:t>
      </w:r>
      <w:bookmarkEnd w:id="11"/>
    </w:p>
    <w:tbl>
      <w:tblPr>
        <w:tblStyle w:val="12"/>
        <w:tblW w:w="0" w:type="auto"/>
        <w:jc w:val="center"/>
        <w:tblLayout w:type="fixed"/>
        <w:tblCellMar>
          <w:top w:w="0" w:type="dxa"/>
          <w:left w:w="108" w:type="dxa"/>
          <w:bottom w:w="0" w:type="dxa"/>
          <w:right w:w="108" w:type="dxa"/>
        </w:tblCellMar>
      </w:tblPr>
      <w:tblGrid>
        <w:gridCol w:w="3807"/>
        <w:gridCol w:w="5697"/>
      </w:tblGrid>
      <w:tr w14:paraId="08B51BC2">
        <w:tblPrEx>
          <w:tblCellMar>
            <w:top w:w="0" w:type="dxa"/>
            <w:left w:w="108" w:type="dxa"/>
            <w:bottom w:w="0" w:type="dxa"/>
            <w:right w:w="108" w:type="dxa"/>
          </w:tblCellMar>
        </w:tblPrEx>
        <w:trPr>
          <w:cantSplit/>
          <w:tblHeader/>
          <w:jc w:val="center"/>
        </w:trPr>
        <w:tc>
          <w:tcPr>
            <w:tcW w:w="380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E28E9F0">
            <w:pPr>
              <w:spacing w:after="0" w:line="252" w:lineRule="auto"/>
              <w:jc w:val="center"/>
            </w:pPr>
            <w:r>
              <w:rPr>
                <w:rFonts w:ascii="Times New Roman" w:hAnsi="Times New Roman" w:eastAsia="Times New Roman" w:cs="Times New Roman"/>
                <w:b/>
                <w:i w:val="0"/>
                <w:color w:val="000000"/>
                <w:sz w:val="21"/>
              </w:rPr>
              <w:t>Phương án</w:t>
            </w:r>
          </w:p>
        </w:tc>
        <w:tc>
          <w:tcPr>
            <w:tcW w:w="569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FAA68D2">
            <w:pPr>
              <w:spacing w:after="0" w:line="252" w:lineRule="auto"/>
              <w:jc w:val="center"/>
            </w:pPr>
            <w:r>
              <w:rPr>
                <w:rFonts w:ascii="Times New Roman" w:hAnsi="Times New Roman" w:eastAsia="Times New Roman" w:cs="Times New Roman"/>
                <w:b/>
                <w:i w:val="0"/>
                <w:color w:val="000000"/>
                <w:sz w:val="21"/>
              </w:rPr>
              <w:t>Mô tả</w:t>
            </w:r>
          </w:p>
        </w:tc>
      </w:tr>
      <w:tr w14:paraId="4B828037">
        <w:tblPrEx>
          <w:tblCellMar>
            <w:top w:w="0" w:type="dxa"/>
            <w:left w:w="108" w:type="dxa"/>
            <w:bottom w:w="0" w:type="dxa"/>
            <w:right w:w="108" w:type="dxa"/>
          </w:tblCellMar>
        </w:tblPrEx>
        <w:trPr>
          <w:cantSplit/>
          <w:jc w:val="center"/>
        </w:trPr>
        <w:tc>
          <w:tcPr>
            <w:tcW w:w="380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6977FC">
            <w:pPr>
              <w:spacing w:after="0" w:line="252" w:lineRule="auto"/>
              <w:jc w:val="left"/>
            </w:pPr>
            <w:r>
              <w:rPr>
                <w:rFonts w:ascii="Times New Roman" w:hAnsi="Times New Roman" w:eastAsia="Times New Roman" w:cs="Times New Roman"/>
                <w:b w:val="0"/>
                <w:i w:val="0"/>
                <w:color w:val="000000"/>
                <w:sz w:val="21"/>
              </w:rPr>
              <w:t>A. Cải tiến cách làm hiện tại</w:t>
            </w:r>
          </w:p>
        </w:tc>
        <w:tc>
          <w:tcPr>
            <w:tcW w:w="569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7DA52A">
            <w:pPr>
              <w:spacing w:after="0" w:line="252" w:lineRule="auto"/>
              <w:jc w:val="left"/>
            </w:pPr>
            <w:r>
              <w:rPr>
                <w:rFonts w:ascii="Times New Roman" w:hAnsi="Times New Roman" w:eastAsia="Times New Roman" w:cs="Times New Roman"/>
                <w:b w:val="0"/>
                <w:i w:val="0"/>
                <w:color w:val="000000"/>
                <w:sz w:val="21"/>
              </w:rPr>
              <w:t>Chuẩn hóa các file Excel/Google Sheets dùng chung, thêm công thức tính học phí</w:t>
            </w:r>
          </w:p>
        </w:tc>
      </w:tr>
      <w:tr w14:paraId="4CF9FC62">
        <w:tblPrEx>
          <w:tblCellMar>
            <w:top w:w="0" w:type="dxa"/>
            <w:left w:w="108" w:type="dxa"/>
            <w:bottom w:w="0" w:type="dxa"/>
            <w:right w:w="108" w:type="dxa"/>
          </w:tblCellMar>
        </w:tblPrEx>
        <w:trPr>
          <w:cantSplit/>
          <w:jc w:val="center"/>
        </w:trPr>
        <w:tc>
          <w:tcPr>
            <w:tcW w:w="380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9A023DC">
            <w:pPr>
              <w:spacing w:after="0" w:line="252" w:lineRule="auto"/>
              <w:jc w:val="left"/>
            </w:pPr>
            <w:r>
              <w:rPr>
                <w:rFonts w:ascii="Times New Roman" w:hAnsi="Times New Roman" w:eastAsia="Times New Roman" w:cs="Times New Roman"/>
                <w:b w:val="0"/>
                <w:i w:val="0"/>
                <w:color w:val="000000"/>
                <w:sz w:val="21"/>
              </w:rPr>
              <w:t>B. Mua phần mềm có sẵn</w:t>
            </w:r>
          </w:p>
        </w:tc>
        <w:tc>
          <w:tcPr>
            <w:tcW w:w="569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174880">
            <w:pPr>
              <w:spacing w:after="0" w:line="252" w:lineRule="auto"/>
              <w:jc w:val="left"/>
            </w:pPr>
            <w:r>
              <w:rPr>
                <w:rFonts w:ascii="Times New Roman" w:hAnsi="Times New Roman" w:eastAsia="Times New Roman" w:cs="Times New Roman"/>
                <w:b w:val="0"/>
                <w:i w:val="0"/>
                <w:color w:val="000000"/>
                <w:sz w:val="21"/>
              </w:rPr>
              <w:t>Thuê phần mềm quản lý trung tâm đào tạo dạng dịch vụ đám mây (SaaS), trả phí theo tháng</w:t>
            </w:r>
          </w:p>
        </w:tc>
      </w:tr>
      <w:tr w14:paraId="6F4D80DA">
        <w:tblPrEx>
          <w:tblCellMar>
            <w:top w:w="0" w:type="dxa"/>
            <w:left w:w="108" w:type="dxa"/>
            <w:bottom w:w="0" w:type="dxa"/>
            <w:right w:w="108" w:type="dxa"/>
          </w:tblCellMar>
        </w:tblPrEx>
        <w:trPr>
          <w:cantSplit/>
          <w:jc w:val="center"/>
        </w:trPr>
        <w:tc>
          <w:tcPr>
            <w:tcW w:w="380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196D84">
            <w:pPr>
              <w:spacing w:after="0" w:line="252" w:lineRule="auto"/>
              <w:jc w:val="left"/>
            </w:pPr>
            <w:r>
              <w:rPr>
                <w:rFonts w:ascii="Times New Roman" w:hAnsi="Times New Roman" w:eastAsia="Times New Roman" w:cs="Times New Roman"/>
                <w:b w:val="0"/>
                <w:i w:val="0"/>
                <w:color w:val="000000"/>
                <w:sz w:val="21"/>
              </w:rPr>
              <w:t>C. Tự xây dựng</w:t>
            </w:r>
          </w:p>
        </w:tc>
        <w:tc>
          <w:tcPr>
            <w:tcW w:w="569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006BE1E">
            <w:pPr>
              <w:spacing w:after="0" w:line="252" w:lineRule="auto"/>
              <w:jc w:val="left"/>
            </w:pPr>
            <w:r>
              <w:rPr>
                <w:rFonts w:ascii="Times New Roman" w:hAnsi="Times New Roman" w:eastAsia="Times New Roman" w:cs="Times New Roman"/>
                <w:b w:val="0"/>
                <w:i w:val="0"/>
                <w:color w:val="000000"/>
                <w:sz w:val="21"/>
              </w:rPr>
              <w:t>Xây hệ thống web riêng theo phương án công nghệ ở Bài tập 1 (ASP.NET Core, SQL Server)</w:t>
            </w:r>
          </w:p>
        </w:tc>
      </w:tr>
    </w:tbl>
    <w:p w14:paraId="3ED988A1">
      <w:pPr>
        <w:spacing w:after="40"/>
      </w:pPr>
    </w:p>
    <w:p w14:paraId="614336A6">
      <w:pPr>
        <w:pStyle w:val="4"/>
      </w:pPr>
      <w:bookmarkStart w:id="12" w:name="_Toc29325"/>
      <w:r>
        <w:t>2.2.3 Đánh giá và lựa chọn</w:t>
      </w:r>
      <w:bookmarkEnd w:id="12"/>
    </w:p>
    <w:p w14:paraId="02A716A5">
      <w:pPr>
        <w:spacing w:after="120"/>
        <w:jc w:val="both"/>
      </w:pPr>
      <w:r>
        <w:rPr>
          <w:rFonts w:ascii="Times New Roman" w:hAnsi="Times New Roman" w:eastAsia="Times New Roman" w:cs="Times New Roman"/>
          <w:b w:val="0"/>
          <w:i w:val="0"/>
          <w:color w:val="000000"/>
          <w:sz w:val="24"/>
        </w:rPr>
        <w:t xml:space="preserve">Bài giảng (mục thiết kế phần mềm) nêu: chỉ nên mua phần mềm có sẵn khi nó đáp ứng khoảng </w:t>
      </w:r>
      <w:r>
        <w:rPr>
          <w:rFonts w:ascii="Times New Roman" w:hAnsi="Times New Roman" w:eastAsia="Times New Roman" w:cs="Times New Roman"/>
          <w:b/>
          <w:i w:val="0"/>
          <w:color w:val="000000"/>
          <w:sz w:val="24"/>
        </w:rPr>
        <w:t>80%</w:t>
      </w:r>
      <w:r>
        <w:rPr>
          <w:rFonts w:ascii="Times New Roman" w:hAnsi="Times New Roman" w:eastAsia="Times New Roman" w:cs="Times New Roman"/>
          <w:b w:val="0"/>
          <w:i w:val="0"/>
          <w:color w:val="000000"/>
          <w:sz w:val="24"/>
        </w:rPr>
        <w:t xml:space="preserve"> yêu cầu, và đánh giá theo các tiêu chí chức năng, linh hoạt, dễ dùng, CSDL, công sức triển khai, bảo trì, tài liệu, nhà cung cấp, chi phí. Thang điểm 1 (kém) – 5 (tốt):</w:t>
      </w:r>
    </w:p>
    <w:tbl>
      <w:tblPr>
        <w:tblStyle w:val="12"/>
        <w:tblW w:w="0" w:type="auto"/>
        <w:jc w:val="center"/>
        <w:tblLayout w:type="fixed"/>
        <w:tblCellMar>
          <w:top w:w="0" w:type="dxa"/>
          <w:left w:w="108" w:type="dxa"/>
          <w:bottom w:w="0" w:type="dxa"/>
          <w:right w:w="108" w:type="dxa"/>
        </w:tblCellMar>
      </w:tblPr>
      <w:tblGrid>
        <w:gridCol w:w="4864"/>
        <w:gridCol w:w="1160"/>
        <w:gridCol w:w="1160"/>
        <w:gridCol w:w="1160"/>
        <w:gridCol w:w="1160"/>
      </w:tblGrid>
      <w:tr w14:paraId="2A15132F">
        <w:tblPrEx>
          <w:tblCellMar>
            <w:top w:w="0" w:type="dxa"/>
            <w:left w:w="108" w:type="dxa"/>
            <w:bottom w:w="0" w:type="dxa"/>
            <w:right w:w="108" w:type="dxa"/>
          </w:tblCellMar>
        </w:tblPrEx>
        <w:trPr>
          <w:cantSplit/>
          <w:tblHeader/>
          <w:jc w:val="center"/>
        </w:trPr>
        <w:tc>
          <w:tcPr>
            <w:tcW w:w="486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89D6DB4">
            <w:pPr>
              <w:spacing w:after="0" w:line="252" w:lineRule="auto"/>
              <w:jc w:val="center"/>
            </w:pPr>
            <w:r>
              <w:rPr>
                <w:rFonts w:ascii="Times New Roman" w:hAnsi="Times New Roman" w:eastAsia="Times New Roman" w:cs="Times New Roman"/>
                <w:b/>
                <w:i w:val="0"/>
                <w:color w:val="000000"/>
                <w:sz w:val="19"/>
              </w:rPr>
              <w:t>Tiêu chí</w:t>
            </w:r>
          </w:p>
        </w:tc>
        <w:tc>
          <w:tcPr>
            <w:tcW w:w="116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775AB05">
            <w:pPr>
              <w:spacing w:after="0" w:line="252" w:lineRule="auto"/>
              <w:jc w:val="center"/>
            </w:pPr>
            <w:r>
              <w:rPr>
                <w:rFonts w:ascii="Times New Roman" w:hAnsi="Times New Roman" w:eastAsia="Times New Roman" w:cs="Times New Roman"/>
                <w:b/>
                <w:i w:val="0"/>
                <w:color w:val="000000"/>
                <w:sz w:val="19"/>
              </w:rPr>
              <w:t>Trọng số</w:t>
            </w:r>
          </w:p>
        </w:tc>
        <w:tc>
          <w:tcPr>
            <w:tcW w:w="116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A8AA423">
            <w:pPr>
              <w:spacing w:after="0" w:line="252" w:lineRule="auto"/>
              <w:jc w:val="center"/>
            </w:pPr>
            <w:r>
              <w:rPr>
                <w:rFonts w:ascii="Times New Roman" w:hAnsi="Times New Roman" w:eastAsia="Times New Roman" w:cs="Times New Roman"/>
                <w:b/>
                <w:i w:val="0"/>
                <w:color w:val="000000"/>
                <w:sz w:val="19"/>
              </w:rPr>
              <w:t>A</w:t>
            </w:r>
          </w:p>
        </w:tc>
        <w:tc>
          <w:tcPr>
            <w:tcW w:w="116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7675BA5">
            <w:pPr>
              <w:spacing w:after="0" w:line="252" w:lineRule="auto"/>
              <w:jc w:val="center"/>
            </w:pPr>
            <w:r>
              <w:rPr>
                <w:rFonts w:ascii="Times New Roman" w:hAnsi="Times New Roman" w:eastAsia="Times New Roman" w:cs="Times New Roman"/>
                <w:b/>
                <w:i w:val="0"/>
                <w:color w:val="000000"/>
                <w:sz w:val="19"/>
              </w:rPr>
              <w:t>B</w:t>
            </w:r>
          </w:p>
        </w:tc>
        <w:tc>
          <w:tcPr>
            <w:tcW w:w="116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9756487">
            <w:pPr>
              <w:spacing w:after="0" w:line="252" w:lineRule="auto"/>
              <w:jc w:val="center"/>
            </w:pPr>
            <w:r>
              <w:rPr>
                <w:rFonts w:ascii="Times New Roman" w:hAnsi="Times New Roman" w:eastAsia="Times New Roman" w:cs="Times New Roman"/>
                <w:b/>
                <w:i w:val="0"/>
                <w:color w:val="000000"/>
                <w:sz w:val="19"/>
              </w:rPr>
              <w:t>C</w:t>
            </w:r>
          </w:p>
        </w:tc>
      </w:tr>
      <w:tr w14:paraId="686D273E">
        <w:tblPrEx>
          <w:tblCellMar>
            <w:top w:w="0" w:type="dxa"/>
            <w:left w:w="108" w:type="dxa"/>
            <w:bottom w:w="0" w:type="dxa"/>
            <w:right w:w="108" w:type="dxa"/>
          </w:tblCellMar>
        </w:tblPrEx>
        <w:trPr>
          <w:cantSplit/>
          <w:jc w:val="center"/>
        </w:trPr>
        <w:tc>
          <w:tcPr>
            <w:tcW w:w="48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697A27">
            <w:pPr>
              <w:spacing w:after="0" w:line="252" w:lineRule="auto"/>
              <w:jc w:val="left"/>
            </w:pPr>
            <w:r>
              <w:rPr>
                <w:rFonts w:ascii="Times New Roman" w:hAnsi="Times New Roman" w:eastAsia="Times New Roman" w:cs="Times New Roman"/>
                <w:b w:val="0"/>
                <w:i w:val="0"/>
                <w:color w:val="000000"/>
                <w:sz w:val="19"/>
              </w:rPr>
              <w:t>Đáp ứng chức năng (20 chức năng, 16 quy tắc QT01–QT16)</w:t>
            </w:r>
          </w:p>
        </w:tc>
        <w:tc>
          <w:tcPr>
            <w:tcW w:w="11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E29943">
            <w:pPr>
              <w:spacing w:after="0" w:line="252" w:lineRule="auto"/>
              <w:jc w:val="center"/>
            </w:pPr>
            <w:r>
              <w:rPr>
                <w:rFonts w:ascii="Times New Roman" w:hAnsi="Times New Roman" w:eastAsia="Times New Roman" w:cs="Times New Roman"/>
                <w:b w:val="0"/>
                <w:i w:val="0"/>
                <w:color w:val="000000"/>
                <w:sz w:val="19"/>
              </w:rPr>
              <w:t>30%</w:t>
            </w:r>
          </w:p>
        </w:tc>
        <w:tc>
          <w:tcPr>
            <w:tcW w:w="11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811C49">
            <w:pPr>
              <w:spacing w:after="0" w:line="252" w:lineRule="auto"/>
              <w:jc w:val="center"/>
            </w:pPr>
            <w:r>
              <w:rPr>
                <w:rFonts w:ascii="Times New Roman" w:hAnsi="Times New Roman" w:eastAsia="Times New Roman" w:cs="Times New Roman"/>
                <w:b w:val="0"/>
                <w:i w:val="0"/>
                <w:color w:val="000000"/>
                <w:sz w:val="19"/>
              </w:rPr>
              <w:t>2</w:t>
            </w:r>
          </w:p>
        </w:tc>
        <w:tc>
          <w:tcPr>
            <w:tcW w:w="11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E996B9">
            <w:pPr>
              <w:spacing w:after="0" w:line="252" w:lineRule="auto"/>
              <w:jc w:val="center"/>
            </w:pPr>
            <w:r>
              <w:rPr>
                <w:rFonts w:ascii="Times New Roman" w:hAnsi="Times New Roman" w:eastAsia="Times New Roman" w:cs="Times New Roman"/>
                <w:b w:val="0"/>
                <w:i w:val="0"/>
                <w:color w:val="000000"/>
                <w:sz w:val="19"/>
              </w:rPr>
              <w:t>3</w:t>
            </w:r>
          </w:p>
        </w:tc>
        <w:tc>
          <w:tcPr>
            <w:tcW w:w="11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296285A">
            <w:pPr>
              <w:spacing w:after="0" w:line="252" w:lineRule="auto"/>
              <w:jc w:val="center"/>
            </w:pPr>
            <w:r>
              <w:rPr>
                <w:rFonts w:ascii="Times New Roman" w:hAnsi="Times New Roman" w:eastAsia="Times New Roman" w:cs="Times New Roman"/>
                <w:b w:val="0"/>
                <w:i w:val="0"/>
                <w:color w:val="000000"/>
                <w:sz w:val="19"/>
              </w:rPr>
              <w:t>5</w:t>
            </w:r>
          </w:p>
        </w:tc>
      </w:tr>
      <w:tr w14:paraId="12A36736">
        <w:tblPrEx>
          <w:tblCellMar>
            <w:top w:w="0" w:type="dxa"/>
            <w:left w:w="108" w:type="dxa"/>
            <w:bottom w:w="0" w:type="dxa"/>
            <w:right w:w="108" w:type="dxa"/>
          </w:tblCellMar>
        </w:tblPrEx>
        <w:trPr>
          <w:cantSplit/>
          <w:jc w:val="center"/>
        </w:trPr>
        <w:tc>
          <w:tcPr>
            <w:tcW w:w="48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E306A7">
            <w:pPr>
              <w:spacing w:after="0" w:line="252" w:lineRule="auto"/>
              <w:jc w:val="left"/>
            </w:pPr>
            <w:r>
              <w:rPr>
                <w:rFonts w:ascii="Times New Roman" w:hAnsi="Times New Roman" w:eastAsia="Times New Roman" w:cs="Times New Roman"/>
                <w:b w:val="0"/>
                <w:i w:val="0"/>
                <w:color w:val="000000"/>
                <w:sz w:val="19"/>
              </w:rPr>
              <w:t>Linh hoạt khi quy tắc thay đổi</w:t>
            </w:r>
          </w:p>
        </w:tc>
        <w:tc>
          <w:tcPr>
            <w:tcW w:w="11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36CA83D">
            <w:pPr>
              <w:spacing w:after="0" w:line="252" w:lineRule="auto"/>
              <w:jc w:val="center"/>
            </w:pPr>
            <w:r>
              <w:rPr>
                <w:rFonts w:ascii="Times New Roman" w:hAnsi="Times New Roman" w:eastAsia="Times New Roman" w:cs="Times New Roman"/>
                <w:b w:val="0"/>
                <w:i w:val="0"/>
                <w:color w:val="000000"/>
                <w:sz w:val="19"/>
              </w:rPr>
              <w:t>15%</w:t>
            </w:r>
          </w:p>
        </w:tc>
        <w:tc>
          <w:tcPr>
            <w:tcW w:w="11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4A79781">
            <w:pPr>
              <w:spacing w:after="0" w:line="252" w:lineRule="auto"/>
              <w:jc w:val="center"/>
            </w:pPr>
            <w:r>
              <w:rPr>
                <w:rFonts w:ascii="Times New Roman" w:hAnsi="Times New Roman" w:eastAsia="Times New Roman" w:cs="Times New Roman"/>
                <w:b w:val="0"/>
                <w:i w:val="0"/>
                <w:color w:val="000000"/>
                <w:sz w:val="19"/>
              </w:rPr>
              <w:t>3</w:t>
            </w:r>
          </w:p>
        </w:tc>
        <w:tc>
          <w:tcPr>
            <w:tcW w:w="11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CB0008">
            <w:pPr>
              <w:spacing w:after="0" w:line="252" w:lineRule="auto"/>
              <w:jc w:val="center"/>
            </w:pPr>
            <w:r>
              <w:rPr>
                <w:rFonts w:ascii="Times New Roman" w:hAnsi="Times New Roman" w:eastAsia="Times New Roman" w:cs="Times New Roman"/>
                <w:b w:val="0"/>
                <w:i w:val="0"/>
                <w:color w:val="000000"/>
                <w:sz w:val="19"/>
              </w:rPr>
              <w:t>2</w:t>
            </w:r>
          </w:p>
        </w:tc>
        <w:tc>
          <w:tcPr>
            <w:tcW w:w="11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749F16">
            <w:pPr>
              <w:spacing w:after="0" w:line="252" w:lineRule="auto"/>
              <w:jc w:val="center"/>
            </w:pPr>
            <w:r>
              <w:rPr>
                <w:rFonts w:ascii="Times New Roman" w:hAnsi="Times New Roman" w:eastAsia="Times New Roman" w:cs="Times New Roman"/>
                <w:b w:val="0"/>
                <w:i w:val="0"/>
                <w:color w:val="000000"/>
                <w:sz w:val="19"/>
              </w:rPr>
              <w:t>5</w:t>
            </w:r>
          </w:p>
        </w:tc>
      </w:tr>
      <w:tr w14:paraId="1DD53EE9">
        <w:tblPrEx>
          <w:tblCellMar>
            <w:top w:w="0" w:type="dxa"/>
            <w:left w:w="108" w:type="dxa"/>
            <w:bottom w:w="0" w:type="dxa"/>
            <w:right w:w="108" w:type="dxa"/>
          </w:tblCellMar>
        </w:tblPrEx>
        <w:trPr>
          <w:cantSplit/>
          <w:jc w:val="center"/>
        </w:trPr>
        <w:tc>
          <w:tcPr>
            <w:tcW w:w="48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FEAFC8C">
            <w:pPr>
              <w:spacing w:after="0" w:line="252" w:lineRule="auto"/>
              <w:jc w:val="left"/>
            </w:pPr>
            <w:r>
              <w:rPr>
                <w:rFonts w:ascii="Times New Roman" w:hAnsi="Times New Roman" w:eastAsia="Times New Roman" w:cs="Times New Roman"/>
                <w:b w:val="0"/>
                <w:i w:val="0"/>
                <w:color w:val="000000"/>
                <w:sz w:val="19"/>
              </w:rPr>
              <w:t>Dễ dùng</w:t>
            </w:r>
          </w:p>
        </w:tc>
        <w:tc>
          <w:tcPr>
            <w:tcW w:w="11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49E9B4">
            <w:pPr>
              <w:spacing w:after="0" w:line="252" w:lineRule="auto"/>
              <w:jc w:val="center"/>
            </w:pPr>
            <w:r>
              <w:rPr>
                <w:rFonts w:ascii="Times New Roman" w:hAnsi="Times New Roman" w:eastAsia="Times New Roman" w:cs="Times New Roman"/>
                <w:b w:val="0"/>
                <w:i w:val="0"/>
                <w:color w:val="000000"/>
                <w:sz w:val="19"/>
              </w:rPr>
              <w:t>10%</w:t>
            </w:r>
          </w:p>
        </w:tc>
        <w:tc>
          <w:tcPr>
            <w:tcW w:w="11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C3926C">
            <w:pPr>
              <w:spacing w:after="0" w:line="252" w:lineRule="auto"/>
              <w:jc w:val="center"/>
            </w:pPr>
            <w:r>
              <w:rPr>
                <w:rFonts w:ascii="Times New Roman" w:hAnsi="Times New Roman" w:eastAsia="Times New Roman" w:cs="Times New Roman"/>
                <w:b w:val="0"/>
                <w:i w:val="0"/>
                <w:color w:val="000000"/>
                <w:sz w:val="19"/>
              </w:rPr>
              <w:t>3</w:t>
            </w:r>
          </w:p>
        </w:tc>
        <w:tc>
          <w:tcPr>
            <w:tcW w:w="11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CA2B0A">
            <w:pPr>
              <w:spacing w:after="0" w:line="252" w:lineRule="auto"/>
              <w:jc w:val="center"/>
            </w:pPr>
            <w:r>
              <w:rPr>
                <w:rFonts w:ascii="Times New Roman" w:hAnsi="Times New Roman" w:eastAsia="Times New Roman" w:cs="Times New Roman"/>
                <w:b w:val="0"/>
                <w:i w:val="0"/>
                <w:color w:val="000000"/>
                <w:sz w:val="19"/>
              </w:rPr>
              <w:t>4</w:t>
            </w:r>
          </w:p>
        </w:tc>
        <w:tc>
          <w:tcPr>
            <w:tcW w:w="11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29D6C71">
            <w:pPr>
              <w:spacing w:after="0" w:line="252" w:lineRule="auto"/>
              <w:jc w:val="center"/>
            </w:pPr>
            <w:r>
              <w:rPr>
                <w:rFonts w:ascii="Times New Roman" w:hAnsi="Times New Roman" w:eastAsia="Times New Roman" w:cs="Times New Roman"/>
                <w:b w:val="0"/>
                <w:i w:val="0"/>
                <w:color w:val="000000"/>
                <w:sz w:val="19"/>
              </w:rPr>
              <w:t>4</w:t>
            </w:r>
          </w:p>
        </w:tc>
      </w:tr>
      <w:tr w14:paraId="4A7E9579">
        <w:tblPrEx>
          <w:tblCellMar>
            <w:top w:w="0" w:type="dxa"/>
            <w:left w:w="108" w:type="dxa"/>
            <w:bottom w:w="0" w:type="dxa"/>
            <w:right w:w="108" w:type="dxa"/>
          </w:tblCellMar>
        </w:tblPrEx>
        <w:trPr>
          <w:cantSplit/>
          <w:jc w:val="center"/>
        </w:trPr>
        <w:tc>
          <w:tcPr>
            <w:tcW w:w="48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55FF1A">
            <w:pPr>
              <w:spacing w:after="0" w:line="252" w:lineRule="auto"/>
              <w:jc w:val="left"/>
            </w:pPr>
            <w:r>
              <w:rPr>
                <w:rFonts w:ascii="Times New Roman" w:hAnsi="Times New Roman" w:eastAsia="Times New Roman" w:cs="Times New Roman"/>
                <w:b w:val="0"/>
                <w:i w:val="0"/>
                <w:color w:val="000000"/>
                <w:sz w:val="19"/>
              </w:rPr>
              <w:t>Toàn vẹn và bảo mật dữ liệu</w:t>
            </w:r>
          </w:p>
        </w:tc>
        <w:tc>
          <w:tcPr>
            <w:tcW w:w="11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7C7BCE">
            <w:pPr>
              <w:spacing w:after="0" w:line="252" w:lineRule="auto"/>
              <w:jc w:val="center"/>
            </w:pPr>
            <w:r>
              <w:rPr>
                <w:rFonts w:ascii="Times New Roman" w:hAnsi="Times New Roman" w:eastAsia="Times New Roman" w:cs="Times New Roman"/>
                <w:b w:val="0"/>
                <w:i w:val="0"/>
                <w:color w:val="000000"/>
                <w:sz w:val="19"/>
              </w:rPr>
              <w:t>15%</w:t>
            </w:r>
          </w:p>
        </w:tc>
        <w:tc>
          <w:tcPr>
            <w:tcW w:w="11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AE390C">
            <w:pPr>
              <w:spacing w:after="0" w:line="252" w:lineRule="auto"/>
              <w:jc w:val="center"/>
            </w:pPr>
            <w:r>
              <w:rPr>
                <w:rFonts w:ascii="Times New Roman" w:hAnsi="Times New Roman" w:eastAsia="Times New Roman" w:cs="Times New Roman"/>
                <w:b w:val="0"/>
                <w:i w:val="0"/>
                <w:color w:val="000000"/>
                <w:sz w:val="19"/>
              </w:rPr>
              <w:t>1</w:t>
            </w:r>
          </w:p>
        </w:tc>
        <w:tc>
          <w:tcPr>
            <w:tcW w:w="11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86110A">
            <w:pPr>
              <w:spacing w:after="0" w:line="252" w:lineRule="auto"/>
              <w:jc w:val="center"/>
            </w:pPr>
            <w:r>
              <w:rPr>
                <w:rFonts w:ascii="Times New Roman" w:hAnsi="Times New Roman" w:eastAsia="Times New Roman" w:cs="Times New Roman"/>
                <w:b w:val="0"/>
                <w:i w:val="0"/>
                <w:color w:val="000000"/>
                <w:sz w:val="19"/>
              </w:rPr>
              <w:t>4</w:t>
            </w:r>
          </w:p>
        </w:tc>
        <w:tc>
          <w:tcPr>
            <w:tcW w:w="11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F81430">
            <w:pPr>
              <w:spacing w:after="0" w:line="252" w:lineRule="auto"/>
              <w:jc w:val="center"/>
            </w:pPr>
            <w:r>
              <w:rPr>
                <w:rFonts w:ascii="Times New Roman" w:hAnsi="Times New Roman" w:eastAsia="Times New Roman" w:cs="Times New Roman"/>
                <w:b w:val="0"/>
                <w:i w:val="0"/>
                <w:color w:val="000000"/>
                <w:sz w:val="19"/>
              </w:rPr>
              <w:t>4</w:t>
            </w:r>
          </w:p>
        </w:tc>
      </w:tr>
      <w:tr w14:paraId="643B51F5">
        <w:tblPrEx>
          <w:tblCellMar>
            <w:top w:w="0" w:type="dxa"/>
            <w:left w:w="108" w:type="dxa"/>
            <w:bottom w:w="0" w:type="dxa"/>
            <w:right w:w="108" w:type="dxa"/>
          </w:tblCellMar>
        </w:tblPrEx>
        <w:trPr>
          <w:cantSplit/>
          <w:jc w:val="center"/>
        </w:trPr>
        <w:tc>
          <w:tcPr>
            <w:tcW w:w="48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39AF7F">
            <w:pPr>
              <w:spacing w:after="0" w:line="252" w:lineRule="auto"/>
              <w:jc w:val="left"/>
            </w:pPr>
            <w:r>
              <w:rPr>
                <w:rFonts w:ascii="Times New Roman" w:hAnsi="Times New Roman" w:eastAsia="Times New Roman" w:cs="Times New Roman"/>
                <w:b w:val="0"/>
                <w:i w:val="0"/>
                <w:color w:val="000000"/>
                <w:sz w:val="19"/>
              </w:rPr>
              <w:t>Công sức và thời gian triển khai</w:t>
            </w:r>
          </w:p>
        </w:tc>
        <w:tc>
          <w:tcPr>
            <w:tcW w:w="11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8CDB50">
            <w:pPr>
              <w:spacing w:after="0" w:line="252" w:lineRule="auto"/>
              <w:jc w:val="center"/>
            </w:pPr>
            <w:r>
              <w:rPr>
                <w:rFonts w:ascii="Times New Roman" w:hAnsi="Times New Roman" w:eastAsia="Times New Roman" w:cs="Times New Roman"/>
                <w:b w:val="0"/>
                <w:i w:val="0"/>
                <w:color w:val="000000"/>
                <w:sz w:val="19"/>
              </w:rPr>
              <w:t>10%</w:t>
            </w:r>
          </w:p>
        </w:tc>
        <w:tc>
          <w:tcPr>
            <w:tcW w:w="11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F14EEE5">
            <w:pPr>
              <w:spacing w:after="0" w:line="252" w:lineRule="auto"/>
              <w:jc w:val="center"/>
            </w:pPr>
            <w:r>
              <w:rPr>
                <w:rFonts w:ascii="Times New Roman" w:hAnsi="Times New Roman" w:eastAsia="Times New Roman" w:cs="Times New Roman"/>
                <w:b w:val="0"/>
                <w:i w:val="0"/>
                <w:color w:val="000000"/>
                <w:sz w:val="19"/>
              </w:rPr>
              <w:t>5</w:t>
            </w:r>
          </w:p>
        </w:tc>
        <w:tc>
          <w:tcPr>
            <w:tcW w:w="11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7197E6">
            <w:pPr>
              <w:spacing w:after="0" w:line="252" w:lineRule="auto"/>
              <w:jc w:val="center"/>
            </w:pPr>
            <w:r>
              <w:rPr>
                <w:rFonts w:ascii="Times New Roman" w:hAnsi="Times New Roman" w:eastAsia="Times New Roman" w:cs="Times New Roman"/>
                <w:b w:val="0"/>
                <w:i w:val="0"/>
                <w:color w:val="000000"/>
                <w:sz w:val="19"/>
              </w:rPr>
              <w:t>4</w:t>
            </w:r>
          </w:p>
        </w:tc>
        <w:tc>
          <w:tcPr>
            <w:tcW w:w="11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7FE550">
            <w:pPr>
              <w:spacing w:after="0" w:line="252" w:lineRule="auto"/>
              <w:jc w:val="center"/>
            </w:pPr>
            <w:r>
              <w:rPr>
                <w:rFonts w:ascii="Times New Roman" w:hAnsi="Times New Roman" w:eastAsia="Times New Roman" w:cs="Times New Roman"/>
                <w:b w:val="0"/>
                <w:i w:val="0"/>
                <w:color w:val="000000"/>
                <w:sz w:val="19"/>
              </w:rPr>
              <w:t>2</w:t>
            </w:r>
          </w:p>
        </w:tc>
      </w:tr>
      <w:tr w14:paraId="15A047E9">
        <w:tblPrEx>
          <w:tblCellMar>
            <w:top w:w="0" w:type="dxa"/>
            <w:left w:w="108" w:type="dxa"/>
            <w:bottom w:w="0" w:type="dxa"/>
            <w:right w:w="108" w:type="dxa"/>
          </w:tblCellMar>
        </w:tblPrEx>
        <w:trPr>
          <w:cantSplit/>
          <w:jc w:val="center"/>
        </w:trPr>
        <w:tc>
          <w:tcPr>
            <w:tcW w:w="48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792DED">
            <w:pPr>
              <w:spacing w:after="0" w:line="252" w:lineRule="auto"/>
              <w:jc w:val="left"/>
            </w:pPr>
            <w:r>
              <w:rPr>
                <w:rFonts w:ascii="Times New Roman" w:hAnsi="Times New Roman" w:eastAsia="Times New Roman" w:cs="Times New Roman"/>
                <w:b w:val="0"/>
                <w:i w:val="0"/>
                <w:color w:val="000000"/>
                <w:sz w:val="19"/>
              </w:rPr>
              <w:t>Chi phí ban đầu</w:t>
            </w:r>
          </w:p>
        </w:tc>
        <w:tc>
          <w:tcPr>
            <w:tcW w:w="11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4E93F4">
            <w:pPr>
              <w:spacing w:after="0" w:line="252" w:lineRule="auto"/>
              <w:jc w:val="center"/>
            </w:pPr>
            <w:r>
              <w:rPr>
                <w:rFonts w:ascii="Times New Roman" w:hAnsi="Times New Roman" w:eastAsia="Times New Roman" w:cs="Times New Roman"/>
                <w:b w:val="0"/>
                <w:i w:val="0"/>
                <w:color w:val="000000"/>
                <w:sz w:val="19"/>
              </w:rPr>
              <w:t>10%</w:t>
            </w:r>
          </w:p>
        </w:tc>
        <w:tc>
          <w:tcPr>
            <w:tcW w:w="11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9C179E">
            <w:pPr>
              <w:spacing w:after="0" w:line="252" w:lineRule="auto"/>
              <w:jc w:val="center"/>
            </w:pPr>
            <w:r>
              <w:rPr>
                <w:rFonts w:ascii="Times New Roman" w:hAnsi="Times New Roman" w:eastAsia="Times New Roman" w:cs="Times New Roman"/>
                <w:b w:val="0"/>
                <w:i w:val="0"/>
                <w:color w:val="000000"/>
                <w:sz w:val="19"/>
              </w:rPr>
              <w:t>5</w:t>
            </w:r>
          </w:p>
        </w:tc>
        <w:tc>
          <w:tcPr>
            <w:tcW w:w="11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F18FAD">
            <w:pPr>
              <w:spacing w:after="0" w:line="252" w:lineRule="auto"/>
              <w:jc w:val="center"/>
            </w:pPr>
            <w:r>
              <w:rPr>
                <w:rFonts w:ascii="Times New Roman" w:hAnsi="Times New Roman" w:eastAsia="Times New Roman" w:cs="Times New Roman"/>
                <w:b w:val="0"/>
                <w:i w:val="0"/>
                <w:color w:val="000000"/>
                <w:sz w:val="19"/>
              </w:rPr>
              <w:t>4</w:t>
            </w:r>
          </w:p>
        </w:tc>
        <w:tc>
          <w:tcPr>
            <w:tcW w:w="11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4C1DD9E">
            <w:pPr>
              <w:spacing w:after="0" w:line="252" w:lineRule="auto"/>
              <w:jc w:val="center"/>
            </w:pPr>
            <w:r>
              <w:rPr>
                <w:rFonts w:ascii="Times New Roman" w:hAnsi="Times New Roman" w:eastAsia="Times New Roman" w:cs="Times New Roman"/>
                <w:b w:val="0"/>
                <w:i w:val="0"/>
                <w:color w:val="000000"/>
                <w:sz w:val="19"/>
              </w:rPr>
              <w:t>2</w:t>
            </w:r>
          </w:p>
        </w:tc>
      </w:tr>
      <w:tr w14:paraId="52661B53">
        <w:tblPrEx>
          <w:tblCellMar>
            <w:top w:w="0" w:type="dxa"/>
            <w:left w:w="108" w:type="dxa"/>
            <w:bottom w:w="0" w:type="dxa"/>
            <w:right w:w="108" w:type="dxa"/>
          </w:tblCellMar>
        </w:tblPrEx>
        <w:trPr>
          <w:cantSplit/>
          <w:jc w:val="center"/>
        </w:trPr>
        <w:tc>
          <w:tcPr>
            <w:tcW w:w="48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B1317BC">
            <w:pPr>
              <w:spacing w:after="0" w:line="252" w:lineRule="auto"/>
              <w:jc w:val="left"/>
            </w:pPr>
            <w:r>
              <w:rPr>
                <w:rFonts w:ascii="Times New Roman" w:hAnsi="Times New Roman" w:eastAsia="Times New Roman" w:cs="Times New Roman"/>
                <w:b w:val="0"/>
                <w:i w:val="0"/>
                <w:color w:val="000000"/>
                <w:sz w:val="19"/>
              </w:rPr>
              <w:t>Chi phí vận hành lâu dài, phụ thuộc nhà cung cấp</w:t>
            </w:r>
          </w:p>
        </w:tc>
        <w:tc>
          <w:tcPr>
            <w:tcW w:w="11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8D1743">
            <w:pPr>
              <w:spacing w:after="0" w:line="252" w:lineRule="auto"/>
              <w:jc w:val="center"/>
            </w:pPr>
            <w:r>
              <w:rPr>
                <w:rFonts w:ascii="Times New Roman" w:hAnsi="Times New Roman" w:eastAsia="Times New Roman" w:cs="Times New Roman"/>
                <w:b w:val="0"/>
                <w:i w:val="0"/>
                <w:color w:val="000000"/>
                <w:sz w:val="19"/>
              </w:rPr>
              <w:t>10%</w:t>
            </w:r>
          </w:p>
        </w:tc>
        <w:tc>
          <w:tcPr>
            <w:tcW w:w="11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03D3E06">
            <w:pPr>
              <w:spacing w:after="0" w:line="252" w:lineRule="auto"/>
              <w:jc w:val="center"/>
            </w:pPr>
            <w:r>
              <w:rPr>
                <w:rFonts w:ascii="Times New Roman" w:hAnsi="Times New Roman" w:eastAsia="Times New Roman" w:cs="Times New Roman"/>
                <w:b w:val="0"/>
                <w:i w:val="0"/>
                <w:color w:val="000000"/>
                <w:sz w:val="19"/>
              </w:rPr>
              <w:t>4</w:t>
            </w:r>
          </w:p>
        </w:tc>
        <w:tc>
          <w:tcPr>
            <w:tcW w:w="11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2E9012">
            <w:pPr>
              <w:spacing w:after="0" w:line="252" w:lineRule="auto"/>
              <w:jc w:val="center"/>
            </w:pPr>
            <w:r>
              <w:rPr>
                <w:rFonts w:ascii="Times New Roman" w:hAnsi="Times New Roman" w:eastAsia="Times New Roman" w:cs="Times New Roman"/>
                <w:b w:val="0"/>
                <w:i w:val="0"/>
                <w:color w:val="000000"/>
                <w:sz w:val="19"/>
              </w:rPr>
              <w:t>2</w:t>
            </w:r>
          </w:p>
        </w:tc>
        <w:tc>
          <w:tcPr>
            <w:tcW w:w="11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3DD8B7">
            <w:pPr>
              <w:spacing w:after="0" w:line="252" w:lineRule="auto"/>
              <w:jc w:val="center"/>
            </w:pPr>
            <w:r>
              <w:rPr>
                <w:rFonts w:ascii="Times New Roman" w:hAnsi="Times New Roman" w:eastAsia="Times New Roman" w:cs="Times New Roman"/>
                <w:b w:val="0"/>
                <w:i w:val="0"/>
                <w:color w:val="000000"/>
                <w:sz w:val="19"/>
              </w:rPr>
              <w:t>4</w:t>
            </w:r>
          </w:p>
        </w:tc>
      </w:tr>
      <w:tr w14:paraId="08CCB7EC">
        <w:tblPrEx>
          <w:tblCellMar>
            <w:top w:w="0" w:type="dxa"/>
            <w:left w:w="108" w:type="dxa"/>
            <w:bottom w:w="0" w:type="dxa"/>
            <w:right w:w="108" w:type="dxa"/>
          </w:tblCellMar>
        </w:tblPrEx>
        <w:trPr>
          <w:cantSplit/>
          <w:jc w:val="center"/>
        </w:trPr>
        <w:tc>
          <w:tcPr>
            <w:tcW w:w="48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5E2B56">
            <w:pPr>
              <w:spacing w:after="0" w:line="252" w:lineRule="auto"/>
              <w:jc w:val="left"/>
            </w:pPr>
            <w:r>
              <w:rPr>
                <w:rFonts w:ascii="Times New Roman" w:hAnsi="Times New Roman" w:eastAsia="Times New Roman" w:cs="Times New Roman"/>
                <w:b/>
                <w:i w:val="0"/>
                <w:color w:val="000000"/>
                <w:sz w:val="19"/>
              </w:rPr>
              <w:t>Điểm có trọng số</w:t>
            </w:r>
          </w:p>
        </w:tc>
        <w:tc>
          <w:tcPr>
            <w:tcW w:w="11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C50BDD">
            <w:pPr>
              <w:spacing w:after="0" w:line="252" w:lineRule="auto"/>
              <w:jc w:val="center"/>
            </w:pPr>
          </w:p>
        </w:tc>
        <w:tc>
          <w:tcPr>
            <w:tcW w:w="11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07275A">
            <w:pPr>
              <w:spacing w:after="0" w:line="252" w:lineRule="auto"/>
              <w:jc w:val="center"/>
            </w:pPr>
            <w:r>
              <w:rPr>
                <w:rFonts w:ascii="Times New Roman" w:hAnsi="Times New Roman" w:eastAsia="Times New Roman" w:cs="Times New Roman"/>
                <w:b/>
                <w:i w:val="0"/>
                <w:color w:val="000000"/>
                <w:sz w:val="19"/>
              </w:rPr>
              <w:t>2,90</w:t>
            </w:r>
          </w:p>
        </w:tc>
        <w:tc>
          <w:tcPr>
            <w:tcW w:w="11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2E4538">
            <w:pPr>
              <w:spacing w:after="0" w:line="252" w:lineRule="auto"/>
              <w:jc w:val="center"/>
            </w:pPr>
            <w:r>
              <w:rPr>
                <w:rFonts w:ascii="Times New Roman" w:hAnsi="Times New Roman" w:eastAsia="Times New Roman" w:cs="Times New Roman"/>
                <w:b/>
                <w:i w:val="0"/>
                <w:color w:val="000000"/>
                <w:sz w:val="19"/>
              </w:rPr>
              <w:t>3,20</w:t>
            </w:r>
          </w:p>
        </w:tc>
        <w:tc>
          <w:tcPr>
            <w:tcW w:w="11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CE4242">
            <w:pPr>
              <w:spacing w:after="0" w:line="252" w:lineRule="auto"/>
              <w:jc w:val="center"/>
            </w:pPr>
            <w:r>
              <w:rPr>
                <w:rFonts w:ascii="Times New Roman" w:hAnsi="Times New Roman" w:eastAsia="Times New Roman" w:cs="Times New Roman"/>
                <w:b/>
                <w:i w:val="0"/>
                <w:color w:val="000000"/>
                <w:sz w:val="19"/>
              </w:rPr>
              <w:t>4,05</w:t>
            </w:r>
          </w:p>
        </w:tc>
      </w:tr>
    </w:tbl>
    <w:p w14:paraId="4953DA83">
      <w:pPr>
        <w:spacing w:after="40"/>
      </w:pPr>
    </w:p>
    <w:p w14:paraId="71040B19">
      <w:pPr>
        <w:spacing w:after="120"/>
        <w:jc w:val="both"/>
      </w:pPr>
      <w:r>
        <w:rPr>
          <w:rFonts w:ascii="Times New Roman" w:hAnsi="Times New Roman" w:eastAsia="Times New Roman" w:cs="Times New Roman"/>
          <w:b w:val="0"/>
          <w:i w:val="0"/>
          <w:color w:val="000000"/>
          <w:sz w:val="24"/>
        </w:rPr>
        <w:t xml:space="preserve">Ước tính phương án B đáp ứng khoảng 65–70% yêu cầu: các sản phẩm phổ biến có sẵn ghi danh, thu phí, điểm danh, nhưng không có đúng các quy tắc ưu đãi cộng dồn có trần, chuyển lớp/bảo lưu, xét đạt theo chuyên cần (QT01–QT04, QT08–QT10, QT15). Mức này dưới ngưỡng 80% nên </w:t>
      </w:r>
      <w:r>
        <w:rPr>
          <w:rFonts w:ascii="Times New Roman" w:hAnsi="Times New Roman" w:eastAsia="Times New Roman" w:cs="Times New Roman"/>
          <w:b/>
          <w:i w:val="0"/>
          <w:color w:val="000000"/>
          <w:sz w:val="24"/>
        </w:rPr>
        <w:t>chọn phương án C – tự xây dựng</w:t>
      </w:r>
      <w:r>
        <w:rPr>
          <w:rFonts w:ascii="Times New Roman" w:hAnsi="Times New Roman" w:eastAsia="Times New Roman" w:cs="Times New Roman"/>
          <w:b w:val="0"/>
          <w:i w:val="0"/>
          <w:color w:val="000000"/>
          <w:sz w:val="24"/>
        </w:rPr>
        <w:t>. Phương án B vẫn là phương án dự phòng nếu dự án C chậm tiến độ quá nhiều.</w:t>
      </w:r>
    </w:p>
    <w:p w14:paraId="54576281">
      <w:pPr>
        <w:pStyle w:val="3"/>
      </w:pPr>
      <w:bookmarkStart w:id="13" w:name="_Toc13147"/>
      <w:r>
        <w:t>2.3 Tính khả thi</w:t>
      </w:r>
      <w:bookmarkEnd w:id="13"/>
    </w:p>
    <w:p w14:paraId="142D1536">
      <w:pPr>
        <w:pStyle w:val="4"/>
      </w:pPr>
      <w:bookmarkStart w:id="14" w:name="_Toc4815"/>
      <w:r>
        <w:t>2.3.1 Khả thi kinh tế</w:t>
      </w:r>
      <w:bookmarkEnd w:id="14"/>
    </w:p>
    <w:p w14:paraId="3F3BDA48">
      <w:pPr>
        <w:spacing w:after="120"/>
        <w:jc w:val="both"/>
      </w:pPr>
      <w:r>
        <w:rPr>
          <w:rFonts w:ascii="Times New Roman" w:hAnsi="Times New Roman" w:eastAsia="Times New Roman" w:cs="Times New Roman"/>
          <w:b/>
          <w:i w:val="0"/>
          <w:color w:val="000000"/>
          <w:sz w:val="24"/>
        </w:rPr>
        <w:t>Chi phí hữu hình (ước tính):</w:t>
      </w:r>
    </w:p>
    <w:tbl>
      <w:tblPr>
        <w:tblStyle w:val="12"/>
        <w:tblW w:w="0" w:type="auto"/>
        <w:jc w:val="center"/>
        <w:tblLayout w:type="fixed"/>
        <w:tblCellMar>
          <w:top w:w="0" w:type="dxa"/>
          <w:left w:w="108" w:type="dxa"/>
          <w:bottom w:w="0" w:type="dxa"/>
          <w:right w:w="108" w:type="dxa"/>
        </w:tblCellMar>
      </w:tblPr>
      <w:tblGrid>
        <w:gridCol w:w="4722"/>
        <w:gridCol w:w="2344"/>
        <w:gridCol w:w="2437"/>
      </w:tblGrid>
      <w:tr w14:paraId="76B95229">
        <w:tblPrEx>
          <w:tblCellMar>
            <w:top w:w="0" w:type="dxa"/>
            <w:left w:w="108" w:type="dxa"/>
            <w:bottom w:w="0" w:type="dxa"/>
            <w:right w:w="108" w:type="dxa"/>
          </w:tblCellMar>
        </w:tblPrEx>
        <w:trPr>
          <w:cantSplit/>
          <w:tblHeader/>
          <w:jc w:val="center"/>
        </w:trPr>
        <w:tc>
          <w:tcPr>
            <w:tcW w:w="472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26E0A40">
            <w:pPr>
              <w:spacing w:after="0" w:line="252" w:lineRule="auto"/>
              <w:jc w:val="center"/>
            </w:pPr>
            <w:r>
              <w:rPr>
                <w:rFonts w:ascii="Times New Roman" w:hAnsi="Times New Roman" w:eastAsia="Times New Roman" w:cs="Times New Roman"/>
                <w:b/>
                <w:i w:val="0"/>
                <w:color w:val="000000"/>
                <w:sz w:val="21"/>
              </w:rPr>
              <w:t>Khoản</w:t>
            </w:r>
          </w:p>
        </w:tc>
        <w:tc>
          <w:tcPr>
            <w:tcW w:w="234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AB3E43E">
            <w:pPr>
              <w:spacing w:after="0" w:line="252" w:lineRule="auto"/>
              <w:jc w:val="center"/>
            </w:pPr>
            <w:r>
              <w:rPr>
                <w:rFonts w:ascii="Times New Roman" w:hAnsi="Times New Roman" w:eastAsia="Times New Roman" w:cs="Times New Roman"/>
                <w:b/>
                <w:i w:val="0"/>
                <w:color w:val="000000"/>
                <w:sz w:val="21"/>
              </w:rPr>
              <w:t>Một lần (triệu đồng)</w:t>
            </w:r>
          </w:p>
        </w:tc>
        <w:tc>
          <w:tcPr>
            <w:tcW w:w="243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A330929">
            <w:pPr>
              <w:spacing w:after="0" w:line="252" w:lineRule="auto"/>
              <w:jc w:val="center"/>
            </w:pPr>
            <w:r>
              <w:rPr>
                <w:rFonts w:ascii="Times New Roman" w:hAnsi="Times New Roman" w:eastAsia="Times New Roman" w:cs="Times New Roman"/>
                <w:b/>
                <w:i w:val="0"/>
                <w:color w:val="000000"/>
                <w:sz w:val="21"/>
              </w:rPr>
              <w:t>Hằng năm (triệu đồng)</w:t>
            </w:r>
          </w:p>
        </w:tc>
      </w:tr>
      <w:tr w14:paraId="0EE1FC35">
        <w:tblPrEx>
          <w:tblCellMar>
            <w:top w:w="0" w:type="dxa"/>
            <w:left w:w="108" w:type="dxa"/>
            <w:bottom w:w="0" w:type="dxa"/>
            <w:right w:w="108" w:type="dxa"/>
          </w:tblCellMar>
        </w:tblPrEx>
        <w:trPr>
          <w:cantSplit/>
          <w:jc w:val="center"/>
        </w:trPr>
        <w:tc>
          <w:tcPr>
            <w:tcW w:w="472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FD3F24">
            <w:pPr>
              <w:spacing w:after="0" w:line="252" w:lineRule="auto"/>
              <w:jc w:val="left"/>
            </w:pPr>
            <w:r>
              <w:rPr>
                <w:rFonts w:ascii="Times New Roman" w:hAnsi="Times New Roman" w:eastAsia="Times New Roman" w:cs="Times New Roman"/>
                <w:b w:val="0"/>
                <w:i w:val="0"/>
                <w:color w:val="000000"/>
                <w:sz w:val="21"/>
              </w:rPr>
              <w:t>Phát triển phần mềm (tương đương thuê 2 lập trình viên × 3 tháng)</w:t>
            </w:r>
          </w:p>
        </w:tc>
        <w:tc>
          <w:tcPr>
            <w:tcW w:w="234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3105E8">
            <w:pPr>
              <w:spacing w:after="0" w:line="252" w:lineRule="auto"/>
              <w:jc w:val="center"/>
            </w:pPr>
            <w:r>
              <w:rPr>
                <w:rFonts w:ascii="Times New Roman" w:hAnsi="Times New Roman" w:eastAsia="Times New Roman" w:cs="Times New Roman"/>
                <w:b w:val="0"/>
                <w:i w:val="0"/>
                <w:color w:val="000000"/>
                <w:sz w:val="21"/>
              </w:rPr>
              <w:t>180</w:t>
            </w:r>
          </w:p>
        </w:tc>
        <w:tc>
          <w:tcPr>
            <w:tcW w:w="243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169F76">
            <w:pPr>
              <w:spacing w:after="0" w:line="252" w:lineRule="auto"/>
              <w:jc w:val="center"/>
            </w:pPr>
            <w:r>
              <w:rPr>
                <w:rFonts w:ascii="Times New Roman" w:hAnsi="Times New Roman" w:eastAsia="Times New Roman" w:cs="Times New Roman"/>
                <w:b w:val="0"/>
                <w:i w:val="0"/>
                <w:color w:val="000000"/>
                <w:sz w:val="21"/>
              </w:rPr>
              <w:t>–</w:t>
            </w:r>
          </w:p>
        </w:tc>
      </w:tr>
      <w:tr w14:paraId="0E262577">
        <w:tblPrEx>
          <w:tblCellMar>
            <w:top w:w="0" w:type="dxa"/>
            <w:left w:w="108" w:type="dxa"/>
            <w:bottom w:w="0" w:type="dxa"/>
            <w:right w:w="108" w:type="dxa"/>
          </w:tblCellMar>
        </w:tblPrEx>
        <w:trPr>
          <w:cantSplit/>
          <w:jc w:val="center"/>
        </w:trPr>
        <w:tc>
          <w:tcPr>
            <w:tcW w:w="472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FACF89">
            <w:pPr>
              <w:spacing w:after="0" w:line="252" w:lineRule="auto"/>
              <w:jc w:val="left"/>
            </w:pPr>
            <w:r>
              <w:rPr>
                <w:rFonts w:ascii="Times New Roman" w:hAnsi="Times New Roman" w:eastAsia="Times New Roman" w:cs="Times New Roman"/>
                <w:b w:val="0"/>
                <w:i w:val="0"/>
                <w:color w:val="000000"/>
                <w:sz w:val="21"/>
              </w:rPr>
              <w:t>Chuyển đổi dữ liệu từ Excel sang CSDL</w:t>
            </w:r>
          </w:p>
        </w:tc>
        <w:tc>
          <w:tcPr>
            <w:tcW w:w="234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9A48A6">
            <w:pPr>
              <w:spacing w:after="0" w:line="252" w:lineRule="auto"/>
              <w:jc w:val="center"/>
            </w:pPr>
            <w:r>
              <w:rPr>
                <w:rFonts w:ascii="Times New Roman" w:hAnsi="Times New Roman" w:eastAsia="Times New Roman" w:cs="Times New Roman"/>
                <w:b w:val="0"/>
                <w:i w:val="0"/>
                <w:color w:val="000000"/>
                <w:sz w:val="21"/>
              </w:rPr>
              <w:t>10</w:t>
            </w:r>
          </w:p>
        </w:tc>
        <w:tc>
          <w:tcPr>
            <w:tcW w:w="243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9E0E60">
            <w:pPr>
              <w:spacing w:after="0" w:line="252" w:lineRule="auto"/>
              <w:jc w:val="center"/>
            </w:pPr>
            <w:r>
              <w:rPr>
                <w:rFonts w:ascii="Times New Roman" w:hAnsi="Times New Roman" w:eastAsia="Times New Roman" w:cs="Times New Roman"/>
                <w:b w:val="0"/>
                <w:i w:val="0"/>
                <w:color w:val="000000"/>
                <w:sz w:val="21"/>
              </w:rPr>
              <w:t>–</w:t>
            </w:r>
          </w:p>
        </w:tc>
      </w:tr>
      <w:tr w14:paraId="0730679E">
        <w:tblPrEx>
          <w:tblCellMar>
            <w:top w:w="0" w:type="dxa"/>
            <w:left w:w="108" w:type="dxa"/>
            <w:bottom w:w="0" w:type="dxa"/>
            <w:right w:w="108" w:type="dxa"/>
          </w:tblCellMar>
        </w:tblPrEx>
        <w:trPr>
          <w:cantSplit/>
          <w:jc w:val="center"/>
        </w:trPr>
        <w:tc>
          <w:tcPr>
            <w:tcW w:w="472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4194B0C">
            <w:pPr>
              <w:spacing w:after="0" w:line="252" w:lineRule="auto"/>
              <w:jc w:val="left"/>
            </w:pPr>
            <w:r>
              <w:rPr>
                <w:rFonts w:ascii="Times New Roman" w:hAnsi="Times New Roman" w:eastAsia="Times New Roman" w:cs="Times New Roman"/>
                <w:b w:val="0"/>
                <w:i w:val="0"/>
                <w:color w:val="000000"/>
                <w:sz w:val="21"/>
              </w:rPr>
              <w:t>Huấn luyện người sử dụng (3 mức: nhận thức máy tính, nhận thức hệ thống, kỹ xảo)</w:t>
            </w:r>
          </w:p>
        </w:tc>
        <w:tc>
          <w:tcPr>
            <w:tcW w:w="234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AF5C8F">
            <w:pPr>
              <w:spacing w:after="0" w:line="252" w:lineRule="auto"/>
              <w:jc w:val="center"/>
            </w:pPr>
            <w:r>
              <w:rPr>
                <w:rFonts w:ascii="Times New Roman" w:hAnsi="Times New Roman" w:eastAsia="Times New Roman" w:cs="Times New Roman"/>
                <w:b w:val="0"/>
                <w:i w:val="0"/>
                <w:color w:val="000000"/>
                <w:sz w:val="21"/>
              </w:rPr>
              <w:t>10</w:t>
            </w:r>
          </w:p>
        </w:tc>
        <w:tc>
          <w:tcPr>
            <w:tcW w:w="243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2578EA">
            <w:pPr>
              <w:spacing w:after="0" w:line="252" w:lineRule="auto"/>
              <w:jc w:val="center"/>
            </w:pPr>
            <w:r>
              <w:rPr>
                <w:rFonts w:ascii="Times New Roman" w:hAnsi="Times New Roman" w:eastAsia="Times New Roman" w:cs="Times New Roman"/>
                <w:b w:val="0"/>
                <w:i w:val="0"/>
                <w:color w:val="000000"/>
                <w:sz w:val="21"/>
              </w:rPr>
              <w:t>–</w:t>
            </w:r>
          </w:p>
        </w:tc>
      </w:tr>
      <w:tr w14:paraId="6687C966">
        <w:tblPrEx>
          <w:tblCellMar>
            <w:top w:w="0" w:type="dxa"/>
            <w:left w:w="108" w:type="dxa"/>
            <w:bottom w:w="0" w:type="dxa"/>
            <w:right w:w="108" w:type="dxa"/>
          </w:tblCellMar>
        </w:tblPrEx>
        <w:trPr>
          <w:cantSplit/>
          <w:jc w:val="center"/>
        </w:trPr>
        <w:tc>
          <w:tcPr>
            <w:tcW w:w="472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CE9E3F">
            <w:pPr>
              <w:spacing w:after="0" w:line="252" w:lineRule="auto"/>
              <w:jc w:val="left"/>
            </w:pPr>
            <w:r>
              <w:rPr>
                <w:rFonts w:ascii="Times New Roman" w:hAnsi="Times New Roman" w:eastAsia="Times New Roman" w:cs="Times New Roman"/>
                <w:b w:val="0"/>
                <w:i w:val="0"/>
                <w:color w:val="000000"/>
                <w:sz w:val="21"/>
              </w:rPr>
              <w:t>Máy chủ đám mây (4 vCPU, 8 GB RAM, như BT1)</w:t>
            </w:r>
          </w:p>
        </w:tc>
        <w:tc>
          <w:tcPr>
            <w:tcW w:w="234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FF51562">
            <w:pPr>
              <w:spacing w:after="0" w:line="252" w:lineRule="auto"/>
              <w:jc w:val="center"/>
            </w:pPr>
            <w:r>
              <w:rPr>
                <w:rFonts w:ascii="Times New Roman" w:hAnsi="Times New Roman" w:eastAsia="Times New Roman" w:cs="Times New Roman"/>
                <w:b w:val="0"/>
                <w:i w:val="0"/>
                <w:color w:val="000000"/>
                <w:sz w:val="21"/>
              </w:rPr>
              <w:t>–</w:t>
            </w:r>
          </w:p>
        </w:tc>
        <w:tc>
          <w:tcPr>
            <w:tcW w:w="243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ADFBB1">
            <w:pPr>
              <w:spacing w:after="0" w:line="252" w:lineRule="auto"/>
              <w:jc w:val="center"/>
            </w:pPr>
            <w:r>
              <w:rPr>
                <w:rFonts w:ascii="Times New Roman" w:hAnsi="Times New Roman" w:eastAsia="Times New Roman" w:cs="Times New Roman"/>
                <w:b w:val="0"/>
                <w:i w:val="0"/>
                <w:color w:val="000000"/>
                <w:sz w:val="21"/>
              </w:rPr>
              <w:t>12</w:t>
            </w:r>
          </w:p>
        </w:tc>
      </w:tr>
      <w:tr w14:paraId="38C857D1">
        <w:tblPrEx>
          <w:tblCellMar>
            <w:top w:w="0" w:type="dxa"/>
            <w:left w:w="108" w:type="dxa"/>
            <w:bottom w:w="0" w:type="dxa"/>
            <w:right w:w="108" w:type="dxa"/>
          </w:tblCellMar>
        </w:tblPrEx>
        <w:trPr>
          <w:cantSplit/>
          <w:jc w:val="center"/>
        </w:trPr>
        <w:tc>
          <w:tcPr>
            <w:tcW w:w="472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73B78C">
            <w:pPr>
              <w:spacing w:after="0" w:line="252" w:lineRule="auto"/>
              <w:jc w:val="left"/>
            </w:pPr>
            <w:r>
              <w:rPr>
                <w:rFonts w:ascii="Times New Roman" w:hAnsi="Times New Roman" w:eastAsia="Times New Roman" w:cs="Times New Roman"/>
                <w:b w:val="0"/>
                <w:i w:val="0"/>
                <w:color w:val="000000"/>
                <w:sz w:val="21"/>
              </w:rPr>
              <w:t>Tên miền, chứng chỉ SSL, dịch vụ email</w:t>
            </w:r>
          </w:p>
        </w:tc>
        <w:tc>
          <w:tcPr>
            <w:tcW w:w="234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E70270">
            <w:pPr>
              <w:spacing w:after="0" w:line="252" w:lineRule="auto"/>
              <w:jc w:val="center"/>
            </w:pPr>
            <w:r>
              <w:rPr>
                <w:rFonts w:ascii="Times New Roman" w:hAnsi="Times New Roman" w:eastAsia="Times New Roman" w:cs="Times New Roman"/>
                <w:b w:val="0"/>
                <w:i w:val="0"/>
                <w:color w:val="000000"/>
                <w:sz w:val="21"/>
              </w:rPr>
              <w:t>–</w:t>
            </w:r>
          </w:p>
        </w:tc>
        <w:tc>
          <w:tcPr>
            <w:tcW w:w="243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C71265">
            <w:pPr>
              <w:spacing w:after="0" w:line="252" w:lineRule="auto"/>
              <w:jc w:val="center"/>
            </w:pPr>
            <w:r>
              <w:rPr>
                <w:rFonts w:ascii="Times New Roman" w:hAnsi="Times New Roman" w:eastAsia="Times New Roman" w:cs="Times New Roman"/>
                <w:b w:val="0"/>
                <w:i w:val="0"/>
                <w:color w:val="000000"/>
                <w:sz w:val="21"/>
              </w:rPr>
              <w:t>3</w:t>
            </w:r>
          </w:p>
        </w:tc>
      </w:tr>
      <w:tr w14:paraId="1E3790FB">
        <w:tblPrEx>
          <w:tblCellMar>
            <w:top w:w="0" w:type="dxa"/>
            <w:left w:w="108" w:type="dxa"/>
            <w:bottom w:w="0" w:type="dxa"/>
            <w:right w:w="108" w:type="dxa"/>
          </w:tblCellMar>
        </w:tblPrEx>
        <w:trPr>
          <w:cantSplit/>
          <w:jc w:val="center"/>
        </w:trPr>
        <w:tc>
          <w:tcPr>
            <w:tcW w:w="472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0399109">
            <w:pPr>
              <w:spacing w:after="0" w:line="252" w:lineRule="auto"/>
              <w:jc w:val="left"/>
            </w:pPr>
            <w:r>
              <w:rPr>
                <w:rFonts w:ascii="Times New Roman" w:hAnsi="Times New Roman" w:eastAsia="Times New Roman" w:cs="Times New Roman"/>
                <w:b w:val="0"/>
                <w:i w:val="0"/>
                <w:color w:val="000000"/>
                <w:sz w:val="21"/>
              </w:rPr>
              <w:t>Bảo trì, hỗ trợ (khoảng 15% chi phí phát triển)</w:t>
            </w:r>
          </w:p>
        </w:tc>
        <w:tc>
          <w:tcPr>
            <w:tcW w:w="234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99D53F">
            <w:pPr>
              <w:spacing w:after="0" w:line="252" w:lineRule="auto"/>
              <w:jc w:val="center"/>
            </w:pPr>
            <w:r>
              <w:rPr>
                <w:rFonts w:ascii="Times New Roman" w:hAnsi="Times New Roman" w:eastAsia="Times New Roman" w:cs="Times New Roman"/>
                <w:b w:val="0"/>
                <w:i w:val="0"/>
                <w:color w:val="000000"/>
                <w:sz w:val="21"/>
              </w:rPr>
              <w:t>–</w:t>
            </w:r>
          </w:p>
        </w:tc>
        <w:tc>
          <w:tcPr>
            <w:tcW w:w="243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410144">
            <w:pPr>
              <w:spacing w:after="0" w:line="252" w:lineRule="auto"/>
              <w:jc w:val="center"/>
            </w:pPr>
            <w:r>
              <w:rPr>
                <w:rFonts w:ascii="Times New Roman" w:hAnsi="Times New Roman" w:eastAsia="Times New Roman" w:cs="Times New Roman"/>
                <w:b w:val="0"/>
                <w:i w:val="0"/>
                <w:color w:val="000000"/>
                <w:sz w:val="21"/>
              </w:rPr>
              <w:t>27</w:t>
            </w:r>
          </w:p>
        </w:tc>
      </w:tr>
      <w:tr w14:paraId="76766EB5">
        <w:tblPrEx>
          <w:tblCellMar>
            <w:top w:w="0" w:type="dxa"/>
            <w:left w:w="108" w:type="dxa"/>
            <w:bottom w:w="0" w:type="dxa"/>
            <w:right w:w="108" w:type="dxa"/>
          </w:tblCellMar>
        </w:tblPrEx>
        <w:trPr>
          <w:cantSplit/>
          <w:jc w:val="center"/>
        </w:trPr>
        <w:tc>
          <w:tcPr>
            <w:tcW w:w="472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E8DE9B">
            <w:pPr>
              <w:spacing w:after="0" w:line="252" w:lineRule="auto"/>
              <w:jc w:val="left"/>
            </w:pPr>
            <w:r>
              <w:rPr>
                <w:rFonts w:ascii="Times New Roman" w:hAnsi="Times New Roman" w:eastAsia="Times New Roman" w:cs="Times New Roman"/>
                <w:b/>
                <w:i w:val="0"/>
                <w:color w:val="000000"/>
                <w:sz w:val="21"/>
              </w:rPr>
              <w:t>Cộng</w:t>
            </w:r>
          </w:p>
        </w:tc>
        <w:tc>
          <w:tcPr>
            <w:tcW w:w="234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7EAB60">
            <w:pPr>
              <w:spacing w:after="0" w:line="252" w:lineRule="auto"/>
              <w:jc w:val="center"/>
            </w:pPr>
            <w:r>
              <w:rPr>
                <w:rFonts w:ascii="Times New Roman" w:hAnsi="Times New Roman" w:eastAsia="Times New Roman" w:cs="Times New Roman"/>
                <w:b/>
                <w:i w:val="0"/>
                <w:color w:val="000000"/>
                <w:sz w:val="21"/>
              </w:rPr>
              <w:t>200</w:t>
            </w:r>
          </w:p>
        </w:tc>
        <w:tc>
          <w:tcPr>
            <w:tcW w:w="243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34302D">
            <w:pPr>
              <w:spacing w:after="0" w:line="252" w:lineRule="auto"/>
              <w:jc w:val="center"/>
            </w:pPr>
            <w:r>
              <w:rPr>
                <w:rFonts w:ascii="Times New Roman" w:hAnsi="Times New Roman" w:eastAsia="Times New Roman" w:cs="Times New Roman"/>
                <w:b/>
                <w:i w:val="0"/>
                <w:color w:val="000000"/>
                <w:sz w:val="21"/>
              </w:rPr>
              <w:t>42</w:t>
            </w:r>
          </w:p>
        </w:tc>
      </w:tr>
    </w:tbl>
    <w:p w14:paraId="0A668D46">
      <w:pPr>
        <w:spacing w:after="40"/>
      </w:pPr>
    </w:p>
    <w:p w14:paraId="00450CA7">
      <w:pPr>
        <w:spacing w:after="120"/>
        <w:jc w:val="both"/>
      </w:pPr>
      <w:r>
        <w:rPr>
          <w:rFonts w:ascii="Times New Roman" w:hAnsi="Times New Roman" w:eastAsia="Times New Roman" w:cs="Times New Roman"/>
          <w:b w:val="0"/>
          <w:i w:val="0"/>
          <w:color w:val="000000"/>
          <w:sz w:val="24"/>
        </w:rPr>
        <w:t>Phần cứng người dùng (12 máy tính, máy in, wifi) đã có sẵn, không tính thêm. SQL Server bản Express và ASP.NET Core miễn phí.</w:t>
      </w:r>
    </w:p>
    <w:p w14:paraId="72400B3A">
      <w:pPr>
        <w:spacing w:after="120"/>
        <w:jc w:val="both"/>
      </w:pPr>
      <w:r>
        <w:rPr>
          <w:rFonts w:ascii="Times New Roman" w:hAnsi="Times New Roman" w:eastAsia="Times New Roman" w:cs="Times New Roman"/>
          <w:b/>
          <w:i w:val="0"/>
          <w:color w:val="000000"/>
          <w:sz w:val="24"/>
        </w:rPr>
        <w:t>Chi phí vô hình:</w:t>
      </w:r>
      <w:r>
        <w:rPr>
          <w:rFonts w:ascii="Times New Roman" w:hAnsi="Times New Roman" w:eastAsia="Times New Roman" w:cs="Times New Roman"/>
          <w:b w:val="0"/>
          <w:i w:val="0"/>
          <w:color w:val="000000"/>
          <w:sz w:val="24"/>
        </w:rPr>
        <w:t xml:space="preserve"> năng suất giảm trong khoảng 1 tháng chuyển đổi (nhân viên vừa học vừa làm); rủi ro sai dữ liệu khi nhập lại từ Excel; thời gian của các trưởng bộ phận cho phỏng vấn, JAD và nghiệm thu.</w:t>
      </w:r>
    </w:p>
    <w:p w14:paraId="05505D47">
      <w:pPr>
        <w:spacing w:after="120"/>
        <w:jc w:val="both"/>
      </w:pPr>
      <w:r>
        <w:rPr>
          <w:rFonts w:ascii="Times New Roman" w:hAnsi="Times New Roman" w:eastAsia="Times New Roman" w:cs="Times New Roman"/>
          <w:b/>
          <w:i w:val="0"/>
          <w:color w:val="000000"/>
          <w:sz w:val="24"/>
        </w:rPr>
        <w:t>Lợi ích đo đếm được (ước tính):</w:t>
      </w:r>
    </w:p>
    <w:tbl>
      <w:tblPr>
        <w:tblStyle w:val="12"/>
        <w:tblW w:w="0" w:type="auto"/>
        <w:jc w:val="center"/>
        <w:tblLayout w:type="fixed"/>
        <w:tblCellMar>
          <w:top w:w="0" w:type="dxa"/>
          <w:left w:w="108" w:type="dxa"/>
          <w:bottom w:w="0" w:type="dxa"/>
          <w:right w:w="108" w:type="dxa"/>
        </w:tblCellMar>
      </w:tblPr>
      <w:tblGrid>
        <w:gridCol w:w="3053"/>
        <w:gridCol w:w="4698"/>
        <w:gridCol w:w="1753"/>
      </w:tblGrid>
      <w:tr w14:paraId="2E954E22">
        <w:tblPrEx>
          <w:tblCellMar>
            <w:top w:w="0" w:type="dxa"/>
            <w:left w:w="108" w:type="dxa"/>
            <w:bottom w:w="0" w:type="dxa"/>
            <w:right w:w="108" w:type="dxa"/>
          </w:tblCellMar>
        </w:tblPrEx>
        <w:trPr>
          <w:cantSplit/>
          <w:tblHeader/>
          <w:jc w:val="center"/>
        </w:trPr>
        <w:tc>
          <w:tcPr>
            <w:tcW w:w="305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734846B">
            <w:pPr>
              <w:spacing w:after="0" w:line="252" w:lineRule="auto"/>
              <w:jc w:val="center"/>
            </w:pPr>
            <w:r>
              <w:rPr>
                <w:rFonts w:ascii="Times New Roman" w:hAnsi="Times New Roman" w:eastAsia="Times New Roman" w:cs="Times New Roman"/>
                <w:b/>
                <w:i w:val="0"/>
                <w:color w:val="000000"/>
                <w:sz w:val="21"/>
              </w:rPr>
              <w:t>Lợi ích</w:t>
            </w:r>
          </w:p>
        </w:tc>
        <w:tc>
          <w:tcPr>
            <w:tcW w:w="469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082C101">
            <w:pPr>
              <w:spacing w:after="0" w:line="252" w:lineRule="auto"/>
              <w:jc w:val="center"/>
            </w:pPr>
            <w:r>
              <w:rPr>
                <w:rFonts w:ascii="Times New Roman" w:hAnsi="Times New Roman" w:eastAsia="Times New Roman" w:cs="Times New Roman"/>
                <w:b/>
                <w:i w:val="0"/>
                <w:color w:val="000000"/>
                <w:sz w:val="21"/>
              </w:rPr>
              <w:t>Cách tính</w:t>
            </w:r>
          </w:p>
        </w:tc>
        <w:tc>
          <w:tcPr>
            <w:tcW w:w="175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C19BE14">
            <w:pPr>
              <w:spacing w:after="0" w:line="252" w:lineRule="auto"/>
              <w:jc w:val="center"/>
            </w:pPr>
            <w:r>
              <w:rPr>
                <w:rFonts w:ascii="Times New Roman" w:hAnsi="Times New Roman" w:eastAsia="Times New Roman" w:cs="Times New Roman"/>
                <w:b/>
                <w:i w:val="0"/>
                <w:color w:val="000000"/>
                <w:sz w:val="21"/>
              </w:rPr>
              <w:t>Triệu đồng/năm</w:t>
            </w:r>
          </w:p>
        </w:tc>
      </w:tr>
      <w:tr w14:paraId="5CF36ED8">
        <w:tblPrEx>
          <w:tblCellMar>
            <w:top w:w="0" w:type="dxa"/>
            <w:left w:w="108" w:type="dxa"/>
            <w:bottom w:w="0" w:type="dxa"/>
            <w:right w:w="108" w:type="dxa"/>
          </w:tblCellMar>
        </w:tblPrEx>
        <w:trPr>
          <w:cantSplit/>
          <w:jc w:val="center"/>
        </w:trPr>
        <w:tc>
          <w:tcPr>
            <w:tcW w:w="30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4853AE">
            <w:pPr>
              <w:spacing w:after="0" w:line="252" w:lineRule="auto"/>
              <w:jc w:val="left"/>
            </w:pPr>
            <w:r>
              <w:rPr>
                <w:rFonts w:ascii="Times New Roman" w:hAnsi="Times New Roman" w:eastAsia="Times New Roman" w:cs="Times New Roman"/>
                <w:b w:val="0"/>
                <w:i w:val="0"/>
                <w:color w:val="000000"/>
                <w:sz w:val="21"/>
              </w:rPr>
              <w:t>Giảm thất thu học phí</w:t>
            </w:r>
          </w:p>
        </w:tc>
        <w:tc>
          <w:tcPr>
            <w:tcW w:w="46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94B7DF1">
            <w:pPr>
              <w:spacing w:after="0" w:line="252" w:lineRule="auto"/>
              <w:jc w:val="left"/>
            </w:pPr>
            <w:r>
              <w:rPr>
                <w:rFonts w:ascii="Times New Roman" w:hAnsi="Times New Roman" w:eastAsia="Times New Roman" w:cs="Times New Roman"/>
                <w:b w:val="0"/>
                <w:i w:val="0"/>
                <w:color w:val="000000"/>
                <w:sz w:val="21"/>
              </w:rPr>
              <w:t>Doanh thu khoảng 9.600 (500 HV × 4,8 triệu × 4 kỳ) × 0,5% thất thu do áp sai ưu đãi, quên nhắc nợ</w:t>
            </w:r>
          </w:p>
        </w:tc>
        <w:tc>
          <w:tcPr>
            <w:tcW w:w="17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44A04D">
            <w:pPr>
              <w:spacing w:after="0" w:line="252" w:lineRule="auto"/>
              <w:jc w:val="center"/>
            </w:pPr>
            <w:r>
              <w:rPr>
                <w:rFonts w:ascii="Times New Roman" w:hAnsi="Times New Roman" w:eastAsia="Times New Roman" w:cs="Times New Roman"/>
                <w:b w:val="0"/>
                <w:i w:val="0"/>
                <w:color w:val="000000"/>
                <w:sz w:val="21"/>
              </w:rPr>
              <w:t>48</w:t>
            </w:r>
          </w:p>
        </w:tc>
      </w:tr>
      <w:tr w14:paraId="044B10D3">
        <w:tblPrEx>
          <w:tblCellMar>
            <w:top w:w="0" w:type="dxa"/>
            <w:left w:w="108" w:type="dxa"/>
            <w:bottom w:w="0" w:type="dxa"/>
            <w:right w:w="108" w:type="dxa"/>
          </w:tblCellMar>
        </w:tblPrEx>
        <w:trPr>
          <w:cantSplit/>
          <w:jc w:val="center"/>
        </w:trPr>
        <w:tc>
          <w:tcPr>
            <w:tcW w:w="30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77E8BF">
            <w:pPr>
              <w:spacing w:after="0" w:line="252" w:lineRule="auto"/>
              <w:jc w:val="left"/>
            </w:pPr>
            <w:r>
              <w:rPr>
                <w:rFonts w:ascii="Times New Roman" w:hAnsi="Times New Roman" w:eastAsia="Times New Roman" w:cs="Times New Roman"/>
                <w:b w:val="0"/>
                <w:i w:val="0"/>
                <w:color w:val="000000"/>
                <w:sz w:val="21"/>
              </w:rPr>
              <w:t>Tiết kiệm công sức văn phòng</w:t>
            </w:r>
          </w:p>
        </w:tc>
        <w:tc>
          <w:tcPr>
            <w:tcW w:w="46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9C5A36">
            <w:pPr>
              <w:spacing w:after="0" w:line="252" w:lineRule="auto"/>
              <w:jc w:val="left"/>
            </w:pPr>
            <w:r>
              <w:rPr>
                <w:rFonts w:ascii="Times New Roman" w:hAnsi="Times New Roman" w:eastAsia="Times New Roman" w:cs="Times New Roman"/>
                <w:b w:val="0"/>
                <w:i w:val="0"/>
                <w:color w:val="000000"/>
                <w:sz w:val="21"/>
              </w:rPr>
              <w:t>Khoảng 2 nhân viên × 25% thời gian ghi danh, đối chiếu, gom báo cáo × 8 triệu/tháng × 12</w:t>
            </w:r>
          </w:p>
        </w:tc>
        <w:tc>
          <w:tcPr>
            <w:tcW w:w="17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D29120">
            <w:pPr>
              <w:spacing w:after="0" w:line="252" w:lineRule="auto"/>
              <w:jc w:val="center"/>
            </w:pPr>
            <w:r>
              <w:rPr>
                <w:rFonts w:ascii="Times New Roman" w:hAnsi="Times New Roman" w:eastAsia="Times New Roman" w:cs="Times New Roman"/>
                <w:b w:val="0"/>
                <w:i w:val="0"/>
                <w:color w:val="000000"/>
                <w:sz w:val="21"/>
              </w:rPr>
              <w:t>48</w:t>
            </w:r>
          </w:p>
        </w:tc>
      </w:tr>
      <w:tr w14:paraId="236E9FA2">
        <w:tblPrEx>
          <w:tblCellMar>
            <w:top w:w="0" w:type="dxa"/>
            <w:left w:w="108" w:type="dxa"/>
            <w:bottom w:w="0" w:type="dxa"/>
            <w:right w:w="108" w:type="dxa"/>
          </w:tblCellMar>
        </w:tblPrEx>
        <w:trPr>
          <w:cantSplit/>
          <w:jc w:val="center"/>
        </w:trPr>
        <w:tc>
          <w:tcPr>
            <w:tcW w:w="30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7FA591">
            <w:pPr>
              <w:spacing w:after="0" w:line="252" w:lineRule="auto"/>
              <w:jc w:val="left"/>
            </w:pPr>
            <w:r>
              <w:rPr>
                <w:rFonts w:ascii="Times New Roman" w:hAnsi="Times New Roman" w:eastAsia="Times New Roman" w:cs="Times New Roman"/>
                <w:b/>
                <w:i w:val="0"/>
                <w:color w:val="000000"/>
                <w:sz w:val="21"/>
              </w:rPr>
              <w:t>Cộng</w:t>
            </w:r>
          </w:p>
        </w:tc>
        <w:tc>
          <w:tcPr>
            <w:tcW w:w="46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5D30F7">
            <w:pPr>
              <w:spacing w:after="0" w:line="252" w:lineRule="auto"/>
              <w:jc w:val="left"/>
            </w:pPr>
          </w:p>
        </w:tc>
        <w:tc>
          <w:tcPr>
            <w:tcW w:w="17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A7E0A2">
            <w:pPr>
              <w:spacing w:after="0" w:line="252" w:lineRule="auto"/>
              <w:jc w:val="center"/>
            </w:pPr>
            <w:r>
              <w:rPr>
                <w:rFonts w:ascii="Times New Roman" w:hAnsi="Times New Roman" w:eastAsia="Times New Roman" w:cs="Times New Roman"/>
                <w:b/>
                <w:i w:val="0"/>
                <w:color w:val="000000"/>
                <w:sz w:val="21"/>
              </w:rPr>
              <w:t>96</w:t>
            </w:r>
          </w:p>
        </w:tc>
      </w:tr>
    </w:tbl>
    <w:p w14:paraId="055DAC7E">
      <w:pPr>
        <w:spacing w:after="40"/>
      </w:pPr>
    </w:p>
    <w:p w14:paraId="6C4B2173">
      <w:pPr>
        <w:spacing w:after="120"/>
        <w:jc w:val="both"/>
      </w:pPr>
      <w:r>
        <w:rPr>
          <w:rFonts w:ascii="Times New Roman" w:hAnsi="Times New Roman" w:eastAsia="Times New Roman" w:cs="Times New Roman"/>
          <w:b/>
          <w:i w:val="0"/>
          <w:color w:val="000000"/>
          <w:sz w:val="24"/>
        </w:rPr>
        <w:t>Lợi ích không đo đếm được:</w:t>
      </w:r>
      <w:r>
        <w:rPr>
          <w:rFonts w:ascii="Times New Roman" w:hAnsi="Times New Roman" w:eastAsia="Times New Roman" w:cs="Times New Roman"/>
          <w:b w:val="0"/>
          <w:i w:val="0"/>
          <w:color w:val="000000"/>
          <w:sz w:val="24"/>
        </w:rPr>
        <w:t xml:space="preserve"> phụ huynh được thông báo kịp thời nên hài lòng hơn; hình ảnh chuyên nghiệp; giám đốc ra quyết định dựa trên số liệu đúng hạn (đặc trưng MIS); dữ liệu tập trung làm nền cho các tính năng sau (thanh toán trực tuyến, CRM).</w:t>
      </w:r>
    </w:p>
    <w:p w14:paraId="00E4D255">
      <w:pPr>
        <w:spacing w:after="120"/>
        <w:jc w:val="both"/>
      </w:pPr>
      <w:r>
        <w:rPr>
          <w:rFonts w:ascii="Times New Roman" w:hAnsi="Times New Roman" w:eastAsia="Times New Roman" w:cs="Times New Roman"/>
          <w:b/>
          <w:i w:val="0"/>
          <w:color w:val="000000"/>
          <w:sz w:val="24"/>
        </w:rPr>
        <w:t>Đánh giá:</w:t>
      </w:r>
      <w:r>
        <w:rPr>
          <w:rFonts w:ascii="Times New Roman" w:hAnsi="Times New Roman" w:eastAsia="Times New Roman" w:cs="Times New Roman"/>
          <w:b w:val="0"/>
          <w:i w:val="0"/>
          <w:color w:val="000000"/>
          <w:sz w:val="24"/>
        </w:rPr>
        <w:t xml:space="preserve"> lợi ích ròng = 96 − 42 = 54 triệu/năm, thời gian hoàn vốn khoảng 200 / 54 ≈ </w:t>
      </w:r>
      <w:r>
        <w:rPr>
          <w:rFonts w:ascii="Times New Roman" w:hAnsi="Times New Roman" w:eastAsia="Times New Roman" w:cs="Times New Roman"/>
          <w:b/>
          <w:i w:val="0"/>
          <w:color w:val="000000"/>
          <w:sz w:val="24"/>
        </w:rPr>
        <w:t>3,7 năm</w:t>
      </w:r>
      <w:r>
        <w:rPr>
          <w:rFonts w:ascii="Times New Roman" w:hAnsi="Times New Roman" w:eastAsia="Times New Roman" w:cs="Times New Roman"/>
          <w:b w:val="0"/>
          <w:i w:val="0"/>
          <w:color w:val="000000"/>
          <w:sz w:val="24"/>
        </w:rPr>
        <w:t xml:space="preserve">. Nếu tính thêm việc tăng tỷ lệ học viên học tiếp chỉ 1% doanh thu (≈ 96 triệu/năm, nhờ chăm sóc tốt hơn) thì thời gian hoàn vốn còn khoảng </w:t>
      </w:r>
      <w:r>
        <w:rPr>
          <w:rFonts w:ascii="Times New Roman" w:hAnsi="Times New Roman" w:eastAsia="Times New Roman" w:cs="Times New Roman"/>
          <w:b/>
          <w:i w:val="0"/>
          <w:color w:val="000000"/>
          <w:sz w:val="24"/>
        </w:rPr>
        <w:t>1,3 năm</w:t>
      </w:r>
      <w:r>
        <w:rPr>
          <w:rFonts w:ascii="Times New Roman" w:hAnsi="Times New Roman" w:eastAsia="Times New Roman" w:cs="Times New Roman"/>
          <w:b w:val="0"/>
          <w:i w:val="0"/>
          <w:color w:val="000000"/>
          <w:sz w:val="24"/>
        </w:rPr>
        <w:t xml:space="preserve">. Dự án </w:t>
      </w:r>
      <w:r>
        <w:rPr>
          <w:rFonts w:ascii="Times New Roman" w:hAnsi="Times New Roman" w:eastAsia="Times New Roman" w:cs="Times New Roman"/>
          <w:b/>
          <w:i w:val="0"/>
          <w:color w:val="000000"/>
          <w:sz w:val="24"/>
        </w:rPr>
        <w:t>khả thi về kinh tế</w:t>
      </w:r>
      <w:r>
        <w:rPr>
          <w:rFonts w:ascii="Times New Roman" w:hAnsi="Times New Roman" w:eastAsia="Times New Roman" w:cs="Times New Roman"/>
          <w:b w:val="0"/>
          <w:i w:val="0"/>
          <w:color w:val="000000"/>
          <w:sz w:val="24"/>
        </w:rPr>
        <w:t>, nhất là khi tính lợi ích giữ chân học viên – cũng chính là mục tiêu chiến lược của trung tâm.</w:t>
      </w:r>
    </w:p>
    <w:p w14:paraId="508CABE4">
      <w:pPr>
        <w:pStyle w:val="4"/>
      </w:pPr>
      <w:bookmarkStart w:id="15" w:name="_Toc15757"/>
      <w:r>
        <w:t>2.3.2 Khả thi kỹ thuật</w:t>
      </w:r>
      <w:bookmarkEnd w:id="15"/>
    </w:p>
    <w:p w14:paraId="783437A1">
      <w:pPr>
        <w:spacing w:after="60"/>
        <w:ind w:left="454" w:hanging="255"/>
        <w:jc w:val="left"/>
      </w:pPr>
      <w:r>
        <w:rPr>
          <w:rFonts w:ascii="Times New Roman" w:hAnsi="Times New Roman" w:eastAsia="Times New Roman" w:cs="Times New Roman"/>
          <w:b w:val="0"/>
          <w:i w:val="0"/>
          <w:color w:val="000000"/>
          <w:sz w:val="24"/>
        </w:rPr>
        <w:t>– Công nghệ đã chọn ở BT1 (ASP.NET Core Web API, SQL Server, HTML/Bootstrap hoặc React) là công nghệ phổ biến, có nhiều tài liệu; nhóm đã học C# và SQL.</w:t>
      </w:r>
    </w:p>
    <w:p w14:paraId="500C2976">
      <w:pPr>
        <w:spacing w:after="60"/>
        <w:ind w:left="454" w:hanging="255"/>
        <w:jc w:val="left"/>
      </w:pPr>
      <w:r>
        <w:rPr>
          <w:rFonts w:ascii="Times New Roman" w:hAnsi="Times New Roman" w:eastAsia="Times New Roman" w:cs="Times New Roman"/>
          <w:b w:val="0"/>
          <w:i w:val="0"/>
          <w:color w:val="000000"/>
          <w:sz w:val="24"/>
        </w:rPr>
        <w:t>– Quy mô nhỏ: khoảng 750 người dùng, 50–100 người truy cập đồng thời giờ cao điểm, khoảng 20 bảng dữ liệu; một máy chủ 4 vCPU/8 GB là đủ.</w:t>
      </w:r>
    </w:p>
    <w:p w14:paraId="49F60995">
      <w:pPr>
        <w:spacing w:after="60"/>
        <w:ind w:left="454" w:hanging="255"/>
        <w:jc w:val="left"/>
      </w:pPr>
      <w:r>
        <w:rPr>
          <w:rFonts w:ascii="Times New Roman" w:hAnsi="Times New Roman" w:eastAsia="Times New Roman" w:cs="Times New Roman"/>
          <w:b w:val="0"/>
          <w:i w:val="0"/>
          <w:color w:val="000000"/>
          <w:sz w:val="24"/>
        </w:rPr>
        <w:t>– Hạ tầng hiện có (máy tính, mạng) dùng được ngay; giáo viên và phụ huynh dùng trình duyệt trên điện thoại, không cần cài ứng dụng.</w:t>
      </w:r>
    </w:p>
    <w:p w14:paraId="64A12CE1">
      <w:pPr>
        <w:spacing w:after="60"/>
        <w:ind w:left="454" w:hanging="255"/>
        <w:jc w:val="left"/>
      </w:pPr>
      <w:r>
        <w:rPr>
          <w:rFonts w:ascii="Times New Roman" w:hAnsi="Times New Roman" w:eastAsia="Times New Roman" w:cs="Times New Roman"/>
          <w:b w:val="0"/>
          <w:i w:val="0"/>
          <w:color w:val="000000"/>
          <w:sz w:val="24"/>
        </w:rPr>
        <w:t>– Điểm khó về kỹ thuật: kiểm tra trùng lịch (QT07) và tính học phí nhiều đợt, nhiều ưu đãi. Cả hai đã được đặc tả rõ bằng ngôn ngữ cấu trúc và bảng quyết định ở giai đoạn phân tích.</w:t>
      </w:r>
    </w:p>
    <w:p w14:paraId="128CF505">
      <w:pPr>
        <w:spacing w:after="60"/>
        <w:ind w:left="454" w:hanging="255"/>
        <w:jc w:val="left"/>
      </w:pPr>
      <w:r>
        <w:rPr>
          <w:rFonts w:ascii="Times New Roman" w:hAnsi="Times New Roman" w:eastAsia="Times New Roman" w:cs="Times New Roman"/>
          <w:b w:val="0"/>
          <w:i w:val="0"/>
          <w:color w:val="000000"/>
          <w:sz w:val="24"/>
        </w:rPr>
        <w:t>– Gửi SMS/Zalo cần tích hợp dịch vụ bên ngoài nên bản đầu chỉ dùng thông báo trong hệ thống và email.</w:t>
      </w:r>
    </w:p>
    <w:p w14:paraId="0DBEC1B2">
      <w:pPr>
        <w:spacing w:after="120"/>
        <w:jc w:val="both"/>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Khả thi về kỹ thuật.</w:t>
      </w:r>
    </w:p>
    <w:p w14:paraId="1C152634">
      <w:pPr>
        <w:pStyle w:val="4"/>
      </w:pPr>
      <w:bookmarkStart w:id="16" w:name="_Toc5615"/>
      <w:r>
        <w:t>2.3.3 Khả thi tác nghiệp</w:t>
      </w:r>
      <w:bookmarkEnd w:id="16"/>
    </w:p>
    <w:p w14:paraId="4FD54BF4">
      <w:pPr>
        <w:spacing w:after="60"/>
        <w:ind w:left="454" w:hanging="255"/>
        <w:jc w:val="left"/>
      </w:pPr>
      <w:r>
        <w:rPr>
          <w:rFonts w:ascii="Times New Roman" w:hAnsi="Times New Roman" w:eastAsia="Times New Roman" w:cs="Times New Roman"/>
          <w:b w:val="0"/>
          <w:i w:val="0"/>
          <w:color w:val="000000"/>
          <w:sz w:val="24"/>
        </w:rPr>
        <w:t>– Người dùng muốn có hệ thống: theo phiếu điều tra giả định, 85% muốn tra cứu học phí trực tuyến và 93% phụ huynh muốn nhận thông báo khi con vắng học; giáo viên muốn điểm danh bằng điện thoại.</w:t>
      </w:r>
    </w:p>
    <w:p w14:paraId="14AF9DDB">
      <w:pPr>
        <w:spacing w:after="60"/>
        <w:ind w:left="454" w:hanging="255"/>
        <w:jc w:val="left"/>
      </w:pPr>
      <w:r>
        <w:rPr>
          <w:rFonts w:ascii="Times New Roman" w:hAnsi="Times New Roman" w:eastAsia="Times New Roman" w:cs="Times New Roman"/>
          <w:b w:val="0"/>
          <w:i w:val="0"/>
          <w:color w:val="000000"/>
          <w:sz w:val="24"/>
        </w:rPr>
        <w:t xml:space="preserve">– Có thể gặp phản kháng từ kế toán (đã quen Excel) và nhân viên lớn tuổi. Biện pháp: hệ thống xuất được Excel; huấn luyện theo 3 mức; chuyển đổi </w:t>
      </w:r>
      <w:r>
        <w:rPr>
          <w:rFonts w:ascii="Times New Roman" w:hAnsi="Times New Roman" w:eastAsia="Times New Roman" w:cs="Times New Roman"/>
          <w:b/>
          <w:i w:val="0"/>
          <w:color w:val="000000"/>
          <w:sz w:val="24"/>
        </w:rPr>
        <w:t>theo giai đoạn</w:t>
      </w:r>
      <w:r>
        <w:rPr>
          <w:rFonts w:ascii="Times New Roman" w:hAnsi="Times New Roman" w:eastAsia="Times New Roman" w:cs="Times New Roman"/>
          <w:b w:val="0"/>
          <w:i w:val="0"/>
          <w:color w:val="000000"/>
          <w:sz w:val="24"/>
        </w:rPr>
        <w:t xml:space="preserve"> (danh mục → lớp/lịch → học phí → học tập) để từng bộ phận làm quen dần.</w:t>
      </w:r>
    </w:p>
    <w:p w14:paraId="2046B656">
      <w:pPr>
        <w:spacing w:after="60"/>
        <w:ind w:left="454" w:hanging="255"/>
        <w:jc w:val="left"/>
      </w:pPr>
      <w:r>
        <w:rPr>
          <w:rFonts w:ascii="Times New Roman" w:hAnsi="Times New Roman" w:eastAsia="Times New Roman" w:cs="Times New Roman"/>
          <w:b w:val="0"/>
          <w:i w:val="0"/>
          <w:color w:val="000000"/>
          <w:sz w:val="24"/>
        </w:rPr>
        <w:t>– Quy trình nghiệp vụ hầu như giữ nguyên; chỉ thêm 2 quy định đã thống nhất trong buổi phỏng vấn nhóm (đăng ký có hiệu lực sau khi đóng đợt 1; nhắc nợ quá hạn qua thông báo).</w:t>
      </w:r>
    </w:p>
    <w:p w14:paraId="55D52900">
      <w:pPr>
        <w:spacing w:after="120"/>
        <w:jc w:val="both"/>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Khả thi về tác nghiệp</w:t>
      </w:r>
      <w:r>
        <w:rPr>
          <w:rFonts w:ascii="Times New Roman" w:hAnsi="Times New Roman" w:eastAsia="Times New Roman" w:cs="Times New Roman"/>
          <w:b w:val="0"/>
          <w:i w:val="0"/>
          <w:color w:val="000000"/>
          <w:sz w:val="24"/>
        </w:rPr>
        <w:t>, với điều kiện có huấn luyện và chuyển đổi dần.</w:t>
      </w:r>
    </w:p>
    <w:p w14:paraId="4B333FE8">
      <w:pPr>
        <w:pStyle w:val="4"/>
      </w:pPr>
      <w:bookmarkStart w:id="17" w:name="_Toc10025"/>
      <w:r>
        <w:t>2.3.4 Khả thi pháp lý</w:t>
      </w:r>
      <w:bookmarkEnd w:id="17"/>
    </w:p>
    <w:p w14:paraId="4E5FC6E4">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Dữ liệu cá nhân, nhất là của trẻ vị thành niên:</w:t>
      </w:r>
      <w:r>
        <w:rPr>
          <w:rFonts w:ascii="Times New Roman" w:hAnsi="Times New Roman" w:eastAsia="Times New Roman" w:cs="Times New Roman"/>
          <w:b w:val="0"/>
          <w:i w:val="0"/>
          <w:color w:val="000000"/>
          <w:sz w:val="24"/>
        </w:rPr>
        <w:t xml:space="preserve"> hệ thống lưu họ tên, ngày sinh, liên hệ, kết quả học tập của học viên dưới 18 tuổi. Phải tuân thủ quy định hiện hành về bảo vệ dữ liệu cá nhân (Nghị định 13/2023/NĐ-CP và các văn bản thay thế, bổ sung). Biện pháp:</w:t>
      </w:r>
    </w:p>
    <w:p w14:paraId="141E7A48">
      <w:pPr>
        <w:spacing w:after="60"/>
        <w:ind w:left="794" w:hanging="255"/>
        <w:jc w:val="left"/>
      </w:pPr>
      <w:r>
        <w:rPr>
          <w:rFonts w:ascii="Times New Roman" w:hAnsi="Times New Roman" w:eastAsia="Times New Roman" w:cs="Times New Roman"/>
          <w:b w:val="0"/>
          <w:i w:val="0"/>
          <w:color w:val="000000"/>
          <w:sz w:val="24"/>
        </w:rPr>
        <w:t>– phiếu đăng ký có mục phụ huynh đồng ý cho xử lý dữ liệu của con;</w:t>
      </w:r>
    </w:p>
    <w:p w14:paraId="4BA280F5">
      <w:pPr>
        <w:spacing w:after="60"/>
        <w:ind w:left="794" w:hanging="255"/>
        <w:jc w:val="left"/>
      </w:pPr>
      <w:r>
        <w:rPr>
          <w:rFonts w:ascii="Times New Roman" w:hAnsi="Times New Roman" w:eastAsia="Times New Roman" w:cs="Times New Roman"/>
          <w:b w:val="0"/>
          <w:i w:val="0"/>
          <w:color w:val="000000"/>
          <w:sz w:val="24"/>
        </w:rPr>
        <w:t>– phân quyền theo vai trò, phụ huynh chỉ xem được thông tin của con mình;</w:t>
      </w:r>
    </w:p>
    <w:p w14:paraId="54844F5A">
      <w:pPr>
        <w:spacing w:after="60"/>
        <w:ind w:left="794" w:hanging="255"/>
        <w:jc w:val="left"/>
      </w:pPr>
      <w:r>
        <w:rPr>
          <w:rFonts w:ascii="Times New Roman" w:hAnsi="Times New Roman" w:eastAsia="Times New Roman" w:cs="Times New Roman"/>
          <w:b w:val="0"/>
          <w:i w:val="0"/>
          <w:color w:val="000000"/>
          <w:sz w:val="24"/>
        </w:rPr>
        <w:t>– mật khẩu được mã hóa, kết nối HTTPS, có nhật ký truy cập;</w:t>
      </w:r>
    </w:p>
    <w:p w14:paraId="03C40289">
      <w:pPr>
        <w:spacing w:after="60"/>
        <w:ind w:left="794" w:hanging="255"/>
        <w:jc w:val="left"/>
      </w:pPr>
      <w:r>
        <w:rPr>
          <w:rFonts w:ascii="Times New Roman" w:hAnsi="Times New Roman" w:eastAsia="Times New Roman" w:cs="Times New Roman"/>
          <w:b w:val="0"/>
          <w:i w:val="0"/>
          <w:color w:val="000000"/>
          <w:sz w:val="24"/>
        </w:rPr>
        <w:t>– học viên nghỉ quá thời hạn lưu trữ thì xóa hoặc ẩn danh dữ liệu.</w:t>
      </w:r>
    </w:p>
    <w:p w14:paraId="0D474077">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Chứng từ thu tiền:</w:t>
      </w:r>
      <w:r>
        <w:rPr>
          <w:rFonts w:ascii="Times New Roman" w:hAnsi="Times New Roman" w:eastAsia="Times New Roman" w:cs="Times New Roman"/>
          <w:b w:val="0"/>
          <w:i w:val="0"/>
          <w:color w:val="000000"/>
          <w:sz w:val="24"/>
        </w:rPr>
        <w:t xml:space="preserve"> phiếu thu là chứng từ nội bộ, phải có đủ nội dung của chứng từ kế toán (số, ngày, người nộp, số tiền bằng số và bằng chữ, người thu). Việc xuất hóa đơn điện tử theo quy định thuế nằm ngoài phạm vi và tiếp tục làm trên phần mềm hóa đơn hiện có của kế toán.</w:t>
      </w:r>
    </w:p>
    <w:p w14:paraId="2A92F74B">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Bản quyền phần mềm:</w:t>
      </w:r>
      <w:r>
        <w:rPr>
          <w:rFonts w:ascii="Times New Roman" w:hAnsi="Times New Roman" w:eastAsia="Times New Roman" w:cs="Times New Roman"/>
          <w:b w:val="0"/>
          <w:i w:val="0"/>
          <w:color w:val="000000"/>
          <w:sz w:val="24"/>
        </w:rPr>
        <w:t xml:space="preserve"> dùng công cụ miễn phí hoặc mã nguồn mở (ASP.NET Core, SQL Server Express, Bootstrap); mã nguồn hệ thống thuộc về trung tâm.</w:t>
      </w:r>
    </w:p>
    <w:p w14:paraId="6C20053F">
      <w:pPr>
        <w:spacing w:after="120"/>
        <w:jc w:val="both"/>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Khả thi về pháp lý</w:t>
      </w:r>
      <w:r>
        <w:rPr>
          <w:rFonts w:ascii="Times New Roman" w:hAnsi="Times New Roman" w:eastAsia="Times New Roman" w:cs="Times New Roman"/>
          <w:b w:val="0"/>
          <w:i w:val="0"/>
          <w:color w:val="000000"/>
          <w:sz w:val="24"/>
        </w:rPr>
        <w:t xml:space="preserve"> nếu thực hiện đủ các biện pháp trên; chúng được đưa vào yêu cầu phi chức năng và thiết kế phân quyền ở giai đoạn thiết kế.</w:t>
      </w:r>
    </w:p>
    <w:p w14:paraId="74650B82">
      <w:pPr>
        <w:pStyle w:val="4"/>
      </w:pPr>
      <w:bookmarkStart w:id="18" w:name="_Toc30673"/>
      <w:r>
        <w:t>2.3.5 Khả thi chính trị (về mặt tổ chức)</w:t>
      </w:r>
      <w:bookmarkEnd w:id="18"/>
    </w:p>
    <w:p w14:paraId="28AF4D93">
      <w:pPr>
        <w:spacing w:after="60"/>
        <w:ind w:left="454" w:hanging="255"/>
        <w:jc w:val="left"/>
      </w:pPr>
      <w:r>
        <w:rPr>
          <w:rFonts w:ascii="Times New Roman" w:hAnsi="Times New Roman" w:eastAsia="Times New Roman" w:cs="Times New Roman"/>
          <w:b w:val="0"/>
          <w:i w:val="0"/>
          <w:color w:val="000000"/>
          <w:sz w:val="24"/>
        </w:rPr>
        <w:t>– Giám đốc là người đề xuất và bảo trợ dự án; các trưởng bộ phận đã tham gia phỏng vấn nhóm và buổi JAD về học phí.</w:t>
      </w:r>
    </w:p>
    <w:p w14:paraId="584E3884">
      <w:pPr>
        <w:spacing w:after="60"/>
        <w:ind w:left="454" w:hanging="255"/>
        <w:jc w:val="left"/>
      </w:pPr>
      <w:r>
        <w:rPr>
          <w:rFonts w:ascii="Times New Roman" w:hAnsi="Times New Roman" w:eastAsia="Times New Roman" w:cs="Times New Roman"/>
          <w:b w:val="0"/>
          <w:i w:val="0"/>
          <w:color w:val="000000"/>
          <w:sz w:val="24"/>
        </w:rPr>
        <w:t>– Hệ thống làm thay đổi quyền nắm thông tin: số liệu học phí không còn chỉ nằm ở kế toán, lịch lớp không còn chỉ nằm ở phòng đào tạo. Cần phân quyền rõ ràng (ai được xem, ai được sửa) và để giám đốc chốt các quy tắc nghiệp vụ, tránh tranh chấp giữa các bộ phận.</w:t>
      </w:r>
    </w:p>
    <w:p w14:paraId="39FDE9C9">
      <w:pPr>
        <w:spacing w:after="120"/>
        <w:jc w:val="both"/>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Khả thi</w:t>
      </w:r>
      <w:r>
        <w:rPr>
          <w:rFonts w:ascii="Times New Roman" w:hAnsi="Times New Roman" w:eastAsia="Times New Roman" w:cs="Times New Roman"/>
          <w:b w:val="0"/>
          <w:i w:val="0"/>
          <w:color w:val="000000"/>
          <w:sz w:val="24"/>
        </w:rPr>
        <w:t>, với điều kiện giám đốc tiếp tục bảo trợ dự án.</w:t>
      </w:r>
    </w:p>
    <w:p w14:paraId="2DCA4BEA">
      <w:pPr>
        <w:pStyle w:val="4"/>
      </w:pPr>
      <w:bookmarkStart w:id="19" w:name="_Toc16007"/>
      <w:r>
        <w:t>2.3.6 Kết luận khả thi</w:t>
      </w:r>
      <w:bookmarkEnd w:id="19"/>
    </w:p>
    <w:tbl>
      <w:tblPr>
        <w:tblStyle w:val="12"/>
        <w:tblW w:w="0" w:type="auto"/>
        <w:jc w:val="center"/>
        <w:tblLayout w:type="fixed"/>
        <w:tblCellMar>
          <w:top w:w="0" w:type="dxa"/>
          <w:left w:w="108" w:type="dxa"/>
          <w:bottom w:w="0" w:type="dxa"/>
          <w:right w:w="108" w:type="dxa"/>
        </w:tblCellMar>
      </w:tblPr>
      <w:tblGrid>
        <w:gridCol w:w="1778"/>
        <w:gridCol w:w="1488"/>
        <w:gridCol w:w="6238"/>
      </w:tblGrid>
      <w:tr w14:paraId="0B4B235C">
        <w:tblPrEx>
          <w:tblCellMar>
            <w:top w:w="0" w:type="dxa"/>
            <w:left w:w="108" w:type="dxa"/>
            <w:bottom w:w="0" w:type="dxa"/>
            <w:right w:w="108" w:type="dxa"/>
          </w:tblCellMar>
        </w:tblPrEx>
        <w:trPr>
          <w:cantSplit/>
          <w:tblHeader/>
          <w:jc w:val="center"/>
        </w:trPr>
        <w:tc>
          <w:tcPr>
            <w:tcW w:w="177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5A9C070">
            <w:pPr>
              <w:spacing w:after="0" w:line="252" w:lineRule="auto"/>
              <w:jc w:val="center"/>
            </w:pPr>
            <w:r>
              <w:rPr>
                <w:rFonts w:ascii="Times New Roman" w:hAnsi="Times New Roman" w:eastAsia="Times New Roman" w:cs="Times New Roman"/>
                <w:b/>
                <w:i w:val="0"/>
                <w:color w:val="000000"/>
                <w:sz w:val="21"/>
              </w:rPr>
              <w:t>Khía cạnh</w:t>
            </w:r>
          </w:p>
        </w:tc>
        <w:tc>
          <w:tcPr>
            <w:tcW w:w="148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73AC701">
            <w:pPr>
              <w:spacing w:after="0" w:line="252" w:lineRule="auto"/>
              <w:jc w:val="center"/>
            </w:pPr>
            <w:r>
              <w:rPr>
                <w:rFonts w:ascii="Times New Roman" w:hAnsi="Times New Roman" w:eastAsia="Times New Roman" w:cs="Times New Roman"/>
                <w:b/>
                <w:i w:val="0"/>
                <w:color w:val="000000"/>
                <w:sz w:val="21"/>
              </w:rPr>
              <w:t>Kết luận</w:t>
            </w:r>
          </w:p>
        </w:tc>
        <w:tc>
          <w:tcPr>
            <w:tcW w:w="623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88A3041">
            <w:pPr>
              <w:spacing w:after="0" w:line="252" w:lineRule="auto"/>
              <w:jc w:val="center"/>
            </w:pPr>
            <w:r>
              <w:rPr>
                <w:rFonts w:ascii="Times New Roman" w:hAnsi="Times New Roman" w:eastAsia="Times New Roman" w:cs="Times New Roman"/>
                <w:b/>
                <w:i w:val="0"/>
                <w:color w:val="000000"/>
                <w:sz w:val="21"/>
              </w:rPr>
              <w:t>Điều kiện</w:t>
            </w:r>
          </w:p>
        </w:tc>
      </w:tr>
      <w:tr w14:paraId="260F76CE">
        <w:tblPrEx>
          <w:tblCellMar>
            <w:top w:w="0" w:type="dxa"/>
            <w:left w:w="108" w:type="dxa"/>
            <w:bottom w:w="0" w:type="dxa"/>
            <w:right w:w="108" w:type="dxa"/>
          </w:tblCellMar>
        </w:tblPrEx>
        <w:trPr>
          <w:cantSplit/>
          <w:jc w:val="center"/>
        </w:trPr>
        <w:tc>
          <w:tcPr>
            <w:tcW w:w="177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99ECE8">
            <w:pPr>
              <w:spacing w:after="0" w:line="252" w:lineRule="auto"/>
              <w:jc w:val="left"/>
            </w:pPr>
            <w:r>
              <w:rPr>
                <w:rFonts w:ascii="Times New Roman" w:hAnsi="Times New Roman" w:eastAsia="Times New Roman" w:cs="Times New Roman"/>
                <w:b w:val="0"/>
                <w:i w:val="0"/>
                <w:color w:val="000000"/>
                <w:sz w:val="21"/>
              </w:rPr>
              <w:t>Kinh tế</w:t>
            </w:r>
          </w:p>
        </w:tc>
        <w:tc>
          <w:tcPr>
            <w:tcW w:w="14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6474AE">
            <w:pPr>
              <w:spacing w:after="0" w:line="252" w:lineRule="auto"/>
              <w:jc w:val="left"/>
            </w:pPr>
            <w:r>
              <w:rPr>
                <w:rFonts w:ascii="Times New Roman" w:hAnsi="Times New Roman" w:eastAsia="Times New Roman" w:cs="Times New Roman"/>
                <w:b w:val="0"/>
                <w:i w:val="0"/>
                <w:color w:val="000000"/>
                <w:sz w:val="21"/>
              </w:rPr>
              <w:t>Khả thi</w:t>
            </w:r>
          </w:p>
        </w:tc>
        <w:tc>
          <w:tcPr>
            <w:tcW w:w="62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015AF4B">
            <w:pPr>
              <w:spacing w:after="0" w:line="252" w:lineRule="auto"/>
              <w:jc w:val="left"/>
            </w:pPr>
            <w:r>
              <w:rPr>
                <w:rFonts w:ascii="Times New Roman" w:hAnsi="Times New Roman" w:eastAsia="Times New Roman" w:cs="Times New Roman"/>
                <w:b w:val="0"/>
                <w:i w:val="0"/>
                <w:color w:val="000000"/>
                <w:sz w:val="21"/>
              </w:rPr>
              <w:t>Hoàn vốn 1,3–3,7 năm</w:t>
            </w:r>
          </w:p>
        </w:tc>
      </w:tr>
      <w:tr w14:paraId="5B9854E2">
        <w:tblPrEx>
          <w:tblCellMar>
            <w:top w:w="0" w:type="dxa"/>
            <w:left w:w="108" w:type="dxa"/>
            <w:bottom w:w="0" w:type="dxa"/>
            <w:right w:w="108" w:type="dxa"/>
          </w:tblCellMar>
        </w:tblPrEx>
        <w:trPr>
          <w:cantSplit/>
          <w:jc w:val="center"/>
        </w:trPr>
        <w:tc>
          <w:tcPr>
            <w:tcW w:w="177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C1074F">
            <w:pPr>
              <w:spacing w:after="0" w:line="252" w:lineRule="auto"/>
              <w:jc w:val="left"/>
            </w:pPr>
            <w:r>
              <w:rPr>
                <w:rFonts w:ascii="Times New Roman" w:hAnsi="Times New Roman" w:eastAsia="Times New Roman" w:cs="Times New Roman"/>
                <w:b w:val="0"/>
                <w:i w:val="0"/>
                <w:color w:val="000000"/>
                <w:sz w:val="21"/>
              </w:rPr>
              <w:t>Kỹ thuật</w:t>
            </w:r>
          </w:p>
        </w:tc>
        <w:tc>
          <w:tcPr>
            <w:tcW w:w="14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C32A3A">
            <w:pPr>
              <w:spacing w:after="0" w:line="252" w:lineRule="auto"/>
              <w:jc w:val="left"/>
            </w:pPr>
            <w:r>
              <w:rPr>
                <w:rFonts w:ascii="Times New Roman" w:hAnsi="Times New Roman" w:eastAsia="Times New Roman" w:cs="Times New Roman"/>
                <w:b w:val="0"/>
                <w:i w:val="0"/>
                <w:color w:val="000000"/>
                <w:sz w:val="21"/>
              </w:rPr>
              <w:t>Khả thi</w:t>
            </w:r>
          </w:p>
        </w:tc>
        <w:tc>
          <w:tcPr>
            <w:tcW w:w="62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24D3E7">
            <w:pPr>
              <w:spacing w:after="0" w:line="252" w:lineRule="auto"/>
              <w:jc w:val="left"/>
            </w:pPr>
            <w:r>
              <w:rPr>
                <w:rFonts w:ascii="Times New Roman" w:hAnsi="Times New Roman" w:eastAsia="Times New Roman" w:cs="Times New Roman"/>
                <w:b w:val="0"/>
                <w:i w:val="0"/>
                <w:color w:val="000000"/>
                <w:sz w:val="21"/>
              </w:rPr>
              <w:t>Bản đầu không tích hợp SMS/Zalo</w:t>
            </w:r>
          </w:p>
        </w:tc>
      </w:tr>
      <w:tr w14:paraId="04BCE68E">
        <w:tblPrEx>
          <w:tblCellMar>
            <w:top w:w="0" w:type="dxa"/>
            <w:left w:w="108" w:type="dxa"/>
            <w:bottom w:w="0" w:type="dxa"/>
            <w:right w:w="108" w:type="dxa"/>
          </w:tblCellMar>
        </w:tblPrEx>
        <w:trPr>
          <w:cantSplit/>
          <w:jc w:val="center"/>
        </w:trPr>
        <w:tc>
          <w:tcPr>
            <w:tcW w:w="177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54EBBD">
            <w:pPr>
              <w:spacing w:after="0" w:line="252" w:lineRule="auto"/>
              <w:jc w:val="left"/>
            </w:pPr>
            <w:r>
              <w:rPr>
                <w:rFonts w:ascii="Times New Roman" w:hAnsi="Times New Roman" w:eastAsia="Times New Roman" w:cs="Times New Roman"/>
                <w:b w:val="0"/>
                <w:i w:val="0"/>
                <w:color w:val="000000"/>
                <w:sz w:val="21"/>
              </w:rPr>
              <w:t>Tác nghiệp</w:t>
            </w:r>
          </w:p>
        </w:tc>
        <w:tc>
          <w:tcPr>
            <w:tcW w:w="14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0CF81E">
            <w:pPr>
              <w:spacing w:after="0" w:line="252" w:lineRule="auto"/>
              <w:jc w:val="left"/>
            </w:pPr>
            <w:r>
              <w:rPr>
                <w:rFonts w:ascii="Times New Roman" w:hAnsi="Times New Roman" w:eastAsia="Times New Roman" w:cs="Times New Roman"/>
                <w:b w:val="0"/>
                <w:i w:val="0"/>
                <w:color w:val="000000"/>
                <w:sz w:val="21"/>
              </w:rPr>
              <w:t>Khả thi</w:t>
            </w:r>
          </w:p>
        </w:tc>
        <w:tc>
          <w:tcPr>
            <w:tcW w:w="62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3130D3">
            <w:pPr>
              <w:spacing w:after="0" w:line="252" w:lineRule="auto"/>
              <w:jc w:val="left"/>
            </w:pPr>
            <w:r>
              <w:rPr>
                <w:rFonts w:ascii="Times New Roman" w:hAnsi="Times New Roman" w:eastAsia="Times New Roman" w:cs="Times New Roman"/>
                <w:b w:val="0"/>
                <w:i w:val="0"/>
                <w:color w:val="000000"/>
                <w:sz w:val="21"/>
              </w:rPr>
              <w:t>Huấn luyện 3 mức, chuyển đổi theo giai đoạn</w:t>
            </w:r>
          </w:p>
        </w:tc>
      </w:tr>
      <w:tr w14:paraId="3523D495">
        <w:tblPrEx>
          <w:tblCellMar>
            <w:top w:w="0" w:type="dxa"/>
            <w:left w:w="108" w:type="dxa"/>
            <w:bottom w:w="0" w:type="dxa"/>
            <w:right w:w="108" w:type="dxa"/>
          </w:tblCellMar>
        </w:tblPrEx>
        <w:trPr>
          <w:cantSplit/>
          <w:jc w:val="center"/>
        </w:trPr>
        <w:tc>
          <w:tcPr>
            <w:tcW w:w="177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6205FD">
            <w:pPr>
              <w:spacing w:after="0" w:line="252" w:lineRule="auto"/>
              <w:jc w:val="left"/>
            </w:pPr>
            <w:r>
              <w:rPr>
                <w:rFonts w:ascii="Times New Roman" w:hAnsi="Times New Roman" w:eastAsia="Times New Roman" w:cs="Times New Roman"/>
                <w:b w:val="0"/>
                <w:i w:val="0"/>
                <w:color w:val="000000"/>
                <w:sz w:val="21"/>
              </w:rPr>
              <w:t>Pháp lý</w:t>
            </w:r>
          </w:p>
        </w:tc>
        <w:tc>
          <w:tcPr>
            <w:tcW w:w="14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CE83B9">
            <w:pPr>
              <w:spacing w:after="0" w:line="252" w:lineRule="auto"/>
              <w:jc w:val="left"/>
            </w:pPr>
            <w:r>
              <w:rPr>
                <w:rFonts w:ascii="Times New Roman" w:hAnsi="Times New Roman" w:eastAsia="Times New Roman" w:cs="Times New Roman"/>
                <w:b w:val="0"/>
                <w:i w:val="0"/>
                <w:color w:val="000000"/>
                <w:sz w:val="21"/>
              </w:rPr>
              <w:t>Khả thi</w:t>
            </w:r>
          </w:p>
        </w:tc>
        <w:tc>
          <w:tcPr>
            <w:tcW w:w="62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32ED7F">
            <w:pPr>
              <w:spacing w:after="0" w:line="252" w:lineRule="auto"/>
              <w:jc w:val="left"/>
            </w:pPr>
            <w:r>
              <w:rPr>
                <w:rFonts w:ascii="Times New Roman" w:hAnsi="Times New Roman" w:eastAsia="Times New Roman" w:cs="Times New Roman"/>
                <w:b w:val="0"/>
                <w:i w:val="0"/>
                <w:color w:val="000000"/>
                <w:sz w:val="21"/>
              </w:rPr>
              <w:t>Có đồng ý của phụ huynh, phân quyền, mã hóa, HTTPS</w:t>
            </w:r>
          </w:p>
        </w:tc>
      </w:tr>
      <w:tr w14:paraId="6EC8ABE8">
        <w:tblPrEx>
          <w:tblCellMar>
            <w:top w:w="0" w:type="dxa"/>
            <w:left w:w="108" w:type="dxa"/>
            <w:bottom w:w="0" w:type="dxa"/>
            <w:right w:w="108" w:type="dxa"/>
          </w:tblCellMar>
        </w:tblPrEx>
        <w:trPr>
          <w:cantSplit/>
          <w:jc w:val="center"/>
        </w:trPr>
        <w:tc>
          <w:tcPr>
            <w:tcW w:w="177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4A2626">
            <w:pPr>
              <w:spacing w:after="0" w:line="252" w:lineRule="auto"/>
              <w:jc w:val="left"/>
            </w:pPr>
            <w:r>
              <w:rPr>
                <w:rFonts w:ascii="Times New Roman" w:hAnsi="Times New Roman" w:eastAsia="Times New Roman" w:cs="Times New Roman"/>
                <w:b w:val="0"/>
                <w:i w:val="0"/>
                <w:color w:val="000000"/>
                <w:sz w:val="21"/>
              </w:rPr>
              <w:t>Chính trị</w:t>
            </w:r>
          </w:p>
        </w:tc>
        <w:tc>
          <w:tcPr>
            <w:tcW w:w="14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C28A92">
            <w:pPr>
              <w:spacing w:after="0" w:line="252" w:lineRule="auto"/>
              <w:jc w:val="left"/>
            </w:pPr>
            <w:r>
              <w:rPr>
                <w:rFonts w:ascii="Times New Roman" w:hAnsi="Times New Roman" w:eastAsia="Times New Roman" w:cs="Times New Roman"/>
                <w:b w:val="0"/>
                <w:i w:val="0"/>
                <w:color w:val="000000"/>
                <w:sz w:val="21"/>
              </w:rPr>
              <w:t>Khả thi</w:t>
            </w:r>
          </w:p>
        </w:tc>
        <w:tc>
          <w:tcPr>
            <w:tcW w:w="62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56491B">
            <w:pPr>
              <w:spacing w:after="0" w:line="252" w:lineRule="auto"/>
              <w:jc w:val="left"/>
            </w:pPr>
            <w:r>
              <w:rPr>
                <w:rFonts w:ascii="Times New Roman" w:hAnsi="Times New Roman" w:eastAsia="Times New Roman" w:cs="Times New Roman"/>
                <w:b w:val="0"/>
                <w:i w:val="0"/>
                <w:color w:val="000000"/>
                <w:sz w:val="21"/>
              </w:rPr>
              <w:t>Giám đốc bảo trợ, phân quyền rõ</w:t>
            </w:r>
          </w:p>
        </w:tc>
      </w:tr>
    </w:tbl>
    <w:p w14:paraId="051EC151">
      <w:pPr>
        <w:spacing w:after="40"/>
      </w:pPr>
    </w:p>
    <w:p w14:paraId="127D43BC">
      <w:pPr>
        <w:pStyle w:val="3"/>
      </w:pPr>
      <w:bookmarkStart w:id="20" w:name="_Toc12102"/>
      <w:r>
        <w:t>2.4 Định vị hệ thống</w:t>
      </w:r>
      <w:bookmarkEnd w:id="20"/>
    </w:p>
    <w:p w14:paraId="3C83B001">
      <w:pPr>
        <w:spacing w:after="120"/>
        <w:jc w:val="both"/>
      </w:pPr>
      <w:r>
        <w:rPr>
          <w:rFonts w:ascii="Times New Roman" w:hAnsi="Times New Roman" w:eastAsia="Times New Roman" w:cs="Times New Roman"/>
          <w:b w:val="0"/>
          <w:i w:val="0"/>
          <w:color w:val="000000"/>
          <w:sz w:val="24"/>
        </w:rPr>
        <w:t xml:space="preserve">Theo cách phân loại trong bài giảng: hệ thống chủ yếu là </w:t>
      </w:r>
      <w:r>
        <w:rPr>
          <w:rFonts w:ascii="Times New Roman" w:hAnsi="Times New Roman" w:eastAsia="Times New Roman" w:cs="Times New Roman"/>
          <w:b/>
          <w:i w:val="0"/>
          <w:color w:val="000000"/>
          <w:sz w:val="24"/>
        </w:rPr>
        <w:t>TPS</w:t>
      </w:r>
      <w:r>
        <w:rPr>
          <w:rFonts w:ascii="Times New Roman" w:hAnsi="Times New Roman" w:eastAsia="Times New Roman" w:cs="Times New Roman"/>
          <w:b w:val="0"/>
          <w:i w:val="0"/>
          <w:color w:val="000000"/>
          <w:sz w:val="24"/>
        </w:rPr>
        <w:t xml:space="preserve"> (ghi danh, thu học phí, điểm danh, nhập điểm – xử lý trực tuyến, cập nhật CSDL ngay) kết hợp </w:t>
      </w:r>
      <w:r>
        <w:rPr>
          <w:rFonts w:ascii="Times New Roman" w:hAnsi="Times New Roman" w:eastAsia="Times New Roman" w:cs="Times New Roman"/>
          <w:b/>
          <w:i w:val="0"/>
          <w:color w:val="000000"/>
          <w:sz w:val="24"/>
        </w:rPr>
        <w:t>MIS</w:t>
      </w:r>
      <w:r>
        <w:rPr>
          <w:rFonts w:ascii="Times New Roman" w:hAnsi="Times New Roman" w:eastAsia="Times New Roman" w:cs="Times New Roman"/>
          <w:b w:val="0"/>
          <w:i w:val="0"/>
          <w:color w:val="000000"/>
          <w:sz w:val="24"/>
        </w:rPr>
        <w:t xml:space="preserve"> (báo cáo định kỳ và đột xuất về tuyển sinh, doanh thu, công nợ, chuyên cần, kết quả, có so sánh với kỳ trước). Hệ thống phục vụ cấp </w:t>
      </w:r>
      <w:r>
        <w:rPr>
          <w:rFonts w:ascii="Times New Roman" w:hAnsi="Times New Roman" w:eastAsia="Times New Roman" w:cs="Times New Roman"/>
          <w:b/>
          <w:i w:val="0"/>
          <w:color w:val="000000"/>
          <w:sz w:val="24"/>
        </w:rPr>
        <w:t>tác nghiệp</w:t>
      </w:r>
      <w:r>
        <w:rPr>
          <w:rFonts w:ascii="Times New Roman" w:hAnsi="Times New Roman" w:eastAsia="Times New Roman" w:cs="Times New Roman"/>
          <w:b w:val="0"/>
          <w:i w:val="0"/>
          <w:color w:val="000000"/>
          <w:sz w:val="24"/>
        </w:rPr>
        <w:t xml:space="preserve"> (nhân viên, giáo viên) và cấp </w:t>
      </w:r>
      <w:r>
        <w:rPr>
          <w:rFonts w:ascii="Times New Roman" w:hAnsi="Times New Roman" w:eastAsia="Times New Roman" w:cs="Times New Roman"/>
          <w:b/>
          <w:i w:val="0"/>
          <w:color w:val="000000"/>
          <w:sz w:val="24"/>
        </w:rPr>
        <w:t>chiến thuật</w:t>
      </w:r>
      <w:r>
        <w:rPr>
          <w:rFonts w:ascii="Times New Roman" w:hAnsi="Times New Roman" w:eastAsia="Times New Roman" w:cs="Times New Roman"/>
          <w:b w:val="0"/>
          <w:i w:val="0"/>
          <w:color w:val="000000"/>
          <w:sz w:val="24"/>
        </w:rPr>
        <w:t xml:space="preserve"> (giám đốc, quản lý đào tạo). Chức năng gửi thông báo và chăm sóc học viên, phụ huynh là yếu tố </w:t>
      </w:r>
      <w:r>
        <w:rPr>
          <w:rFonts w:ascii="Times New Roman" w:hAnsi="Times New Roman" w:eastAsia="Times New Roman" w:cs="Times New Roman"/>
          <w:b/>
          <w:i w:val="0"/>
          <w:color w:val="000000"/>
          <w:sz w:val="24"/>
        </w:rPr>
        <w:t>CRM</w:t>
      </w:r>
      <w:r>
        <w:rPr>
          <w:rFonts w:ascii="Times New Roman" w:hAnsi="Times New Roman" w:eastAsia="Times New Roman" w:cs="Times New Roman"/>
          <w:b w:val="0"/>
          <w:i w:val="0"/>
          <w:color w:val="000000"/>
          <w:sz w:val="24"/>
        </w:rPr>
        <w:t>.</w:t>
      </w:r>
    </w:p>
    <w:p w14:paraId="5FB7EC33">
      <w:pPr>
        <w:pStyle w:val="3"/>
      </w:pPr>
      <w:bookmarkStart w:id="21" w:name="_Toc402"/>
      <w:r>
        <w:t>2.5 Lập kế hoạch dự án</w:t>
      </w:r>
      <w:bookmarkEnd w:id="21"/>
    </w:p>
    <w:p w14:paraId="5B8FE9F3">
      <w:pPr>
        <w:pStyle w:val="4"/>
      </w:pPr>
      <w:bookmarkStart w:id="22" w:name="_Toc906"/>
      <w:r>
        <w:t>2.5.1 Lịch thực hiện</w:t>
      </w:r>
      <w:bookmarkEnd w:id="22"/>
    </w:p>
    <w:p w14:paraId="43457CB5">
      <w:pPr>
        <w:spacing w:after="120"/>
        <w:jc w:val="both"/>
      </w:pPr>
      <w:r>
        <w:rPr>
          <w:rFonts w:ascii="Times New Roman" w:hAnsi="Times New Roman" w:eastAsia="Times New Roman" w:cs="Times New Roman"/>
          <w:b w:val="0"/>
          <w:i w:val="0"/>
          <w:color w:val="000000"/>
          <w:sz w:val="24"/>
        </w:rPr>
        <w:t>Tính theo tuần của học kỳ, tuần 1 bắt đầu 07/09/2026. Mốc nộp bài sẽ điều chỉnh theo lịch của giảng viên. ■ = thời gian thực hiện, ✓ = đã xong.</w:t>
      </w:r>
    </w:p>
    <w:tbl>
      <w:tblPr>
        <w:tblStyle w:val="12"/>
        <w:tblW w:w="0" w:type="auto"/>
        <w:jc w:val="center"/>
        <w:tblLayout w:type="fixed"/>
        <w:tblCellMar>
          <w:top w:w="0" w:type="dxa"/>
          <w:left w:w="108" w:type="dxa"/>
          <w:bottom w:w="0" w:type="dxa"/>
          <w:right w:w="108" w:type="dxa"/>
        </w:tblCellMar>
      </w:tblPr>
      <w:tblGrid>
        <w:gridCol w:w="2706"/>
        <w:gridCol w:w="453"/>
        <w:gridCol w:w="453"/>
        <w:gridCol w:w="453"/>
        <w:gridCol w:w="453"/>
        <w:gridCol w:w="453"/>
        <w:gridCol w:w="453"/>
        <w:gridCol w:w="453"/>
        <w:gridCol w:w="453"/>
        <w:gridCol w:w="453"/>
        <w:gridCol w:w="453"/>
        <w:gridCol w:w="453"/>
        <w:gridCol w:w="453"/>
        <w:gridCol w:w="453"/>
        <w:gridCol w:w="453"/>
        <w:gridCol w:w="453"/>
      </w:tblGrid>
      <w:tr w14:paraId="54425701">
        <w:tblPrEx>
          <w:tblCellMar>
            <w:top w:w="0" w:type="dxa"/>
            <w:left w:w="108" w:type="dxa"/>
            <w:bottom w:w="0" w:type="dxa"/>
            <w:right w:w="108" w:type="dxa"/>
          </w:tblCellMar>
        </w:tblPrEx>
        <w:trPr>
          <w:cantSplit/>
          <w:tblHeader/>
          <w:jc w:val="center"/>
        </w:trPr>
        <w:tc>
          <w:tcPr>
            <w:tcW w:w="270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8854B53">
            <w:pPr>
              <w:spacing w:after="0" w:line="252" w:lineRule="auto"/>
              <w:jc w:val="center"/>
            </w:pPr>
            <w:r>
              <w:rPr>
                <w:rFonts w:ascii="Times New Roman" w:hAnsi="Times New Roman" w:eastAsia="Times New Roman" w:cs="Times New Roman"/>
                <w:b/>
                <w:i w:val="0"/>
                <w:color w:val="000000"/>
                <w:sz w:val="15"/>
              </w:rPr>
              <w:t>Công việc</w:t>
            </w:r>
          </w:p>
        </w:tc>
        <w:tc>
          <w:tcPr>
            <w:tcW w:w="45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F7C2C40">
            <w:pPr>
              <w:spacing w:after="0" w:line="252" w:lineRule="auto"/>
              <w:jc w:val="center"/>
            </w:pPr>
            <w:r>
              <w:rPr>
                <w:rFonts w:ascii="Times New Roman" w:hAnsi="Times New Roman" w:eastAsia="Times New Roman" w:cs="Times New Roman"/>
                <w:b/>
                <w:i w:val="0"/>
                <w:color w:val="000000"/>
                <w:sz w:val="15"/>
              </w:rPr>
              <w:t>T1</w:t>
            </w:r>
          </w:p>
        </w:tc>
        <w:tc>
          <w:tcPr>
            <w:tcW w:w="45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2B5FB39">
            <w:pPr>
              <w:spacing w:after="0" w:line="252" w:lineRule="auto"/>
              <w:jc w:val="center"/>
            </w:pPr>
            <w:r>
              <w:rPr>
                <w:rFonts w:ascii="Times New Roman" w:hAnsi="Times New Roman" w:eastAsia="Times New Roman" w:cs="Times New Roman"/>
                <w:b/>
                <w:i w:val="0"/>
                <w:color w:val="000000"/>
                <w:sz w:val="15"/>
              </w:rPr>
              <w:t>T2</w:t>
            </w:r>
          </w:p>
        </w:tc>
        <w:tc>
          <w:tcPr>
            <w:tcW w:w="45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BE43D17">
            <w:pPr>
              <w:spacing w:after="0" w:line="252" w:lineRule="auto"/>
              <w:jc w:val="center"/>
            </w:pPr>
            <w:r>
              <w:rPr>
                <w:rFonts w:ascii="Times New Roman" w:hAnsi="Times New Roman" w:eastAsia="Times New Roman" w:cs="Times New Roman"/>
                <w:b/>
                <w:i w:val="0"/>
                <w:color w:val="000000"/>
                <w:sz w:val="15"/>
              </w:rPr>
              <w:t>T3</w:t>
            </w:r>
          </w:p>
        </w:tc>
        <w:tc>
          <w:tcPr>
            <w:tcW w:w="45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A9E39F0">
            <w:pPr>
              <w:spacing w:after="0" w:line="252" w:lineRule="auto"/>
              <w:jc w:val="center"/>
            </w:pPr>
            <w:r>
              <w:rPr>
                <w:rFonts w:ascii="Times New Roman" w:hAnsi="Times New Roman" w:eastAsia="Times New Roman" w:cs="Times New Roman"/>
                <w:b/>
                <w:i w:val="0"/>
                <w:color w:val="000000"/>
                <w:sz w:val="15"/>
              </w:rPr>
              <w:t>T4</w:t>
            </w:r>
          </w:p>
        </w:tc>
        <w:tc>
          <w:tcPr>
            <w:tcW w:w="45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81FAFA2">
            <w:pPr>
              <w:spacing w:after="0" w:line="252" w:lineRule="auto"/>
              <w:jc w:val="center"/>
            </w:pPr>
            <w:r>
              <w:rPr>
                <w:rFonts w:ascii="Times New Roman" w:hAnsi="Times New Roman" w:eastAsia="Times New Roman" w:cs="Times New Roman"/>
                <w:b/>
                <w:i w:val="0"/>
                <w:color w:val="000000"/>
                <w:sz w:val="15"/>
              </w:rPr>
              <w:t>T5</w:t>
            </w:r>
          </w:p>
        </w:tc>
        <w:tc>
          <w:tcPr>
            <w:tcW w:w="45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692749F">
            <w:pPr>
              <w:spacing w:after="0" w:line="252" w:lineRule="auto"/>
              <w:jc w:val="center"/>
            </w:pPr>
            <w:r>
              <w:rPr>
                <w:rFonts w:ascii="Times New Roman" w:hAnsi="Times New Roman" w:eastAsia="Times New Roman" w:cs="Times New Roman"/>
                <w:b/>
                <w:i w:val="0"/>
                <w:color w:val="000000"/>
                <w:sz w:val="15"/>
              </w:rPr>
              <w:t>T6</w:t>
            </w:r>
          </w:p>
        </w:tc>
        <w:tc>
          <w:tcPr>
            <w:tcW w:w="45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6EA7AF8">
            <w:pPr>
              <w:spacing w:after="0" w:line="252" w:lineRule="auto"/>
              <w:jc w:val="center"/>
            </w:pPr>
            <w:r>
              <w:rPr>
                <w:rFonts w:ascii="Times New Roman" w:hAnsi="Times New Roman" w:eastAsia="Times New Roman" w:cs="Times New Roman"/>
                <w:b/>
                <w:i w:val="0"/>
                <w:color w:val="000000"/>
                <w:sz w:val="15"/>
              </w:rPr>
              <w:t>T7</w:t>
            </w:r>
          </w:p>
        </w:tc>
        <w:tc>
          <w:tcPr>
            <w:tcW w:w="45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E13FA5F">
            <w:pPr>
              <w:spacing w:after="0" w:line="252" w:lineRule="auto"/>
              <w:jc w:val="center"/>
            </w:pPr>
            <w:r>
              <w:rPr>
                <w:rFonts w:ascii="Times New Roman" w:hAnsi="Times New Roman" w:eastAsia="Times New Roman" w:cs="Times New Roman"/>
                <w:b/>
                <w:i w:val="0"/>
                <w:color w:val="000000"/>
                <w:sz w:val="15"/>
              </w:rPr>
              <w:t>T8</w:t>
            </w:r>
          </w:p>
        </w:tc>
        <w:tc>
          <w:tcPr>
            <w:tcW w:w="45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EB16D50">
            <w:pPr>
              <w:spacing w:after="0" w:line="252" w:lineRule="auto"/>
              <w:jc w:val="center"/>
            </w:pPr>
            <w:r>
              <w:rPr>
                <w:rFonts w:ascii="Times New Roman" w:hAnsi="Times New Roman" w:eastAsia="Times New Roman" w:cs="Times New Roman"/>
                <w:b/>
                <w:i w:val="0"/>
                <w:color w:val="000000"/>
                <w:sz w:val="15"/>
              </w:rPr>
              <w:t>T9</w:t>
            </w:r>
          </w:p>
        </w:tc>
        <w:tc>
          <w:tcPr>
            <w:tcW w:w="45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9A4C305">
            <w:pPr>
              <w:spacing w:after="0" w:line="252" w:lineRule="auto"/>
              <w:jc w:val="center"/>
            </w:pPr>
            <w:r>
              <w:rPr>
                <w:rFonts w:ascii="Times New Roman" w:hAnsi="Times New Roman" w:eastAsia="Times New Roman" w:cs="Times New Roman"/>
                <w:b/>
                <w:i w:val="0"/>
                <w:color w:val="000000"/>
                <w:sz w:val="15"/>
              </w:rPr>
              <w:t>T10</w:t>
            </w:r>
          </w:p>
        </w:tc>
        <w:tc>
          <w:tcPr>
            <w:tcW w:w="45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164CCE9">
            <w:pPr>
              <w:spacing w:after="0" w:line="252" w:lineRule="auto"/>
              <w:jc w:val="center"/>
            </w:pPr>
            <w:r>
              <w:rPr>
                <w:rFonts w:ascii="Times New Roman" w:hAnsi="Times New Roman" w:eastAsia="Times New Roman" w:cs="Times New Roman"/>
                <w:b/>
                <w:i w:val="0"/>
                <w:color w:val="000000"/>
                <w:sz w:val="15"/>
              </w:rPr>
              <w:t>T11</w:t>
            </w:r>
          </w:p>
        </w:tc>
        <w:tc>
          <w:tcPr>
            <w:tcW w:w="45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DD3AA3C">
            <w:pPr>
              <w:spacing w:after="0" w:line="252" w:lineRule="auto"/>
              <w:jc w:val="center"/>
            </w:pPr>
            <w:r>
              <w:rPr>
                <w:rFonts w:ascii="Times New Roman" w:hAnsi="Times New Roman" w:eastAsia="Times New Roman" w:cs="Times New Roman"/>
                <w:b/>
                <w:i w:val="0"/>
                <w:color w:val="000000"/>
                <w:sz w:val="15"/>
              </w:rPr>
              <w:t>T12</w:t>
            </w:r>
          </w:p>
        </w:tc>
        <w:tc>
          <w:tcPr>
            <w:tcW w:w="45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145F9FB">
            <w:pPr>
              <w:spacing w:after="0" w:line="252" w:lineRule="auto"/>
              <w:jc w:val="center"/>
            </w:pPr>
            <w:r>
              <w:rPr>
                <w:rFonts w:ascii="Times New Roman" w:hAnsi="Times New Roman" w:eastAsia="Times New Roman" w:cs="Times New Roman"/>
                <w:b/>
                <w:i w:val="0"/>
                <w:color w:val="000000"/>
                <w:sz w:val="15"/>
              </w:rPr>
              <w:t>T13</w:t>
            </w:r>
          </w:p>
        </w:tc>
        <w:tc>
          <w:tcPr>
            <w:tcW w:w="45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29A7CCA">
            <w:pPr>
              <w:spacing w:after="0" w:line="252" w:lineRule="auto"/>
              <w:jc w:val="center"/>
            </w:pPr>
            <w:r>
              <w:rPr>
                <w:rFonts w:ascii="Times New Roman" w:hAnsi="Times New Roman" w:eastAsia="Times New Roman" w:cs="Times New Roman"/>
                <w:b/>
                <w:i w:val="0"/>
                <w:color w:val="000000"/>
                <w:sz w:val="15"/>
              </w:rPr>
              <w:t>T14</w:t>
            </w:r>
          </w:p>
        </w:tc>
        <w:tc>
          <w:tcPr>
            <w:tcW w:w="45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01A8FF0">
            <w:pPr>
              <w:spacing w:after="0" w:line="252" w:lineRule="auto"/>
              <w:jc w:val="center"/>
            </w:pPr>
            <w:r>
              <w:rPr>
                <w:rFonts w:ascii="Times New Roman" w:hAnsi="Times New Roman" w:eastAsia="Times New Roman" w:cs="Times New Roman"/>
                <w:b/>
                <w:i w:val="0"/>
                <w:color w:val="000000"/>
                <w:sz w:val="15"/>
              </w:rPr>
              <w:t>T15</w:t>
            </w:r>
          </w:p>
        </w:tc>
      </w:tr>
      <w:tr w14:paraId="320B4039">
        <w:tblPrEx>
          <w:tblCellMar>
            <w:top w:w="0" w:type="dxa"/>
            <w:left w:w="108" w:type="dxa"/>
            <w:bottom w:w="0" w:type="dxa"/>
            <w:right w:w="108" w:type="dxa"/>
          </w:tblCellMar>
        </w:tblPrEx>
        <w:trPr>
          <w:cantSplit/>
          <w:jc w:val="center"/>
        </w:trPr>
        <w:tc>
          <w:tcPr>
            <w:tcW w:w="27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D580CB1">
            <w:pPr>
              <w:spacing w:after="0" w:line="252" w:lineRule="auto"/>
              <w:jc w:val="left"/>
            </w:pPr>
            <w:r>
              <w:rPr>
                <w:rFonts w:ascii="Times New Roman" w:hAnsi="Times New Roman" w:eastAsia="Times New Roman" w:cs="Times New Roman"/>
                <w:b w:val="0"/>
                <w:i w:val="0"/>
                <w:color w:val="000000"/>
                <w:sz w:val="15"/>
              </w:rPr>
              <w:t>Bài tập 1 – 6 góc nhìn</w:t>
            </w: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1B5359">
            <w:pPr>
              <w:spacing w:after="0" w:line="252" w:lineRule="auto"/>
              <w:jc w:val="left"/>
            </w:pPr>
            <w:r>
              <w:rPr>
                <w:rFonts w:ascii="Times New Roman" w:hAnsi="Times New Roman" w:eastAsia="Times New Roman" w:cs="Times New Roman"/>
                <w:b w:val="0"/>
                <w:i w:val="0"/>
                <w:color w:val="000000"/>
                <w:sz w:val="15"/>
              </w:rPr>
              <w:t>✓</w:t>
            </w: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1685CF">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523C5D">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88B1F9">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295919">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188A85">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2953F7">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4A81A90">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F52C60">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F78AA37">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0C00DA">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5370CE">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B3F610">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067A92">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331EB4">
            <w:pPr>
              <w:spacing w:after="0" w:line="252" w:lineRule="auto"/>
              <w:jc w:val="left"/>
            </w:pPr>
          </w:p>
        </w:tc>
      </w:tr>
      <w:tr w14:paraId="3289E9A9">
        <w:tblPrEx>
          <w:tblCellMar>
            <w:top w:w="0" w:type="dxa"/>
            <w:left w:w="108" w:type="dxa"/>
            <w:bottom w:w="0" w:type="dxa"/>
            <w:right w:w="108" w:type="dxa"/>
          </w:tblCellMar>
        </w:tblPrEx>
        <w:trPr>
          <w:cantSplit/>
          <w:jc w:val="center"/>
        </w:trPr>
        <w:tc>
          <w:tcPr>
            <w:tcW w:w="27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3C66D6">
            <w:pPr>
              <w:spacing w:after="0" w:line="252" w:lineRule="auto"/>
              <w:jc w:val="left"/>
            </w:pPr>
            <w:r>
              <w:rPr>
                <w:rFonts w:ascii="Times New Roman" w:hAnsi="Times New Roman" w:eastAsia="Times New Roman" w:cs="Times New Roman"/>
                <w:b w:val="0"/>
                <w:i w:val="0"/>
                <w:color w:val="000000"/>
                <w:sz w:val="15"/>
              </w:rPr>
              <w:t>GĐ1 Xác định, lập kế hoạch</w:t>
            </w: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4D0113">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A90CF0">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468863">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6B65FC">
            <w:pPr>
              <w:spacing w:after="0" w:line="252" w:lineRule="auto"/>
              <w:jc w:val="left"/>
            </w:pPr>
            <w:r>
              <w:rPr>
                <w:rFonts w:ascii="Times New Roman" w:hAnsi="Times New Roman" w:eastAsia="Times New Roman" w:cs="Times New Roman"/>
                <w:b w:val="0"/>
                <w:i w:val="0"/>
                <w:color w:val="000000"/>
                <w:sz w:val="15"/>
              </w:rPr>
              <w:t>✓</w:t>
            </w: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2BF4D3">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3F4238">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710FF9">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787862">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C0E713">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A2D6494">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DFFD04">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8FE857">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DEFB24E">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1431F3B">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FCE3DD">
            <w:pPr>
              <w:spacing w:after="0" w:line="252" w:lineRule="auto"/>
              <w:jc w:val="left"/>
            </w:pPr>
          </w:p>
        </w:tc>
      </w:tr>
      <w:tr w14:paraId="1DA37BDF">
        <w:tblPrEx>
          <w:tblCellMar>
            <w:top w:w="0" w:type="dxa"/>
            <w:left w:w="108" w:type="dxa"/>
            <w:bottom w:w="0" w:type="dxa"/>
            <w:right w:w="108" w:type="dxa"/>
          </w:tblCellMar>
        </w:tblPrEx>
        <w:trPr>
          <w:cantSplit/>
          <w:jc w:val="center"/>
        </w:trPr>
        <w:tc>
          <w:tcPr>
            <w:tcW w:w="27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788BAD">
            <w:pPr>
              <w:spacing w:after="0" w:line="252" w:lineRule="auto"/>
              <w:jc w:val="left"/>
            </w:pPr>
            <w:r>
              <w:rPr>
                <w:rFonts w:ascii="Times New Roman" w:hAnsi="Times New Roman" w:eastAsia="Times New Roman" w:cs="Times New Roman"/>
                <w:b w:val="0"/>
                <w:i w:val="0"/>
                <w:color w:val="000000"/>
                <w:sz w:val="15"/>
              </w:rPr>
              <w:t>GĐ2 Phân tích (2.1–2.5)</w:t>
            </w: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85DF88">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BD6285">
            <w:pPr>
              <w:spacing w:after="0" w:line="252" w:lineRule="auto"/>
              <w:jc w:val="left"/>
            </w:pPr>
            <w:r>
              <w:rPr>
                <w:rFonts w:ascii="Times New Roman" w:hAnsi="Times New Roman" w:eastAsia="Times New Roman" w:cs="Times New Roman"/>
                <w:b w:val="0"/>
                <w:i w:val="0"/>
                <w:color w:val="000000"/>
                <w:sz w:val="15"/>
              </w:rPr>
              <w:t>✓</w:t>
            </w: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6DE373">
            <w:pPr>
              <w:spacing w:after="0" w:line="252" w:lineRule="auto"/>
              <w:jc w:val="left"/>
            </w:pPr>
            <w:r>
              <w:rPr>
                <w:rFonts w:ascii="Times New Roman" w:hAnsi="Times New Roman" w:eastAsia="Times New Roman" w:cs="Times New Roman"/>
                <w:b w:val="0"/>
                <w:i w:val="0"/>
                <w:color w:val="000000"/>
                <w:sz w:val="15"/>
              </w:rPr>
              <w:t>✓</w:t>
            </w: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975C67">
            <w:pPr>
              <w:spacing w:after="0" w:line="252" w:lineRule="auto"/>
              <w:jc w:val="left"/>
            </w:pPr>
            <w:r>
              <w:rPr>
                <w:rFonts w:ascii="Times New Roman" w:hAnsi="Times New Roman" w:eastAsia="Times New Roman" w:cs="Times New Roman"/>
                <w:b w:val="0"/>
                <w:i w:val="0"/>
                <w:color w:val="000000"/>
                <w:sz w:val="15"/>
              </w:rPr>
              <w:t>✓</w:t>
            </w: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61A9A6">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803B4E">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A90DF0">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0D4AD28">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C58D26">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463FA2E">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3CBAC72">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09A440">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E9731B">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8B6458">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056A7A">
            <w:pPr>
              <w:spacing w:after="0" w:line="252" w:lineRule="auto"/>
              <w:jc w:val="left"/>
            </w:pPr>
          </w:p>
        </w:tc>
      </w:tr>
      <w:tr w14:paraId="6F1C52A0">
        <w:tblPrEx>
          <w:tblCellMar>
            <w:top w:w="0" w:type="dxa"/>
            <w:left w:w="108" w:type="dxa"/>
            <w:bottom w:w="0" w:type="dxa"/>
            <w:right w:w="108" w:type="dxa"/>
          </w:tblCellMar>
        </w:tblPrEx>
        <w:trPr>
          <w:cantSplit/>
          <w:jc w:val="center"/>
        </w:trPr>
        <w:tc>
          <w:tcPr>
            <w:tcW w:w="27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38755F4">
            <w:pPr>
              <w:spacing w:after="0" w:line="252" w:lineRule="auto"/>
              <w:jc w:val="left"/>
            </w:pPr>
            <w:r>
              <w:rPr>
                <w:rFonts w:ascii="Times New Roman" w:hAnsi="Times New Roman" w:eastAsia="Times New Roman" w:cs="Times New Roman"/>
                <w:b w:val="0"/>
                <w:i w:val="0"/>
                <w:color w:val="000000"/>
                <w:sz w:val="15"/>
              </w:rPr>
              <w:t>3.1–3.2 Thực thể, ERD</w:t>
            </w: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E5F4A0">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1D73204">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44E67B0">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03F9BF4">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7183FB0">
            <w:pPr>
              <w:spacing w:after="0" w:line="252" w:lineRule="auto"/>
              <w:jc w:val="left"/>
            </w:pPr>
            <w:r>
              <w:rPr>
                <w:rFonts w:ascii="Times New Roman" w:hAnsi="Times New Roman" w:eastAsia="Times New Roman" w:cs="Times New Roman"/>
                <w:b w:val="0"/>
                <w:i w:val="0"/>
                <w:color w:val="000000"/>
                <w:sz w:val="15"/>
              </w:rPr>
              <w:t>■</w:t>
            </w: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64C57A">
            <w:pPr>
              <w:spacing w:after="0" w:line="252" w:lineRule="auto"/>
              <w:jc w:val="left"/>
            </w:pPr>
            <w:r>
              <w:rPr>
                <w:rFonts w:ascii="Times New Roman" w:hAnsi="Times New Roman" w:eastAsia="Times New Roman" w:cs="Times New Roman"/>
                <w:b w:val="0"/>
                <w:i w:val="0"/>
                <w:color w:val="000000"/>
                <w:sz w:val="15"/>
              </w:rPr>
              <w:t>■</w:t>
            </w: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0432E5">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716D85">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563336">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7902FE">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A07F81B">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671B22">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DEDEB9">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25DA76">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8B5B3B">
            <w:pPr>
              <w:spacing w:after="0" w:line="252" w:lineRule="auto"/>
              <w:jc w:val="left"/>
            </w:pPr>
          </w:p>
        </w:tc>
      </w:tr>
      <w:tr w14:paraId="4F6F04AD">
        <w:tblPrEx>
          <w:tblCellMar>
            <w:top w:w="0" w:type="dxa"/>
            <w:left w:w="108" w:type="dxa"/>
            <w:bottom w:w="0" w:type="dxa"/>
            <w:right w:w="108" w:type="dxa"/>
          </w:tblCellMar>
        </w:tblPrEx>
        <w:trPr>
          <w:cantSplit/>
          <w:jc w:val="center"/>
        </w:trPr>
        <w:tc>
          <w:tcPr>
            <w:tcW w:w="27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FED2EA">
            <w:pPr>
              <w:spacing w:after="0" w:line="252" w:lineRule="auto"/>
              <w:jc w:val="left"/>
            </w:pPr>
            <w:r>
              <w:rPr>
                <w:rFonts w:ascii="Times New Roman" w:hAnsi="Times New Roman" w:eastAsia="Times New Roman" w:cs="Times New Roman"/>
                <w:b w:val="0"/>
                <w:i w:val="0"/>
                <w:color w:val="000000"/>
                <w:sz w:val="15"/>
              </w:rPr>
              <w:t>3.3 Chuẩn hóa</w:t>
            </w: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369EE0">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427FEFD">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3E71AFB">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D1C05A">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561230">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169370">
            <w:pPr>
              <w:spacing w:after="0" w:line="252" w:lineRule="auto"/>
              <w:jc w:val="left"/>
            </w:pPr>
            <w:r>
              <w:rPr>
                <w:rFonts w:ascii="Times New Roman" w:hAnsi="Times New Roman" w:eastAsia="Times New Roman" w:cs="Times New Roman"/>
                <w:b w:val="0"/>
                <w:i w:val="0"/>
                <w:color w:val="000000"/>
                <w:sz w:val="15"/>
              </w:rPr>
              <w:t>■</w:t>
            </w: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716E22">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34BCEDC">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D32737">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6EAD16">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989E1D">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8290F3">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32488D0">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331FCBC">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BC1969">
            <w:pPr>
              <w:spacing w:after="0" w:line="252" w:lineRule="auto"/>
              <w:jc w:val="left"/>
            </w:pPr>
          </w:p>
        </w:tc>
      </w:tr>
      <w:tr w14:paraId="02D6D3C1">
        <w:tblPrEx>
          <w:tblCellMar>
            <w:top w:w="0" w:type="dxa"/>
            <w:left w:w="108" w:type="dxa"/>
            <w:bottom w:w="0" w:type="dxa"/>
            <w:right w:w="108" w:type="dxa"/>
          </w:tblCellMar>
        </w:tblPrEx>
        <w:trPr>
          <w:cantSplit/>
          <w:jc w:val="center"/>
        </w:trPr>
        <w:tc>
          <w:tcPr>
            <w:tcW w:w="27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4B02037">
            <w:pPr>
              <w:spacing w:after="0" w:line="252" w:lineRule="auto"/>
              <w:jc w:val="left"/>
            </w:pPr>
            <w:r>
              <w:rPr>
                <w:rFonts w:ascii="Times New Roman" w:hAnsi="Times New Roman" w:eastAsia="Times New Roman" w:cs="Times New Roman"/>
                <w:b w:val="0"/>
                <w:i w:val="0"/>
                <w:color w:val="000000"/>
                <w:sz w:val="15"/>
              </w:rPr>
              <w:t>3.4 CSDL vật lý (SQL Server)</w:t>
            </w: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3FE724">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1ABE64">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F24072">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3A4682">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338EC28">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28C3B13">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08F17F">
            <w:pPr>
              <w:spacing w:after="0" w:line="252" w:lineRule="auto"/>
              <w:jc w:val="left"/>
            </w:pPr>
            <w:r>
              <w:rPr>
                <w:rFonts w:ascii="Times New Roman" w:hAnsi="Times New Roman" w:eastAsia="Times New Roman" w:cs="Times New Roman"/>
                <w:b w:val="0"/>
                <w:i w:val="0"/>
                <w:color w:val="000000"/>
                <w:sz w:val="15"/>
              </w:rPr>
              <w:t>■</w:t>
            </w: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0F3AF8">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BBC2AE4">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D0B1278">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6A3359">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6D6F90">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885D4A">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D729F0">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FABCE3">
            <w:pPr>
              <w:spacing w:after="0" w:line="252" w:lineRule="auto"/>
              <w:jc w:val="left"/>
            </w:pPr>
          </w:p>
        </w:tc>
      </w:tr>
      <w:tr w14:paraId="79E82F5B">
        <w:tblPrEx>
          <w:tblCellMar>
            <w:top w:w="0" w:type="dxa"/>
            <w:left w:w="108" w:type="dxa"/>
            <w:bottom w:w="0" w:type="dxa"/>
            <w:right w:w="108" w:type="dxa"/>
          </w:tblCellMar>
        </w:tblPrEx>
        <w:trPr>
          <w:cantSplit/>
          <w:jc w:val="center"/>
        </w:trPr>
        <w:tc>
          <w:tcPr>
            <w:tcW w:w="27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625EBF">
            <w:pPr>
              <w:spacing w:after="0" w:line="252" w:lineRule="auto"/>
              <w:jc w:val="left"/>
            </w:pPr>
            <w:r>
              <w:rPr>
                <w:rFonts w:ascii="Times New Roman" w:hAnsi="Times New Roman" w:eastAsia="Times New Roman" w:cs="Times New Roman"/>
                <w:b w:val="0"/>
                <w:i w:val="0"/>
                <w:color w:val="000000"/>
                <w:sz w:val="15"/>
              </w:rPr>
              <w:t>3.5 Module, phân quyền</w:t>
            </w: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CA930D">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EBF5C7">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68ED7F">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82A2FC">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41AACE">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20046D">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5AB1D2">
            <w:pPr>
              <w:spacing w:after="0" w:line="252" w:lineRule="auto"/>
              <w:jc w:val="left"/>
            </w:pPr>
            <w:r>
              <w:rPr>
                <w:rFonts w:ascii="Times New Roman" w:hAnsi="Times New Roman" w:eastAsia="Times New Roman" w:cs="Times New Roman"/>
                <w:b w:val="0"/>
                <w:i w:val="0"/>
                <w:color w:val="000000"/>
                <w:sz w:val="15"/>
              </w:rPr>
              <w:t>■</w:t>
            </w: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7129C4">
            <w:pPr>
              <w:spacing w:after="0" w:line="252" w:lineRule="auto"/>
              <w:jc w:val="left"/>
            </w:pPr>
            <w:r>
              <w:rPr>
                <w:rFonts w:ascii="Times New Roman" w:hAnsi="Times New Roman" w:eastAsia="Times New Roman" w:cs="Times New Roman"/>
                <w:b w:val="0"/>
                <w:i w:val="0"/>
                <w:color w:val="000000"/>
                <w:sz w:val="15"/>
              </w:rPr>
              <w:t>■</w:t>
            </w: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039973">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706AD92">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9E2E48">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0F3E260">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F88D527">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85FB49B">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A1B936">
            <w:pPr>
              <w:spacing w:after="0" w:line="252" w:lineRule="auto"/>
              <w:jc w:val="left"/>
            </w:pPr>
          </w:p>
        </w:tc>
      </w:tr>
      <w:tr w14:paraId="30F7232E">
        <w:tblPrEx>
          <w:tblCellMar>
            <w:top w:w="0" w:type="dxa"/>
            <w:left w:w="108" w:type="dxa"/>
            <w:bottom w:w="0" w:type="dxa"/>
            <w:right w:w="108" w:type="dxa"/>
          </w:tblCellMar>
        </w:tblPrEx>
        <w:trPr>
          <w:cantSplit/>
          <w:jc w:val="center"/>
        </w:trPr>
        <w:tc>
          <w:tcPr>
            <w:tcW w:w="27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DF3299">
            <w:pPr>
              <w:spacing w:after="0" w:line="252" w:lineRule="auto"/>
              <w:jc w:val="left"/>
            </w:pPr>
            <w:r>
              <w:rPr>
                <w:rFonts w:ascii="Times New Roman" w:hAnsi="Times New Roman" w:eastAsia="Times New Roman" w:cs="Times New Roman"/>
                <w:b w:val="0"/>
                <w:i w:val="0"/>
                <w:color w:val="000000"/>
                <w:sz w:val="15"/>
              </w:rPr>
              <w:t>3.6 Giao diện, form, report</w:t>
            </w: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C0B465">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DAEBE2">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3680BB">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F5B323">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A3390D">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C47F5C">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73FF8E">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B971C6">
            <w:pPr>
              <w:spacing w:after="0" w:line="252" w:lineRule="auto"/>
              <w:jc w:val="left"/>
            </w:pPr>
            <w:r>
              <w:rPr>
                <w:rFonts w:ascii="Times New Roman" w:hAnsi="Times New Roman" w:eastAsia="Times New Roman" w:cs="Times New Roman"/>
                <w:b w:val="0"/>
                <w:i w:val="0"/>
                <w:color w:val="000000"/>
                <w:sz w:val="15"/>
              </w:rPr>
              <w:t>■</w:t>
            </w: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0C9EDB">
            <w:pPr>
              <w:spacing w:after="0" w:line="252" w:lineRule="auto"/>
              <w:jc w:val="left"/>
            </w:pPr>
            <w:r>
              <w:rPr>
                <w:rFonts w:ascii="Times New Roman" w:hAnsi="Times New Roman" w:eastAsia="Times New Roman" w:cs="Times New Roman"/>
                <w:b w:val="0"/>
                <w:i w:val="0"/>
                <w:color w:val="000000"/>
                <w:sz w:val="15"/>
              </w:rPr>
              <w:t>■</w:t>
            </w: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FB8B15">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FD0C54">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F0AB26">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FE2C52">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04820C7">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FB51C2">
            <w:pPr>
              <w:spacing w:after="0" w:line="252" w:lineRule="auto"/>
              <w:jc w:val="left"/>
            </w:pPr>
          </w:p>
        </w:tc>
      </w:tr>
      <w:tr w14:paraId="0E525A5D">
        <w:tblPrEx>
          <w:tblCellMar>
            <w:top w:w="0" w:type="dxa"/>
            <w:left w:w="108" w:type="dxa"/>
            <w:bottom w:w="0" w:type="dxa"/>
            <w:right w:w="108" w:type="dxa"/>
          </w:tblCellMar>
        </w:tblPrEx>
        <w:trPr>
          <w:cantSplit/>
          <w:jc w:val="center"/>
        </w:trPr>
        <w:tc>
          <w:tcPr>
            <w:tcW w:w="27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D50CA8">
            <w:pPr>
              <w:spacing w:after="0" w:line="252" w:lineRule="auto"/>
              <w:jc w:val="left"/>
            </w:pPr>
            <w:r>
              <w:rPr>
                <w:rFonts w:ascii="Times New Roman" w:hAnsi="Times New Roman" w:eastAsia="Times New Roman" w:cs="Times New Roman"/>
                <w:b w:val="0"/>
                <w:i w:val="0"/>
                <w:color w:val="000000"/>
                <w:sz w:val="15"/>
              </w:rPr>
              <w:t>Báo cáo thiết kế</w:t>
            </w: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41D402">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B34766">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F39667">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3D9FE8C">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F0B82D">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5327B7">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1DB30D">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03120D">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7DD97B">
            <w:pPr>
              <w:spacing w:after="0" w:line="252" w:lineRule="auto"/>
              <w:jc w:val="left"/>
            </w:pPr>
            <w:r>
              <w:rPr>
                <w:rFonts w:ascii="Times New Roman" w:hAnsi="Times New Roman" w:eastAsia="Times New Roman" w:cs="Times New Roman"/>
                <w:b w:val="0"/>
                <w:i w:val="0"/>
                <w:color w:val="000000"/>
                <w:sz w:val="15"/>
              </w:rPr>
              <w:t>■</w:t>
            </w: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430C47E">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784D63">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D54437">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9FD4FC">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B2F1BB">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34A6590">
            <w:pPr>
              <w:spacing w:after="0" w:line="252" w:lineRule="auto"/>
              <w:jc w:val="left"/>
            </w:pPr>
          </w:p>
        </w:tc>
      </w:tr>
      <w:tr w14:paraId="6A49D846">
        <w:tblPrEx>
          <w:tblCellMar>
            <w:top w:w="0" w:type="dxa"/>
            <w:left w:w="108" w:type="dxa"/>
            <w:bottom w:w="0" w:type="dxa"/>
            <w:right w:w="108" w:type="dxa"/>
          </w:tblCellMar>
        </w:tblPrEx>
        <w:trPr>
          <w:cantSplit/>
          <w:jc w:val="center"/>
        </w:trPr>
        <w:tc>
          <w:tcPr>
            <w:tcW w:w="27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20A1C38">
            <w:pPr>
              <w:spacing w:after="0" w:line="252" w:lineRule="auto"/>
              <w:jc w:val="left"/>
            </w:pPr>
            <w:r>
              <w:rPr>
                <w:rFonts w:ascii="Times New Roman" w:hAnsi="Times New Roman" w:eastAsia="Times New Roman" w:cs="Times New Roman"/>
                <w:b w:val="0"/>
                <w:i w:val="0"/>
                <w:color w:val="000000"/>
                <w:sz w:val="15"/>
              </w:rPr>
              <w:t>GĐ4 Demo, cài đặt, kiểm thử</w:t>
            </w: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801D5C">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5ABA1F">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938FBE">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57DB9E">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4B00977">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B5D854D">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1FF9AF">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038D8A4">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257A83F">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1A38F0A">
            <w:pPr>
              <w:spacing w:after="0" w:line="252" w:lineRule="auto"/>
              <w:jc w:val="left"/>
            </w:pPr>
            <w:r>
              <w:rPr>
                <w:rFonts w:ascii="Times New Roman" w:hAnsi="Times New Roman" w:eastAsia="Times New Roman" w:cs="Times New Roman"/>
                <w:b w:val="0"/>
                <w:i w:val="0"/>
                <w:color w:val="000000"/>
                <w:sz w:val="15"/>
              </w:rPr>
              <w:t>■</w:t>
            </w: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D6396CF">
            <w:pPr>
              <w:spacing w:after="0" w:line="252" w:lineRule="auto"/>
              <w:jc w:val="left"/>
            </w:pPr>
            <w:r>
              <w:rPr>
                <w:rFonts w:ascii="Times New Roman" w:hAnsi="Times New Roman" w:eastAsia="Times New Roman" w:cs="Times New Roman"/>
                <w:b w:val="0"/>
                <w:i w:val="0"/>
                <w:color w:val="000000"/>
                <w:sz w:val="15"/>
              </w:rPr>
              <w:t>■</w:t>
            </w: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E53159">
            <w:pPr>
              <w:spacing w:after="0" w:line="252" w:lineRule="auto"/>
              <w:jc w:val="left"/>
            </w:pPr>
            <w:r>
              <w:rPr>
                <w:rFonts w:ascii="Times New Roman" w:hAnsi="Times New Roman" w:eastAsia="Times New Roman" w:cs="Times New Roman"/>
                <w:b w:val="0"/>
                <w:i w:val="0"/>
                <w:color w:val="000000"/>
                <w:sz w:val="15"/>
              </w:rPr>
              <w:t>■</w:t>
            </w: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37295AA">
            <w:pPr>
              <w:spacing w:after="0" w:line="252" w:lineRule="auto"/>
              <w:jc w:val="left"/>
            </w:pPr>
            <w:r>
              <w:rPr>
                <w:rFonts w:ascii="Times New Roman" w:hAnsi="Times New Roman" w:eastAsia="Times New Roman" w:cs="Times New Roman"/>
                <w:b w:val="0"/>
                <w:i w:val="0"/>
                <w:color w:val="000000"/>
                <w:sz w:val="15"/>
              </w:rPr>
              <w:t>■</w:t>
            </w: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342F70B">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923B30">
            <w:pPr>
              <w:spacing w:after="0" w:line="252" w:lineRule="auto"/>
              <w:jc w:val="left"/>
            </w:pPr>
          </w:p>
        </w:tc>
      </w:tr>
      <w:tr w14:paraId="78F692CE">
        <w:tblPrEx>
          <w:tblCellMar>
            <w:top w:w="0" w:type="dxa"/>
            <w:left w:w="108" w:type="dxa"/>
            <w:bottom w:w="0" w:type="dxa"/>
            <w:right w:w="108" w:type="dxa"/>
          </w:tblCellMar>
        </w:tblPrEx>
        <w:trPr>
          <w:cantSplit/>
          <w:jc w:val="center"/>
        </w:trPr>
        <w:tc>
          <w:tcPr>
            <w:tcW w:w="27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94E4E4">
            <w:pPr>
              <w:spacing w:after="0" w:line="252" w:lineRule="auto"/>
              <w:jc w:val="left"/>
            </w:pPr>
            <w:r>
              <w:rPr>
                <w:rFonts w:ascii="Times New Roman" w:hAnsi="Times New Roman" w:eastAsia="Times New Roman" w:cs="Times New Roman"/>
                <w:b w:val="0"/>
                <w:i w:val="0"/>
                <w:color w:val="000000"/>
                <w:sz w:val="15"/>
              </w:rPr>
              <w:t>GĐ5 Bảo trì</w:t>
            </w: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B9979B">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745F32F">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1504A2">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B92F51C">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98E0C5">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3B82670">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B5CFBE">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A6CC3D">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6A6BB75">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EA34F8">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A0FB6FB">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CF56EE">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67E224">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15EC20">
            <w:pPr>
              <w:spacing w:after="0" w:line="252" w:lineRule="auto"/>
              <w:jc w:val="left"/>
            </w:pPr>
            <w:r>
              <w:rPr>
                <w:rFonts w:ascii="Times New Roman" w:hAnsi="Times New Roman" w:eastAsia="Times New Roman" w:cs="Times New Roman"/>
                <w:b w:val="0"/>
                <w:i w:val="0"/>
                <w:color w:val="000000"/>
                <w:sz w:val="15"/>
              </w:rPr>
              <w:t>■</w:t>
            </w: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DF85EB">
            <w:pPr>
              <w:spacing w:after="0" w:line="252" w:lineRule="auto"/>
              <w:jc w:val="left"/>
            </w:pPr>
          </w:p>
        </w:tc>
      </w:tr>
      <w:tr w14:paraId="54FDCEA5">
        <w:tblPrEx>
          <w:tblCellMar>
            <w:top w:w="0" w:type="dxa"/>
            <w:left w:w="108" w:type="dxa"/>
            <w:bottom w:w="0" w:type="dxa"/>
            <w:right w:w="108" w:type="dxa"/>
          </w:tblCellMar>
        </w:tblPrEx>
        <w:trPr>
          <w:cantSplit/>
          <w:jc w:val="center"/>
        </w:trPr>
        <w:tc>
          <w:tcPr>
            <w:tcW w:w="27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6A5C20">
            <w:pPr>
              <w:spacing w:after="0" w:line="252" w:lineRule="auto"/>
              <w:jc w:val="left"/>
            </w:pPr>
            <w:r>
              <w:rPr>
                <w:rFonts w:ascii="Times New Roman" w:hAnsi="Times New Roman" w:eastAsia="Times New Roman" w:cs="Times New Roman"/>
                <w:b w:val="0"/>
                <w:i w:val="0"/>
                <w:color w:val="000000"/>
                <w:sz w:val="15"/>
              </w:rPr>
              <w:t>Báo cáo tổng, thuyết trình</w:t>
            </w: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1100FB">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188FFAA">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4EB827">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996D3C">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B1EBD4">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1EBC0A">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3953831">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1A8CB2">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34FFF41">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0B7DD8">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0967490">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3522B9C">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C30E1A">
            <w:pPr>
              <w:spacing w:after="0" w:line="252" w:lineRule="auto"/>
              <w:jc w:val="left"/>
            </w:pP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868056">
            <w:pPr>
              <w:spacing w:after="0" w:line="252" w:lineRule="auto"/>
              <w:jc w:val="left"/>
            </w:pPr>
            <w:r>
              <w:rPr>
                <w:rFonts w:ascii="Times New Roman" w:hAnsi="Times New Roman" w:eastAsia="Times New Roman" w:cs="Times New Roman"/>
                <w:b w:val="0"/>
                <w:i w:val="0"/>
                <w:color w:val="000000"/>
                <w:sz w:val="15"/>
              </w:rPr>
              <w:t>■</w:t>
            </w:r>
          </w:p>
        </w:tc>
        <w:tc>
          <w:tcPr>
            <w:tcW w:w="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BA79D7">
            <w:pPr>
              <w:spacing w:after="0" w:line="252" w:lineRule="auto"/>
              <w:jc w:val="left"/>
            </w:pPr>
            <w:r>
              <w:rPr>
                <w:rFonts w:ascii="Times New Roman" w:hAnsi="Times New Roman" w:eastAsia="Times New Roman" w:cs="Times New Roman"/>
                <w:b w:val="0"/>
                <w:i w:val="0"/>
                <w:color w:val="000000"/>
                <w:sz w:val="15"/>
              </w:rPr>
              <w:t>■</w:t>
            </w:r>
          </w:p>
        </w:tc>
      </w:tr>
    </w:tbl>
    <w:p w14:paraId="5D28EB5F">
      <w:pPr>
        <w:spacing w:after="40"/>
      </w:pPr>
    </w:p>
    <w:p w14:paraId="0AEBD1D2">
      <w:pPr>
        <w:pStyle w:val="4"/>
      </w:pPr>
      <w:bookmarkStart w:id="23" w:name="_Toc8127"/>
      <w:r>
        <w:t>2.5.2 Nguồn lực và phân công</w:t>
      </w:r>
      <w:bookmarkEnd w:id="23"/>
    </w:p>
    <w:tbl>
      <w:tblPr>
        <w:tblStyle w:val="12"/>
        <w:tblW w:w="0" w:type="auto"/>
        <w:jc w:val="center"/>
        <w:tblLayout w:type="fixed"/>
        <w:tblCellMar>
          <w:top w:w="0" w:type="dxa"/>
          <w:left w:w="108" w:type="dxa"/>
          <w:bottom w:w="0" w:type="dxa"/>
          <w:right w:w="108" w:type="dxa"/>
        </w:tblCellMar>
      </w:tblPr>
      <w:tblGrid>
        <w:gridCol w:w="1798"/>
        <w:gridCol w:w="3378"/>
        <w:gridCol w:w="4329"/>
      </w:tblGrid>
      <w:tr w14:paraId="0F64B254">
        <w:tblPrEx>
          <w:tblCellMar>
            <w:top w:w="0" w:type="dxa"/>
            <w:left w:w="108" w:type="dxa"/>
            <w:bottom w:w="0" w:type="dxa"/>
            <w:right w:w="108" w:type="dxa"/>
          </w:tblCellMar>
        </w:tblPrEx>
        <w:trPr>
          <w:cantSplit/>
          <w:tblHeader/>
          <w:jc w:val="center"/>
        </w:trPr>
        <w:tc>
          <w:tcPr>
            <w:tcW w:w="179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AB904AF">
            <w:pPr>
              <w:spacing w:after="0" w:line="252" w:lineRule="auto"/>
              <w:jc w:val="center"/>
            </w:pPr>
            <w:r>
              <w:rPr>
                <w:rFonts w:ascii="Times New Roman" w:hAnsi="Times New Roman" w:eastAsia="Times New Roman" w:cs="Times New Roman"/>
                <w:b/>
                <w:i w:val="0"/>
                <w:color w:val="000000"/>
                <w:sz w:val="21"/>
              </w:rPr>
              <w:t>Thành viên</w:t>
            </w:r>
          </w:p>
        </w:tc>
        <w:tc>
          <w:tcPr>
            <w:tcW w:w="337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93BA961">
            <w:pPr>
              <w:spacing w:after="0" w:line="252" w:lineRule="auto"/>
              <w:jc w:val="center"/>
            </w:pPr>
            <w:r>
              <w:rPr>
                <w:rFonts w:ascii="Times New Roman" w:hAnsi="Times New Roman" w:eastAsia="Times New Roman" w:cs="Times New Roman"/>
                <w:b/>
                <w:i w:val="0"/>
                <w:color w:val="000000"/>
                <w:sz w:val="21"/>
              </w:rPr>
              <w:t>Vai trò trong dự án</w:t>
            </w:r>
          </w:p>
        </w:tc>
        <w:tc>
          <w:tcPr>
            <w:tcW w:w="432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6145215">
            <w:pPr>
              <w:spacing w:after="0" w:line="252" w:lineRule="auto"/>
              <w:jc w:val="center"/>
            </w:pPr>
            <w:r>
              <w:rPr>
                <w:rFonts w:ascii="Times New Roman" w:hAnsi="Times New Roman" w:eastAsia="Times New Roman" w:cs="Times New Roman"/>
                <w:b/>
                <w:i w:val="0"/>
                <w:color w:val="000000"/>
                <w:sz w:val="21"/>
              </w:rPr>
              <w:t>Phần việc chính</w:t>
            </w:r>
          </w:p>
        </w:tc>
      </w:tr>
      <w:tr w14:paraId="3DEF3356">
        <w:tblPrEx>
          <w:tblCellMar>
            <w:top w:w="0" w:type="dxa"/>
            <w:left w:w="108" w:type="dxa"/>
            <w:bottom w:w="0" w:type="dxa"/>
            <w:right w:w="108" w:type="dxa"/>
          </w:tblCellMar>
        </w:tblPrEx>
        <w:trPr>
          <w:cantSplit/>
          <w:jc w:val="center"/>
        </w:trPr>
        <w:tc>
          <w:tcPr>
            <w:tcW w:w="17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338174F">
            <w:pPr>
              <w:spacing w:after="0" w:line="252" w:lineRule="auto"/>
              <w:jc w:val="left"/>
            </w:pPr>
            <w:r>
              <w:rPr>
                <w:rFonts w:ascii="Times New Roman" w:hAnsi="Times New Roman" w:eastAsia="Times New Roman" w:cs="Times New Roman"/>
                <w:b w:val="0"/>
                <w:i w:val="0"/>
                <w:color w:val="000000"/>
                <w:sz w:val="21"/>
              </w:rPr>
              <w:t>Hoàng Văn Huynh</w:t>
            </w:r>
          </w:p>
        </w:tc>
        <w:tc>
          <w:tcPr>
            <w:tcW w:w="337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D653712">
            <w:pPr>
              <w:spacing w:after="0" w:line="252" w:lineRule="auto"/>
              <w:jc w:val="left"/>
            </w:pPr>
            <w:r>
              <w:rPr>
                <w:rFonts w:ascii="Times New Roman" w:hAnsi="Times New Roman" w:eastAsia="Times New Roman" w:cs="Times New Roman"/>
                <w:b w:val="0"/>
                <w:i w:val="0"/>
                <w:color w:val="000000"/>
                <w:sz w:val="21"/>
              </w:rPr>
              <w:t>Trưởng nhóm, phân tích viên chính</w:t>
            </w:r>
          </w:p>
        </w:tc>
        <w:tc>
          <w:tcPr>
            <w:tcW w:w="432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9EE013">
            <w:pPr>
              <w:spacing w:after="0" w:line="252" w:lineRule="auto"/>
              <w:jc w:val="left"/>
            </w:pPr>
            <w:r>
              <w:rPr>
                <w:rFonts w:ascii="Times New Roman" w:hAnsi="Times New Roman" w:eastAsia="Times New Roman" w:cs="Times New Roman"/>
                <w:b w:val="0"/>
                <w:i w:val="0"/>
                <w:color w:val="000000"/>
                <w:sz w:val="21"/>
              </w:rPr>
              <w:t>Điều phối, sơ đồ, ERD, duyệt PR, báo cáo tổng</w:t>
            </w:r>
          </w:p>
        </w:tc>
      </w:tr>
      <w:tr w14:paraId="60260605">
        <w:tblPrEx>
          <w:tblCellMar>
            <w:top w:w="0" w:type="dxa"/>
            <w:left w:w="108" w:type="dxa"/>
            <w:bottom w:w="0" w:type="dxa"/>
            <w:right w:w="108" w:type="dxa"/>
          </w:tblCellMar>
        </w:tblPrEx>
        <w:trPr>
          <w:cantSplit/>
          <w:jc w:val="center"/>
        </w:trPr>
        <w:tc>
          <w:tcPr>
            <w:tcW w:w="17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6016C84">
            <w:pPr>
              <w:spacing w:after="0" w:line="252" w:lineRule="auto"/>
              <w:jc w:val="left"/>
            </w:pPr>
            <w:r>
              <w:rPr>
                <w:rFonts w:ascii="Times New Roman" w:hAnsi="Times New Roman" w:eastAsia="Times New Roman" w:cs="Times New Roman"/>
                <w:b w:val="0"/>
                <w:i w:val="0"/>
                <w:color w:val="000000"/>
                <w:sz w:val="21"/>
              </w:rPr>
              <w:t>Nguyễn Gia Ân</w:t>
            </w:r>
          </w:p>
        </w:tc>
        <w:tc>
          <w:tcPr>
            <w:tcW w:w="337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BA73EA7">
            <w:pPr>
              <w:spacing w:after="0" w:line="252" w:lineRule="auto"/>
              <w:jc w:val="left"/>
            </w:pPr>
            <w:r>
              <w:rPr>
                <w:rFonts w:ascii="Times New Roman" w:hAnsi="Times New Roman" w:eastAsia="Times New Roman" w:cs="Times New Roman"/>
                <w:b w:val="0"/>
                <w:i w:val="0"/>
                <w:color w:val="000000"/>
                <w:sz w:val="21"/>
              </w:rPr>
              <w:t>Phân tích viên</w:t>
            </w:r>
          </w:p>
        </w:tc>
        <w:tc>
          <w:tcPr>
            <w:tcW w:w="432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9738339">
            <w:pPr>
              <w:spacing w:after="0" w:line="252" w:lineRule="auto"/>
              <w:jc w:val="left"/>
            </w:pPr>
            <w:r>
              <w:rPr>
                <w:rFonts w:ascii="Times New Roman" w:hAnsi="Times New Roman" w:eastAsia="Times New Roman" w:cs="Times New Roman"/>
                <w:b w:val="0"/>
                <w:i w:val="0"/>
                <w:color w:val="000000"/>
                <w:sz w:val="21"/>
              </w:rPr>
              <w:t>Thu thập thông tin, DFD-1.0, DFD-2.0</w:t>
            </w:r>
          </w:p>
        </w:tc>
      </w:tr>
      <w:tr w14:paraId="4E403602">
        <w:tblPrEx>
          <w:tblCellMar>
            <w:top w:w="0" w:type="dxa"/>
            <w:left w:w="108" w:type="dxa"/>
            <w:bottom w:w="0" w:type="dxa"/>
            <w:right w:w="108" w:type="dxa"/>
          </w:tblCellMar>
        </w:tblPrEx>
        <w:trPr>
          <w:cantSplit/>
          <w:jc w:val="center"/>
        </w:trPr>
        <w:tc>
          <w:tcPr>
            <w:tcW w:w="17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45D660C">
            <w:pPr>
              <w:spacing w:after="0" w:line="252" w:lineRule="auto"/>
              <w:jc w:val="left"/>
            </w:pPr>
            <w:r>
              <w:rPr>
                <w:rFonts w:ascii="Times New Roman" w:hAnsi="Times New Roman" w:eastAsia="Times New Roman" w:cs="Times New Roman"/>
                <w:b w:val="0"/>
                <w:i w:val="0"/>
                <w:color w:val="000000"/>
                <w:sz w:val="21"/>
              </w:rPr>
              <w:t>Vũ Văn Hùng</w:t>
            </w:r>
          </w:p>
        </w:tc>
        <w:tc>
          <w:tcPr>
            <w:tcW w:w="337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E970B7">
            <w:pPr>
              <w:spacing w:after="0" w:line="252" w:lineRule="auto"/>
              <w:jc w:val="left"/>
            </w:pPr>
            <w:r>
              <w:rPr>
                <w:rFonts w:ascii="Times New Roman" w:hAnsi="Times New Roman" w:eastAsia="Times New Roman" w:cs="Times New Roman"/>
                <w:b w:val="0"/>
                <w:i w:val="0"/>
                <w:color w:val="000000"/>
                <w:sz w:val="21"/>
              </w:rPr>
              <w:t>Phân tích viên, thiết kế CSDL</w:t>
            </w:r>
          </w:p>
        </w:tc>
        <w:tc>
          <w:tcPr>
            <w:tcW w:w="432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FC4D96D">
            <w:pPr>
              <w:spacing w:after="0" w:line="252" w:lineRule="auto"/>
              <w:jc w:val="left"/>
            </w:pPr>
            <w:r>
              <w:rPr>
                <w:rFonts w:ascii="Times New Roman" w:hAnsi="Times New Roman" w:eastAsia="Times New Roman" w:cs="Times New Roman"/>
                <w:b w:val="0"/>
                <w:i w:val="0"/>
                <w:color w:val="000000"/>
                <w:sz w:val="21"/>
              </w:rPr>
              <w:t>DFD-3.0, bảng quyết định học phí, CSDL vật lý</w:t>
            </w:r>
          </w:p>
        </w:tc>
      </w:tr>
      <w:tr w14:paraId="1F3FA996">
        <w:tblPrEx>
          <w:tblCellMar>
            <w:top w:w="0" w:type="dxa"/>
            <w:left w:w="108" w:type="dxa"/>
            <w:bottom w:w="0" w:type="dxa"/>
            <w:right w:w="108" w:type="dxa"/>
          </w:tblCellMar>
        </w:tblPrEx>
        <w:trPr>
          <w:cantSplit/>
          <w:jc w:val="center"/>
        </w:trPr>
        <w:tc>
          <w:tcPr>
            <w:tcW w:w="17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B94830">
            <w:pPr>
              <w:spacing w:after="0" w:line="252" w:lineRule="auto"/>
              <w:jc w:val="left"/>
            </w:pPr>
            <w:r>
              <w:rPr>
                <w:rFonts w:ascii="Times New Roman" w:hAnsi="Times New Roman" w:eastAsia="Times New Roman" w:cs="Times New Roman"/>
                <w:b w:val="0"/>
                <w:i w:val="0"/>
                <w:color w:val="000000"/>
                <w:sz w:val="21"/>
              </w:rPr>
              <w:t>Nguyễn Văn Luận</w:t>
            </w:r>
          </w:p>
        </w:tc>
        <w:tc>
          <w:tcPr>
            <w:tcW w:w="337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8F78E9">
            <w:pPr>
              <w:spacing w:after="0" w:line="252" w:lineRule="auto"/>
              <w:jc w:val="left"/>
            </w:pPr>
            <w:r>
              <w:rPr>
                <w:rFonts w:ascii="Times New Roman" w:hAnsi="Times New Roman" w:eastAsia="Times New Roman" w:cs="Times New Roman"/>
                <w:b w:val="0"/>
                <w:i w:val="0"/>
                <w:color w:val="000000"/>
                <w:sz w:val="21"/>
              </w:rPr>
              <w:t>Thiết kế dữ liệu</w:t>
            </w:r>
          </w:p>
        </w:tc>
        <w:tc>
          <w:tcPr>
            <w:tcW w:w="432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2B7E894">
            <w:pPr>
              <w:spacing w:after="0" w:line="252" w:lineRule="auto"/>
              <w:jc w:val="left"/>
            </w:pPr>
            <w:r>
              <w:rPr>
                <w:rFonts w:ascii="Times New Roman" w:hAnsi="Times New Roman" w:eastAsia="Times New Roman" w:cs="Times New Roman"/>
                <w:b w:val="0"/>
                <w:i w:val="0"/>
                <w:color w:val="000000"/>
                <w:sz w:val="21"/>
              </w:rPr>
              <w:t>DFD-4.0, DFD-5.0, chuẩn hóa</w:t>
            </w:r>
          </w:p>
        </w:tc>
      </w:tr>
      <w:tr w14:paraId="0DEE1499">
        <w:tblPrEx>
          <w:tblCellMar>
            <w:top w:w="0" w:type="dxa"/>
            <w:left w:w="108" w:type="dxa"/>
            <w:bottom w:w="0" w:type="dxa"/>
            <w:right w:w="108" w:type="dxa"/>
          </w:tblCellMar>
        </w:tblPrEx>
        <w:trPr>
          <w:cantSplit/>
          <w:jc w:val="center"/>
        </w:trPr>
        <w:tc>
          <w:tcPr>
            <w:tcW w:w="17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A48C21">
            <w:pPr>
              <w:spacing w:after="0" w:line="252" w:lineRule="auto"/>
              <w:jc w:val="left"/>
            </w:pPr>
            <w:r>
              <w:rPr>
                <w:rFonts w:ascii="Times New Roman" w:hAnsi="Times New Roman" w:eastAsia="Times New Roman" w:cs="Times New Roman"/>
                <w:b w:val="0"/>
                <w:i w:val="0"/>
                <w:color w:val="000000"/>
                <w:sz w:val="21"/>
              </w:rPr>
              <w:t>Trần Thu Thủy</w:t>
            </w:r>
          </w:p>
        </w:tc>
        <w:tc>
          <w:tcPr>
            <w:tcW w:w="337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71ECC1">
            <w:pPr>
              <w:spacing w:after="0" w:line="252" w:lineRule="auto"/>
              <w:jc w:val="left"/>
            </w:pPr>
            <w:r>
              <w:rPr>
                <w:rFonts w:ascii="Times New Roman" w:hAnsi="Times New Roman" w:eastAsia="Times New Roman" w:cs="Times New Roman"/>
                <w:b w:val="0"/>
                <w:i w:val="0"/>
                <w:color w:val="000000"/>
                <w:sz w:val="21"/>
              </w:rPr>
              <w:t>Thiết kế giao diện, tài liệu</w:t>
            </w:r>
          </w:p>
        </w:tc>
        <w:tc>
          <w:tcPr>
            <w:tcW w:w="432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CA3FD5">
            <w:pPr>
              <w:spacing w:after="0" w:line="252" w:lineRule="auto"/>
              <w:jc w:val="left"/>
            </w:pPr>
            <w:r>
              <w:rPr>
                <w:rFonts w:ascii="Times New Roman" w:hAnsi="Times New Roman" w:eastAsia="Times New Roman" w:cs="Times New Roman"/>
                <w:b w:val="0"/>
                <w:i w:val="0"/>
                <w:color w:val="000000"/>
                <w:sz w:val="21"/>
              </w:rPr>
              <w:t>Mô tả chức năng, từ điển dữ liệu, form/report</w:t>
            </w:r>
          </w:p>
        </w:tc>
      </w:tr>
      <w:tr w14:paraId="2C832CDB">
        <w:tblPrEx>
          <w:tblCellMar>
            <w:top w:w="0" w:type="dxa"/>
            <w:left w:w="108" w:type="dxa"/>
            <w:bottom w:w="0" w:type="dxa"/>
            <w:right w:w="108" w:type="dxa"/>
          </w:tblCellMar>
        </w:tblPrEx>
        <w:trPr>
          <w:cantSplit/>
          <w:jc w:val="center"/>
        </w:trPr>
        <w:tc>
          <w:tcPr>
            <w:tcW w:w="17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522064">
            <w:pPr>
              <w:spacing w:after="0" w:line="252" w:lineRule="auto"/>
              <w:jc w:val="left"/>
            </w:pPr>
            <w:r>
              <w:rPr>
                <w:rFonts w:ascii="Times New Roman" w:hAnsi="Times New Roman" w:eastAsia="Times New Roman" w:cs="Times New Roman"/>
                <w:b w:val="0"/>
                <w:i w:val="0"/>
                <w:color w:val="000000"/>
                <w:sz w:val="21"/>
              </w:rPr>
              <w:t>Trần Minh Quân</w:t>
            </w:r>
          </w:p>
        </w:tc>
        <w:tc>
          <w:tcPr>
            <w:tcW w:w="337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88F7E7">
            <w:pPr>
              <w:spacing w:after="0" w:line="252" w:lineRule="auto"/>
              <w:jc w:val="left"/>
            </w:pPr>
            <w:r>
              <w:rPr>
                <w:rFonts w:ascii="Times New Roman" w:hAnsi="Times New Roman" w:eastAsia="Times New Roman" w:cs="Times New Roman"/>
                <w:b w:val="0"/>
                <w:i w:val="0"/>
                <w:color w:val="000000"/>
                <w:sz w:val="21"/>
              </w:rPr>
              <w:t>Lập trình viên</w:t>
            </w:r>
          </w:p>
        </w:tc>
        <w:tc>
          <w:tcPr>
            <w:tcW w:w="432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61E77D">
            <w:pPr>
              <w:spacing w:after="0" w:line="252" w:lineRule="auto"/>
              <w:jc w:val="left"/>
            </w:pPr>
            <w:r>
              <w:rPr>
                <w:rFonts w:ascii="Times New Roman" w:hAnsi="Times New Roman" w:eastAsia="Times New Roman" w:cs="Times New Roman"/>
                <w:b w:val="0"/>
                <w:i w:val="0"/>
                <w:color w:val="000000"/>
                <w:sz w:val="21"/>
              </w:rPr>
              <w:t>Module, phân quyền, demo, cài đặt/bảo trì</w:t>
            </w:r>
          </w:p>
        </w:tc>
      </w:tr>
    </w:tbl>
    <w:p w14:paraId="56328CAC">
      <w:pPr>
        <w:spacing w:after="40"/>
      </w:pPr>
    </w:p>
    <w:p w14:paraId="7499124A">
      <w:pPr>
        <w:spacing w:after="120"/>
        <w:jc w:val="both"/>
      </w:pPr>
      <w:r>
        <w:rPr>
          <w:rFonts w:ascii="Times New Roman" w:hAnsi="Times New Roman" w:eastAsia="Times New Roman" w:cs="Times New Roman"/>
          <w:b w:val="0"/>
          <w:i w:val="0"/>
          <w:color w:val="000000"/>
          <w:sz w:val="24"/>
        </w:rPr>
        <w:t xml:space="preserve">Công cụ: GitHub (mỗi người một nhánh, mở PR vào </w:t>
      </w:r>
      <w:r>
        <w:rPr>
          <w:rFonts w:ascii="Consolas" w:hAnsi="Consolas" w:eastAsia="Consolas" w:cs="Consolas"/>
          <w:b w:val="0"/>
          <w:i w:val="0"/>
          <w:color w:val="000000"/>
          <w:sz w:val="22"/>
        </w:rPr>
        <w:t>main</w:t>
      </w:r>
      <w:r>
        <w:rPr>
          <w:rFonts w:ascii="Times New Roman" w:hAnsi="Times New Roman" w:eastAsia="Times New Roman" w:cs="Times New Roman"/>
          <w:b w:val="0"/>
          <w:i w:val="0"/>
          <w:color w:val="000000"/>
          <w:sz w:val="24"/>
        </w:rPr>
        <w:t>), Python để sinh sơ đồ và báo cáo, Visual Studio / VS Code, SQL Server.</w:t>
      </w:r>
    </w:p>
    <w:p w14:paraId="1B55227C">
      <w:pPr>
        <w:pStyle w:val="4"/>
      </w:pPr>
      <w:bookmarkStart w:id="24" w:name="_Toc32437"/>
      <w:r>
        <w:t>2.5.3 Rủi ro và biện pháp</w:t>
      </w:r>
      <w:bookmarkEnd w:id="24"/>
    </w:p>
    <w:tbl>
      <w:tblPr>
        <w:tblStyle w:val="12"/>
        <w:tblW w:w="0" w:type="auto"/>
        <w:jc w:val="center"/>
        <w:tblLayout w:type="fixed"/>
        <w:tblCellMar>
          <w:top w:w="0" w:type="dxa"/>
          <w:left w:w="108" w:type="dxa"/>
          <w:bottom w:w="0" w:type="dxa"/>
          <w:right w:w="108" w:type="dxa"/>
        </w:tblCellMar>
      </w:tblPr>
      <w:tblGrid>
        <w:gridCol w:w="3698"/>
        <w:gridCol w:w="1054"/>
        <w:gridCol w:w="1054"/>
        <w:gridCol w:w="3698"/>
      </w:tblGrid>
      <w:tr w14:paraId="6752B132">
        <w:tblPrEx>
          <w:tblCellMar>
            <w:top w:w="0" w:type="dxa"/>
            <w:left w:w="108" w:type="dxa"/>
            <w:bottom w:w="0" w:type="dxa"/>
            <w:right w:w="108" w:type="dxa"/>
          </w:tblCellMar>
        </w:tblPrEx>
        <w:trPr>
          <w:cantSplit/>
          <w:tblHeader/>
          <w:jc w:val="center"/>
        </w:trPr>
        <w:tc>
          <w:tcPr>
            <w:tcW w:w="369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96F1F9C">
            <w:pPr>
              <w:spacing w:after="0" w:line="252" w:lineRule="auto"/>
              <w:jc w:val="center"/>
            </w:pPr>
            <w:r>
              <w:rPr>
                <w:rFonts w:ascii="Times New Roman" w:hAnsi="Times New Roman" w:eastAsia="Times New Roman" w:cs="Times New Roman"/>
                <w:b/>
                <w:i w:val="0"/>
                <w:color w:val="000000"/>
                <w:sz w:val="21"/>
              </w:rPr>
              <w:t>Rủi ro</w:t>
            </w:r>
          </w:p>
        </w:tc>
        <w:tc>
          <w:tcPr>
            <w:tcW w:w="105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BA7C4A0">
            <w:pPr>
              <w:spacing w:after="0" w:line="252" w:lineRule="auto"/>
              <w:jc w:val="center"/>
            </w:pPr>
            <w:r>
              <w:rPr>
                <w:rFonts w:ascii="Times New Roman" w:hAnsi="Times New Roman" w:eastAsia="Times New Roman" w:cs="Times New Roman"/>
                <w:b/>
                <w:i w:val="0"/>
                <w:color w:val="000000"/>
                <w:sz w:val="21"/>
              </w:rPr>
              <w:t>Khả năng</w:t>
            </w:r>
          </w:p>
        </w:tc>
        <w:tc>
          <w:tcPr>
            <w:tcW w:w="105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E95A6AE">
            <w:pPr>
              <w:spacing w:after="0" w:line="252" w:lineRule="auto"/>
              <w:jc w:val="center"/>
            </w:pPr>
            <w:r>
              <w:rPr>
                <w:rFonts w:ascii="Times New Roman" w:hAnsi="Times New Roman" w:eastAsia="Times New Roman" w:cs="Times New Roman"/>
                <w:b/>
                <w:i w:val="0"/>
                <w:color w:val="000000"/>
                <w:sz w:val="21"/>
              </w:rPr>
              <w:t>Ảnh hưởng</w:t>
            </w:r>
          </w:p>
        </w:tc>
        <w:tc>
          <w:tcPr>
            <w:tcW w:w="369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D526672">
            <w:pPr>
              <w:spacing w:after="0" w:line="252" w:lineRule="auto"/>
              <w:jc w:val="center"/>
            </w:pPr>
            <w:r>
              <w:rPr>
                <w:rFonts w:ascii="Times New Roman" w:hAnsi="Times New Roman" w:eastAsia="Times New Roman" w:cs="Times New Roman"/>
                <w:b/>
                <w:i w:val="0"/>
                <w:color w:val="000000"/>
                <w:sz w:val="21"/>
              </w:rPr>
              <w:t>Biện pháp</w:t>
            </w:r>
          </w:p>
        </w:tc>
      </w:tr>
      <w:tr w14:paraId="44DE6699">
        <w:tblPrEx>
          <w:tblCellMar>
            <w:top w:w="0" w:type="dxa"/>
            <w:left w:w="108" w:type="dxa"/>
            <w:bottom w:w="0" w:type="dxa"/>
            <w:right w:w="108" w:type="dxa"/>
          </w:tblCellMar>
        </w:tblPrEx>
        <w:trPr>
          <w:cantSplit/>
          <w:jc w:val="center"/>
        </w:trPr>
        <w:tc>
          <w:tcPr>
            <w:tcW w:w="36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4387843">
            <w:pPr>
              <w:spacing w:after="0" w:line="252" w:lineRule="auto"/>
              <w:jc w:val="left"/>
            </w:pPr>
            <w:r>
              <w:rPr>
                <w:rFonts w:ascii="Times New Roman" w:hAnsi="Times New Roman" w:eastAsia="Times New Roman" w:cs="Times New Roman"/>
                <w:b w:val="0"/>
                <w:i w:val="0"/>
                <w:color w:val="000000"/>
                <w:sz w:val="21"/>
              </w:rPr>
              <w:t>Thiếu thời gian làm demo</w:t>
            </w:r>
          </w:p>
        </w:tc>
        <w:tc>
          <w:tcPr>
            <w:tcW w:w="10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192C4B">
            <w:pPr>
              <w:spacing w:after="0" w:line="252" w:lineRule="auto"/>
              <w:jc w:val="center"/>
            </w:pPr>
            <w:r>
              <w:rPr>
                <w:rFonts w:ascii="Times New Roman" w:hAnsi="Times New Roman" w:eastAsia="Times New Roman" w:cs="Times New Roman"/>
                <w:b w:val="0"/>
                <w:i w:val="0"/>
                <w:color w:val="000000"/>
                <w:sz w:val="21"/>
              </w:rPr>
              <w:t>Trung bình</w:t>
            </w:r>
          </w:p>
        </w:tc>
        <w:tc>
          <w:tcPr>
            <w:tcW w:w="10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9AEAF4">
            <w:pPr>
              <w:spacing w:after="0" w:line="252" w:lineRule="auto"/>
              <w:jc w:val="center"/>
            </w:pPr>
            <w:r>
              <w:rPr>
                <w:rFonts w:ascii="Times New Roman" w:hAnsi="Times New Roman" w:eastAsia="Times New Roman" w:cs="Times New Roman"/>
                <w:b w:val="0"/>
                <w:i w:val="0"/>
                <w:color w:val="000000"/>
                <w:sz w:val="21"/>
              </w:rPr>
              <w:t>Cao</w:t>
            </w:r>
          </w:p>
        </w:tc>
        <w:tc>
          <w:tcPr>
            <w:tcW w:w="36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33D0D9">
            <w:pPr>
              <w:spacing w:after="0" w:line="252" w:lineRule="auto"/>
              <w:jc w:val="left"/>
            </w:pPr>
            <w:r>
              <w:rPr>
                <w:rFonts w:ascii="Times New Roman" w:hAnsi="Times New Roman" w:eastAsia="Times New Roman" w:cs="Times New Roman"/>
                <w:b w:val="0"/>
                <w:i w:val="0"/>
                <w:color w:val="000000"/>
                <w:sz w:val="21"/>
              </w:rPr>
              <w:t>Demo chỉ gồm các chức năng cốt lõi (đăng ký, phiếu thu, điểm danh, nhập điểm, 2–3 báo cáo); nếu cần thì chỉ làm CSDL + truy vấn</w:t>
            </w:r>
          </w:p>
        </w:tc>
      </w:tr>
      <w:tr w14:paraId="314A2DB2">
        <w:tblPrEx>
          <w:tblCellMar>
            <w:top w:w="0" w:type="dxa"/>
            <w:left w:w="108" w:type="dxa"/>
            <w:bottom w:w="0" w:type="dxa"/>
            <w:right w:w="108" w:type="dxa"/>
          </w:tblCellMar>
        </w:tblPrEx>
        <w:trPr>
          <w:cantSplit/>
          <w:jc w:val="center"/>
        </w:trPr>
        <w:tc>
          <w:tcPr>
            <w:tcW w:w="36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7A2F26">
            <w:pPr>
              <w:spacing w:after="0" w:line="252" w:lineRule="auto"/>
              <w:jc w:val="left"/>
            </w:pPr>
            <w:r>
              <w:rPr>
                <w:rFonts w:ascii="Times New Roman" w:hAnsi="Times New Roman" w:eastAsia="Times New Roman" w:cs="Times New Roman"/>
                <w:b w:val="0"/>
                <w:i w:val="0"/>
                <w:color w:val="000000"/>
                <w:sz w:val="21"/>
              </w:rPr>
              <w:t>Các phần làm riêng không khớp nhau (DFD, ERD, CSDL)</w:t>
            </w:r>
          </w:p>
        </w:tc>
        <w:tc>
          <w:tcPr>
            <w:tcW w:w="10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C1EC51">
            <w:pPr>
              <w:spacing w:after="0" w:line="252" w:lineRule="auto"/>
              <w:jc w:val="center"/>
            </w:pPr>
            <w:r>
              <w:rPr>
                <w:rFonts w:ascii="Times New Roman" w:hAnsi="Times New Roman" w:eastAsia="Times New Roman" w:cs="Times New Roman"/>
                <w:b w:val="0"/>
                <w:i w:val="0"/>
                <w:color w:val="000000"/>
                <w:sz w:val="21"/>
              </w:rPr>
              <w:t>Trung bình</w:t>
            </w:r>
          </w:p>
        </w:tc>
        <w:tc>
          <w:tcPr>
            <w:tcW w:w="10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01A49EA">
            <w:pPr>
              <w:spacing w:after="0" w:line="252" w:lineRule="auto"/>
              <w:jc w:val="center"/>
            </w:pPr>
            <w:r>
              <w:rPr>
                <w:rFonts w:ascii="Times New Roman" w:hAnsi="Times New Roman" w:eastAsia="Times New Roman" w:cs="Times New Roman"/>
                <w:b w:val="0"/>
                <w:i w:val="0"/>
                <w:color w:val="000000"/>
                <w:sz w:val="21"/>
              </w:rPr>
              <w:t>Cao</w:t>
            </w:r>
          </w:p>
        </w:tc>
        <w:tc>
          <w:tcPr>
            <w:tcW w:w="36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0071ADD">
            <w:pPr>
              <w:spacing w:after="0" w:line="252" w:lineRule="auto"/>
              <w:jc w:val="left"/>
            </w:pPr>
            <w:r>
              <w:rPr>
                <w:rFonts w:ascii="Times New Roman" w:hAnsi="Times New Roman" w:eastAsia="Times New Roman" w:cs="Times New Roman"/>
                <w:b w:val="0"/>
                <w:i w:val="0"/>
                <w:color w:val="000000"/>
                <w:sz w:val="21"/>
              </w:rPr>
              <w:t>Dùng chung mã chức năng, mã quy tắc; script tự kiểm tra cân bằng DFD; đối chiếu DFD ↔ ERD ↔ CSDL sau mỗi giai đoạn</w:t>
            </w:r>
          </w:p>
        </w:tc>
      </w:tr>
      <w:tr w14:paraId="0F34D4E5">
        <w:tblPrEx>
          <w:tblCellMar>
            <w:top w:w="0" w:type="dxa"/>
            <w:left w:w="108" w:type="dxa"/>
            <w:bottom w:w="0" w:type="dxa"/>
            <w:right w:w="108" w:type="dxa"/>
          </w:tblCellMar>
        </w:tblPrEx>
        <w:trPr>
          <w:cantSplit/>
          <w:jc w:val="center"/>
        </w:trPr>
        <w:tc>
          <w:tcPr>
            <w:tcW w:w="36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4EFB6C">
            <w:pPr>
              <w:spacing w:after="0" w:line="252" w:lineRule="auto"/>
              <w:jc w:val="left"/>
            </w:pPr>
            <w:r>
              <w:rPr>
                <w:rFonts w:ascii="Times New Roman" w:hAnsi="Times New Roman" w:eastAsia="Times New Roman" w:cs="Times New Roman"/>
                <w:b w:val="0"/>
                <w:i w:val="0"/>
                <w:color w:val="000000"/>
                <w:sz w:val="21"/>
              </w:rPr>
              <w:t>Yêu cầu của giảng viên thay đổi</w:t>
            </w:r>
          </w:p>
        </w:tc>
        <w:tc>
          <w:tcPr>
            <w:tcW w:w="10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342FD1">
            <w:pPr>
              <w:spacing w:after="0" w:line="252" w:lineRule="auto"/>
              <w:jc w:val="center"/>
            </w:pPr>
            <w:r>
              <w:rPr>
                <w:rFonts w:ascii="Times New Roman" w:hAnsi="Times New Roman" w:eastAsia="Times New Roman" w:cs="Times New Roman"/>
                <w:b w:val="0"/>
                <w:i w:val="0"/>
                <w:color w:val="000000"/>
                <w:sz w:val="21"/>
              </w:rPr>
              <w:t>Trung bình</w:t>
            </w:r>
          </w:p>
        </w:tc>
        <w:tc>
          <w:tcPr>
            <w:tcW w:w="10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E9B092">
            <w:pPr>
              <w:spacing w:after="0" w:line="252" w:lineRule="auto"/>
              <w:jc w:val="center"/>
            </w:pPr>
            <w:r>
              <w:rPr>
                <w:rFonts w:ascii="Times New Roman" w:hAnsi="Times New Roman" w:eastAsia="Times New Roman" w:cs="Times New Roman"/>
                <w:b w:val="0"/>
                <w:i w:val="0"/>
                <w:color w:val="000000"/>
                <w:sz w:val="21"/>
              </w:rPr>
              <w:t>Trung bình</w:t>
            </w:r>
          </w:p>
        </w:tc>
        <w:tc>
          <w:tcPr>
            <w:tcW w:w="36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CE5AE3">
            <w:pPr>
              <w:spacing w:after="0" w:line="252" w:lineRule="auto"/>
              <w:jc w:val="left"/>
            </w:pPr>
            <w:r>
              <w:rPr>
                <w:rFonts w:ascii="Times New Roman" w:hAnsi="Times New Roman" w:eastAsia="Times New Roman" w:cs="Times New Roman"/>
                <w:b w:val="0"/>
                <w:i w:val="0"/>
                <w:color w:val="000000"/>
                <w:sz w:val="21"/>
              </w:rPr>
              <w:t>Báo cáo được dựng tự động từ tài liệu nguồn nên sửa nhanh</w:t>
            </w:r>
          </w:p>
        </w:tc>
      </w:tr>
      <w:tr w14:paraId="3AD0F5CE">
        <w:tblPrEx>
          <w:tblCellMar>
            <w:top w:w="0" w:type="dxa"/>
            <w:left w:w="108" w:type="dxa"/>
            <w:bottom w:w="0" w:type="dxa"/>
            <w:right w:w="108" w:type="dxa"/>
          </w:tblCellMar>
        </w:tblPrEx>
        <w:trPr>
          <w:cantSplit/>
          <w:jc w:val="center"/>
        </w:trPr>
        <w:tc>
          <w:tcPr>
            <w:tcW w:w="36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21CE03">
            <w:pPr>
              <w:spacing w:after="0" w:line="252" w:lineRule="auto"/>
              <w:jc w:val="left"/>
            </w:pPr>
            <w:r>
              <w:rPr>
                <w:rFonts w:ascii="Times New Roman" w:hAnsi="Times New Roman" w:eastAsia="Times New Roman" w:cs="Times New Roman"/>
                <w:b w:val="0"/>
                <w:i w:val="0"/>
                <w:color w:val="000000"/>
                <w:sz w:val="21"/>
              </w:rPr>
              <w:t>Thành viên không tham gia đều</w:t>
            </w:r>
          </w:p>
        </w:tc>
        <w:tc>
          <w:tcPr>
            <w:tcW w:w="10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A7FD74">
            <w:pPr>
              <w:spacing w:after="0" w:line="252" w:lineRule="auto"/>
              <w:jc w:val="center"/>
            </w:pPr>
            <w:r>
              <w:rPr>
                <w:rFonts w:ascii="Times New Roman" w:hAnsi="Times New Roman" w:eastAsia="Times New Roman" w:cs="Times New Roman"/>
                <w:b w:val="0"/>
                <w:i w:val="0"/>
                <w:color w:val="000000"/>
                <w:sz w:val="21"/>
              </w:rPr>
              <w:t>Thấp</w:t>
            </w:r>
          </w:p>
        </w:tc>
        <w:tc>
          <w:tcPr>
            <w:tcW w:w="10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826EE6">
            <w:pPr>
              <w:spacing w:after="0" w:line="252" w:lineRule="auto"/>
              <w:jc w:val="center"/>
            </w:pPr>
            <w:r>
              <w:rPr>
                <w:rFonts w:ascii="Times New Roman" w:hAnsi="Times New Roman" w:eastAsia="Times New Roman" w:cs="Times New Roman"/>
                <w:b w:val="0"/>
                <w:i w:val="0"/>
                <w:color w:val="000000"/>
                <w:sz w:val="21"/>
              </w:rPr>
              <w:t>Trung bình</w:t>
            </w:r>
          </w:p>
        </w:tc>
        <w:tc>
          <w:tcPr>
            <w:tcW w:w="36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6977F4">
            <w:pPr>
              <w:spacing w:after="0" w:line="252" w:lineRule="auto"/>
              <w:jc w:val="left"/>
            </w:pPr>
            <w:r>
              <w:rPr>
                <w:rFonts w:ascii="Times New Roman" w:hAnsi="Times New Roman" w:eastAsia="Times New Roman" w:cs="Times New Roman"/>
                <w:b w:val="0"/>
                <w:i w:val="0"/>
                <w:color w:val="000000"/>
                <w:sz w:val="21"/>
              </w:rPr>
              <w:t>Phân công rõ ràng, theo dõi qua PR trên GitHub</w:t>
            </w:r>
          </w:p>
        </w:tc>
      </w:tr>
      <w:tr w14:paraId="6BABB841">
        <w:tblPrEx>
          <w:tblCellMar>
            <w:top w:w="0" w:type="dxa"/>
            <w:left w:w="108" w:type="dxa"/>
            <w:bottom w:w="0" w:type="dxa"/>
            <w:right w:w="108" w:type="dxa"/>
          </w:tblCellMar>
        </w:tblPrEx>
        <w:trPr>
          <w:cantSplit/>
          <w:jc w:val="center"/>
        </w:trPr>
        <w:tc>
          <w:tcPr>
            <w:tcW w:w="36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B9ADC43">
            <w:pPr>
              <w:spacing w:after="0" w:line="252" w:lineRule="auto"/>
              <w:jc w:val="left"/>
            </w:pPr>
            <w:r>
              <w:rPr>
                <w:rFonts w:ascii="Times New Roman" w:hAnsi="Times New Roman" w:eastAsia="Times New Roman" w:cs="Times New Roman"/>
                <w:b w:val="0"/>
                <w:i w:val="0"/>
                <w:color w:val="000000"/>
                <w:sz w:val="21"/>
              </w:rPr>
              <w:t>Dữ liệu giả định không thực tế</w:t>
            </w:r>
          </w:p>
        </w:tc>
        <w:tc>
          <w:tcPr>
            <w:tcW w:w="10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9992A54">
            <w:pPr>
              <w:spacing w:after="0" w:line="252" w:lineRule="auto"/>
              <w:jc w:val="center"/>
            </w:pPr>
            <w:r>
              <w:rPr>
                <w:rFonts w:ascii="Times New Roman" w:hAnsi="Times New Roman" w:eastAsia="Times New Roman" w:cs="Times New Roman"/>
                <w:b w:val="0"/>
                <w:i w:val="0"/>
                <w:color w:val="000000"/>
                <w:sz w:val="21"/>
              </w:rPr>
              <w:t>Thấp</w:t>
            </w:r>
          </w:p>
        </w:tc>
        <w:tc>
          <w:tcPr>
            <w:tcW w:w="10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16E3CC">
            <w:pPr>
              <w:spacing w:after="0" w:line="252" w:lineRule="auto"/>
              <w:jc w:val="center"/>
            </w:pPr>
            <w:r>
              <w:rPr>
                <w:rFonts w:ascii="Times New Roman" w:hAnsi="Times New Roman" w:eastAsia="Times New Roman" w:cs="Times New Roman"/>
                <w:b w:val="0"/>
                <w:i w:val="0"/>
                <w:color w:val="000000"/>
                <w:sz w:val="21"/>
              </w:rPr>
              <w:t>Thấp</w:t>
            </w:r>
          </w:p>
        </w:tc>
        <w:tc>
          <w:tcPr>
            <w:tcW w:w="36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8C7308">
            <w:pPr>
              <w:spacing w:after="0" w:line="252" w:lineRule="auto"/>
              <w:jc w:val="left"/>
            </w:pPr>
            <w:r>
              <w:rPr>
                <w:rFonts w:ascii="Times New Roman" w:hAnsi="Times New Roman" w:eastAsia="Times New Roman" w:cs="Times New Roman"/>
                <w:b w:val="0"/>
                <w:i w:val="0"/>
                <w:color w:val="000000"/>
                <w:sz w:val="21"/>
              </w:rPr>
              <w:t>Ghi rõ "giả định"; có thể thay bằng số liệu khảo sát thật mà không đổi cấu trúc</w:t>
            </w:r>
          </w:p>
        </w:tc>
      </w:tr>
    </w:tbl>
    <w:p w14:paraId="72ABED74">
      <w:pPr>
        <w:spacing w:after="40"/>
      </w:pPr>
    </w:p>
    <w:p w14:paraId="17B32A85">
      <w:pPr>
        <w:pStyle w:val="2"/>
        <w:pageBreakBefore/>
      </w:pPr>
      <w:bookmarkStart w:id="25" w:name="_Toc14654"/>
      <w:r>
        <w:t>CHƯƠNG 3. KẾT QUẢ THU THẬP THÔNG TIN</w:t>
      </w:r>
      <w:bookmarkEnd w:id="25"/>
    </w:p>
    <w:p w14:paraId="7FCA40B0">
      <w:pPr>
        <w:pStyle w:val="3"/>
      </w:pPr>
      <w:bookmarkStart w:id="26" w:name="_Toc27857"/>
      <w:r>
        <w:t>3.1 Mục tiêu thu thập</w:t>
      </w:r>
      <w:bookmarkEnd w:id="26"/>
    </w:p>
    <w:p w14:paraId="180D757F">
      <w:pPr>
        <w:spacing w:after="120"/>
        <w:jc w:val="both"/>
      </w:pPr>
      <w:r>
        <w:rPr>
          <w:rFonts w:ascii="Times New Roman" w:hAnsi="Times New Roman" w:eastAsia="Times New Roman" w:cs="Times New Roman"/>
          <w:b w:val="0"/>
          <w:i w:val="0"/>
          <w:color w:val="000000"/>
          <w:sz w:val="24"/>
        </w:rPr>
        <w:t>Mục tiêu đặt ra cụ thể để biết khi nào thu thập đủ:</w:t>
      </w:r>
    </w:p>
    <w:tbl>
      <w:tblPr>
        <w:tblStyle w:val="12"/>
        <w:tblW w:w="0" w:type="auto"/>
        <w:jc w:val="center"/>
        <w:tblLayout w:type="fixed"/>
        <w:tblCellMar>
          <w:top w:w="0" w:type="dxa"/>
          <w:left w:w="108" w:type="dxa"/>
          <w:bottom w:w="0" w:type="dxa"/>
          <w:right w:w="108" w:type="dxa"/>
        </w:tblCellMar>
      </w:tblPr>
      <w:tblGrid>
        <w:gridCol w:w="920"/>
        <w:gridCol w:w="4292"/>
        <w:gridCol w:w="4292"/>
      </w:tblGrid>
      <w:tr w14:paraId="17F40789">
        <w:tblPrEx>
          <w:tblCellMar>
            <w:top w:w="0" w:type="dxa"/>
            <w:left w:w="108" w:type="dxa"/>
            <w:bottom w:w="0" w:type="dxa"/>
            <w:right w:w="108" w:type="dxa"/>
          </w:tblCellMar>
        </w:tblPrEx>
        <w:trPr>
          <w:cantSplit/>
          <w:tblHeader/>
          <w:jc w:val="center"/>
        </w:trPr>
        <w:tc>
          <w:tcPr>
            <w:tcW w:w="92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3A99385">
            <w:pPr>
              <w:spacing w:after="0" w:line="252" w:lineRule="auto"/>
              <w:jc w:val="center"/>
            </w:pPr>
            <w:r>
              <w:rPr>
                <w:rFonts w:ascii="Times New Roman" w:hAnsi="Times New Roman" w:eastAsia="Times New Roman" w:cs="Times New Roman"/>
                <w:b/>
                <w:i w:val="0"/>
                <w:color w:val="000000"/>
                <w:sz w:val="21"/>
              </w:rPr>
              <w:t>#</w:t>
            </w:r>
          </w:p>
        </w:tc>
        <w:tc>
          <w:tcPr>
            <w:tcW w:w="429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E7A1F1C">
            <w:pPr>
              <w:spacing w:after="0" w:line="252" w:lineRule="auto"/>
              <w:jc w:val="center"/>
            </w:pPr>
            <w:r>
              <w:rPr>
                <w:rFonts w:ascii="Times New Roman" w:hAnsi="Times New Roman" w:eastAsia="Times New Roman" w:cs="Times New Roman"/>
                <w:b/>
                <w:i w:val="0"/>
                <w:color w:val="000000"/>
                <w:sz w:val="21"/>
              </w:rPr>
              <w:t>Mục tiêu</w:t>
            </w:r>
          </w:p>
        </w:tc>
        <w:tc>
          <w:tcPr>
            <w:tcW w:w="429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4234422">
            <w:pPr>
              <w:spacing w:after="0" w:line="252" w:lineRule="auto"/>
              <w:jc w:val="center"/>
            </w:pPr>
            <w:r>
              <w:rPr>
                <w:rFonts w:ascii="Times New Roman" w:hAnsi="Times New Roman" w:eastAsia="Times New Roman" w:cs="Times New Roman"/>
                <w:b/>
                <w:i w:val="0"/>
                <w:color w:val="000000"/>
                <w:sz w:val="21"/>
              </w:rPr>
              <w:t>Dùng cho bước</w:t>
            </w:r>
          </w:p>
        </w:tc>
      </w:tr>
      <w:tr w14:paraId="7FA4697D">
        <w:tblPrEx>
          <w:tblCellMar>
            <w:top w:w="0" w:type="dxa"/>
            <w:left w:w="108" w:type="dxa"/>
            <w:bottom w:w="0" w:type="dxa"/>
            <w:right w:w="108" w:type="dxa"/>
          </w:tblCellMar>
        </w:tblPrEx>
        <w:trPr>
          <w:cantSplit/>
          <w:jc w:val="center"/>
        </w:trPr>
        <w:tc>
          <w:tcPr>
            <w:tcW w:w="9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4DBE83">
            <w:pPr>
              <w:spacing w:after="0" w:line="252" w:lineRule="auto"/>
              <w:jc w:val="left"/>
            </w:pPr>
            <w:r>
              <w:rPr>
                <w:rFonts w:ascii="Times New Roman" w:hAnsi="Times New Roman" w:eastAsia="Times New Roman" w:cs="Times New Roman"/>
                <w:b w:val="0"/>
                <w:i w:val="0"/>
                <w:color w:val="000000"/>
                <w:sz w:val="21"/>
              </w:rPr>
              <w:t>M1</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964CB8">
            <w:pPr>
              <w:spacing w:after="0" w:line="252" w:lineRule="auto"/>
              <w:jc w:val="left"/>
            </w:pPr>
            <w:r>
              <w:rPr>
                <w:rFonts w:ascii="Times New Roman" w:hAnsi="Times New Roman" w:eastAsia="Times New Roman" w:cs="Times New Roman"/>
                <w:b w:val="0"/>
                <w:i w:val="0"/>
                <w:color w:val="000000"/>
                <w:sz w:val="21"/>
              </w:rPr>
              <w:t>Xác định đủ các nghiệp vụ, người thực hiện, đầu vào và đầu ra của từng nghiệp vụ</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14BEDA">
            <w:pPr>
              <w:spacing w:after="0" w:line="252" w:lineRule="auto"/>
              <w:jc w:val="left"/>
            </w:pPr>
            <w:r>
              <w:rPr>
                <w:rFonts w:ascii="Times New Roman" w:hAnsi="Times New Roman" w:eastAsia="Times New Roman" w:cs="Times New Roman"/>
                <w:b w:val="0"/>
                <w:i w:val="0"/>
                <w:color w:val="000000"/>
                <w:sz w:val="21"/>
              </w:rPr>
              <w:t>Phân tích chức năng (BFD), DFD</w:t>
            </w:r>
          </w:p>
        </w:tc>
      </w:tr>
      <w:tr w14:paraId="0245668F">
        <w:tblPrEx>
          <w:tblCellMar>
            <w:top w:w="0" w:type="dxa"/>
            <w:left w:w="108" w:type="dxa"/>
            <w:bottom w:w="0" w:type="dxa"/>
            <w:right w:w="108" w:type="dxa"/>
          </w:tblCellMar>
        </w:tblPrEx>
        <w:trPr>
          <w:cantSplit/>
          <w:jc w:val="center"/>
        </w:trPr>
        <w:tc>
          <w:tcPr>
            <w:tcW w:w="9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BF2A19">
            <w:pPr>
              <w:spacing w:after="0" w:line="252" w:lineRule="auto"/>
              <w:jc w:val="left"/>
            </w:pPr>
            <w:r>
              <w:rPr>
                <w:rFonts w:ascii="Times New Roman" w:hAnsi="Times New Roman" w:eastAsia="Times New Roman" w:cs="Times New Roman"/>
                <w:b w:val="0"/>
                <w:i w:val="0"/>
                <w:color w:val="000000"/>
                <w:sz w:val="21"/>
              </w:rPr>
              <w:t>M2</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03C6BB">
            <w:pPr>
              <w:spacing w:after="0" w:line="252" w:lineRule="auto"/>
              <w:jc w:val="left"/>
            </w:pPr>
            <w:r>
              <w:rPr>
                <w:rFonts w:ascii="Times New Roman" w:hAnsi="Times New Roman" w:eastAsia="Times New Roman" w:cs="Times New Roman"/>
                <w:b w:val="0"/>
                <w:i w:val="0"/>
                <w:color w:val="000000"/>
                <w:sz w:val="21"/>
              </w:rPr>
              <w:t>Thu đủ các chứng từ đang dùng (phiếu đăng ký, phiếu thu, sổ điểm danh, bảng điểm, chứng nhận) cùng các trường dữ liệu trên đó</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5AA77A">
            <w:pPr>
              <w:spacing w:after="0" w:line="252" w:lineRule="auto"/>
              <w:jc w:val="left"/>
            </w:pPr>
            <w:r>
              <w:rPr>
                <w:rFonts w:ascii="Times New Roman" w:hAnsi="Times New Roman" w:eastAsia="Times New Roman" w:cs="Times New Roman"/>
                <w:b w:val="0"/>
                <w:i w:val="0"/>
                <w:color w:val="000000"/>
                <w:sz w:val="21"/>
              </w:rPr>
              <w:t>Từ điển dữ liệu; chuẩn hóa ở giai đoạn thiết kế</w:t>
            </w:r>
          </w:p>
        </w:tc>
      </w:tr>
      <w:tr w14:paraId="10CCD68D">
        <w:tblPrEx>
          <w:tblCellMar>
            <w:top w:w="0" w:type="dxa"/>
            <w:left w:w="108" w:type="dxa"/>
            <w:bottom w:w="0" w:type="dxa"/>
            <w:right w:w="108" w:type="dxa"/>
          </w:tblCellMar>
        </w:tblPrEx>
        <w:trPr>
          <w:cantSplit/>
          <w:jc w:val="center"/>
        </w:trPr>
        <w:tc>
          <w:tcPr>
            <w:tcW w:w="9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3CB4F6">
            <w:pPr>
              <w:spacing w:after="0" w:line="252" w:lineRule="auto"/>
              <w:jc w:val="left"/>
            </w:pPr>
            <w:r>
              <w:rPr>
                <w:rFonts w:ascii="Times New Roman" w:hAnsi="Times New Roman" w:eastAsia="Times New Roman" w:cs="Times New Roman"/>
                <w:b w:val="0"/>
                <w:i w:val="0"/>
                <w:color w:val="000000"/>
                <w:sz w:val="21"/>
              </w:rPr>
              <w:t>M3</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A7418B7">
            <w:pPr>
              <w:spacing w:after="0" w:line="252" w:lineRule="auto"/>
              <w:jc w:val="left"/>
            </w:pPr>
            <w:r>
              <w:rPr>
                <w:rFonts w:ascii="Times New Roman" w:hAnsi="Times New Roman" w:eastAsia="Times New Roman" w:cs="Times New Roman"/>
                <w:b w:val="0"/>
                <w:i w:val="0"/>
                <w:color w:val="000000"/>
                <w:sz w:val="21"/>
              </w:rPr>
              <w:t>Ghi lại các quy tắc nghiệp vụ: học phí, ưu đãi, sĩ số, chuyển lớp, bảo lưu, chuyên cần, xếp loại</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FF2FD5">
            <w:pPr>
              <w:spacing w:after="0" w:line="252" w:lineRule="auto"/>
              <w:jc w:val="left"/>
            </w:pPr>
            <w:r>
              <w:rPr>
                <w:rFonts w:ascii="Times New Roman" w:hAnsi="Times New Roman" w:eastAsia="Times New Roman" w:cs="Times New Roman"/>
                <w:b w:val="0"/>
                <w:i w:val="0"/>
                <w:color w:val="000000"/>
                <w:sz w:val="21"/>
              </w:rPr>
              <w:t>Bảng/cây quyết định</w:t>
            </w:r>
          </w:p>
        </w:tc>
      </w:tr>
      <w:tr w14:paraId="58818A10">
        <w:tblPrEx>
          <w:tblCellMar>
            <w:top w:w="0" w:type="dxa"/>
            <w:left w:w="108" w:type="dxa"/>
            <w:bottom w:w="0" w:type="dxa"/>
            <w:right w:w="108" w:type="dxa"/>
          </w:tblCellMar>
        </w:tblPrEx>
        <w:trPr>
          <w:cantSplit/>
          <w:jc w:val="center"/>
        </w:trPr>
        <w:tc>
          <w:tcPr>
            <w:tcW w:w="9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A18BFA">
            <w:pPr>
              <w:spacing w:after="0" w:line="252" w:lineRule="auto"/>
              <w:jc w:val="left"/>
            </w:pPr>
            <w:r>
              <w:rPr>
                <w:rFonts w:ascii="Times New Roman" w:hAnsi="Times New Roman" w:eastAsia="Times New Roman" w:cs="Times New Roman"/>
                <w:b w:val="0"/>
                <w:i w:val="0"/>
                <w:color w:val="000000"/>
                <w:sz w:val="21"/>
              </w:rPr>
              <w:t>M4</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A724848">
            <w:pPr>
              <w:spacing w:after="0" w:line="252" w:lineRule="auto"/>
              <w:jc w:val="left"/>
            </w:pPr>
            <w:r>
              <w:rPr>
                <w:rFonts w:ascii="Times New Roman" w:hAnsi="Times New Roman" w:eastAsia="Times New Roman" w:cs="Times New Roman"/>
                <w:b w:val="0"/>
                <w:i w:val="0"/>
                <w:color w:val="000000"/>
                <w:sz w:val="21"/>
              </w:rPr>
              <w:t>Xác định các báo cáo mà ban giám đốc và các bộ phận cần, kèm tần suất</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360B43">
            <w:pPr>
              <w:spacing w:after="0" w:line="252" w:lineRule="auto"/>
              <w:jc w:val="left"/>
            </w:pPr>
            <w:r>
              <w:rPr>
                <w:rFonts w:ascii="Times New Roman" w:hAnsi="Times New Roman" w:eastAsia="Times New Roman" w:cs="Times New Roman"/>
                <w:b w:val="0"/>
                <w:i w:val="0"/>
                <w:color w:val="000000"/>
                <w:sz w:val="21"/>
              </w:rPr>
              <w:t>Tiến trình 3.4, 5.3, 5.4; thiết kế báo cáo</w:t>
            </w:r>
          </w:p>
        </w:tc>
      </w:tr>
      <w:tr w14:paraId="6D2A90C6">
        <w:tblPrEx>
          <w:tblCellMar>
            <w:top w:w="0" w:type="dxa"/>
            <w:left w:w="108" w:type="dxa"/>
            <w:bottom w:w="0" w:type="dxa"/>
            <w:right w:w="108" w:type="dxa"/>
          </w:tblCellMar>
        </w:tblPrEx>
        <w:trPr>
          <w:cantSplit/>
          <w:jc w:val="center"/>
        </w:trPr>
        <w:tc>
          <w:tcPr>
            <w:tcW w:w="9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F51B95">
            <w:pPr>
              <w:spacing w:after="0" w:line="252" w:lineRule="auto"/>
              <w:jc w:val="left"/>
            </w:pPr>
            <w:r>
              <w:rPr>
                <w:rFonts w:ascii="Times New Roman" w:hAnsi="Times New Roman" w:eastAsia="Times New Roman" w:cs="Times New Roman"/>
                <w:b w:val="0"/>
                <w:i w:val="0"/>
                <w:color w:val="000000"/>
                <w:sz w:val="21"/>
              </w:rPr>
              <w:t>M5</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05985A">
            <w:pPr>
              <w:spacing w:after="0" w:line="252" w:lineRule="auto"/>
              <w:jc w:val="left"/>
            </w:pPr>
            <w:r>
              <w:rPr>
                <w:rFonts w:ascii="Times New Roman" w:hAnsi="Times New Roman" w:eastAsia="Times New Roman" w:cs="Times New Roman"/>
                <w:b w:val="0"/>
                <w:i w:val="0"/>
                <w:color w:val="000000"/>
                <w:sz w:val="21"/>
              </w:rPr>
              <w:t>Xác định khó khăn của cách làm hiện tại và yêu cầu đối với hệ thống mới</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AC24CA9">
            <w:pPr>
              <w:spacing w:after="0" w:line="252" w:lineRule="auto"/>
              <w:jc w:val="left"/>
            </w:pPr>
            <w:r>
              <w:rPr>
                <w:rFonts w:ascii="Times New Roman" w:hAnsi="Times New Roman" w:eastAsia="Times New Roman" w:cs="Times New Roman"/>
                <w:b w:val="0"/>
                <w:i w:val="0"/>
                <w:color w:val="000000"/>
                <w:sz w:val="21"/>
              </w:rPr>
              <w:t>Phạm vi, khả thi (giai đoạn 1); yêu cầu phi chức năng</w:t>
            </w:r>
          </w:p>
        </w:tc>
      </w:tr>
    </w:tbl>
    <w:p w14:paraId="63E5F457">
      <w:pPr>
        <w:spacing w:after="40"/>
      </w:pPr>
    </w:p>
    <w:p w14:paraId="38963C6E">
      <w:pPr>
        <w:pStyle w:val="3"/>
      </w:pPr>
      <w:bookmarkStart w:id="27" w:name="_Toc11328"/>
      <w:r>
        <w:t>3.2 Nội dung thông tin cần thu thập</w:t>
      </w:r>
      <w:bookmarkEnd w:id="27"/>
    </w:p>
    <w:p w14:paraId="0BC15458">
      <w:pPr>
        <w:spacing w:after="120"/>
        <w:jc w:val="both"/>
      </w:pPr>
      <w:r>
        <w:rPr>
          <w:rFonts w:ascii="Times New Roman" w:hAnsi="Times New Roman" w:eastAsia="Times New Roman" w:cs="Times New Roman"/>
          <w:b w:val="0"/>
          <w:i w:val="0"/>
          <w:color w:val="000000"/>
          <w:sz w:val="24"/>
        </w:rPr>
        <w:t>Phân theo hai nhóm như bài giảng.</w:t>
      </w:r>
    </w:p>
    <w:p w14:paraId="42A7B6D2">
      <w:pPr>
        <w:pStyle w:val="4"/>
      </w:pPr>
      <w:bookmarkStart w:id="28" w:name="_Toc5225"/>
      <w:r>
        <w:t>3.2.1 Môi trường của hệ thống hiện tại</w:t>
      </w:r>
      <w:bookmarkEnd w:id="28"/>
    </w:p>
    <w:tbl>
      <w:tblPr>
        <w:tblStyle w:val="12"/>
        <w:tblW w:w="0" w:type="auto"/>
        <w:jc w:val="center"/>
        <w:tblLayout w:type="fixed"/>
        <w:tblCellMar>
          <w:top w:w="0" w:type="dxa"/>
          <w:left w:w="108" w:type="dxa"/>
          <w:bottom w:w="0" w:type="dxa"/>
          <w:right w:w="108" w:type="dxa"/>
        </w:tblCellMar>
      </w:tblPr>
      <w:tblGrid>
        <w:gridCol w:w="1828"/>
        <w:gridCol w:w="3838"/>
        <w:gridCol w:w="3838"/>
      </w:tblGrid>
      <w:tr w14:paraId="29DB28DF">
        <w:tblPrEx>
          <w:tblCellMar>
            <w:top w:w="0" w:type="dxa"/>
            <w:left w:w="108" w:type="dxa"/>
            <w:bottom w:w="0" w:type="dxa"/>
            <w:right w:w="108" w:type="dxa"/>
          </w:tblCellMar>
        </w:tblPrEx>
        <w:trPr>
          <w:cantSplit/>
          <w:tblHeader/>
          <w:jc w:val="center"/>
        </w:trPr>
        <w:tc>
          <w:tcPr>
            <w:tcW w:w="182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2814007">
            <w:pPr>
              <w:spacing w:after="0" w:line="252" w:lineRule="auto"/>
              <w:jc w:val="center"/>
            </w:pPr>
            <w:r>
              <w:rPr>
                <w:rFonts w:ascii="Times New Roman" w:hAnsi="Times New Roman" w:eastAsia="Times New Roman" w:cs="Times New Roman"/>
                <w:b/>
                <w:i w:val="0"/>
                <w:color w:val="000000"/>
                <w:sz w:val="21"/>
              </w:rPr>
              <w:t>Nhóm</w:t>
            </w:r>
          </w:p>
        </w:tc>
        <w:tc>
          <w:tcPr>
            <w:tcW w:w="383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42ED2B9">
            <w:pPr>
              <w:spacing w:after="0" w:line="252" w:lineRule="auto"/>
              <w:jc w:val="center"/>
            </w:pPr>
            <w:r>
              <w:rPr>
                <w:rFonts w:ascii="Times New Roman" w:hAnsi="Times New Roman" w:eastAsia="Times New Roman" w:cs="Times New Roman"/>
                <w:b/>
                <w:i w:val="0"/>
                <w:color w:val="000000"/>
                <w:sz w:val="21"/>
              </w:rPr>
              <w:t>Thông tin cần thu</w:t>
            </w:r>
          </w:p>
        </w:tc>
        <w:tc>
          <w:tcPr>
            <w:tcW w:w="383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8E48F19">
            <w:pPr>
              <w:spacing w:after="0" w:line="252" w:lineRule="auto"/>
              <w:jc w:val="center"/>
            </w:pPr>
            <w:r>
              <w:rPr>
                <w:rFonts w:ascii="Times New Roman" w:hAnsi="Times New Roman" w:eastAsia="Times New Roman" w:cs="Times New Roman"/>
                <w:b/>
                <w:i w:val="0"/>
                <w:color w:val="000000"/>
                <w:sz w:val="21"/>
              </w:rPr>
              <w:t>Kết quả (giả định)</w:t>
            </w:r>
          </w:p>
        </w:tc>
      </w:tr>
      <w:tr w14:paraId="52C86041">
        <w:tblPrEx>
          <w:tblCellMar>
            <w:top w:w="0" w:type="dxa"/>
            <w:left w:w="108" w:type="dxa"/>
            <w:bottom w:w="0" w:type="dxa"/>
            <w:right w:w="108" w:type="dxa"/>
          </w:tblCellMar>
        </w:tblPrEx>
        <w:trPr>
          <w:cantSplit/>
          <w:jc w:val="center"/>
        </w:trPr>
        <w:tc>
          <w:tcPr>
            <w:tcW w:w="18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9043E0">
            <w:pPr>
              <w:spacing w:after="0" w:line="252" w:lineRule="auto"/>
              <w:jc w:val="left"/>
            </w:pPr>
            <w:r>
              <w:rPr>
                <w:rFonts w:ascii="Times New Roman" w:hAnsi="Times New Roman" w:eastAsia="Times New Roman" w:cs="Times New Roman"/>
                <w:b w:val="0"/>
                <w:i w:val="0"/>
                <w:color w:val="000000"/>
                <w:sz w:val="21"/>
              </w:rPr>
              <w:t>Môi trường ngành</w:t>
            </w:r>
          </w:p>
        </w:tc>
        <w:tc>
          <w:tcPr>
            <w:tcW w:w="38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3DEBE51">
            <w:pPr>
              <w:spacing w:after="0" w:line="252" w:lineRule="auto"/>
              <w:jc w:val="left"/>
            </w:pPr>
            <w:r>
              <w:rPr>
                <w:rFonts w:ascii="Times New Roman" w:hAnsi="Times New Roman" w:eastAsia="Times New Roman" w:cs="Times New Roman"/>
                <w:b w:val="0"/>
                <w:i w:val="0"/>
                <w:color w:val="000000"/>
                <w:sz w:val="21"/>
              </w:rPr>
              <w:t>Mức độ cạnh tranh, xu hướng</w:t>
            </w:r>
          </w:p>
        </w:tc>
        <w:tc>
          <w:tcPr>
            <w:tcW w:w="38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F5AD15">
            <w:pPr>
              <w:spacing w:after="0" w:line="252" w:lineRule="auto"/>
              <w:jc w:val="left"/>
            </w:pPr>
            <w:r>
              <w:rPr>
                <w:rFonts w:ascii="Times New Roman" w:hAnsi="Times New Roman" w:eastAsia="Times New Roman" w:cs="Times New Roman"/>
                <w:b w:val="0"/>
                <w:i w:val="0"/>
                <w:color w:val="000000"/>
                <w:sz w:val="21"/>
              </w:rPr>
              <w:t>Nhiều trung tâm ngoại ngữ cạnh tranh trong cùng khu vực; học viên và phụ huynh muốn theo dõi lịch học, học phí và kết quả qua điện thoại; chương trình luyện thi IELTS/TOEIC tăng mạnh.</w:t>
            </w:r>
          </w:p>
        </w:tc>
      </w:tr>
      <w:tr w14:paraId="127AB8B3">
        <w:tblPrEx>
          <w:tblCellMar>
            <w:top w:w="0" w:type="dxa"/>
            <w:left w:w="108" w:type="dxa"/>
            <w:bottom w:w="0" w:type="dxa"/>
            <w:right w:w="108" w:type="dxa"/>
          </w:tblCellMar>
        </w:tblPrEx>
        <w:trPr>
          <w:cantSplit/>
          <w:jc w:val="center"/>
        </w:trPr>
        <w:tc>
          <w:tcPr>
            <w:tcW w:w="18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0A7307">
            <w:pPr>
              <w:spacing w:after="0" w:line="252" w:lineRule="auto"/>
              <w:jc w:val="left"/>
            </w:pPr>
            <w:r>
              <w:rPr>
                <w:rFonts w:ascii="Times New Roman" w:hAnsi="Times New Roman" w:eastAsia="Times New Roman" w:cs="Times New Roman"/>
                <w:b w:val="0"/>
                <w:i w:val="0"/>
                <w:color w:val="000000"/>
                <w:sz w:val="21"/>
              </w:rPr>
              <w:t>Môi trường tổ chức</w:t>
            </w:r>
          </w:p>
        </w:tc>
        <w:tc>
          <w:tcPr>
            <w:tcW w:w="38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67DF0B">
            <w:pPr>
              <w:spacing w:after="0" w:line="252" w:lineRule="auto"/>
              <w:jc w:val="left"/>
            </w:pPr>
            <w:r>
              <w:rPr>
                <w:rFonts w:ascii="Times New Roman" w:hAnsi="Times New Roman" w:eastAsia="Times New Roman" w:cs="Times New Roman"/>
                <w:b w:val="0"/>
                <w:i w:val="0"/>
                <w:color w:val="000000"/>
                <w:sz w:val="21"/>
              </w:rPr>
              <w:t>Lịch sử, mô hình tổ chức, quan hệ giữa các bộ phận, khối lượng công việc, khách hàng, chính sách</w:t>
            </w:r>
          </w:p>
        </w:tc>
        <w:tc>
          <w:tcPr>
            <w:tcW w:w="38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A6CD65">
            <w:pPr>
              <w:spacing w:after="0" w:line="252" w:lineRule="auto"/>
              <w:jc w:val="left"/>
            </w:pPr>
            <w:r>
              <w:rPr>
                <w:rFonts w:ascii="Times New Roman" w:hAnsi="Times New Roman" w:eastAsia="Times New Roman" w:cs="Times New Roman"/>
                <w:b w:val="0"/>
                <w:i w:val="0"/>
                <w:color w:val="000000"/>
                <w:sz w:val="21"/>
              </w:rPr>
              <w:t>Trung tâm hoạt động 5 năm, có 1 cơ sở. Giám đốc quản lý 4 bộ phận: Đào tạo, Tuyển sinh – Chăm sóc học viên, Kế toán, CNTT. Mỗi kỳ khai giảng khoảng 25–30 lớp, mỗi lớp 8–20 học viên. Chính sách năm tới: mở thêm lớp thiếu nhi, giữ chân học viên cũ.</w:t>
            </w:r>
          </w:p>
        </w:tc>
      </w:tr>
      <w:tr w14:paraId="66C7DB76">
        <w:tblPrEx>
          <w:tblCellMar>
            <w:top w:w="0" w:type="dxa"/>
            <w:left w:w="108" w:type="dxa"/>
            <w:bottom w:w="0" w:type="dxa"/>
            <w:right w:w="108" w:type="dxa"/>
          </w:tblCellMar>
        </w:tblPrEx>
        <w:trPr>
          <w:cantSplit/>
          <w:jc w:val="center"/>
        </w:trPr>
        <w:tc>
          <w:tcPr>
            <w:tcW w:w="18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BDF3CB">
            <w:pPr>
              <w:spacing w:after="0" w:line="252" w:lineRule="auto"/>
              <w:jc w:val="left"/>
            </w:pPr>
            <w:r>
              <w:rPr>
                <w:rFonts w:ascii="Times New Roman" w:hAnsi="Times New Roman" w:eastAsia="Times New Roman" w:cs="Times New Roman"/>
                <w:b w:val="0"/>
                <w:i w:val="0"/>
                <w:color w:val="000000"/>
                <w:sz w:val="21"/>
              </w:rPr>
              <w:t>Môi trường vật lý</w:t>
            </w:r>
          </w:p>
        </w:tc>
        <w:tc>
          <w:tcPr>
            <w:tcW w:w="38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E567A3">
            <w:pPr>
              <w:spacing w:after="0" w:line="252" w:lineRule="auto"/>
              <w:jc w:val="left"/>
            </w:pPr>
            <w:r>
              <w:rPr>
                <w:rFonts w:ascii="Times New Roman" w:hAnsi="Times New Roman" w:eastAsia="Times New Roman" w:cs="Times New Roman"/>
                <w:b w:val="0"/>
                <w:i w:val="0"/>
                <w:color w:val="000000"/>
                <w:sz w:val="21"/>
              </w:rPr>
              <w:t>Quy trình xử lý số liệu, độ tin cậy</w:t>
            </w:r>
          </w:p>
        </w:tc>
        <w:tc>
          <w:tcPr>
            <w:tcW w:w="38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FE5EBAD">
            <w:pPr>
              <w:spacing w:after="0" w:line="252" w:lineRule="auto"/>
              <w:jc w:val="left"/>
            </w:pPr>
            <w:r>
              <w:rPr>
                <w:rFonts w:ascii="Times New Roman" w:hAnsi="Times New Roman" w:eastAsia="Times New Roman" w:cs="Times New Roman"/>
                <w:b w:val="0"/>
                <w:i w:val="0"/>
                <w:color w:val="000000"/>
                <w:sz w:val="21"/>
              </w:rPr>
              <w:t>Hồ sơ giấy lưu trong tủ, lịch lớp ghi trên bảng trắng và Excel, học phí ghi vào sổ thu kèm Excel. Số liệu giữa các bộ phận thường lệch nhau.</w:t>
            </w:r>
          </w:p>
        </w:tc>
      </w:tr>
      <w:tr w14:paraId="7021BCC0">
        <w:tblPrEx>
          <w:tblCellMar>
            <w:top w:w="0" w:type="dxa"/>
            <w:left w:w="108" w:type="dxa"/>
            <w:bottom w:w="0" w:type="dxa"/>
            <w:right w:w="108" w:type="dxa"/>
          </w:tblCellMar>
        </w:tblPrEx>
        <w:trPr>
          <w:cantSplit/>
          <w:jc w:val="center"/>
        </w:trPr>
        <w:tc>
          <w:tcPr>
            <w:tcW w:w="18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D5332C">
            <w:pPr>
              <w:spacing w:after="0" w:line="252" w:lineRule="auto"/>
              <w:jc w:val="left"/>
            </w:pPr>
            <w:r>
              <w:rPr>
                <w:rFonts w:ascii="Times New Roman" w:hAnsi="Times New Roman" w:eastAsia="Times New Roman" w:cs="Times New Roman"/>
                <w:b w:val="0"/>
                <w:i w:val="0"/>
                <w:color w:val="000000"/>
                <w:sz w:val="21"/>
              </w:rPr>
              <w:t>Môi trường kỹ thuật</w:t>
            </w:r>
          </w:p>
        </w:tc>
        <w:tc>
          <w:tcPr>
            <w:tcW w:w="38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985711E">
            <w:pPr>
              <w:spacing w:after="0" w:line="252" w:lineRule="auto"/>
              <w:jc w:val="left"/>
            </w:pPr>
            <w:r>
              <w:rPr>
                <w:rFonts w:ascii="Times New Roman" w:hAnsi="Times New Roman" w:eastAsia="Times New Roman" w:cs="Times New Roman"/>
                <w:b w:val="0"/>
                <w:i w:val="0"/>
                <w:color w:val="000000"/>
                <w:sz w:val="21"/>
              </w:rPr>
              <w:t>Phần cứng, phần mềm, CSDL, nhân sự tin học</w:t>
            </w:r>
          </w:p>
        </w:tc>
        <w:tc>
          <w:tcPr>
            <w:tcW w:w="38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DBC6E3">
            <w:pPr>
              <w:spacing w:after="0" w:line="252" w:lineRule="auto"/>
              <w:jc w:val="left"/>
            </w:pPr>
            <w:r>
              <w:rPr>
                <w:rFonts w:ascii="Times New Roman" w:hAnsi="Times New Roman" w:eastAsia="Times New Roman" w:cs="Times New Roman"/>
                <w:b w:val="0"/>
                <w:i w:val="0"/>
                <w:color w:val="000000"/>
                <w:sz w:val="21"/>
              </w:rPr>
              <w:t>Khoảng 12 máy tính văn phòng, 1 máy in hóa đơn, wifi. Phần mềm: Microsoft Excel, Google Sheets, Zalo. Chưa có CSDL tập trung. Có 1 nhân viên CNTT kiêm nhiệm.</w:t>
            </w:r>
          </w:p>
        </w:tc>
      </w:tr>
    </w:tbl>
    <w:p w14:paraId="6096C661">
      <w:pPr>
        <w:spacing w:after="40"/>
      </w:pPr>
    </w:p>
    <w:p w14:paraId="38D23410">
      <w:pPr>
        <w:pStyle w:val="4"/>
      </w:pPr>
      <w:bookmarkStart w:id="29" w:name="_Toc2491"/>
      <w:r>
        <w:t>3.2.2 Các thành phần của hệ thống thông tin hiện tại</w:t>
      </w:r>
      <w:bookmarkEnd w:id="29"/>
    </w:p>
    <w:tbl>
      <w:tblPr>
        <w:tblStyle w:val="12"/>
        <w:tblW w:w="0" w:type="auto"/>
        <w:jc w:val="center"/>
        <w:tblLayout w:type="fixed"/>
        <w:tblCellMar>
          <w:top w:w="0" w:type="dxa"/>
          <w:left w:w="108" w:type="dxa"/>
          <w:bottom w:w="0" w:type="dxa"/>
          <w:right w:w="108" w:type="dxa"/>
        </w:tblCellMar>
      </w:tblPr>
      <w:tblGrid>
        <w:gridCol w:w="2885"/>
        <w:gridCol w:w="6619"/>
      </w:tblGrid>
      <w:tr w14:paraId="42444214">
        <w:tblPrEx>
          <w:tblCellMar>
            <w:top w:w="0" w:type="dxa"/>
            <w:left w:w="108" w:type="dxa"/>
            <w:bottom w:w="0" w:type="dxa"/>
            <w:right w:w="108" w:type="dxa"/>
          </w:tblCellMar>
        </w:tblPrEx>
        <w:trPr>
          <w:cantSplit/>
          <w:tblHeader/>
          <w:jc w:val="center"/>
        </w:trPr>
        <w:tc>
          <w:tcPr>
            <w:tcW w:w="288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3A5B96A">
            <w:pPr>
              <w:spacing w:after="0" w:line="252" w:lineRule="auto"/>
              <w:jc w:val="center"/>
            </w:pPr>
            <w:r>
              <w:rPr>
                <w:rFonts w:ascii="Times New Roman" w:hAnsi="Times New Roman" w:eastAsia="Times New Roman" w:cs="Times New Roman"/>
                <w:b/>
                <w:i w:val="0"/>
                <w:color w:val="000000"/>
                <w:sz w:val="21"/>
              </w:rPr>
              <w:t>Thành phần</w:t>
            </w:r>
          </w:p>
        </w:tc>
        <w:tc>
          <w:tcPr>
            <w:tcW w:w="661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6F588C9">
            <w:pPr>
              <w:spacing w:after="0" w:line="252" w:lineRule="auto"/>
              <w:jc w:val="center"/>
            </w:pPr>
            <w:r>
              <w:rPr>
                <w:rFonts w:ascii="Times New Roman" w:hAnsi="Times New Roman" w:eastAsia="Times New Roman" w:cs="Times New Roman"/>
                <w:b/>
                <w:i w:val="0"/>
                <w:color w:val="000000"/>
                <w:sz w:val="21"/>
              </w:rPr>
              <w:t>Hiện trạng (giả định)</w:t>
            </w:r>
          </w:p>
        </w:tc>
      </w:tr>
      <w:tr w14:paraId="7998BA64">
        <w:tblPrEx>
          <w:tblCellMar>
            <w:top w:w="0" w:type="dxa"/>
            <w:left w:w="108" w:type="dxa"/>
            <w:bottom w:w="0" w:type="dxa"/>
            <w:right w:w="108" w:type="dxa"/>
          </w:tblCellMar>
        </w:tblPrEx>
        <w:trPr>
          <w:cantSplit/>
          <w:jc w:val="center"/>
        </w:trPr>
        <w:tc>
          <w:tcPr>
            <w:tcW w:w="28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46BFB4D">
            <w:pPr>
              <w:spacing w:after="0" w:line="252" w:lineRule="auto"/>
              <w:jc w:val="left"/>
            </w:pPr>
            <w:r>
              <w:rPr>
                <w:rFonts w:ascii="Times New Roman" w:hAnsi="Times New Roman" w:eastAsia="Times New Roman" w:cs="Times New Roman"/>
                <w:b w:val="0"/>
                <w:i w:val="0"/>
                <w:color w:val="000000"/>
                <w:sz w:val="21"/>
              </w:rPr>
              <w:t>Hoạt động</w:t>
            </w:r>
          </w:p>
        </w:tc>
        <w:tc>
          <w:tcPr>
            <w:tcW w:w="661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C69532">
            <w:pPr>
              <w:spacing w:after="0" w:line="252" w:lineRule="auto"/>
              <w:jc w:val="left"/>
            </w:pPr>
            <w:r>
              <w:rPr>
                <w:rFonts w:ascii="Times New Roman" w:hAnsi="Times New Roman" w:eastAsia="Times New Roman" w:cs="Times New Roman"/>
                <w:b w:val="0"/>
                <w:i w:val="0"/>
                <w:color w:val="000000"/>
                <w:sz w:val="21"/>
              </w:rPr>
              <w:t>Tư vấn và kiểm tra đầu vào, ghi danh, mở lớp, xếp lịch, thu học phí, điểm danh, nhập điểm, cấp chứng nhận, báo cáo cuối tháng.</w:t>
            </w:r>
          </w:p>
        </w:tc>
      </w:tr>
      <w:tr w14:paraId="26EBF25A">
        <w:tblPrEx>
          <w:tblCellMar>
            <w:top w:w="0" w:type="dxa"/>
            <w:left w:w="108" w:type="dxa"/>
            <w:bottom w:w="0" w:type="dxa"/>
            <w:right w:w="108" w:type="dxa"/>
          </w:tblCellMar>
        </w:tblPrEx>
        <w:trPr>
          <w:cantSplit/>
          <w:jc w:val="center"/>
        </w:trPr>
        <w:tc>
          <w:tcPr>
            <w:tcW w:w="28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A69D90">
            <w:pPr>
              <w:spacing w:after="0" w:line="252" w:lineRule="auto"/>
              <w:jc w:val="left"/>
            </w:pPr>
            <w:r>
              <w:rPr>
                <w:rFonts w:ascii="Times New Roman" w:hAnsi="Times New Roman" w:eastAsia="Times New Roman" w:cs="Times New Roman"/>
                <w:b w:val="0"/>
                <w:i w:val="0"/>
                <w:color w:val="000000"/>
                <w:sz w:val="21"/>
              </w:rPr>
              <w:t>Thông tin vào</w:t>
            </w:r>
          </w:p>
        </w:tc>
        <w:tc>
          <w:tcPr>
            <w:tcW w:w="661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E04DFC">
            <w:pPr>
              <w:spacing w:after="0" w:line="252" w:lineRule="auto"/>
              <w:jc w:val="left"/>
            </w:pPr>
            <w:r>
              <w:rPr>
                <w:rFonts w:ascii="Times New Roman" w:hAnsi="Times New Roman" w:eastAsia="Times New Roman" w:cs="Times New Roman"/>
                <w:b w:val="0"/>
                <w:i w:val="0"/>
                <w:color w:val="000000"/>
                <w:sz w:val="21"/>
              </w:rPr>
              <w:t>Phiếu đăng ký học, bài kiểm tra đầu vào, tiền học phí, đơn chuyển lớp/bảo lưu, sổ điểm danh, điểm do giáo viên gửi.</w:t>
            </w:r>
          </w:p>
        </w:tc>
      </w:tr>
      <w:tr w14:paraId="56EAD861">
        <w:tblPrEx>
          <w:tblCellMar>
            <w:top w:w="0" w:type="dxa"/>
            <w:left w:w="108" w:type="dxa"/>
            <w:bottom w:w="0" w:type="dxa"/>
            <w:right w:w="108" w:type="dxa"/>
          </w:tblCellMar>
        </w:tblPrEx>
        <w:trPr>
          <w:cantSplit/>
          <w:jc w:val="center"/>
        </w:trPr>
        <w:tc>
          <w:tcPr>
            <w:tcW w:w="28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D7C78E">
            <w:pPr>
              <w:spacing w:after="0" w:line="252" w:lineRule="auto"/>
              <w:jc w:val="left"/>
            </w:pPr>
            <w:r>
              <w:rPr>
                <w:rFonts w:ascii="Times New Roman" w:hAnsi="Times New Roman" w:eastAsia="Times New Roman" w:cs="Times New Roman"/>
                <w:b w:val="0"/>
                <w:i w:val="0"/>
                <w:color w:val="000000"/>
                <w:sz w:val="21"/>
              </w:rPr>
              <w:t>Thông tin ra</w:t>
            </w:r>
          </w:p>
        </w:tc>
        <w:tc>
          <w:tcPr>
            <w:tcW w:w="661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743C43">
            <w:pPr>
              <w:spacing w:after="0" w:line="252" w:lineRule="auto"/>
              <w:jc w:val="left"/>
            </w:pPr>
            <w:r>
              <w:rPr>
                <w:rFonts w:ascii="Times New Roman" w:hAnsi="Times New Roman" w:eastAsia="Times New Roman" w:cs="Times New Roman"/>
                <w:b w:val="0"/>
                <w:i w:val="0"/>
                <w:color w:val="000000"/>
                <w:sz w:val="21"/>
              </w:rPr>
              <w:t>Phiếu thu, lịch học, danh sách lớp, bảng điểm, chứng nhận, báo cáo doanh thu và tuyển sinh hằng tháng.</w:t>
            </w:r>
          </w:p>
        </w:tc>
      </w:tr>
      <w:tr w14:paraId="5AC0E0C2">
        <w:tblPrEx>
          <w:tblCellMar>
            <w:top w:w="0" w:type="dxa"/>
            <w:left w:w="108" w:type="dxa"/>
            <w:bottom w:w="0" w:type="dxa"/>
            <w:right w:w="108" w:type="dxa"/>
          </w:tblCellMar>
        </w:tblPrEx>
        <w:trPr>
          <w:cantSplit/>
          <w:jc w:val="center"/>
        </w:trPr>
        <w:tc>
          <w:tcPr>
            <w:tcW w:w="28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F41F2A">
            <w:pPr>
              <w:spacing w:after="0" w:line="252" w:lineRule="auto"/>
              <w:jc w:val="left"/>
            </w:pPr>
            <w:r>
              <w:rPr>
                <w:rFonts w:ascii="Times New Roman" w:hAnsi="Times New Roman" w:eastAsia="Times New Roman" w:cs="Times New Roman"/>
                <w:b w:val="0"/>
                <w:i w:val="0"/>
                <w:color w:val="000000"/>
                <w:sz w:val="21"/>
              </w:rPr>
              <w:t>Cơ sở dữ liệu</w:t>
            </w:r>
          </w:p>
        </w:tc>
        <w:tc>
          <w:tcPr>
            <w:tcW w:w="661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C5F702">
            <w:pPr>
              <w:spacing w:after="0" w:line="252" w:lineRule="auto"/>
              <w:jc w:val="left"/>
            </w:pPr>
            <w:r>
              <w:rPr>
                <w:rFonts w:ascii="Times New Roman" w:hAnsi="Times New Roman" w:eastAsia="Times New Roman" w:cs="Times New Roman"/>
                <w:b w:val="0"/>
                <w:i w:val="0"/>
                <w:color w:val="000000"/>
                <w:sz w:val="21"/>
              </w:rPr>
              <w:t>Các file Excel riêng của từng bộ phận: danh sách học viên, lớp, sổ thu, bảng điểm. Không có khóa liên kết chung, một học viên có thể bị nhập 2 lần.</w:t>
            </w:r>
          </w:p>
        </w:tc>
      </w:tr>
      <w:tr w14:paraId="7441A53E">
        <w:tblPrEx>
          <w:tblCellMar>
            <w:top w:w="0" w:type="dxa"/>
            <w:left w:w="108" w:type="dxa"/>
            <w:bottom w:w="0" w:type="dxa"/>
            <w:right w:w="108" w:type="dxa"/>
          </w:tblCellMar>
        </w:tblPrEx>
        <w:trPr>
          <w:cantSplit/>
          <w:jc w:val="center"/>
        </w:trPr>
        <w:tc>
          <w:tcPr>
            <w:tcW w:w="28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B22606">
            <w:pPr>
              <w:spacing w:after="0" w:line="252" w:lineRule="auto"/>
              <w:jc w:val="left"/>
            </w:pPr>
            <w:r>
              <w:rPr>
                <w:rFonts w:ascii="Times New Roman" w:hAnsi="Times New Roman" w:eastAsia="Times New Roman" w:cs="Times New Roman"/>
                <w:b w:val="0"/>
                <w:i w:val="0"/>
                <w:color w:val="000000"/>
                <w:sz w:val="21"/>
              </w:rPr>
              <w:t>Xử lý và trao đổi</w:t>
            </w:r>
          </w:p>
        </w:tc>
        <w:tc>
          <w:tcPr>
            <w:tcW w:w="661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F0D6D4">
            <w:pPr>
              <w:spacing w:after="0" w:line="252" w:lineRule="auto"/>
              <w:jc w:val="left"/>
            </w:pPr>
            <w:r>
              <w:rPr>
                <w:rFonts w:ascii="Times New Roman" w:hAnsi="Times New Roman" w:eastAsia="Times New Roman" w:cs="Times New Roman"/>
                <w:b w:val="0"/>
                <w:i w:val="0"/>
                <w:color w:val="000000"/>
                <w:sz w:val="21"/>
              </w:rPr>
              <w:t>Giấy tờ chuyển tay giữa các bộ phận, nhắn qua Zalo, cuối tháng gom Excel bằng tay để lập báo cáo.</w:t>
            </w:r>
          </w:p>
        </w:tc>
      </w:tr>
    </w:tbl>
    <w:p w14:paraId="38612E95">
      <w:pPr>
        <w:spacing w:after="40"/>
      </w:pPr>
    </w:p>
    <w:p w14:paraId="1A19DB9C">
      <w:pPr>
        <w:pStyle w:val="3"/>
      </w:pPr>
      <w:bookmarkStart w:id="30" w:name="_Toc31953"/>
      <w:r>
        <w:t>3.3 Phương pháp thu thập và kế hoạch</w:t>
      </w:r>
      <w:bookmarkEnd w:id="30"/>
    </w:p>
    <w:p w14:paraId="6FDC18D4">
      <w:pPr>
        <w:pStyle w:val="4"/>
      </w:pPr>
      <w:bookmarkStart w:id="31" w:name="_Toc21790"/>
      <w:r>
        <w:t>3.3.1 So sánh 6 phương pháp (theo bài giảng)</w:t>
      </w:r>
      <w:bookmarkEnd w:id="31"/>
    </w:p>
    <w:tbl>
      <w:tblPr>
        <w:tblStyle w:val="12"/>
        <w:tblW w:w="0" w:type="auto"/>
        <w:jc w:val="center"/>
        <w:tblLayout w:type="fixed"/>
        <w:tblCellMar>
          <w:top w:w="0" w:type="dxa"/>
          <w:left w:w="108" w:type="dxa"/>
          <w:bottom w:w="0" w:type="dxa"/>
          <w:right w:w="108" w:type="dxa"/>
        </w:tblCellMar>
      </w:tblPr>
      <w:tblGrid>
        <w:gridCol w:w="1569"/>
        <w:gridCol w:w="2645"/>
        <w:gridCol w:w="2645"/>
        <w:gridCol w:w="2645"/>
      </w:tblGrid>
      <w:tr w14:paraId="4F3F7799">
        <w:tblPrEx>
          <w:tblCellMar>
            <w:top w:w="0" w:type="dxa"/>
            <w:left w:w="108" w:type="dxa"/>
            <w:bottom w:w="0" w:type="dxa"/>
            <w:right w:w="108" w:type="dxa"/>
          </w:tblCellMar>
        </w:tblPrEx>
        <w:trPr>
          <w:cantSplit/>
          <w:tblHeader/>
          <w:jc w:val="center"/>
        </w:trPr>
        <w:tc>
          <w:tcPr>
            <w:tcW w:w="156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A524357">
            <w:pPr>
              <w:spacing w:after="0" w:line="252" w:lineRule="auto"/>
              <w:jc w:val="center"/>
            </w:pPr>
            <w:r>
              <w:rPr>
                <w:rFonts w:ascii="Times New Roman" w:hAnsi="Times New Roman" w:eastAsia="Times New Roman" w:cs="Times New Roman"/>
                <w:b/>
                <w:i w:val="0"/>
                <w:color w:val="000000"/>
                <w:sz w:val="21"/>
              </w:rPr>
              <w:t>Phương pháp</w:t>
            </w:r>
          </w:p>
        </w:tc>
        <w:tc>
          <w:tcPr>
            <w:tcW w:w="264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CBD9DD1">
            <w:pPr>
              <w:spacing w:after="0" w:line="252" w:lineRule="auto"/>
              <w:jc w:val="center"/>
            </w:pPr>
            <w:r>
              <w:rPr>
                <w:rFonts w:ascii="Times New Roman" w:hAnsi="Times New Roman" w:eastAsia="Times New Roman" w:cs="Times New Roman"/>
                <w:b/>
                <w:i w:val="0"/>
                <w:color w:val="000000"/>
                <w:sz w:val="21"/>
              </w:rPr>
              <w:t>Ưu điểm</w:t>
            </w:r>
          </w:p>
        </w:tc>
        <w:tc>
          <w:tcPr>
            <w:tcW w:w="264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24D4C43">
            <w:pPr>
              <w:spacing w:after="0" w:line="252" w:lineRule="auto"/>
              <w:jc w:val="center"/>
            </w:pPr>
            <w:r>
              <w:rPr>
                <w:rFonts w:ascii="Times New Roman" w:hAnsi="Times New Roman" w:eastAsia="Times New Roman" w:cs="Times New Roman"/>
                <w:b/>
                <w:i w:val="0"/>
                <w:color w:val="000000"/>
                <w:sz w:val="21"/>
              </w:rPr>
              <w:t>Nhược điểm</w:t>
            </w:r>
          </w:p>
        </w:tc>
        <w:tc>
          <w:tcPr>
            <w:tcW w:w="264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4189423">
            <w:pPr>
              <w:spacing w:after="0" w:line="252" w:lineRule="auto"/>
              <w:jc w:val="center"/>
            </w:pPr>
            <w:r>
              <w:rPr>
                <w:rFonts w:ascii="Times New Roman" w:hAnsi="Times New Roman" w:eastAsia="Times New Roman" w:cs="Times New Roman"/>
                <w:b/>
                <w:i w:val="0"/>
                <w:color w:val="000000"/>
                <w:sz w:val="21"/>
              </w:rPr>
              <w:t>Nhóm áp dụng</w:t>
            </w:r>
          </w:p>
        </w:tc>
      </w:tr>
      <w:tr w14:paraId="44148AD5">
        <w:tblPrEx>
          <w:tblCellMar>
            <w:top w:w="0" w:type="dxa"/>
            <w:left w:w="108" w:type="dxa"/>
            <w:bottom w:w="0" w:type="dxa"/>
            <w:right w:w="108" w:type="dxa"/>
          </w:tblCellMar>
        </w:tblPrEx>
        <w:trPr>
          <w:cantSplit/>
          <w:jc w:val="center"/>
        </w:trPr>
        <w:tc>
          <w:tcPr>
            <w:tcW w:w="15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8D2ECC">
            <w:pPr>
              <w:spacing w:after="0" w:line="252" w:lineRule="auto"/>
              <w:jc w:val="left"/>
            </w:pPr>
            <w:r>
              <w:rPr>
                <w:rFonts w:ascii="Times New Roman" w:hAnsi="Times New Roman" w:eastAsia="Times New Roman" w:cs="Times New Roman"/>
                <w:b w:val="0"/>
                <w:i w:val="0"/>
                <w:color w:val="000000"/>
                <w:sz w:val="21"/>
              </w:rPr>
              <w:t>Nghiên cứu tài liệu</w:t>
            </w:r>
          </w:p>
        </w:tc>
        <w:tc>
          <w:tcPr>
            <w:tcW w:w="26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0B42086">
            <w:pPr>
              <w:spacing w:after="0" w:line="252" w:lineRule="auto"/>
              <w:jc w:val="left"/>
            </w:pPr>
            <w:r>
              <w:rPr>
                <w:rFonts w:ascii="Times New Roman" w:hAnsi="Times New Roman" w:eastAsia="Times New Roman" w:cs="Times New Roman"/>
                <w:b w:val="0"/>
                <w:i w:val="0"/>
                <w:color w:val="000000"/>
                <w:sz w:val="21"/>
              </w:rPr>
              <w:t>Cho cái nhìn tổng thể về tổ chức và quy trình; thu được chứng từ thật</w:t>
            </w:r>
          </w:p>
        </w:tc>
        <w:tc>
          <w:tcPr>
            <w:tcW w:w="26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2170663">
            <w:pPr>
              <w:spacing w:after="0" w:line="252" w:lineRule="auto"/>
              <w:jc w:val="left"/>
            </w:pPr>
            <w:r>
              <w:rPr>
                <w:rFonts w:ascii="Times New Roman" w:hAnsi="Times New Roman" w:eastAsia="Times New Roman" w:cs="Times New Roman"/>
                <w:b w:val="0"/>
                <w:i w:val="0"/>
                <w:color w:val="000000"/>
                <w:sz w:val="21"/>
              </w:rPr>
              <w:t>Tài liệu có thể cũ, không phản ánh cách làm thực tế</w:t>
            </w:r>
          </w:p>
        </w:tc>
        <w:tc>
          <w:tcPr>
            <w:tcW w:w="26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38BD3A7">
            <w:pPr>
              <w:spacing w:after="0" w:line="252" w:lineRule="auto"/>
              <w:jc w:val="left"/>
            </w:pPr>
            <w:r>
              <w:rPr>
                <w:rFonts w:ascii="Times New Roman" w:hAnsi="Times New Roman" w:eastAsia="Times New Roman" w:cs="Times New Roman"/>
                <w:b/>
                <w:i w:val="0"/>
                <w:color w:val="000000"/>
                <w:sz w:val="21"/>
              </w:rPr>
              <w:t>Có</w:t>
            </w:r>
            <w:r>
              <w:rPr>
                <w:rFonts w:ascii="Times New Roman" w:hAnsi="Times New Roman" w:eastAsia="Times New Roman" w:cs="Times New Roman"/>
                <w:b w:val="0"/>
                <w:i w:val="0"/>
                <w:color w:val="000000"/>
                <w:sz w:val="21"/>
              </w:rPr>
              <w:t xml:space="preserve"> – làm đầu tiên (mục 3.4)</w:t>
            </w:r>
          </w:p>
        </w:tc>
      </w:tr>
      <w:tr w14:paraId="5005C75A">
        <w:tblPrEx>
          <w:tblCellMar>
            <w:top w:w="0" w:type="dxa"/>
            <w:left w:w="108" w:type="dxa"/>
            <w:bottom w:w="0" w:type="dxa"/>
            <w:right w:w="108" w:type="dxa"/>
          </w:tblCellMar>
        </w:tblPrEx>
        <w:trPr>
          <w:cantSplit/>
          <w:jc w:val="center"/>
        </w:trPr>
        <w:tc>
          <w:tcPr>
            <w:tcW w:w="15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FCE7C6">
            <w:pPr>
              <w:spacing w:after="0" w:line="252" w:lineRule="auto"/>
              <w:jc w:val="left"/>
            </w:pPr>
            <w:r>
              <w:rPr>
                <w:rFonts w:ascii="Times New Roman" w:hAnsi="Times New Roman" w:eastAsia="Times New Roman" w:cs="Times New Roman"/>
                <w:b w:val="0"/>
                <w:i w:val="0"/>
                <w:color w:val="000000"/>
                <w:sz w:val="21"/>
              </w:rPr>
              <w:t>Quan sát</w:t>
            </w:r>
          </w:p>
        </w:tc>
        <w:tc>
          <w:tcPr>
            <w:tcW w:w="26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74EF7F">
            <w:pPr>
              <w:spacing w:after="0" w:line="252" w:lineRule="auto"/>
              <w:jc w:val="left"/>
            </w:pPr>
            <w:r>
              <w:rPr>
                <w:rFonts w:ascii="Times New Roman" w:hAnsi="Times New Roman" w:eastAsia="Times New Roman" w:cs="Times New Roman"/>
                <w:b w:val="0"/>
                <w:i w:val="0"/>
                <w:color w:val="000000"/>
                <w:sz w:val="21"/>
              </w:rPr>
              <w:t>Biết công việc thực tế và cường độ làm việc</w:t>
            </w:r>
          </w:p>
        </w:tc>
        <w:tc>
          <w:tcPr>
            <w:tcW w:w="26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BFB3A3C">
            <w:pPr>
              <w:spacing w:after="0" w:line="252" w:lineRule="auto"/>
              <w:jc w:val="left"/>
            </w:pPr>
            <w:r>
              <w:rPr>
                <w:rFonts w:ascii="Times New Roman" w:hAnsi="Times New Roman" w:eastAsia="Times New Roman" w:cs="Times New Roman"/>
                <w:b w:val="0"/>
                <w:i w:val="0"/>
                <w:color w:val="000000"/>
                <w:sz w:val="21"/>
              </w:rPr>
              <w:t>Người bị quan sát thay đổi thói quen; tốn thời gian</w:t>
            </w:r>
          </w:p>
        </w:tc>
        <w:tc>
          <w:tcPr>
            <w:tcW w:w="26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ADA254">
            <w:pPr>
              <w:spacing w:after="0" w:line="252" w:lineRule="auto"/>
              <w:jc w:val="left"/>
            </w:pPr>
            <w:r>
              <w:rPr>
                <w:rFonts w:ascii="Times New Roman" w:hAnsi="Times New Roman" w:eastAsia="Times New Roman" w:cs="Times New Roman"/>
                <w:b/>
                <w:i w:val="0"/>
                <w:color w:val="000000"/>
                <w:sz w:val="21"/>
              </w:rPr>
              <w:t>Có</w:t>
            </w:r>
            <w:r>
              <w:rPr>
                <w:rFonts w:ascii="Times New Roman" w:hAnsi="Times New Roman" w:eastAsia="Times New Roman" w:cs="Times New Roman"/>
                <w:b w:val="0"/>
                <w:i w:val="0"/>
                <w:color w:val="000000"/>
                <w:sz w:val="21"/>
              </w:rPr>
              <w:t xml:space="preserve"> – 3 điểm quan sát (mục 3.5)</w:t>
            </w:r>
          </w:p>
        </w:tc>
      </w:tr>
      <w:tr w14:paraId="761F4564">
        <w:tblPrEx>
          <w:tblCellMar>
            <w:top w:w="0" w:type="dxa"/>
            <w:left w:w="108" w:type="dxa"/>
            <w:bottom w:w="0" w:type="dxa"/>
            <w:right w:w="108" w:type="dxa"/>
          </w:tblCellMar>
        </w:tblPrEx>
        <w:trPr>
          <w:cantSplit/>
          <w:jc w:val="center"/>
        </w:trPr>
        <w:tc>
          <w:tcPr>
            <w:tcW w:w="15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6F0223">
            <w:pPr>
              <w:spacing w:after="0" w:line="252" w:lineRule="auto"/>
              <w:jc w:val="left"/>
            </w:pPr>
            <w:r>
              <w:rPr>
                <w:rFonts w:ascii="Times New Roman" w:hAnsi="Times New Roman" w:eastAsia="Times New Roman" w:cs="Times New Roman"/>
                <w:b w:val="0"/>
                <w:i w:val="0"/>
                <w:color w:val="000000"/>
                <w:sz w:val="21"/>
              </w:rPr>
              <w:t>Phỏng vấn cá nhân / nhóm</w:t>
            </w:r>
          </w:p>
        </w:tc>
        <w:tc>
          <w:tcPr>
            <w:tcW w:w="26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C5FC90">
            <w:pPr>
              <w:spacing w:after="0" w:line="252" w:lineRule="auto"/>
              <w:jc w:val="left"/>
            </w:pPr>
            <w:r>
              <w:rPr>
                <w:rFonts w:ascii="Times New Roman" w:hAnsi="Times New Roman" w:eastAsia="Times New Roman" w:cs="Times New Roman"/>
                <w:b w:val="0"/>
                <w:i w:val="0"/>
                <w:color w:val="000000"/>
                <w:sz w:val="21"/>
              </w:rPr>
              <w:t>Hỏi thêm được ngay; biết thái độ và trách nhiệm của người trả lời. Phỏng vấn nhóm ít tốn thời gian hơn</w:t>
            </w:r>
          </w:p>
        </w:tc>
        <w:tc>
          <w:tcPr>
            <w:tcW w:w="26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5210FA">
            <w:pPr>
              <w:spacing w:after="0" w:line="252" w:lineRule="auto"/>
              <w:jc w:val="left"/>
            </w:pPr>
            <w:r>
              <w:rPr>
                <w:rFonts w:ascii="Times New Roman" w:hAnsi="Times New Roman" w:eastAsia="Times New Roman" w:cs="Times New Roman"/>
                <w:b w:val="0"/>
                <w:i w:val="0"/>
                <w:color w:val="000000"/>
                <w:sz w:val="21"/>
              </w:rPr>
              <w:t>Các ý kiến có thể mâu thuẫn; tốn thời gian. Trong phỏng vấn nhóm, cấp dưới ngại nói trái ý cấp trên</w:t>
            </w:r>
          </w:p>
        </w:tc>
        <w:tc>
          <w:tcPr>
            <w:tcW w:w="26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20324B">
            <w:pPr>
              <w:spacing w:after="0" w:line="252" w:lineRule="auto"/>
              <w:jc w:val="left"/>
            </w:pPr>
            <w:r>
              <w:rPr>
                <w:rFonts w:ascii="Times New Roman" w:hAnsi="Times New Roman" w:eastAsia="Times New Roman" w:cs="Times New Roman"/>
                <w:b/>
                <w:i w:val="0"/>
                <w:color w:val="000000"/>
                <w:sz w:val="21"/>
              </w:rPr>
              <w:t>Có</w:t>
            </w:r>
            <w:r>
              <w:rPr>
                <w:rFonts w:ascii="Times New Roman" w:hAnsi="Times New Roman" w:eastAsia="Times New Roman" w:cs="Times New Roman"/>
                <w:b w:val="0"/>
                <w:i w:val="0"/>
                <w:color w:val="000000"/>
                <w:sz w:val="21"/>
              </w:rPr>
              <w:t xml:space="preserve"> – 5 cá nhân + 1 buổi nhóm (mục 3.6)</w:t>
            </w:r>
          </w:p>
        </w:tc>
      </w:tr>
      <w:tr w14:paraId="19B65830">
        <w:tblPrEx>
          <w:tblCellMar>
            <w:top w:w="0" w:type="dxa"/>
            <w:left w:w="108" w:type="dxa"/>
            <w:bottom w:w="0" w:type="dxa"/>
            <w:right w:w="108" w:type="dxa"/>
          </w:tblCellMar>
        </w:tblPrEx>
        <w:trPr>
          <w:cantSplit/>
          <w:jc w:val="center"/>
        </w:trPr>
        <w:tc>
          <w:tcPr>
            <w:tcW w:w="15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59A8416">
            <w:pPr>
              <w:spacing w:after="0" w:line="252" w:lineRule="auto"/>
              <w:jc w:val="left"/>
            </w:pPr>
            <w:r>
              <w:rPr>
                <w:rFonts w:ascii="Times New Roman" w:hAnsi="Times New Roman" w:eastAsia="Times New Roman" w:cs="Times New Roman"/>
                <w:b w:val="0"/>
                <w:i w:val="0"/>
                <w:color w:val="000000"/>
                <w:sz w:val="21"/>
              </w:rPr>
              <w:t>Phiếu điều tra</w:t>
            </w:r>
          </w:p>
        </w:tc>
        <w:tc>
          <w:tcPr>
            <w:tcW w:w="26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2D21A3">
            <w:pPr>
              <w:spacing w:after="0" w:line="252" w:lineRule="auto"/>
              <w:jc w:val="left"/>
            </w:pPr>
            <w:r>
              <w:rPr>
                <w:rFonts w:ascii="Times New Roman" w:hAnsi="Times New Roman" w:eastAsia="Times New Roman" w:cs="Times New Roman"/>
                <w:b w:val="0"/>
                <w:i w:val="0"/>
                <w:color w:val="000000"/>
                <w:sz w:val="21"/>
              </w:rPr>
              <w:t>Rẻ, khách quan khi có nhiều phiếu, dễ thống kê</w:t>
            </w:r>
          </w:p>
        </w:tc>
        <w:tc>
          <w:tcPr>
            <w:tcW w:w="26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6E095B">
            <w:pPr>
              <w:spacing w:after="0" w:line="252" w:lineRule="auto"/>
              <w:jc w:val="left"/>
            </w:pPr>
            <w:r>
              <w:rPr>
                <w:rFonts w:ascii="Times New Roman" w:hAnsi="Times New Roman" w:eastAsia="Times New Roman" w:cs="Times New Roman"/>
                <w:b w:val="0"/>
                <w:i w:val="0"/>
                <w:color w:val="000000"/>
                <w:sz w:val="21"/>
              </w:rPr>
              <w:t>Không hỏi thêm được; tỷ lệ thu hồi phiếu thấp</w:t>
            </w:r>
          </w:p>
        </w:tc>
        <w:tc>
          <w:tcPr>
            <w:tcW w:w="26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8617D3">
            <w:pPr>
              <w:spacing w:after="0" w:line="252" w:lineRule="auto"/>
              <w:jc w:val="left"/>
            </w:pPr>
            <w:r>
              <w:rPr>
                <w:rFonts w:ascii="Times New Roman" w:hAnsi="Times New Roman" w:eastAsia="Times New Roman" w:cs="Times New Roman"/>
                <w:b/>
                <w:i w:val="0"/>
                <w:color w:val="000000"/>
                <w:sz w:val="21"/>
              </w:rPr>
              <w:t>Có</w:t>
            </w:r>
            <w:r>
              <w:rPr>
                <w:rFonts w:ascii="Times New Roman" w:hAnsi="Times New Roman" w:eastAsia="Times New Roman" w:cs="Times New Roman"/>
                <w:b w:val="0"/>
                <w:i w:val="0"/>
                <w:color w:val="000000"/>
                <w:sz w:val="21"/>
              </w:rPr>
              <w:t xml:space="preserve"> – phát cho học viên và phụ huynh (mục 3.7)</w:t>
            </w:r>
          </w:p>
        </w:tc>
      </w:tr>
      <w:tr w14:paraId="1C6B5559">
        <w:tblPrEx>
          <w:tblCellMar>
            <w:top w:w="0" w:type="dxa"/>
            <w:left w:w="108" w:type="dxa"/>
            <w:bottom w:w="0" w:type="dxa"/>
            <w:right w:w="108" w:type="dxa"/>
          </w:tblCellMar>
        </w:tblPrEx>
        <w:trPr>
          <w:cantSplit/>
          <w:jc w:val="center"/>
        </w:trPr>
        <w:tc>
          <w:tcPr>
            <w:tcW w:w="15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4E1EDBD">
            <w:pPr>
              <w:spacing w:after="0" w:line="252" w:lineRule="auto"/>
              <w:jc w:val="left"/>
            </w:pPr>
            <w:r>
              <w:rPr>
                <w:rFonts w:ascii="Times New Roman" w:hAnsi="Times New Roman" w:eastAsia="Times New Roman" w:cs="Times New Roman"/>
                <w:b w:val="0"/>
                <w:i w:val="0"/>
                <w:color w:val="000000"/>
                <w:sz w:val="21"/>
              </w:rPr>
              <w:t>JAD (thảo luận chuyên đề)</w:t>
            </w:r>
          </w:p>
        </w:tc>
        <w:tc>
          <w:tcPr>
            <w:tcW w:w="26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618D3F">
            <w:pPr>
              <w:spacing w:after="0" w:line="252" w:lineRule="auto"/>
              <w:jc w:val="left"/>
            </w:pPr>
            <w:r>
              <w:rPr>
                <w:rFonts w:ascii="Times New Roman" w:hAnsi="Times New Roman" w:eastAsia="Times New Roman" w:cs="Times New Roman"/>
                <w:b w:val="0"/>
                <w:i w:val="0"/>
                <w:color w:val="000000"/>
                <w:sz w:val="21"/>
              </w:rPr>
              <w:t>Thảo luận có kiểm soát, ra được giải pháp tốt nhất</w:t>
            </w:r>
          </w:p>
        </w:tc>
        <w:tc>
          <w:tcPr>
            <w:tcW w:w="26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A1B67D">
            <w:pPr>
              <w:spacing w:after="0" w:line="252" w:lineRule="auto"/>
              <w:jc w:val="left"/>
            </w:pPr>
            <w:r>
              <w:rPr>
                <w:rFonts w:ascii="Times New Roman" w:hAnsi="Times New Roman" w:eastAsia="Times New Roman" w:cs="Times New Roman"/>
                <w:b w:val="0"/>
                <w:i w:val="0"/>
                <w:color w:val="000000"/>
                <w:sz w:val="21"/>
              </w:rPr>
              <w:t>Tốn kém, nhiều người tham dự</w:t>
            </w:r>
          </w:p>
        </w:tc>
        <w:tc>
          <w:tcPr>
            <w:tcW w:w="26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C90D738">
            <w:pPr>
              <w:spacing w:after="0" w:line="252" w:lineRule="auto"/>
              <w:jc w:val="left"/>
            </w:pPr>
            <w:r>
              <w:rPr>
                <w:rFonts w:ascii="Times New Roman" w:hAnsi="Times New Roman" w:eastAsia="Times New Roman" w:cs="Times New Roman"/>
                <w:b/>
                <w:i w:val="0"/>
                <w:color w:val="000000"/>
                <w:sz w:val="21"/>
              </w:rPr>
              <w:t>Có, rút gọn</w:t>
            </w:r>
            <w:r>
              <w:rPr>
                <w:rFonts w:ascii="Times New Roman" w:hAnsi="Times New Roman" w:eastAsia="Times New Roman" w:cs="Times New Roman"/>
                <w:b w:val="0"/>
                <w:i w:val="0"/>
                <w:color w:val="000000"/>
                <w:sz w:val="21"/>
              </w:rPr>
              <w:t xml:space="preserve"> – 1 buổi về học phí và ưu đãi (mục 3.8)</w:t>
            </w:r>
          </w:p>
        </w:tc>
      </w:tr>
      <w:tr w14:paraId="5EE6D3D5">
        <w:tblPrEx>
          <w:tblCellMar>
            <w:top w:w="0" w:type="dxa"/>
            <w:left w:w="108" w:type="dxa"/>
            <w:bottom w:w="0" w:type="dxa"/>
            <w:right w:w="108" w:type="dxa"/>
          </w:tblCellMar>
        </w:tblPrEx>
        <w:trPr>
          <w:cantSplit/>
          <w:jc w:val="center"/>
        </w:trPr>
        <w:tc>
          <w:tcPr>
            <w:tcW w:w="15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806CB9">
            <w:pPr>
              <w:spacing w:after="0" w:line="252" w:lineRule="auto"/>
              <w:jc w:val="left"/>
            </w:pPr>
            <w:r>
              <w:rPr>
                <w:rFonts w:ascii="Times New Roman" w:hAnsi="Times New Roman" w:eastAsia="Times New Roman" w:cs="Times New Roman"/>
                <w:b w:val="0"/>
                <w:i w:val="0"/>
                <w:color w:val="000000"/>
                <w:sz w:val="21"/>
              </w:rPr>
              <w:t>Làm mẫu (prototyping)</w:t>
            </w:r>
          </w:p>
        </w:tc>
        <w:tc>
          <w:tcPr>
            <w:tcW w:w="26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120D26">
            <w:pPr>
              <w:spacing w:after="0" w:line="252" w:lineRule="auto"/>
              <w:jc w:val="left"/>
            </w:pPr>
            <w:r>
              <w:rPr>
                <w:rFonts w:ascii="Times New Roman" w:hAnsi="Times New Roman" w:eastAsia="Times New Roman" w:cs="Times New Roman"/>
                <w:b w:val="0"/>
                <w:i w:val="0"/>
                <w:color w:val="000000"/>
                <w:sz w:val="21"/>
              </w:rPr>
              <w:t>Người dùng hiểu hệ thống, góp ý sửa ngay</w:t>
            </w:r>
          </w:p>
        </w:tc>
        <w:tc>
          <w:tcPr>
            <w:tcW w:w="26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056D9C8">
            <w:pPr>
              <w:spacing w:after="0" w:line="252" w:lineRule="auto"/>
              <w:jc w:val="left"/>
            </w:pPr>
            <w:r>
              <w:rPr>
                <w:rFonts w:ascii="Times New Roman" w:hAnsi="Times New Roman" w:eastAsia="Times New Roman" w:cs="Times New Roman"/>
                <w:b w:val="0"/>
                <w:i w:val="0"/>
                <w:color w:val="000000"/>
                <w:sz w:val="21"/>
              </w:rPr>
              <w:t>Khó thống nhất yêu cầu của nhiều người dùng</w:t>
            </w:r>
          </w:p>
        </w:tc>
        <w:tc>
          <w:tcPr>
            <w:tcW w:w="26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598B555">
            <w:pPr>
              <w:spacing w:after="0" w:line="252" w:lineRule="auto"/>
              <w:jc w:val="left"/>
            </w:pPr>
            <w:r>
              <w:rPr>
                <w:rFonts w:ascii="Times New Roman" w:hAnsi="Times New Roman" w:eastAsia="Times New Roman" w:cs="Times New Roman"/>
                <w:b/>
                <w:i w:val="0"/>
                <w:color w:val="000000"/>
                <w:sz w:val="21"/>
              </w:rPr>
              <w:t>Có</w:t>
            </w:r>
            <w:r>
              <w:rPr>
                <w:rFonts w:ascii="Times New Roman" w:hAnsi="Times New Roman" w:eastAsia="Times New Roman" w:cs="Times New Roman"/>
                <w:b w:val="0"/>
                <w:i w:val="0"/>
                <w:color w:val="000000"/>
                <w:sz w:val="21"/>
              </w:rPr>
              <w:t xml:space="preserve"> – ở giai đoạn thiết kế biểu mẫu</w:t>
            </w:r>
          </w:p>
        </w:tc>
      </w:tr>
    </w:tbl>
    <w:p w14:paraId="66F61825">
      <w:pPr>
        <w:spacing w:after="40"/>
      </w:pPr>
    </w:p>
    <w:p w14:paraId="5395EA75">
      <w:pPr>
        <w:pStyle w:val="4"/>
      </w:pPr>
      <w:bookmarkStart w:id="32" w:name="_Toc30587"/>
      <w:r>
        <w:t>3.3.2 Kế hoạch thực hiện</w:t>
      </w:r>
      <w:bookmarkEnd w:id="32"/>
    </w:p>
    <w:tbl>
      <w:tblPr>
        <w:tblStyle w:val="12"/>
        <w:tblW w:w="0" w:type="auto"/>
        <w:jc w:val="center"/>
        <w:tblLayout w:type="fixed"/>
        <w:tblCellMar>
          <w:top w:w="0" w:type="dxa"/>
          <w:left w:w="108" w:type="dxa"/>
          <w:bottom w:w="0" w:type="dxa"/>
          <w:right w:w="108" w:type="dxa"/>
        </w:tblCellMar>
      </w:tblPr>
      <w:tblGrid>
        <w:gridCol w:w="720"/>
        <w:gridCol w:w="1361"/>
        <w:gridCol w:w="2856"/>
        <w:gridCol w:w="1855"/>
        <w:gridCol w:w="2712"/>
      </w:tblGrid>
      <w:tr w14:paraId="3377B8FC">
        <w:tblPrEx>
          <w:tblCellMar>
            <w:top w:w="0" w:type="dxa"/>
            <w:left w:w="108" w:type="dxa"/>
            <w:bottom w:w="0" w:type="dxa"/>
            <w:right w:w="108" w:type="dxa"/>
          </w:tblCellMar>
        </w:tblPrEx>
        <w:trPr>
          <w:cantSplit/>
          <w:tblHeader/>
          <w:jc w:val="center"/>
        </w:trPr>
        <w:tc>
          <w:tcPr>
            <w:tcW w:w="72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3FB56CC">
            <w:pPr>
              <w:spacing w:after="0" w:line="252" w:lineRule="auto"/>
              <w:jc w:val="center"/>
            </w:pPr>
            <w:r>
              <w:rPr>
                <w:rFonts w:ascii="Times New Roman" w:hAnsi="Times New Roman" w:eastAsia="Times New Roman" w:cs="Times New Roman"/>
                <w:b/>
                <w:i w:val="0"/>
                <w:color w:val="000000"/>
                <w:sz w:val="19"/>
              </w:rPr>
              <w:t>Bước</w:t>
            </w:r>
          </w:p>
        </w:tc>
        <w:tc>
          <w:tcPr>
            <w:tcW w:w="136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13391D9">
            <w:pPr>
              <w:spacing w:after="0" w:line="252" w:lineRule="auto"/>
              <w:jc w:val="center"/>
            </w:pPr>
            <w:r>
              <w:rPr>
                <w:rFonts w:ascii="Times New Roman" w:hAnsi="Times New Roman" w:eastAsia="Times New Roman" w:cs="Times New Roman"/>
                <w:b/>
                <w:i w:val="0"/>
                <w:color w:val="000000"/>
                <w:sz w:val="19"/>
              </w:rPr>
              <w:t>Phương pháp</w:t>
            </w:r>
          </w:p>
        </w:tc>
        <w:tc>
          <w:tcPr>
            <w:tcW w:w="285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BF9399F">
            <w:pPr>
              <w:spacing w:after="0" w:line="252" w:lineRule="auto"/>
              <w:jc w:val="center"/>
            </w:pPr>
            <w:r>
              <w:rPr>
                <w:rFonts w:ascii="Times New Roman" w:hAnsi="Times New Roman" w:eastAsia="Times New Roman" w:cs="Times New Roman"/>
                <w:b/>
                <w:i w:val="0"/>
                <w:color w:val="000000"/>
                <w:sz w:val="19"/>
              </w:rPr>
              <w:t>Đối tượng / tài liệu</w:t>
            </w:r>
          </w:p>
        </w:tc>
        <w:tc>
          <w:tcPr>
            <w:tcW w:w="185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8A7F132">
            <w:pPr>
              <w:spacing w:after="0" w:line="252" w:lineRule="auto"/>
              <w:jc w:val="center"/>
            </w:pPr>
            <w:r>
              <w:rPr>
                <w:rFonts w:ascii="Times New Roman" w:hAnsi="Times New Roman" w:eastAsia="Times New Roman" w:cs="Times New Roman"/>
                <w:b/>
                <w:i w:val="0"/>
                <w:color w:val="000000"/>
                <w:sz w:val="19"/>
              </w:rPr>
              <w:t>Phụ trách</w:t>
            </w:r>
          </w:p>
        </w:tc>
        <w:tc>
          <w:tcPr>
            <w:tcW w:w="271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189CDE0">
            <w:pPr>
              <w:spacing w:after="0" w:line="252" w:lineRule="auto"/>
              <w:jc w:val="center"/>
            </w:pPr>
            <w:r>
              <w:rPr>
                <w:rFonts w:ascii="Times New Roman" w:hAnsi="Times New Roman" w:eastAsia="Times New Roman" w:cs="Times New Roman"/>
                <w:b/>
                <w:i w:val="0"/>
                <w:color w:val="000000"/>
                <w:sz w:val="19"/>
              </w:rPr>
              <w:t>Sản phẩm</w:t>
            </w:r>
          </w:p>
        </w:tc>
      </w:tr>
      <w:tr w14:paraId="0A827C4C">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C39BEE">
            <w:pPr>
              <w:spacing w:after="0" w:line="252" w:lineRule="auto"/>
              <w:jc w:val="left"/>
            </w:pPr>
            <w:r>
              <w:rPr>
                <w:rFonts w:ascii="Times New Roman" w:hAnsi="Times New Roman" w:eastAsia="Times New Roman" w:cs="Times New Roman"/>
                <w:b w:val="0"/>
                <w:i w:val="0"/>
                <w:color w:val="000000"/>
                <w:sz w:val="19"/>
              </w:rPr>
              <w:t>1</w:t>
            </w:r>
          </w:p>
        </w:tc>
        <w:tc>
          <w:tcPr>
            <w:tcW w:w="13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55DC59">
            <w:pPr>
              <w:spacing w:after="0" w:line="252" w:lineRule="auto"/>
              <w:jc w:val="left"/>
            </w:pPr>
            <w:r>
              <w:rPr>
                <w:rFonts w:ascii="Times New Roman" w:hAnsi="Times New Roman" w:eastAsia="Times New Roman" w:cs="Times New Roman"/>
                <w:b w:val="0"/>
                <w:i w:val="0"/>
                <w:color w:val="000000"/>
                <w:sz w:val="19"/>
              </w:rPr>
              <w:t>Nghiên cứu tài liệu</w:t>
            </w:r>
          </w:p>
        </w:tc>
        <w:tc>
          <w:tcPr>
            <w:tcW w:w="28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A7AE0A">
            <w:pPr>
              <w:spacing w:after="0" w:line="252" w:lineRule="auto"/>
              <w:jc w:val="left"/>
            </w:pPr>
            <w:r>
              <w:rPr>
                <w:rFonts w:ascii="Times New Roman" w:hAnsi="Times New Roman" w:eastAsia="Times New Roman" w:cs="Times New Roman"/>
                <w:b w:val="0"/>
                <w:i w:val="0"/>
                <w:color w:val="000000"/>
                <w:sz w:val="19"/>
              </w:rPr>
              <w:t>Quy chế đào tạo, biểu phí, 5 chứng từ</w:t>
            </w:r>
          </w:p>
        </w:tc>
        <w:tc>
          <w:tcPr>
            <w:tcW w:w="18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C627B8">
            <w:pPr>
              <w:spacing w:after="0" w:line="252" w:lineRule="auto"/>
              <w:jc w:val="left"/>
            </w:pPr>
            <w:r>
              <w:rPr>
                <w:rFonts w:ascii="Times New Roman" w:hAnsi="Times New Roman" w:eastAsia="Times New Roman" w:cs="Times New Roman"/>
                <w:b w:val="0"/>
                <w:i w:val="0"/>
                <w:color w:val="000000"/>
                <w:sz w:val="19"/>
              </w:rPr>
              <w:t>Nguyễn Gia Ân</w:t>
            </w:r>
          </w:p>
        </w:tc>
        <w:tc>
          <w:tcPr>
            <w:tcW w:w="271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2DEC5D">
            <w:pPr>
              <w:spacing w:after="0" w:line="252" w:lineRule="auto"/>
              <w:jc w:val="left"/>
            </w:pPr>
            <w:r>
              <w:rPr>
                <w:rFonts w:ascii="Times New Roman" w:hAnsi="Times New Roman" w:eastAsia="Times New Roman" w:cs="Times New Roman"/>
                <w:b w:val="0"/>
                <w:i w:val="0"/>
                <w:color w:val="000000"/>
                <w:sz w:val="19"/>
              </w:rPr>
              <w:t>Báo cáo kết quả nghiên cứu tài liệu (mục 3.4)</w:t>
            </w:r>
          </w:p>
        </w:tc>
      </w:tr>
      <w:tr w14:paraId="5919F0E9">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07A1503">
            <w:pPr>
              <w:spacing w:after="0" w:line="252" w:lineRule="auto"/>
              <w:jc w:val="left"/>
            </w:pPr>
            <w:r>
              <w:rPr>
                <w:rFonts w:ascii="Times New Roman" w:hAnsi="Times New Roman" w:eastAsia="Times New Roman" w:cs="Times New Roman"/>
                <w:b w:val="0"/>
                <w:i w:val="0"/>
                <w:color w:val="000000"/>
                <w:sz w:val="19"/>
              </w:rPr>
              <w:t>2</w:t>
            </w:r>
          </w:p>
        </w:tc>
        <w:tc>
          <w:tcPr>
            <w:tcW w:w="13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344F78">
            <w:pPr>
              <w:spacing w:after="0" w:line="252" w:lineRule="auto"/>
              <w:jc w:val="left"/>
            </w:pPr>
            <w:r>
              <w:rPr>
                <w:rFonts w:ascii="Times New Roman" w:hAnsi="Times New Roman" w:eastAsia="Times New Roman" w:cs="Times New Roman"/>
                <w:b w:val="0"/>
                <w:i w:val="0"/>
                <w:color w:val="000000"/>
                <w:sz w:val="19"/>
              </w:rPr>
              <w:t>Quan sát</w:t>
            </w:r>
          </w:p>
        </w:tc>
        <w:tc>
          <w:tcPr>
            <w:tcW w:w="28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B0ECD9">
            <w:pPr>
              <w:spacing w:after="0" w:line="252" w:lineRule="auto"/>
              <w:jc w:val="left"/>
            </w:pPr>
            <w:r>
              <w:rPr>
                <w:rFonts w:ascii="Times New Roman" w:hAnsi="Times New Roman" w:eastAsia="Times New Roman" w:cs="Times New Roman"/>
                <w:b w:val="0"/>
                <w:i w:val="0"/>
                <w:color w:val="000000"/>
                <w:sz w:val="19"/>
              </w:rPr>
              <w:t>Quầy tuyển sinh, quầy kế toán, một buổi học</w:t>
            </w:r>
          </w:p>
        </w:tc>
        <w:tc>
          <w:tcPr>
            <w:tcW w:w="18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2A6F69D">
            <w:pPr>
              <w:spacing w:after="0" w:line="252" w:lineRule="auto"/>
              <w:jc w:val="left"/>
            </w:pPr>
            <w:r>
              <w:rPr>
                <w:rFonts w:ascii="Times New Roman" w:hAnsi="Times New Roman" w:eastAsia="Times New Roman" w:cs="Times New Roman"/>
                <w:b w:val="0"/>
                <w:i w:val="0"/>
                <w:color w:val="000000"/>
                <w:sz w:val="19"/>
              </w:rPr>
              <w:t>Nguyễn Gia Ân, Trần Thu Thủy</w:t>
            </w:r>
          </w:p>
        </w:tc>
        <w:tc>
          <w:tcPr>
            <w:tcW w:w="271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EBB908">
            <w:pPr>
              <w:spacing w:after="0" w:line="252" w:lineRule="auto"/>
              <w:jc w:val="left"/>
            </w:pPr>
            <w:r>
              <w:rPr>
                <w:rFonts w:ascii="Times New Roman" w:hAnsi="Times New Roman" w:eastAsia="Times New Roman" w:cs="Times New Roman"/>
                <w:b w:val="0"/>
                <w:i w:val="0"/>
                <w:color w:val="000000"/>
                <w:sz w:val="19"/>
              </w:rPr>
              <w:t>Báo cáo kết quả quan sát (mục 3.5)</w:t>
            </w:r>
          </w:p>
        </w:tc>
      </w:tr>
      <w:tr w14:paraId="691EF220">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25B805">
            <w:pPr>
              <w:spacing w:after="0" w:line="252" w:lineRule="auto"/>
              <w:jc w:val="left"/>
            </w:pPr>
            <w:r>
              <w:rPr>
                <w:rFonts w:ascii="Times New Roman" w:hAnsi="Times New Roman" w:eastAsia="Times New Roman" w:cs="Times New Roman"/>
                <w:b w:val="0"/>
                <w:i w:val="0"/>
                <w:color w:val="000000"/>
                <w:sz w:val="19"/>
              </w:rPr>
              <w:t>3</w:t>
            </w:r>
          </w:p>
        </w:tc>
        <w:tc>
          <w:tcPr>
            <w:tcW w:w="13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B6BAD1">
            <w:pPr>
              <w:spacing w:after="0" w:line="252" w:lineRule="auto"/>
              <w:jc w:val="left"/>
            </w:pPr>
            <w:r>
              <w:rPr>
                <w:rFonts w:ascii="Times New Roman" w:hAnsi="Times New Roman" w:eastAsia="Times New Roman" w:cs="Times New Roman"/>
                <w:b w:val="0"/>
                <w:i w:val="0"/>
                <w:color w:val="000000"/>
                <w:sz w:val="19"/>
              </w:rPr>
              <w:t>Phỏng vấn cá nhân</w:t>
            </w:r>
          </w:p>
        </w:tc>
        <w:tc>
          <w:tcPr>
            <w:tcW w:w="28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367AFD">
            <w:pPr>
              <w:spacing w:after="0" w:line="252" w:lineRule="auto"/>
              <w:jc w:val="left"/>
            </w:pPr>
            <w:r>
              <w:rPr>
                <w:rFonts w:ascii="Times New Roman" w:hAnsi="Times New Roman" w:eastAsia="Times New Roman" w:cs="Times New Roman"/>
                <w:b w:val="0"/>
                <w:i w:val="0"/>
                <w:color w:val="000000"/>
                <w:sz w:val="19"/>
              </w:rPr>
              <w:t>Giám đốc, QL đào tạo, NV tuyển sinh, Kế toán, Giáo viên</w:t>
            </w:r>
          </w:p>
        </w:tc>
        <w:tc>
          <w:tcPr>
            <w:tcW w:w="18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FC6E39E">
            <w:pPr>
              <w:spacing w:after="0" w:line="252" w:lineRule="auto"/>
              <w:jc w:val="left"/>
            </w:pPr>
            <w:r>
              <w:rPr>
                <w:rFonts w:ascii="Times New Roman" w:hAnsi="Times New Roman" w:eastAsia="Times New Roman" w:cs="Times New Roman"/>
                <w:b w:val="0"/>
                <w:i w:val="0"/>
                <w:color w:val="000000"/>
                <w:sz w:val="19"/>
              </w:rPr>
              <w:t>Cả nhóm, mỗi người 1 buổi</w:t>
            </w:r>
          </w:p>
        </w:tc>
        <w:tc>
          <w:tcPr>
            <w:tcW w:w="271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314BB93">
            <w:pPr>
              <w:spacing w:after="0" w:line="252" w:lineRule="auto"/>
              <w:jc w:val="left"/>
            </w:pPr>
            <w:r>
              <w:rPr>
                <w:rFonts w:ascii="Times New Roman" w:hAnsi="Times New Roman" w:eastAsia="Times New Roman" w:cs="Times New Roman"/>
                <w:b w:val="0"/>
                <w:i w:val="0"/>
                <w:color w:val="000000"/>
                <w:sz w:val="19"/>
              </w:rPr>
              <w:t>Biên bản phỏng vấn (mục 3.6)</w:t>
            </w:r>
          </w:p>
        </w:tc>
      </w:tr>
      <w:tr w14:paraId="74E116B6">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62DDB0">
            <w:pPr>
              <w:spacing w:after="0" w:line="252" w:lineRule="auto"/>
              <w:jc w:val="left"/>
            </w:pPr>
            <w:r>
              <w:rPr>
                <w:rFonts w:ascii="Times New Roman" w:hAnsi="Times New Roman" w:eastAsia="Times New Roman" w:cs="Times New Roman"/>
                <w:b w:val="0"/>
                <w:i w:val="0"/>
                <w:color w:val="000000"/>
                <w:sz w:val="19"/>
              </w:rPr>
              <w:t>4</w:t>
            </w:r>
          </w:p>
        </w:tc>
        <w:tc>
          <w:tcPr>
            <w:tcW w:w="13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F0C406">
            <w:pPr>
              <w:spacing w:after="0" w:line="252" w:lineRule="auto"/>
              <w:jc w:val="left"/>
            </w:pPr>
            <w:r>
              <w:rPr>
                <w:rFonts w:ascii="Times New Roman" w:hAnsi="Times New Roman" w:eastAsia="Times New Roman" w:cs="Times New Roman"/>
                <w:b w:val="0"/>
                <w:i w:val="0"/>
                <w:color w:val="000000"/>
                <w:sz w:val="19"/>
              </w:rPr>
              <w:t>Phỏng vấn nhóm</w:t>
            </w:r>
          </w:p>
        </w:tc>
        <w:tc>
          <w:tcPr>
            <w:tcW w:w="28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C720617">
            <w:pPr>
              <w:spacing w:after="0" w:line="252" w:lineRule="auto"/>
              <w:jc w:val="left"/>
            </w:pPr>
            <w:r>
              <w:rPr>
                <w:rFonts w:ascii="Times New Roman" w:hAnsi="Times New Roman" w:eastAsia="Times New Roman" w:cs="Times New Roman"/>
                <w:b w:val="0"/>
                <w:i w:val="0"/>
                <w:color w:val="000000"/>
                <w:sz w:val="19"/>
              </w:rPr>
              <w:t>Trưởng 3 bộ phận</w:t>
            </w:r>
          </w:p>
        </w:tc>
        <w:tc>
          <w:tcPr>
            <w:tcW w:w="18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F00A091">
            <w:pPr>
              <w:spacing w:after="0" w:line="252" w:lineRule="auto"/>
              <w:jc w:val="left"/>
            </w:pPr>
            <w:r>
              <w:rPr>
                <w:rFonts w:ascii="Times New Roman" w:hAnsi="Times New Roman" w:eastAsia="Times New Roman" w:cs="Times New Roman"/>
                <w:b w:val="0"/>
                <w:i w:val="0"/>
                <w:color w:val="000000"/>
                <w:sz w:val="19"/>
              </w:rPr>
              <w:t>Hoàng Văn Huynh</w:t>
            </w:r>
          </w:p>
        </w:tc>
        <w:tc>
          <w:tcPr>
            <w:tcW w:w="271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9AAAFC">
            <w:pPr>
              <w:spacing w:after="0" w:line="252" w:lineRule="auto"/>
              <w:jc w:val="left"/>
            </w:pPr>
            <w:r>
              <w:rPr>
                <w:rFonts w:ascii="Times New Roman" w:hAnsi="Times New Roman" w:eastAsia="Times New Roman" w:cs="Times New Roman"/>
                <w:b w:val="0"/>
                <w:i w:val="0"/>
                <w:color w:val="000000"/>
                <w:sz w:val="19"/>
              </w:rPr>
              <w:t>Thống nhất quy trình liên bộ phận</w:t>
            </w:r>
          </w:p>
        </w:tc>
      </w:tr>
      <w:tr w14:paraId="3CBB51F0">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E49740">
            <w:pPr>
              <w:spacing w:after="0" w:line="252" w:lineRule="auto"/>
              <w:jc w:val="left"/>
            </w:pPr>
            <w:r>
              <w:rPr>
                <w:rFonts w:ascii="Times New Roman" w:hAnsi="Times New Roman" w:eastAsia="Times New Roman" w:cs="Times New Roman"/>
                <w:b w:val="0"/>
                <w:i w:val="0"/>
                <w:color w:val="000000"/>
                <w:sz w:val="19"/>
              </w:rPr>
              <w:t>5</w:t>
            </w:r>
          </w:p>
        </w:tc>
        <w:tc>
          <w:tcPr>
            <w:tcW w:w="13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452C9C">
            <w:pPr>
              <w:spacing w:after="0" w:line="252" w:lineRule="auto"/>
              <w:jc w:val="left"/>
            </w:pPr>
            <w:r>
              <w:rPr>
                <w:rFonts w:ascii="Times New Roman" w:hAnsi="Times New Roman" w:eastAsia="Times New Roman" w:cs="Times New Roman"/>
                <w:b w:val="0"/>
                <w:i w:val="0"/>
                <w:color w:val="000000"/>
                <w:sz w:val="19"/>
              </w:rPr>
              <w:t>Phiếu điều tra</w:t>
            </w:r>
          </w:p>
        </w:tc>
        <w:tc>
          <w:tcPr>
            <w:tcW w:w="28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5BBC109">
            <w:pPr>
              <w:spacing w:after="0" w:line="252" w:lineRule="auto"/>
              <w:jc w:val="left"/>
            </w:pPr>
            <w:r>
              <w:rPr>
                <w:rFonts w:ascii="Times New Roman" w:hAnsi="Times New Roman" w:eastAsia="Times New Roman" w:cs="Times New Roman"/>
                <w:b w:val="0"/>
                <w:i w:val="0"/>
                <w:color w:val="000000"/>
                <w:sz w:val="19"/>
              </w:rPr>
              <w:t>60 học viên và phụ huynh</w:t>
            </w:r>
          </w:p>
        </w:tc>
        <w:tc>
          <w:tcPr>
            <w:tcW w:w="18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0EE4F8">
            <w:pPr>
              <w:spacing w:after="0" w:line="252" w:lineRule="auto"/>
              <w:jc w:val="left"/>
            </w:pPr>
            <w:r>
              <w:rPr>
                <w:rFonts w:ascii="Times New Roman" w:hAnsi="Times New Roman" w:eastAsia="Times New Roman" w:cs="Times New Roman"/>
                <w:b w:val="0"/>
                <w:i w:val="0"/>
                <w:color w:val="000000"/>
                <w:sz w:val="19"/>
              </w:rPr>
              <w:t>Trần Minh Quân</w:t>
            </w:r>
          </w:p>
        </w:tc>
        <w:tc>
          <w:tcPr>
            <w:tcW w:w="271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E6287D">
            <w:pPr>
              <w:spacing w:after="0" w:line="252" w:lineRule="auto"/>
              <w:jc w:val="left"/>
            </w:pPr>
            <w:r>
              <w:rPr>
                <w:rFonts w:ascii="Times New Roman" w:hAnsi="Times New Roman" w:eastAsia="Times New Roman" w:cs="Times New Roman"/>
                <w:b w:val="0"/>
                <w:i w:val="0"/>
                <w:color w:val="000000"/>
                <w:sz w:val="19"/>
              </w:rPr>
              <w:t>Tổng hợp phiếu (mục 3.7)</w:t>
            </w:r>
          </w:p>
        </w:tc>
      </w:tr>
      <w:tr w14:paraId="5DB58D04">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1A82D3">
            <w:pPr>
              <w:spacing w:after="0" w:line="252" w:lineRule="auto"/>
              <w:jc w:val="left"/>
            </w:pPr>
            <w:r>
              <w:rPr>
                <w:rFonts w:ascii="Times New Roman" w:hAnsi="Times New Roman" w:eastAsia="Times New Roman" w:cs="Times New Roman"/>
                <w:b w:val="0"/>
                <w:i w:val="0"/>
                <w:color w:val="000000"/>
                <w:sz w:val="19"/>
              </w:rPr>
              <w:t>6</w:t>
            </w:r>
          </w:p>
        </w:tc>
        <w:tc>
          <w:tcPr>
            <w:tcW w:w="13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F64B68">
            <w:pPr>
              <w:spacing w:after="0" w:line="252" w:lineRule="auto"/>
              <w:jc w:val="left"/>
            </w:pPr>
            <w:r>
              <w:rPr>
                <w:rFonts w:ascii="Times New Roman" w:hAnsi="Times New Roman" w:eastAsia="Times New Roman" w:cs="Times New Roman"/>
                <w:b w:val="0"/>
                <w:i w:val="0"/>
                <w:color w:val="000000"/>
                <w:sz w:val="19"/>
              </w:rPr>
              <w:t>JAD</w:t>
            </w:r>
          </w:p>
        </w:tc>
        <w:tc>
          <w:tcPr>
            <w:tcW w:w="28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A71864">
            <w:pPr>
              <w:spacing w:after="0" w:line="252" w:lineRule="auto"/>
              <w:jc w:val="left"/>
            </w:pPr>
            <w:r>
              <w:rPr>
                <w:rFonts w:ascii="Times New Roman" w:hAnsi="Times New Roman" w:eastAsia="Times New Roman" w:cs="Times New Roman"/>
                <w:b w:val="0"/>
                <w:i w:val="0"/>
                <w:color w:val="000000"/>
                <w:sz w:val="19"/>
              </w:rPr>
              <w:t>Giám đốc, Kế toán, NV tuyển sinh, nhóm phân tích</w:t>
            </w:r>
          </w:p>
        </w:tc>
        <w:tc>
          <w:tcPr>
            <w:tcW w:w="18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EAE758">
            <w:pPr>
              <w:spacing w:after="0" w:line="252" w:lineRule="auto"/>
              <w:jc w:val="left"/>
            </w:pPr>
            <w:r>
              <w:rPr>
                <w:rFonts w:ascii="Times New Roman" w:hAnsi="Times New Roman" w:eastAsia="Times New Roman" w:cs="Times New Roman"/>
                <w:b w:val="0"/>
                <w:i w:val="0"/>
                <w:color w:val="000000"/>
                <w:sz w:val="19"/>
              </w:rPr>
              <w:t>Hoàng Văn Huynh chủ trì</w:t>
            </w:r>
          </w:p>
        </w:tc>
        <w:tc>
          <w:tcPr>
            <w:tcW w:w="271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D8E87B">
            <w:pPr>
              <w:spacing w:after="0" w:line="252" w:lineRule="auto"/>
              <w:jc w:val="left"/>
            </w:pPr>
            <w:r>
              <w:rPr>
                <w:rFonts w:ascii="Times New Roman" w:hAnsi="Times New Roman" w:eastAsia="Times New Roman" w:cs="Times New Roman"/>
                <w:b w:val="0"/>
                <w:i w:val="0"/>
                <w:color w:val="000000"/>
                <w:sz w:val="19"/>
              </w:rPr>
              <w:t>Quy tắc học phí và ưu đãi (mục 3.8)</w:t>
            </w:r>
          </w:p>
        </w:tc>
      </w:tr>
      <w:tr w14:paraId="258FAA32">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F57DEB">
            <w:pPr>
              <w:spacing w:after="0" w:line="252" w:lineRule="auto"/>
              <w:jc w:val="left"/>
            </w:pPr>
            <w:r>
              <w:rPr>
                <w:rFonts w:ascii="Times New Roman" w:hAnsi="Times New Roman" w:eastAsia="Times New Roman" w:cs="Times New Roman"/>
                <w:b w:val="0"/>
                <w:i w:val="0"/>
                <w:color w:val="000000"/>
                <w:sz w:val="19"/>
              </w:rPr>
              <w:t>7</w:t>
            </w:r>
          </w:p>
        </w:tc>
        <w:tc>
          <w:tcPr>
            <w:tcW w:w="13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A1EF4C">
            <w:pPr>
              <w:spacing w:after="0" w:line="252" w:lineRule="auto"/>
              <w:jc w:val="left"/>
            </w:pPr>
            <w:r>
              <w:rPr>
                <w:rFonts w:ascii="Times New Roman" w:hAnsi="Times New Roman" w:eastAsia="Times New Roman" w:cs="Times New Roman"/>
                <w:b w:val="0"/>
                <w:i w:val="0"/>
                <w:color w:val="000000"/>
                <w:sz w:val="19"/>
              </w:rPr>
              <w:t>Tổng hợp</w:t>
            </w:r>
          </w:p>
        </w:tc>
        <w:tc>
          <w:tcPr>
            <w:tcW w:w="28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658D22">
            <w:pPr>
              <w:spacing w:after="0" w:line="252" w:lineRule="auto"/>
              <w:jc w:val="left"/>
            </w:pPr>
            <w:r>
              <w:rPr>
                <w:rFonts w:ascii="Times New Roman" w:hAnsi="Times New Roman" w:eastAsia="Times New Roman" w:cs="Times New Roman"/>
                <w:b w:val="0"/>
                <w:i w:val="0"/>
                <w:color w:val="000000"/>
                <w:sz w:val="19"/>
              </w:rPr>
              <w:t>–</w:t>
            </w:r>
          </w:p>
        </w:tc>
        <w:tc>
          <w:tcPr>
            <w:tcW w:w="18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6B6484">
            <w:pPr>
              <w:spacing w:after="0" w:line="252" w:lineRule="auto"/>
              <w:jc w:val="left"/>
            </w:pPr>
            <w:r>
              <w:rPr>
                <w:rFonts w:ascii="Times New Roman" w:hAnsi="Times New Roman" w:eastAsia="Times New Roman" w:cs="Times New Roman"/>
                <w:b w:val="0"/>
                <w:i w:val="0"/>
                <w:color w:val="000000"/>
                <w:sz w:val="19"/>
              </w:rPr>
              <w:t>Hoàng Văn Huynh</w:t>
            </w:r>
          </w:p>
        </w:tc>
        <w:tc>
          <w:tcPr>
            <w:tcW w:w="271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BF249A">
            <w:pPr>
              <w:spacing w:after="0" w:line="252" w:lineRule="auto"/>
              <w:jc w:val="left"/>
            </w:pPr>
            <w:r>
              <w:rPr>
                <w:rFonts w:ascii="Times New Roman" w:hAnsi="Times New Roman" w:eastAsia="Times New Roman" w:cs="Times New Roman"/>
                <w:b w:val="0"/>
                <w:i w:val="0"/>
                <w:color w:val="000000"/>
                <w:sz w:val="19"/>
              </w:rPr>
              <w:t>Mục 3.9: vấn đề, yêu cầu, quy tắc nghiệp vụ</w:t>
            </w:r>
          </w:p>
        </w:tc>
      </w:tr>
    </w:tbl>
    <w:p w14:paraId="45510FD2">
      <w:pPr>
        <w:spacing w:after="40"/>
      </w:pPr>
    </w:p>
    <w:p w14:paraId="6E0532F3">
      <w:pPr>
        <w:pStyle w:val="3"/>
      </w:pPr>
      <w:bookmarkStart w:id="33" w:name="_Toc3789"/>
      <w:r>
        <w:t>3.4 Nghiên cứu tài liệu</w:t>
      </w:r>
      <w:bookmarkEnd w:id="33"/>
    </w:p>
    <w:p w14:paraId="6BB49A3C">
      <w:pPr>
        <w:pStyle w:val="4"/>
      </w:pPr>
      <w:bookmarkStart w:id="34" w:name="_Toc3339"/>
      <w:r>
        <w:t>3.4.1 Báo cáo kết quả nghiên cứu tài liệu hệ thống (theo mẫu Hình 3.11 của bài giảng)</w:t>
      </w:r>
      <w:bookmarkEnd w:id="34"/>
    </w:p>
    <w:p w14:paraId="50E6AF3F">
      <w:pPr>
        <w:spacing w:after="60"/>
        <w:ind w:left="454"/>
        <w:jc w:val="both"/>
      </w:pPr>
      <w:r>
        <w:rPr>
          <w:rFonts w:ascii="Times New Roman" w:hAnsi="Times New Roman" w:eastAsia="Times New Roman" w:cs="Times New Roman"/>
          <w:b/>
          <w:i w:val="0"/>
          <w:color w:val="000000"/>
          <w:sz w:val="23"/>
        </w:rPr>
        <w:t>Đề án:</w:t>
      </w:r>
      <w:r>
        <w:rPr>
          <w:rFonts w:ascii="Times New Roman" w:hAnsi="Times New Roman" w:eastAsia="Times New Roman" w:cs="Times New Roman"/>
          <w:b w:val="0"/>
          <w:i w:val="0"/>
          <w:color w:val="000000"/>
          <w:sz w:val="23"/>
        </w:rPr>
        <w:t xml:space="preserve"> Hệ thống quản lý trung tâm ngoại ngữ – Nhóm 10</w:t>
      </w:r>
    </w:p>
    <w:p w14:paraId="6FCD5A85">
      <w:pPr>
        <w:spacing w:after="60"/>
        <w:ind w:left="454"/>
        <w:jc w:val="both"/>
      </w:pPr>
      <w:r>
        <w:rPr>
          <w:rFonts w:ascii="Times New Roman" w:hAnsi="Times New Roman" w:eastAsia="Times New Roman" w:cs="Times New Roman"/>
          <w:b/>
          <w:i w:val="0"/>
          <w:color w:val="000000"/>
          <w:sz w:val="23"/>
        </w:rPr>
        <w:t>BÁO CÁO KẾT QUẢ NGHIÊN CỨU TÀI LIỆU HỆ THỐNG</w:t>
      </w:r>
    </w:p>
    <w:p w14:paraId="06283E55">
      <w:pPr>
        <w:spacing w:after="60"/>
        <w:ind w:left="454"/>
        <w:jc w:val="both"/>
      </w:pPr>
      <w:r>
        <w:rPr>
          <w:rFonts w:ascii="Times New Roman" w:hAnsi="Times New Roman" w:eastAsia="Times New Roman" w:cs="Times New Roman"/>
          <w:b/>
          <w:i w:val="0"/>
          <w:color w:val="000000"/>
          <w:sz w:val="23"/>
        </w:rPr>
        <w:t>Người thực hiện:</w:t>
      </w:r>
      <w:r>
        <w:rPr>
          <w:rFonts w:ascii="Times New Roman" w:hAnsi="Times New Roman" w:eastAsia="Times New Roman" w:cs="Times New Roman"/>
          <w:b w:val="0"/>
          <w:i w:val="0"/>
          <w:color w:val="000000"/>
          <w:sz w:val="23"/>
        </w:rPr>
        <w:t xml:space="preserve"> Nguyễn Gia Ân</w:t>
      </w:r>
    </w:p>
    <w:p w14:paraId="67AA878D">
      <w:pPr>
        <w:spacing w:after="60"/>
        <w:ind w:left="454"/>
        <w:jc w:val="both"/>
      </w:pPr>
      <w:r>
        <w:rPr>
          <w:rFonts w:ascii="Times New Roman" w:hAnsi="Times New Roman" w:eastAsia="Times New Roman" w:cs="Times New Roman"/>
          <w:b/>
          <w:i w:val="0"/>
          <w:color w:val="000000"/>
          <w:sz w:val="23"/>
        </w:rPr>
        <w:t>Chủ đề nghiên cứu:</w:t>
      </w:r>
      <w:r>
        <w:rPr>
          <w:rFonts w:ascii="Times New Roman" w:hAnsi="Times New Roman" w:eastAsia="Times New Roman" w:cs="Times New Roman"/>
          <w:b w:val="0"/>
          <w:i w:val="0"/>
          <w:color w:val="000000"/>
          <w:sz w:val="23"/>
        </w:rPr>
        <w:t xml:space="preserve"> Quy trình ghi danh, thu học phí, tổ chức lớp và đánh giá học viên</w:t>
      </w:r>
    </w:p>
    <w:p w14:paraId="7BC0ABEF">
      <w:pPr>
        <w:spacing w:after="60"/>
        <w:ind w:left="454"/>
        <w:jc w:val="both"/>
      </w:pPr>
      <w:r>
        <w:rPr>
          <w:rFonts w:ascii="Times New Roman" w:hAnsi="Times New Roman" w:eastAsia="Times New Roman" w:cs="Times New Roman"/>
          <w:b/>
          <w:i w:val="0"/>
          <w:color w:val="000000"/>
          <w:sz w:val="23"/>
        </w:rPr>
        <w:t>Thời gian:</w:t>
      </w:r>
      <w:r>
        <w:rPr>
          <w:rFonts w:ascii="Times New Roman" w:hAnsi="Times New Roman" w:eastAsia="Times New Roman" w:cs="Times New Roman"/>
          <w:b w:val="0"/>
          <w:i w:val="0"/>
          <w:color w:val="000000"/>
          <w:sz w:val="23"/>
        </w:rPr>
        <w:t xml:space="preserve"> tuần 1 của giai đoạn phân tích  </w:t>
      </w:r>
      <w:r>
        <w:rPr>
          <w:rFonts w:ascii="Times New Roman" w:hAnsi="Times New Roman" w:eastAsia="Times New Roman" w:cs="Times New Roman"/>
          <w:b/>
          <w:i w:val="0"/>
          <w:color w:val="000000"/>
          <w:sz w:val="23"/>
        </w:rPr>
        <w:t>Địa điểm:</w:t>
      </w:r>
      <w:r>
        <w:rPr>
          <w:rFonts w:ascii="Times New Roman" w:hAnsi="Times New Roman" w:eastAsia="Times New Roman" w:cs="Times New Roman"/>
          <w:b w:val="0"/>
          <w:i w:val="0"/>
          <w:color w:val="000000"/>
          <w:sz w:val="23"/>
        </w:rPr>
        <w:t xml:space="preserve"> văn phòng trung tâm (giả định)</w:t>
      </w:r>
    </w:p>
    <w:p w14:paraId="29922D14">
      <w:pPr>
        <w:spacing w:after="60"/>
        <w:ind w:left="454"/>
        <w:jc w:val="both"/>
      </w:pPr>
      <w:r>
        <w:rPr>
          <w:rFonts w:ascii="Times New Roman" w:hAnsi="Times New Roman" w:eastAsia="Times New Roman" w:cs="Times New Roman"/>
          <w:b/>
          <w:i w:val="0"/>
          <w:color w:val="000000"/>
          <w:sz w:val="23"/>
        </w:rPr>
        <w:t>Mục tiêu nghiên cứu:</w:t>
      </w:r>
      <w:r>
        <w:rPr>
          <w:rFonts w:ascii="Times New Roman" w:hAnsi="Times New Roman" w:eastAsia="Times New Roman" w:cs="Times New Roman"/>
          <w:b w:val="0"/>
          <w:i w:val="0"/>
          <w:color w:val="000000"/>
          <w:sz w:val="23"/>
        </w:rPr>
        <w:t xml:space="preserve"> M1, M2, M3 (mục 3.1)</w:t>
      </w:r>
    </w:p>
    <w:p w14:paraId="27A9B00A">
      <w:pPr>
        <w:spacing w:after="60"/>
        <w:ind w:left="454"/>
        <w:jc w:val="both"/>
      </w:pPr>
      <w:r>
        <w:rPr>
          <w:rFonts w:ascii="Times New Roman" w:hAnsi="Times New Roman" w:eastAsia="Times New Roman" w:cs="Times New Roman"/>
          <w:b/>
          <w:i w:val="0"/>
          <w:color w:val="000000"/>
          <w:sz w:val="23"/>
        </w:rPr>
        <w:t>Nội dung nghiên cứu:</w:t>
      </w:r>
    </w:p>
    <w:p w14:paraId="6436A859">
      <w:pPr>
        <w:spacing w:after="40"/>
        <w:ind w:left="794"/>
        <w:jc w:val="both"/>
      </w:pPr>
      <w:r>
        <w:rPr>
          <w:rFonts w:ascii="Times New Roman" w:hAnsi="Times New Roman" w:eastAsia="Times New Roman" w:cs="Times New Roman"/>
          <w:b w:val="0"/>
          <w:i w:val="0"/>
          <w:color w:val="000000"/>
          <w:sz w:val="23"/>
        </w:rPr>
        <w:t xml:space="preserve">– </w:t>
      </w:r>
      <w:r>
        <w:rPr>
          <w:rFonts w:ascii="Times New Roman" w:hAnsi="Times New Roman" w:eastAsia="Times New Roman" w:cs="Times New Roman"/>
          <w:b w:val="0"/>
          <w:i/>
          <w:color w:val="000000"/>
          <w:sz w:val="23"/>
        </w:rPr>
        <w:t>Hoạt động của hệ thống:</w:t>
      </w:r>
      <w:r>
        <w:rPr>
          <w:rFonts w:ascii="Times New Roman" w:hAnsi="Times New Roman" w:eastAsia="Times New Roman" w:cs="Times New Roman"/>
          <w:b w:val="0"/>
          <w:i w:val="0"/>
          <w:color w:val="000000"/>
          <w:sz w:val="23"/>
        </w:rPr>
        <w:t xml:space="preserve"> tư vấn và kiểm tra đầu vào → ghi danh → mở lớp khi đủ sĩ số → xếp lịch, phân công giáo viên và phòng → thu học phí (1 hoặc 2 đợt) → học, điểm danh → nhập điểm giữa kỳ và cuối kỳ → tổng kết, cấp chứng nhận. Có các nghiệp vụ phát sinh: chuyển lớp, bảo lưu, nghỉ học.</w:t>
      </w:r>
    </w:p>
    <w:p w14:paraId="4E14D343">
      <w:pPr>
        <w:spacing w:after="40"/>
        <w:ind w:left="794"/>
        <w:jc w:val="both"/>
      </w:pPr>
      <w:r>
        <w:rPr>
          <w:rFonts w:ascii="Times New Roman" w:hAnsi="Times New Roman" w:eastAsia="Times New Roman" w:cs="Times New Roman"/>
          <w:b w:val="0"/>
          <w:i w:val="0"/>
          <w:color w:val="000000"/>
          <w:sz w:val="23"/>
        </w:rPr>
        <w:t xml:space="preserve">– </w:t>
      </w:r>
      <w:r>
        <w:rPr>
          <w:rFonts w:ascii="Times New Roman" w:hAnsi="Times New Roman" w:eastAsia="Times New Roman" w:cs="Times New Roman"/>
          <w:b w:val="0"/>
          <w:i/>
          <w:color w:val="000000"/>
          <w:sz w:val="23"/>
        </w:rPr>
        <w:t>Thông tin vào:</w:t>
      </w:r>
      <w:r>
        <w:rPr>
          <w:rFonts w:ascii="Times New Roman" w:hAnsi="Times New Roman" w:eastAsia="Times New Roman" w:cs="Times New Roman"/>
          <w:b w:val="0"/>
          <w:i w:val="0"/>
          <w:color w:val="000000"/>
          <w:sz w:val="23"/>
        </w:rPr>
        <w:t xml:space="preserve"> phiếu đăng ký học (3.4.2.1), bài kiểm tra đầu vào, đơn chuyển lớp/bảo lưu, tiền học phí, sổ điểm danh (3.4.2.3), điểm thành phần.</w:t>
      </w:r>
    </w:p>
    <w:p w14:paraId="425F3192">
      <w:pPr>
        <w:spacing w:after="40"/>
        <w:ind w:left="794"/>
        <w:jc w:val="both"/>
      </w:pPr>
      <w:r>
        <w:rPr>
          <w:rFonts w:ascii="Times New Roman" w:hAnsi="Times New Roman" w:eastAsia="Times New Roman" w:cs="Times New Roman"/>
          <w:b w:val="0"/>
          <w:i w:val="0"/>
          <w:color w:val="000000"/>
          <w:sz w:val="23"/>
        </w:rPr>
        <w:t xml:space="preserve">– </w:t>
      </w:r>
      <w:r>
        <w:rPr>
          <w:rFonts w:ascii="Times New Roman" w:hAnsi="Times New Roman" w:eastAsia="Times New Roman" w:cs="Times New Roman"/>
          <w:b w:val="0"/>
          <w:i/>
          <w:color w:val="000000"/>
          <w:sz w:val="23"/>
        </w:rPr>
        <w:t>Thông tin ra:</w:t>
      </w:r>
      <w:r>
        <w:rPr>
          <w:rFonts w:ascii="Times New Roman" w:hAnsi="Times New Roman" w:eastAsia="Times New Roman" w:cs="Times New Roman"/>
          <w:b w:val="0"/>
          <w:i w:val="0"/>
          <w:color w:val="000000"/>
          <w:sz w:val="23"/>
        </w:rPr>
        <w:t xml:space="preserve"> phiếu thu (3.4.2.2), lịch học, danh sách lớp, bảng điểm lớp (3.4.2.4), giấy chứng nhận (3.4.2.5), báo cáo tháng.</w:t>
      </w:r>
    </w:p>
    <w:p w14:paraId="0ABAB4C3">
      <w:pPr>
        <w:spacing w:after="40"/>
        <w:ind w:left="794"/>
        <w:jc w:val="both"/>
      </w:pPr>
      <w:r>
        <w:rPr>
          <w:rFonts w:ascii="Times New Roman" w:hAnsi="Times New Roman" w:eastAsia="Times New Roman" w:cs="Times New Roman"/>
          <w:b w:val="0"/>
          <w:i w:val="0"/>
          <w:color w:val="000000"/>
          <w:sz w:val="23"/>
        </w:rPr>
        <w:t xml:space="preserve">– </w:t>
      </w:r>
      <w:r>
        <w:rPr>
          <w:rFonts w:ascii="Times New Roman" w:hAnsi="Times New Roman" w:eastAsia="Times New Roman" w:cs="Times New Roman"/>
          <w:b w:val="0"/>
          <w:i/>
          <w:color w:val="000000"/>
          <w:sz w:val="23"/>
        </w:rPr>
        <w:t>Quá trình xử lý thông tin:</w:t>
      </w:r>
      <w:r>
        <w:rPr>
          <w:rFonts w:ascii="Times New Roman" w:hAnsi="Times New Roman" w:eastAsia="Times New Roman" w:cs="Times New Roman"/>
          <w:b w:val="0"/>
          <w:i w:val="0"/>
          <w:color w:val="000000"/>
          <w:sz w:val="23"/>
        </w:rPr>
        <w:t xml:space="preserve"> phần lớn làm tay. Học phí và ưu đãi tính bằng máy tính bỏ túi theo biểu phí. Kiểm tra trùng lịch bằng cách nhìn bảng lịch. Điểm tổng kết do giáo viên tự tính trên Excel.</w:t>
      </w:r>
    </w:p>
    <w:p w14:paraId="0D42A21E">
      <w:pPr>
        <w:spacing w:after="40"/>
        <w:ind w:left="794"/>
        <w:jc w:val="both"/>
      </w:pPr>
      <w:r>
        <w:rPr>
          <w:rFonts w:ascii="Times New Roman" w:hAnsi="Times New Roman" w:eastAsia="Times New Roman" w:cs="Times New Roman"/>
          <w:b w:val="0"/>
          <w:i w:val="0"/>
          <w:color w:val="000000"/>
          <w:sz w:val="23"/>
        </w:rPr>
        <w:t xml:space="preserve">– </w:t>
      </w:r>
      <w:r>
        <w:rPr>
          <w:rFonts w:ascii="Times New Roman" w:hAnsi="Times New Roman" w:eastAsia="Times New Roman" w:cs="Times New Roman"/>
          <w:b w:val="0"/>
          <w:i/>
          <w:color w:val="000000"/>
          <w:sz w:val="23"/>
        </w:rPr>
        <w:t>Cơ sở dữ liệu:</w:t>
      </w:r>
      <w:r>
        <w:rPr>
          <w:rFonts w:ascii="Times New Roman" w:hAnsi="Times New Roman" w:eastAsia="Times New Roman" w:cs="Times New Roman"/>
          <w:b w:val="0"/>
          <w:i w:val="0"/>
          <w:color w:val="000000"/>
          <w:sz w:val="23"/>
        </w:rPr>
        <w:t xml:space="preserve"> sổ ghi danh, sổ thu, các file Excel riêng của từng bộ phận.</w:t>
      </w:r>
    </w:p>
    <w:p w14:paraId="3CE2F454">
      <w:pPr>
        <w:spacing w:after="60"/>
        <w:ind w:left="454"/>
        <w:jc w:val="both"/>
      </w:pPr>
      <w:r>
        <w:rPr>
          <w:rFonts w:ascii="Times New Roman" w:hAnsi="Times New Roman" w:eastAsia="Times New Roman" w:cs="Times New Roman"/>
          <w:b/>
          <w:i w:val="0"/>
          <w:color w:val="000000"/>
          <w:sz w:val="23"/>
        </w:rPr>
        <w:t>Tóm tắt chung:</w:t>
      </w:r>
      <w:r>
        <w:rPr>
          <w:rFonts w:ascii="Times New Roman" w:hAnsi="Times New Roman" w:eastAsia="Times New Roman" w:cs="Times New Roman"/>
          <w:b w:val="0"/>
          <w:i w:val="0"/>
          <w:color w:val="000000"/>
          <w:sz w:val="23"/>
        </w:rPr>
        <w:t xml:space="preserve"> quy trình đủ và rõ ràng, nhưng dữ liệu bị phân tán và nhập lặp lại ở nhiều nơi.</w:t>
      </w:r>
    </w:p>
    <w:p w14:paraId="512315E9">
      <w:pPr>
        <w:spacing w:after="60"/>
        <w:ind w:left="454"/>
        <w:jc w:val="both"/>
      </w:pPr>
      <w:r>
        <w:rPr>
          <w:rFonts w:ascii="Times New Roman" w:hAnsi="Times New Roman" w:eastAsia="Times New Roman" w:cs="Times New Roman"/>
          <w:b/>
          <w:i w:val="0"/>
          <w:color w:val="000000"/>
          <w:sz w:val="23"/>
        </w:rPr>
        <w:t>Đánh giá tổng quát:</w:t>
      </w:r>
      <w:r>
        <w:rPr>
          <w:rFonts w:ascii="Times New Roman" w:hAnsi="Times New Roman" w:eastAsia="Times New Roman" w:cs="Times New Roman"/>
          <w:b w:val="0"/>
          <w:i w:val="0"/>
          <w:color w:val="000000"/>
          <w:sz w:val="23"/>
        </w:rPr>
        <w:t xml:space="preserve"> cần một CSDL dùng chung, tự động tính học phí, ưu đãi, chuyên cần và điểm tổng kết, đồng thời tự lập báo cáo.</w:t>
      </w:r>
    </w:p>
    <w:p w14:paraId="7A2FD749">
      <w:pPr>
        <w:spacing w:after="60"/>
        <w:ind w:left="454"/>
        <w:jc w:val="both"/>
      </w:pPr>
      <w:r>
        <w:rPr>
          <w:rFonts w:ascii="Times New Roman" w:hAnsi="Times New Roman" w:eastAsia="Times New Roman" w:cs="Times New Roman"/>
          <w:b w:val="0"/>
          <w:i/>
          <w:color w:val="000000"/>
          <w:sz w:val="23"/>
        </w:rPr>
        <w:t>Ngày … tháng … năm 2026</w:t>
      </w:r>
    </w:p>
    <w:p w14:paraId="395B32E6">
      <w:pPr>
        <w:pStyle w:val="4"/>
      </w:pPr>
      <w:bookmarkStart w:id="35" w:name="_Toc18275"/>
      <w:r>
        <w:t>3.4.2 Chứng từ mẫu thu được</w:t>
      </w:r>
      <w:bookmarkEnd w:id="35"/>
    </w:p>
    <w:p w14:paraId="393ADAFC">
      <w:pPr>
        <w:spacing w:after="120"/>
        <w:jc w:val="both"/>
      </w:pPr>
      <w:r>
        <w:rPr>
          <w:rFonts w:ascii="Times New Roman" w:hAnsi="Times New Roman" w:eastAsia="Times New Roman" w:cs="Times New Roman"/>
          <w:b w:val="0"/>
          <w:i w:val="0"/>
          <w:color w:val="000000"/>
          <w:sz w:val="24"/>
        </w:rPr>
        <w:t>Đây là nguồn dữ liệu cho từ điển dữ liệu và cho bước chuẩn hóa ở giai đoạn thiết kế. Các trường được giữ nguyên như trên giấy, chưa chuẩn hóa.</w:t>
      </w:r>
    </w:p>
    <w:p w14:paraId="409B4960">
      <w:pPr>
        <w:pStyle w:val="5"/>
      </w:pPr>
      <w:r>
        <w:t>3.4.2.1 Phiếu đăng ký học (luồng "Phiếu đăng ký" vào tiến trình 2.0)</w:t>
      </w:r>
    </w:p>
    <w:p w14:paraId="4CFE9BC2">
      <w:pPr>
        <w:keepLines/>
        <w:spacing w:after="0" w:line="240" w:lineRule="auto"/>
        <w:ind w:left="170"/>
      </w:pPr>
      <w:r>
        <w:rPr>
          <w:rFonts w:ascii="Consolas" w:hAnsi="Consolas" w:eastAsia="Consolas" w:cs="Consolas"/>
          <w:color w:val="000000"/>
          <w:sz w:val="15"/>
        </w:rPr>
        <w:t>TRUNG TÂM NGOẠI NGỮ ...                         Số phiếu: DK2026-0158</w:t>
      </w:r>
    </w:p>
    <w:p w14:paraId="4739D26E">
      <w:pPr>
        <w:keepLines/>
        <w:spacing w:after="0" w:line="240" w:lineRule="auto"/>
        <w:ind w:left="170"/>
      </w:pPr>
      <w:r>
        <w:rPr>
          <w:rFonts w:ascii="Consolas" w:hAnsi="Consolas" w:eastAsia="Consolas" w:cs="Consolas"/>
          <w:color w:val="000000"/>
          <w:sz w:val="15"/>
        </w:rPr>
        <w:t xml:space="preserve">                    PHIẾU ĐĂNG KÝ HỌC           Ngày: 05/09/2026</w:t>
      </w:r>
    </w:p>
    <w:p w14:paraId="6A25D656">
      <w:pPr>
        <w:keepLines/>
        <w:spacing w:after="0" w:line="240" w:lineRule="auto"/>
        <w:ind w:left="170"/>
      </w:pPr>
      <w:r>
        <w:rPr>
          <w:rFonts w:ascii="Consolas" w:hAnsi="Consolas" w:eastAsia="Consolas" w:cs="Consolas"/>
          <w:color w:val="000000"/>
          <w:sz w:val="15"/>
        </w:rPr>
        <w:t>Học viên: Mã HV: HV0412   Họ tên: Nguyễn Minh Anh   Ngày sinh: 14/03/2012   Giới tính: Nữ</w:t>
      </w:r>
    </w:p>
    <w:p w14:paraId="50E2A5A9">
      <w:pPr>
        <w:keepLines/>
        <w:spacing w:after="0" w:line="240" w:lineRule="auto"/>
        <w:ind w:left="170"/>
      </w:pPr>
      <w:r>
        <w:rPr>
          <w:rFonts w:ascii="Consolas" w:hAnsi="Consolas" w:eastAsia="Consolas" w:cs="Consolas"/>
          <w:color w:val="000000"/>
          <w:sz w:val="15"/>
        </w:rPr>
        <w:t xml:space="preserve">          Điện thoại: 0912 345 678   Email: minhanh@gmail.com   Địa chỉ: 12 Trần Phú, Hà Đông</w:t>
      </w:r>
    </w:p>
    <w:p w14:paraId="20548933">
      <w:pPr>
        <w:keepLines/>
        <w:spacing w:after="0" w:line="240" w:lineRule="auto"/>
        <w:ind w:left="170"/>
      </w:pPr>
      <w:r>
        <w:rPr>
          <w:rFonts w:ascii="Consolas" w:hAnsi="Consolas" w:eastAsia="Consolas" w:cs="Consolas"/>
          <w:color w:val="000000"/>
          <w:sz w:val="15"/>
        </w:rPr>
        <w:t>Phụ huynh: Họ tên: Nguyễn Văn Bình   Quan hệ: Bố   Điện thoại: 0983 111 222</w:t>
      </w:r>
    </w:p>
    <w:p w14:paraId="6DA5C4E1">
      <w:pPr>
        <w:keepLines/>
        <w:spacing w:after="0" w:line="240" w:lineRule="auto"/>
        <w:ind w:left="170"/>
      </w:pPr>
      <w:r>
        <w:rPr>
          <w:rFonts w:ascii="Consolas" w:hAnsi="Consolas" w:eastAsia="Consolas" w:cs="Consolas"/>
          <w:color w:val="000000"/>
          <w:sz w:val="15"/>
        </w:rPr>
        <w:t>Kết quả kiểm tra đầu vào: Trình độ A2 (ngày 02/09/2026)</w:t>
      </w:r>
    </w:p>
    <w:p w14:paraId="50AAA8A9">
      <w:pPr>
        <w:keepLines/>
        <w:spacing w:after="0" w:line="240" w:lineRule="auto"/>
        <w:ind w:left="170"/>
      </w:pPr>
      <w:r>
        <w:rPr>
          <w:rFonts w:ascii="Consolas" w:hAnsi="Consolas" w:eastAsia="Consolas" w:cs="Consolas"/>
          <w:color w:val="000000"/>
          <w:sz w:val="15"/>
        </w:rPr>
        <w:t>Lớp đăng ký:</w:t>
      </w:r>
    </w:p>
    <w:p w14:paraId="665B6EE7">
      <w:pPr>
        <w:keepLines/>
        <w:spacing w:after="0" w:line="240" w:lineRule="auto"/>
        <w:ind w:left="170"/>
      </w:pPr>
      <w:r>
        <w:rPr>
          <w:rFonts w:ascii="Consolas" w:hAnsi="Consolas" w:eastAsia="Consolas" w:cs="Consolas"/>
          <w:color w:val="000000"/>
          <w:sz w:val="15"/>
        </w:rPr>
        <w:t xml:space="preserve"> STT | Mã lớp   | Khóa học              | Lịch học           | Khai giảng | Học phí</w:t>
      </w:r>
    </w:p>
    <w:p w14:paraId="4646F638">
      <w:pPr>
        <w:keepLines/>
        <w:spacing w:after="0" w:line="240" w:lineRule="auto"/>
        <w:ind w:left="170"/>
      </w:pPr>
      <w:r>
        <w:rPr>
          <w:rFonts w:ascii="Consolas" w:hAnsi="Consolas" w:eastAsia="Consolas" w:cs="Consolas"/>
          <w:color w:val="000000"/>
          <w:sz w:val="15"/>
        </w:rPr>
        <w:t xml:space="preserve">  1  | IEK-2609 | IELTS Kids Foundation | T3-T5 18:00-19:30  | 15/09/2026 | 4.800.000</w:t>
      </w:r>
    </w:p>
    <w:p w14:paraId="53D9694C">
      <w:pPr>
        <w:keepLines/>
        <w:spacing w:after="0" w:line="240" w:lineRule="auto"/>
        <w:ind w:left="170"/>
      </w:pPr>
      <w:r>
        <w:rPr>
          <w:rFonts w:ascii="Consolas" w:hAnsi="Consolas" w:eastAsia="Consolas" w:cs="Consolas"/>
          <w:color w:val="000000"/>
          <w:sz w:val="15"/>
        </w:rPr>
        <w:t xml:space="preserve">  2  | GT-2604  | Giao tiếp cơ bản      | T7 08:00-10:00     | 19/09/2026 | 2.400.000</w:t>
      </w:r>
    </w:p>
    <w:p w14:paraId="79BF4D2C">
      <w:pPr>
        <w:keepLines/>
        <w:spacing w:after="0" w:line="240" w:lineRule="auto"/>
        <w:ind w:left="170"/>
      </w:pPr>
      <w:r>
        <w:rPr>
          <w:rFonts w:ascii="Consolas" w:hAnsi="Consolas" w:eastAsia="Consolas" w:cs="Consolas"/>
          <w:color w:val="000000"/>
          <w:sz w:val="15"/>
        </w:rPr>
        <w:t>Ưu đãi áp dụng: UD-HVCU (học viên cũ, giảm 10%)</w:t>
      </w:r>
    </w:p>
    <w:p w14:paraId="58363598">
      <w:pPr>
        <w:keepLines/>
        <w:spacing w:after="0" w:line="240" w:lineRule="auto"/>
        <w:ind w:left="170"/>
      </w:pPr>
      <w:r>
        <w:rPr>
          <w:rFonts w:ascii="Consolas" w:hAnsi="Consolas" w:eastAsia="Consolas" w:cs="Consolas"/>
          <w:color w:val="000000"/>
          <w:sz w:val="15"/>
        </w:rPr>
        <w:t>Tổng học phí: 7.200.000   Giảm: 720.000   Phải nộp: 6.480.000</w:t>
      </w:r>
    </w:p>
    <w:p w14:paraId="6E130780">
      <w:pPr>
        <w:keepLines/>
        <w:spacing w:after="160" w:line="240" w:lineRule="auto"/>
        <w:ind w:left="170"/>
      </w:pPr>
      <w:r>
        <w:rPr>
          <w:rFonts w:ascii="Consolas" w:hAnsi="Consolas" w:eastAsia="Consolas" w:cs="Consolas"/>
          <w:color w:val="000000"/>
          <w:sz w:val="15"/>
        </w:rPr>
        <w:t>Nhân viên tiếp nhận: Trần Thị Hoa          Chữ ký học viên/phụ huynh</w:t>
      </w:r>
    </w:p>
    <w:p w14:paraId="614D78CC">
      <w:pPr>
        <w:pStyle w:val="5"/>
      </w:pPr>
      <w:r>
        <w:t>3.4.2.2 Phiếu thu học phí (luồng "Phiếu thu" ra từ tiến trình 3.0)</w:t>
      </w:r>
    </w:p>
    <w:p w14:paraId="5ADE60CE">
      <w:pPr>
        <w:keepLines/>
        <w:spacing w:after="0" w:line="240" w:lineRule="auto"/>
        <w:ind w:left="170"/>
      </w:pPr>
      <w:r>
        <w:rPr>
          <w:rFonts w:ascii="Consolas" w:hAnsi="Consolas" w:eastAsia="Consolas" w:cs="Consolas"/>
          <w:color w:val="000000"/>
          <w:sz w:val="15"/>
        </w:rPr>
        <w:t xml:space="preserve">                    PHIẾU THU                    Số: PT2026-0731   Ngày: 06/09/2026</w:t>
      </w:r>
    </w:p>
    <w:p w14:paraId="223BEAC9">
      <w:pPr>
        <w:keepLines/>
        <w:spacing w:after="0" w:line="240" w:lineRule="auto"/>
        <w:ind w:left="170"/>
      </w:pPr>
      <w:r>
        <w:rPr>
          <w:rFonts w:ascii="Consolas" w:hAnsi="Consolas" w:eastAsia="Consolas" w:cs="Consolas"/>
          <w:color w:val="000000"/>
          <w:sz w:val="15"/>
        </w:rPr>
        <w:t>Họ tên người nộp: Nguyễn Văn Bình (phụ huynh)</w:t>
      </w:r>
    </w:p>
    <w:p w14:paraId="26313F06">
      <w:pPr>
        <w:keepLines/>
        <w:spacing w:after="0" w:line="240" w:lineRule="auto"/>
        <w:ind w:left="170"/>
      </w:pPr>
      <w:r>
        <w:rPr>
          <w:rFonts w:ascii="Consolas" w:hAnsi="Consolas" w:eastAsia="Consolas" w:cs="Consolas"/>
          <w:color w:val="000000"/>
          <w:sz w:val="15"/>
        </w:rPr>
        <w:t>Học viên: HV0412 – Nguyễn Minh Anh      Theo phiếu đăng ký: DK2026-0158</w:t>
      </w:r>
    </w:p>
    <w:p w14:paraId="420DF624">
      <w:pPr>
        <w:keepLines/>
        <w:spacing w:after="0" w:line="240" w:lineRule="auto"/>
        <w:ind w:left="170"/>
      </w:pPr>
      <w:r>
        <w:rPr>
          <w:rFonts w:ascii="Consolas" w:hAnsi="Consolas" w:eastAsia="Consolas" w:cs="Consolas"/>
          <w:color w:val="000000"/>
          <w:sz w:val="15"/>
        </w:rPr>
        <w:t xml:space="preserve"> STT | Mã lớp   | Khóa học              | Học phí   | Giảm    | Phải nộp  | Nộp lần này</w:t>
      </w:r>
    </w:p>
    <w:p w14:paraId="28ED43F3">
      <w:pPr>
        <w:keepLines/>
        <w:spacing w:after="0" w:line="240" w:lineRule="auto"/>
        <w:ind w:left="170"/>
      </w:pPr>
      <w:r>
        <w:rPr>
          <w:rFonts w:ascii="Consolas" w:hAnsi="Consolas" w:eastAsia="Consolas" w:cs="Consolas"/>
          <w:color w:val="000000"/>
          <w:sz w:val="15"/>
        </w:rPr>
        <w:t xml:space="preserve">  1  | IEK-2609 | IELTS Kids Foundation | 4.800.000 | 480.000 | 4.320.000 | 4.320.000</w:t>
      </w:r>
    </w:p>
    <w:p w14:paraId="3AA297B8">
      <w:pPr>
        <w:keepLines/>
        <w:spacing w:after="0" w:line="240" w:lineRule="auto"/>
        <w:ind w:left="170"/>
      </w:pPr>
      <w:r>
        <w:rPr>
          <w:rFonts w:ascii="Consolas" w:hAnsi="Consolas" w:eastAsia="Consolas" w:cs="Consolas"/>
          <w:color w:val="000000"/>
          <w:sz w:val="15"/>
        </w:rPr>
        <w:t xml:space="preserve">  2  | GT-2604  | Giao tiếp cơ bản      | 2.400.000 | 240.000 | 2.160.000 | 1.080.000</w:t>
      </w:r>
    </w:p>
    <w:p w14:paraId="527EB1FF">
      <w:pPr>
        <w:keepLines/>
        <w:spacing w:after="0" w:line="240" w:lineRule="auto"/>
        <w:ind w:left="170"/>
      </w:pPr>
      <w:r>
        <w:rPr>
          <w:rFonts w:ascii="Consolas" w:hAnsi="Consolas" w:eastAsia="Consolas" w:cs="Consolas"/>
          <w:color w:val="000000"/>
          <w:sz w:val="15"/>
        </w:rPr>
        <w:t>Tổng nộp lần này: 5.400.000   (Năm triệu bốn trăm nghìn đồng)</w:t>
      </w:r>
    </w:p>
    <w:p w14:paraId="55608C4E">
      <w:pPr>
        <w:keepLines/>
        <w:spacing w:after="0" w:line="240" w:lineRule="auto"/>
        <w:ind w:left="170"/>
      </w:pPr>
      <w:r>
        <w:rPr>
          <w:rFonts w:ascii="Consolas" w:hAnsi="Consolas" w:eastAsia="Consolas" w:cs="Consolas"/>
          <w:color w:val="000000"/>
          <w:sz w:val="15"/>
        </w:rPr>
        <w:t>Đợt: 1   Còn nợ sau phiếu này: 1.080.000   Hạn đợt 2: 17/10/2026</w:t>
      </w:r>
    </w:p>
    <w:p w14:paraId="01CB4B8D">
      <w:pPr>
        <w:keepLines/>
        <w:spacing w:after="160" w:line="240" w:lineRule="auto"/>
        <w:ind w:left="170"/>
      </w:pPr>
      <w:r>
        <w:rPr>
          <w:rFonts w:ascii="Consolas" w:hAnsi="Consolas" w:eastAsia="Consolas" w:cs="Consolas"/>
          <w:color w:val="000000"/>
          <w:sz w:val="15"/>
        </w:rPr>
        <w:t>Hình thức: Chuyển khoản        Người thu: Lê Thu Trang (kế toán)</w:t>
      </w:r>
    </w:p>
    <w:p w14:paraId="23922C07">
      <w:pPr>
        <w:pStyle w:val="5"/>
      </w:pPr>
      <w:r>
        <w:t>3.4.2.3 Sổ điểm danh (luồng "Điểm danh" vào tiến trình 4.0)</w:t>
      </w:r>
    </w:p>
    <w:p w14:paraId="4D21F2EF">
      <w:pPr>
        <w:keepLines/>
        <w:spacing w:after="0" w:line="240" w:lineRule="auto"/>
        <w:ind w:left="170"/>
      </w:pPr>
      <w:r>
        <w:rPr>
          <w:rFonts w:ascii="Consolas" w:hAnsi="Consolas" w:eastAsia="Consolas" w:cs="Consolas"/>
          <w:color w:val="000000"/>
          <w:sz w:val="15"/>
        </w:rPr>
        <w:t>SỔ ĐIỂM DANH   Lớp: IEK-2609 – IELTS Kids Foundation   GV: Phạm Quốc Huy   Phòng: P203</w:t>
      </w:r>
    </w:p>
    <w:p w14:paraId="1B572134">
      <w:pPr>
        <w:keepLines/>
        <w:spacing w:after="0" w:line="240" w:lineRule="auto"/>
        <w:ind w:left="170"/>
      </w:pPr>
      <w:r>
        <w:rPr>
          <w:rFonts w:ascii="Consolas" w:hAnsi="Consolas" w:eastAsia="Consolas" w:cs="Consolas"/>
          <w:color w:val="000000"/>
          <w:sz w:val="15"/>
        </w:rPr>
        <w:t>Ký hiệu: x = có mặt, M = đi muộn, P = vắng có phép, K = vắng không phép</w:t>
      </w:r>
    </w:p>
    <w:p w14:paraId="378E4402">
      <w:pPr>
        <w:keepLines/>
        <w:spacing w:after="0" w:line="240" w:lineRule="auto"/>
        <w:ind w:left="170"/>
      </w:pPr>
      <w:r>
        <w:rPr>
          <w:rFonts w:ascii="Consolas" w:hAnsi="Consolas" w:eastAsia="Consolas" w:cs="Consolas"/>
          <w:color w:val="000000"/>
          <w:sz w:val="15"/>
        </w:rPr>
        <w:t xml:space="preserve"> Mã HV  | Họ tên            | B1 15/09 | B2 17/09 | B3 22/09 | B4 24/09 | ... | Ghi chú</w:t>
      </w:r>
    </w:p>
    <w:p w14:paraId="20607BCF">
      <w:pPr>
        <w:keepLines/>
        <w:spacing w:after="0" w:line="240" w:lineRule="auto"/>
        <w:ind w:left="170"/>
      </w:pPr>
      <w:r>
        <w:rPr>
          <w:rFonts w:ascii="Consolas" w:hAnsi="Consolas" w:eastAsia="Consolas" w:cs="Consolas"/>
          <w:color w:val="000000"/>
          <w:sz w:val="15"/>
        </w:rPr>
        <w:t xml:space="preserve"> HV0412 | Nguyễn Minh Anh   |    x     |    M     |    x     |    P     |</w:t>
      </w:r>
    </w:p>
    <w:p w14:paraId="0B6D0D6F">
      <w:pPr>
        <w:keepLines/>
        <w:spacing w:after="160" w:line="240" w:lineRule="auto"/>
        <w:ind w:left="170"/>
      </w:pPr>
      <w:r>
        <w:rPr>
          <w:rFonts w:ascii="Consolas" w:hAnsi="Consolas" w:eastAsia="Consolas" w:cs="Consolas"/>
          <w:color w:val="000000"/>
          <w:sz w:val="15"/>
        </w:rPr>
        <w:t xml:space="preserve"> HV0398 | Trần Gia Bảo      |    x     |    K     |    K     |    x     |     | Nhắc phụ huynh</w:t>
      </w:r>
    </w:p>
    <w:p w14:paraId="45A26505">
      <w:pPr>
        <w:pStyle w:val="5"/>
      </w:pPr>
      <w:r>
        <w:t>3.4.2.4 Bảng điểm lớp (luồng "Điểm số" vào tiến trình 4.0, "Kết quả học tập" ra)</w:t>
      </w:r>
    </w:p>
    <w:p w14:paraId="2255AAA4">
      <w:pPr>
        <w:keepLines/>
        <w:spacing w:after="0" w:line="240" w:lineRule="auto"/>
        <w:ind w:left="170"/>
      </w:pPr>
      <w:r>
        <w:rPr>
          <w:rFonts w:ascii="Consolas" w:hAnsi="Consolas" w:eastAsia="Consolas" w:cs="Consolas"/>
          <w:color w:val="000000"/>
          <w:sz w:val="15"/>
        </w:rPr>
        <w:t>BẢNG ĐIỂM   Lớp: IEK-2609   Khóa: IELTS Kids Foundation (trình độ A2 → B1)   GV: Phạm Quốc Huy</w:t>
      </w:r>
    </w:p>
    <w:p w14:paraId="5D447673">
      <w:pPr>
        <w:keepLines/>
        <w:spacing w:after="0" w:line="240" w:lineRule="auto"/>
        <w:ind w:left="170"/>
      </w:pPr>
      <w:r>
        <w:rPr>
          <w:rFonts w:ascii="Consolas" w:hAnsi="Consolas" w:eastAsia="Consolas" w:cs="Consolas"/>
          <w:color w:val="000000"/>
          <w:sz w:val="15"/>
        </w:rPr>
        <w:t>Trọng số: Chuyên cần 10% – Giữa kỳ 30% – Cuối kỳ 60%</w:t>
      </w:r>
    </w:p>
    <w:p w14:paraId="12609666">
      <w:pPr>
        <w:keepLines/>
        <w:spacing w:after="0" w:line="240" w:lineRule="auto"/>
        <w:ind w:left="170"/>
      </w:pPr>
      <w:r>
        <w:rPr>
          <w:rFonts w:ascii="Consolas" w:hAnsi="Consolas" w:eastAsia="Consolas" w:cs="Consolas"/>
          <w:color w:val="000000"/>
          <w:sz w:val="15"/>
        </w:rPr>
        <w:t xml:space="preserve"> Mã HV  | Họ tên          | Chuyên cần | Giữa kỳ | Cuối kỳ | Tổng kết | Xếp loại | Kết quả</w:t>
      </w:r>
    </w:p>
    <w:p w14:paraId="649DB7A8">
      <w:pPr>
        <w:keepLines/>
        <w:spacing w:after="0" w:line="240" w:lineRule="auto"/>
        <w:ind w:left="170"/>
      </w:pPr>
      <w:r>
        <w:rPr>
          <w:rFonts w:ascii="Consolas" w:hAnsi="Consolas" w:eastAsia="Consolas" w:cs="Consolas"/>
          <w:color w:val="000000"/>
          <w:sz w:val="15"/>
        </w:rPr>
        <w:t xml:space="preserve"> HV0412 | Nguyễn Minh Anh |    9.0     |   7.5   |   8.0   |   8.0    |   Khá    |  Đạt</w:t>
      </w:r>
    </w:p>
    <w:p w14:paraId="45D7AEBB">
      <w:pPr>
        <w:keepLines/>
        <w:spacing w:after="0" w:line="240" w:lineRule="auto"/>
        <w:ind w:left="170"/>
      </w:pPr>
      <w:r>
        <w:rPr>
          <w:rFonts w:ascii="Consolas" w:hAnsi="Consolas" w:eastAsia="Consolas" w:cs="Consolas"/>
          <w:color w:val="000000"/>
          <w:sz w:val="15"/>
        </w:rPr>
        <w:t xml:space="preserve"> HV0398 | Trần Gia Bảo    |    6.0     |   5.0   |   4.0   |   4.5    |    –     | Không đạt</w:t>
      </w:r>
    </w:p>
    <w:p w14:paraId="0F3769FA">
      <w:pPr>
        <w:keepLines/>
        <w:spacing w:after="160" w:line="240" w:lineRule="auto"/>
        <w:ind w:left="170"/>
      </w:pPr>
      <w:r>
        <w:rPr>
          <w:rFonts w:ascii="Consolas" w:hAnsi="Consolas" w:eastAsia="Consolas" w:cs="Consolas"/>
          <w:color w:val="000000"/>
          <w:sz w:val="15"/>
        </w:rPr>
        <w:t>Nhận xét của GV: ...</w:t>
      </w:r>
    </w:p>
    <w:p w14:paraId="57680B00">
      <w:pPr>
        <w:pStyle w:val="5"/>
      </w:pPr>
      <w:r>
        <w:t>3.4.2.5 Giấy chứng nhận hoàn thành khóa học (luồng "Chứng nhận" ra từ tiến trình 4.0)</w:t>
      </w:r>
    </w:p>
    <w:p w14:paraId="3C673317">
      <w:pPr>
        <w:keepLines/>
        <w:spacing w:after="0" w:line="240" w:lineRule="auto"/>
        <w:ind w:left="170"/>
      </w:pPr>
      <w:r>
        <w:rPr>
          <w:rFonts w:ascii="Consolas" w:hAnsi="Consolas" w:eastAsia="Consolas" w:cs="Consolas"/>
          <w:color w:val="000000"/>
          <w:sz w:val="15"/>
        </w:rPr>
        <w:t>Số: CN2026-0089</w:t>
      </w:r>
    </w:p>
    <w:p w14:paraId="5B033FD3">
      <w:pPr>
        <w:keepLines/>
        <w:spacing w:after="0" w:line="240" w:lineRule="auto"/>
        <w:ind w:left="170"/>
      </w:pPr>
      <w:r>
        <w:rPr>
          <w:rFonts w:ascii="Consolas" w:hAnsi="Consolas" w:eastAsia="Consolas" w:cs="Consolas"/>
          <w:color w:val="000000"/>
          <w:sz w:val="15"/>
        </w:rPr>
        <w:t>Chứng nhận học viên: Nguyễn Minh Anh   Ngày sinh: 14/03/2012</w:t>
      </w:r>
    </w:p>
    <w:p w14:paraId="25348D60">
      <w:pPr>
        <w:keepLines/>
        <w:spacing w:after="0" w:line="240" w:lineRule="auto"/>
        <w:ind w:left="170"/>
      </w:pPr>
      <w:r>
        <w:rPr>
          <w:rFonts w:ascii="Consolas" w:hAnsi="Consolas" w:eastAsia="Consolas" w:cs="Consolas"/>
          <w:color w:val="000000"/>
          <w:sz w:val="15"/>
        </w:rPr>
        <w:t>Đã hoàn thành khóa học: IELTS Kids Foundation (lớp IEK-2609), từ 15/09/2026 đến 15/12/2026</w:t>
      </w:r>
    </w:p>
    <w:p w14:paraId="19FE0068">
      <w:pPr>
        <w:keepLines/>
        <w:spacing w:after="160" w:line="240" w:lineRule="auto"/>
        <w:ind w:left="170"/>
      </w:pPr>
      <w:r>
        <w:rPr>
          <w:rFonts w:ascii="Consolas" w:hAnsi="Consolas" w:eastAsia="Consolas" w:cs="Consolas"/>
          <w:color w:val="000000"/>
          <w:sz w:val="15"/>
        </w:rPr>
        <w:t>Kết quả: Khá (8.0)      Ngày cấp: 20/12/2026      Giám đốc trung tâm</w:t>
      </w:r>
    </w:p>
    <w:p w14:paraId="4353E332">
      <w:pPr>
        <w:pStyle w:val="3"/>
      </w:pPr>
      <w:bookmarkStart w:id="36" w:name="_Toc13331"/>
      <w:r>
        <w:t>3.5 Quan sát hệ thống – báo cáo kết quả quan sát (giả định)</w:t>
      </w:r>
      <w:bookmarkEnd w:id="36"/>
    </w:p>
    <w:tbl>
      <w:tblPr>
        <w:tblStyle w:val="12"/>
        <w:tblW w:w="0" w:type="auto"/>
        <w:jc w:val="center"/>
        <w:tblLayout w:type="fixed"/>
        <w:tblCellMar>
          <w:top w:w="0" w:type="dxa"/>
          <w:left w:w="108" w:type="dxa"/>
          <w:bottom w:w="0" w:type="dxa"/>
          <w:right w:w="108" w:type="dxa"/>
        </w:tblCellMar>
      </w:tblPr>
      <w:tblGrid>
        <w:gridCol w:w="1231"/>
        <w:gridCol w:w="2029"/>
        <w:gridCol w:w="3122"/>
        <w:gridCol w:w="3122"/>
      </w:tblGrid>
      <w:tr w14:paraId="07C33C10">
        <w:tblPrEx>
          <w:tblCellMar>
            <w:top w:w="0" w:type="dxa"/>
            <w:left w:w="108" w:type="dxa"/>
            <w:bottom w:w="0" w:type="dxa"/>
            <w:right w:w="108" w:type="dxa"/>
          </w:tblCellMar>
        </w:tblPrEx>
        <w:trPr>
          <w:cantSplit/>
          <w:tblHeader/>
          <w:jc w:val="center"/>
        </w:trPr>
        <w:tc>
          <w:tcPr>
            <w:tcW w:w="123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2706DBE">
            <w:pPr>
              <w:spacing w:after="0" w:line="252" w:lineRule="auto"/>
              <w:jc w:val="center"/>
            </w:pPr>
            <w:r>
              <w:rPr>
                <w:rFonts w:ascii="Times New Roman" w:hAnsi="Times New Roman" w:eastAsia="Times New Roman" w:cs="Times New Roman"/>
                <w:b/>
                <w:i w:val="0"/>
                <w:color w:val="000000"/>
                <w:sz w:val="21"/>
              </w:rPr>
              <w:t>Điểm quan sát</w:t>
            </w:r>
          </w:p>
        </w:tc>
        <w:tc>
          <w:tcPr>
            <w:tcW w:w="202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B09A17B">
            <w:pPr>
              <w:spacing w:after="0" w:line="252" w:lineRule="auto"/>
              <w:jc w:val="center"/>
            </w:pPr>
            <w:r>
              <w:rPr>
                <w:rFonts w:ascii="Times New Roman" w:hAnsi="Times New Roman" w:eastAsia="Times New Roman" w:cs="Times New Roman"/>
                <w:b/>
                <w:i w:val="0"/>
                <w:color w:val="000000"/>
                <w:sz w:val="21"/>
              </w:rPr>
              <w:t>Thời gian</w:t>
            </w:r>
          </w:p>
        </w:tc>
        <w:tc>
          <w:tcPr>
            <w:tcW w:w="312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0921A39">
            <w:pPr>
              <w:spacing w:after="0" w:line="252" w:lineRule="auto"/>
              <w:jc w:val="center"/>
            </w:pPr>
            <w:r>
              <w:rPr>
                <w:rFonts w:ascii="Times New Roman" w:hAnsi="Times New Roman" w:eastAsia="Times New Roman" w:cs="Times New Roman"/>
                <w:b/>
                <w:i w:val="0"/>
                <w:color w:val="000000"/>
                <w:sz w:val="21"/>
              </w:rPr>
              <w:t>Điều quan sát được</w:t>
            </w:r>
          </w:p>
        </w:tc>
        <w:tc>
          <w:tcPr>
            <w:tcW w:w="312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A00304D">
            <w:pPr>
              <w:spacing w:after="0" w:line="252" w:lineRule="auto"/>
              <w:jc w:val="center"/>
            </w:pPr>
            <w:r>
              <w:rPr>
                <w:rFonts w:ascii="Times New Roman" w:hAnsi="Times New Roman" w:eastAsia="Times New Roman" w:cs="Times New Roman"/>
                <w:b/>
                <w:i w:val="0"/>
                <w:color w:val="000000"/>
                <w:sz w:val="21"/>
              </w:rPr>
              <w:t>Hệ quả cho thiết kế</w:t>
            </w:r>
          </w:p>
        </w:tc>
      </w:tr>
      <w:tr w14:paraId="5793FCD8">
        <w:tblPrEx>
          <w:tblCellMar>
            <w:top w:w="0" w:type="dxa"/>
            <w:left w:w="108" w:type="dxa"/>
            <w:bottom w:w="0" w:type="dxa"/>
            <w:right w:w="108" w:type="dxa"/>
          </w:tblCellMar>
        </w:tblPrEx>
        <w:trPr>
          <w:cantSplit/>
          <w:jc w:val="center"/>
        </w:trPr>
        <w:tc>
          <w:tcPr>
            <w:tcW w:w="123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D3FA03">
            <w:pPr>
              <w:spacing w:after="0" w:line="252" w:lineRule="auto"/>
              <w:jc w:val="left"/>
            </w:pPr>
            <w:r>
              <w:rPr>
                <w:rFonts w:ascii="Times New Roman" w:hAnsi="Times New Roman" w:eastAsia="Times New Roman" w:cs="Times New Roman"/>
                <w:b w:val="0"/>
                <w:i w:val="0"/>
                <w:color w:val="000000"/>
                <w:sz w:val="21"/>
              </w:rPr>
              <w:t>Quầy tuyển sinh</w:t>
            </w:r>
          </w:p>
        </w:tc>
        <w:tc>
          <w:tcPr>
            <w:tcW w:w="202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35C421">
            <w:pPr>
              <w:spacing w:after="0" w:line="252" w:lineRule="auto"/>
              <w:jc w:val="left"/>
            </w:pPr>
            <w:r>
              <w:rPr>
                <w:rFonts w:ascii="Times New Roman" w:hAnsi="Times New Roman" w:eastAsia="Times New Roman" w:cs="Times New Roman"/>
                <w:b w:val="0"/>
                <w:i w:val="0"/>
                <w:color w:val="000000"/>
                <w:sz w:val="21"/>
              </w:rPr>
              <w:t>17:00–19:00, ngày khai giảng</w:t>
            </w:r>
          </w:p>
        </w:tc>
        <w:tc>
          <w:tcPr>
            <w:tcW w:w="312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4ECACEC">
            <w:pPr>
              <w:spacing w:after="0" w:line="252" w:lineRule="auto"/>
              <w:jc w:val="left"/>
            </w:pPr>
            <w:r>
              <w:rPr>
                <w:rFonts w:ascii="Times New Roman" w:hAnsi="Times New Roman" w:eastAsia="Times New Roman" w:cs="Times New Roman"/>
                <w:b w:val="0"/>
                <w:i w:val="0"/>
                <w:color w:val="000000"/>
                <w:sz w:val="21"/>
              </w:rPr>
              <w:t>Ghi một phiếu đăng ký mất 10–15 phút. Phải gọi sang phòng đào tạo để hỏi lớp còn chỗ không. Hai lần tra nhầm lớp đã đủ sĩ số.</w:t>
            </w:r>
          </w:p>
        </w:tc>
        <w:tc>
          <w:tcPr>
            <w:tcW w:w="312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1D3786">
            <w:pPr>
              <w:spacing w:after="0" w:line="252" w:lineRule="auto"/>
              <w:jc w:val="left"/>
            </w:pPr>
            <w:r>
              <w:rPr>
                <w:rFonts w:ascii="Times New Roman" w:hAnsi="Times New Roman" w:eastAsia="Times New Roman" w:cs="Times New Roman"/>
                <w:b w:val="0"/>
                <w:i w:val="0"/>
                <w:color w:val="000000"/>
                <w:sz w:val="21"/>
              </w:rPr>
              <w:t>Hiển thị sĩ số và số chỗ trống theo thời gian thực (2.2); tự điền thông tin của học viên cũ (1.1).</w:t>
            </w:r>
          </w:p>
        </w:tc>
      </w:tr>
      <w:tr w14:paraId="082691C5">
        <w:tblPrEx>
          <w:tblCellMar>
            <w:top w:w="0" w:type="dxa"/>
            <w:left w:w="108" w:type="dxa"/>
            <w:bottom w:w="0" w:type="dxa"/>
            <w:right w:w="108" w:type="dxa"/>
          </w:tblCellMar>
        </w:tblPrEx>
        <w:trPr>
          <w:cantSplit/>
          <w:jc w:val="center"/>
        </w:trPr>
        <w:tc>
          <w:tcPr>
            <w:tcW w:w="123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F39F78">
            <w:pPr>
              <w:spacing w:after="0" w:line="252" w:lineRule="auto"/>
              <w:jc w:val="left"/>
            </w:pPr>
            <w:r>
              <w:rPr>
                <w:rFonts w:ascii="Times New Roman" w:hAnsi="Times New Roman" w:eastAsia="Times New Roman" w:cs="Times New Roman"/>
                <w:b w:val="0"/>
                <w:i w:val="0"/>
                <w:color w:val="000000"/>
                <w:sz w:val="21"/>
              </w:rPr>
              <w:t>Quầy kế toán</w:t>
            </w:r>
          </w:p>
        </w:tc>
        <w:tc>
          <w:tcPr>
            <w:tcW w:w="202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490C72">
            <w:pPr>
              <w:spacing w:after="0" w:line="252" w:lineRule="auto"/>
              <w:jc w:val="left"/>
            </w:pPr>
            <w:r>
              <w:rPr>
                <w:rFonts w:ascii="Times New Roman" w:hAnsi="Times New Roman" w:eastAsia="Times New Roman" w:cs="Times New Roman"/>
                <w:b w:val="0"/>
                <w:i w:val="0"/>
                <w:color w:val="000000"/>
                <w:sz w:val="21"/>
              </w:rPr>
              <w:t>Đầu tháng</w:t>
            </w:r>
          </w:p>
        </w:tc>
        <w:tc>
          <w:tcPr>
            <w:tcW w:w="312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BC753E">
            <w:pPr>
              <w:spacing w:after="0" w:line="252" w:lineRule="auto"/>
              <w:jc w:val="left"/>
            </w:pPr>
            <w:r>
              <w:rPr>
                <w:rFonts w:ascii="Times New Roman" w:hAnsi="Times New Roman" w:eastAsia="Times New Roman" w:cs="Times New Roman"/>
                <w:b w:val="0"/>
                <w:i w:val="0"/>
                <w:color w:val="000000"/>
                <w:sz w:val="21"/>
              </w:rPr>
              <w:t>Tính ưu đãi bằng tay, có 1 phiếu áp sai mức giảm. Phải tra sổ để biết học viên còn nợ bao nhiêu.</w:t>
            </w:r>
          </w:p>
        </w:tc>
        <w:tc>
          <w:tcPr>
            <w:tcW w:w="312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0118F54">
            <w:pPr>
              <w:spacing w:after="0" w:line="252" w:lineRule="auto"/>
              <w:jc w:val="left"/>
            </w:pPr>
            <w:r>
              <w:rPr>
                <w:rFonts w:ascii="Times New Roman" w:hAnsi="Times New Roman" w:eastAsia="Times New Roman" w:cs="Times New Roman"/>
                <w:b w:val="0"/>
                <w:i w:val="0"/>
                <w:color w:val="000000"/>
                <w:sz w:val="21"/>
              </w:rPr>
              <w:t>Tính học phí và ưu đãi tự động (3.1); xem công nợ ngay khi lập phiếu thu (3.2, 3.3).</w:t>
            </w:r>
          </w:p>
        </w:tc>
      </w:tr>
      <w:tr w14:paraId="3FD9752D">
        <w:tblPrEx>
          <w:tblCellMar>
            <w:top w:w="0" w:type="dxa"/>
            <w:left w:w="108" w:type="dxa"/>
            <w:bottom w:w="0" w:type="dxa"/>
            <w:right w:w="108" w:type="dxa"/>
          </w:tblCellMar>
        </w:tblPrEx>
        <w:trPr>
          <w:cantSplit/>
          <w:jc w:val="center"/>
        </w:trPr>
        <w:tc>
          <w:tcPr>
            <w:tcW w:w="123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127ED2">
            <w:pPr>
              <w:spacing w:after="0" w:line="252" w:lineRule="auto"/>
              <w:jc w:val="left"/>
            </w:pPr>
            <w:r>
              <w:rPr>
                <w:rFonts w:ascii="Times New Roman" w:hAnsi="Times New Roman" w:eastAsia="Times New Roman" w:cs="Times New Roman"/>
                <w:b w:val="0"/>
                <w:i w:val="0"/>
                <w:color w:val="000000"/>
                <w:sz w:val="21"/>
              </w:rPr>
              <w:t>Một buổi học</w:t>
            </w:r>
          </w:p>
        </w:tc>
        <w:tc>
          <w:tcPr>
            <w:tcW w:w="202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F35C6C7">
            <w:pPr>
              <w:spacing w:after="0" w:line="252" w:lineRule="auto"/>
              <w:jc w:val="left"/>
            </w:pPr>
            <w:r>
              <w:rPr>
                <w:rFonts w:ascii="Times New Roman" w:hAnsi="Times New Roman" w:eastAsia="Times New Roman" w:cs="Times New Roman"/>
                <w:b w:val="0"/>
                <w:i w:val="0"/>
                <w:color w:val="000000"/>
                <w:sz w:val="21"/>
              </w:rPr>
              <w:t>18:00–19:30</w:t>
            </w:r>
          </w:p>
        </w:tc>
        <w:tc>
          <w:tcPr>
            <w:tcW w:w="312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0B0743">
            <w:pPr>
              <w:spacing w:after="0" w:line="252" w:lineRule="auto"/>
              <w:jc w:val="left"/>
            </w:pPr>
            <w:r>
              <w:rPr>
                <w:rFonts w:ascii="Times New Roman" w:hAnsi="Times New Roman" w:eastAsia="Times New Roman" w:cs="Times New Roman"/>
                <w:b w:val="0"/>
                <w:i w:val="0"/>
                <w:color w:val="000000"/>
                <w:sz w:val="21"/>
              </w:rPr>
              <w:t>Giáo viên điểm danh trên giấy, cuối tuần mới gửi lại văn phòng. Phụ huynh không biết con vắng học.</w:t>
            </w:r>
          </w:p>
        </w:tc>
        <w:tc>
          <w:tcPr>
            <w:tcW w:w="312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1EA8D8">
            <w:pPr>
              <w:spacing w:after="0" w:line="252" w:lineRule="auto"/>
              <w:jc w:val="left"/>
            </w:pPr>
            <w:r>
              <w:rPr>
                <w:rFonts w:ascii="Times New Roman" w:hAnsi="Times New Roman" w:eastAsia="Times New Roman" w:cs="Times New Roman"/>
                <w:b w:val="0"/>
                <w:i w:val="0"/>
                <w:color w:val="000000"/>
                <w:sz w:val="21"/>
              </w:rPr>
              <w:t>Giáo viên điểm danh trực tiếp trên hệ thống (4.1); gửi thông báo vắng học cho phụ huynh (5.2).</w:t>
            </w:r>
          </w:p>
        </w:tc>
      </w:tr>
    </w:tbl>
    <w:p w14:paraId="70464687">
      <w:pPr>
        <w:spacing w:after="40"/>
      </w:pPr>
    </w:p>
    <w:p w14:paraId="6D127789">
      <w:pPr>
        <w:spacing w:after="120"/>
        <w:jc w:val="both"/>
      </w:pPr>
      <w:r>
        <w:rPr>
          <w:rFonts w:ascii="Times New Roman" w:hAnsi="Times New Roman" w:eastAsia="Times New Roman" w:cs="Times New Roman"/>
          <w:b w:val="0"/>
          <w:i w:val="0"/>
          <w:color w:val="000000"/>
          <w:sz w:val="24"/>
        </w:rPr>
        <w:t xml:space="preserve">Nhận xét chung: công việc ở văn phòng bị ngắt quãng liên tục vì vừa phải tiếp khách vừa nghe điện thoại, nên hệ thống cần </w:t>
      </w:r>
      <w:r>
        <w:rPr>
          <w:rFonts w:ascii="Times New Roman" w:hAnsi="Times New Roman" w:eastAsia="Times New Roman" w:cs="Times New Roman"/>
          <w:b/>
          <w:i w:val="0"/>
          <w:color w:val="000000"/>
          <w:sz w:val="24"/>
        </w:rPr>
        <w:t>lưu nháp phiếu</w:t>
      </w:r>
      <w:r>
        <w:rPr>
          <w:rFonts w:ascii="Times New Roman" w:hAnsi="Times New Roman" w:eastAsia="Times New Roman" w:cs="Times New Roman"/>
          <w:b w:val="0"/>
          <w:i w:val="0"/>
          <w:color w:val="000000"/>
          <w:sz w:val="24"/>
        </w:rPr>
        <w:t xml:space="preserve"> để nhân viên làm tiếp sau khi bị gián đoạn (đúng như bài giảng lưu ý khi nói về phương pháp quan sát).</w:t>
      </w:r>
    </w:p>
    <w:p w14:paraId="4F36AA19">
      <w:pPr>
        <w:pStyle w:val="3"/>
      </w:pPr>
      <w:bookmarkStart w:id="37" w:name="_Toc10757"/>
      <w:r>
        <w:t>3.6 Phỏng vấn</w:t>
      </w:r>
      <w:bookmarkEnd w:id="37"/>
    </w:p>
    <w:p w14:paraId="2C337E0E">
      <w:pPr>
        <w:pStyle w:val="4"/>
      </w:pPr>
      <w:bookmarkStart w:id="38" w:name="_Toc9882"/>
      <w:r>
        <w:t>3.6.1 Kế hoạch phỏng vấn cá nhân</w:t>
      </w:r>
      <w:bookmarkEnd w:id="38"/>
    </w:p>
    <w:tbl>
      <w:tblPr>
        <w:tblStyle w:val="12"/>
        <w:tblW w:w="0" w:type="auto"/>
        <w:jc w:val="center"/>
        <w:tblLayout w:type="fixed"/>
        <w:tblCellMar>
          <w:top w:w="0" w:type="dxa"/>
          <w:left w:w="108" w:type="dxa"/>
          <w:bottom w:w="0" w:type="dxa"/>
          <w:right w:w="108" w:type="dxa"/>
        </w:tblCellMar>
      </w:tblPr>
      <w:tblGrid>
        <w:gridCol w:w="3130"/>
        <w:gridCol w:w="4960"/>
        <w:gridCol w:w="1414"/>
      </w:tblGrid>
      <w:tr w14:paraId="0A676DC8">
        <w:tblPrEx>
          <w:tblCellMar>
            <w:top w:w="0" w:type="dxa"/>
            <w:left w:w="108" w:type="dxa"/>
            <w:bottom w:w="0" w:type="dxa"/>
            <w:right w:w="108" w:type="dxa"/>
          </w:tblCellMar>
        </w:tblPrEx>
        <w:trPr>
          <w:cantSplit/>
          <w:tblHeader/>
          <w:jc w:val="center"/>
        </w:trPr>
        <w:tc>
          <w:tcPr>
            <w:tcW w:w="313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30F77AC">
            <w:pPr>
              <w:spacing w:after="0" w:line="252" w:lineRule="auto"/>
              <w:jc w:val="center"/>
            </w:pPr>
            <w:r>
              <w:rPr>
                <w:rFonts w:ascii="Times New Roman" w:hAnsi="Times New Roman" w:eastAsia="Times New Roman" w:cs="Times New Roman"/>
                <w:b/>
                <w:i w:val="0"/>
                <w:color w:val="000000"/>
                <w:sz w:val="21"/>
              </w:rPr>
              <w:t>Người được phỏng vấn</w:t>
            </w:r>
          </w:p>
        </w:tc>
        <w:tc>
          <w:tcPr>
            <w:tcW w:w="496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BF5E9E6">
            <w:pPr>
              <w:spacing w:after="0" w:line="252" w:lineRule="auto"/>
              <w:jc w:val="center"/>
            </w:pPr>
            <w:r>
              <w:rPr>
                <w:rFonts w:ascii="Times New Roman" w:hAnsi="Times New Roman" w:eastAsia="Times New Roman" w:cs="Times New Roman"/>
                <w:b/>
                <w:i w:val="0"/>
                <w:color w:val="000000"/>
                <w:sz w:val="21"/>
              </w:rPr>
              <w:t>Mục tiêu</w:t>
            </w:r>
          </w:p>
        </w:tc>
        <w:tc>
          <w:tcPr>
            <w:tcW w:w="141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3778A7E">
            <w:pPr>
              <w:spacing w:after="0" w:line="252" w:lineRule="auto"/>
              <w:jc w:val="center"/>
            </w:pPr>
            <w:r>
              <w:rPr>
                <w:rFonts w:ascii="Times New Roman" w:hAnsi="Times New Roman" w:eastAsia="Times New Roman" w:cs="Times New Roman"/>
                <w:b/>
                <w:i w:val="0"/>
                <w:color w:val="000000"/>
                <w:sz w:val="21"/>
              </w:rPr>
              <w:t>Thời lượng</w:t>
            </w:r>
          </w:p>
        </w:tc>
      </w:tr>
      <w:tr w14:paraId="52ECDF5A">
        <w:tblPrEx>
          <w:tblCellMar>
            <w:top w:w="0" w:type="dxa"/>
            <w:left w:w="108" w:type="dxa"/>
            <w:bottom w:w="0" w:type="dxa"/>
            <w:right w:w="108" w:type="dxa"/>
          </w:tblCellMar>
        </w:tblPrEx>
        <w:trPr>
          <w:cantSplit/>
          <w:jc w:val="center"/>
        </w:trPr>
        <w:tc>
          <w:tcPr>
            <w:tcW w:w="313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21142DD">
            <w:pPr>
              <w:spacing w:after="0" w:line="252" w:lineRule="auto"/>
              <w:jc w:val="left"/>
            </w:pPr>
            <w:r>
              <w:rPr>
                <w:rFonts w:ascii="Times New Roman" w:hAnsi="Times New Roman" w:eastAsia="Times New Roman" w:cs="Times New Roman"/>
                <w:b w:val="0"/>
                <w:i w:val="0"/>
                <w:color w:val="000000"/>
                <w:sz w:val="21"/>
              </w:rPr>
              <w:t>Giám đốc</w:t>
            </w:r>
          </w:p>
        </w:tc>
        <w:tc>
          <w:tcPr>
            <w:tcW w:w="49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BCC649">
            <w:pPr>
              <w:spacing w:after="0" w:line="252" w:lineRule="auto"/>
              <w:jc w:val="left"/>
            </w:pPr>
            <w:r>
              <w:rPr>
                <w:rFonts w:ascii="Times New Roman" w:hAnsi="Times New Roman" w:eastAsia="Times New Roman" w:cs="Times New Roman"/>
                <w:b w:val="0"/>
                <w:i w:val="0"/>
                <w:color w:val="000000"/>
                <w:sz w:val="21"/>
              </w:rPr>
              <w:t>Mục tiêu, báo cáo cần có, chính sách học phí</w:t>
            </w:r>
          </w:p>
        </w:tc>
        <w:tc>
          <w:tcPr>
            <w:tcW w:w="141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65E3FD4">
            <w:pPr>
              <w:spacing w:after="0" w:line="252" w:lineRule="auto"/>
              <w:jc w:val="left"/>
            </w:pPr>
            <w:r>
              <w:rPr>
                <w:rFonts w:ascii="Times New Roman" w:hAnsi="Times New Roman" w:eastAsia="Times New Roman" w:cs="Times New Roman"/>
                <w:b w:val="0"/>
                <w:i w:val="0"/>
                <w:color w:val="000000"/>
                <w:sz w:val="21"/>
              </w:rPr>
              <w:t>45 phút</w:t>
            </w:r>
          </w:p>
        </w:tc>
      </w:tr>
      <w:tr w14:paraId="5A2C0A87">
        <w:tblPrEx>
          <w:tblCellMar>
            <w:top w:w="0" w:type="dxa"/>
            <w:left w:w="108" w:type="dxa"/>
            <w:bottom w:w="0" w:type="dxa"/>
            <w:right w:w="108" w:type="dxa"/>
          </w:tblCellMar>
        </w:tblPrEx>
        <w:trPr>
          <w:cantSplit/>
          <w:jc w:val="center"/>
        </w:trPr>
        <w:tc>
          <w:tcPr>
            <w:tcW w:w="313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00530F">
            <w:pPr>
              <w:spacing w:after="0" w:line="252" w:lineRule="auto"/>
              <w:jc w:val="left"/>
            </w:pPr>
            <w:r>
              <w:rPr>
                <w:rFonts w:ascii="Times New Roman" w:hAnsi="Times New Roman" w:eastAsia="Times New Roman" w:cs="Times New Roman"/>
                <w:b w:val="0"/>
                <w:i w:val="0"/>
                <w:color w:val="000000"/>
                <w:sz w:val="21"/>
              </w:rPr>
              <w:t>Quản lý đào tạo</w:t>
            </w:r>
          </w:p>
        </w:tc>
        <w:tc>
          <w:tcPr>
            <w:tcW w:w="49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07053F">
            <w:pPr>
              <w:spacing w:after="0" w:line="252" w:lineRule="auto"/>
              <w:jc w:val="left"/>
            </w:pPr>
            <w:r>
              <w:rPr>
                <w:rFonts w:ascii="Times New Roman" w:hAnsi="Times New Roman" w:eastAsia="Times New Roman" w:cs="Times New Roman"/>
                <w:b w:val="0"/>
                <w:i w:val="0"/>
                <w:color w:val="000000"/>
                <w:sz w:val="21"/>
              </w:rPr>
              <w:t>Khóa học, mở lớp, xếp lịch, phân công giáo viên, đánh giá</w:t>
            </w:r>
          </w:p>
        </w:tc>
        <w:tc>
          <w:tcPr>
            <w:tcW w:w="141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638481">
            <w:pPr>
              <w:spacing w:after="0" w:line="252" w:lineRule="auto"/>
              <w:jc w:val="left"/>
            </w:pPr>
            <w:r>
              <w:rPr>
                <w:rFonts w:ascii="Times New Roman" w:hAnsi="Times New Roman" w:eastAsia="Times New Roman" w:cs="Times New Roman"/>
                <w:b w:val="0"/>
                <w:i w:val="0"/>
                <w:color w:val="000000"/>
                <w:sz w:val="21"/>
              </w:rPr>
              <w:t>45 phút</w:t>
            </w:r>
          </w:p>
        </w:tc>
      </w:tr>
      <w:tr w14:paraId="4D0DBD55">
        <w:tblPrEx>
          <w:tblCellMar>
            <w:top w:w="0" w:type="dxa"/>
            <w:left w:w="108" w:type="dxa"/>
            <w:bottom w:w="0" w:type="dxa"/>
            <w:right w:w="108" w:type="dxa"/>
          </w:tblCellMar>
        </w:tblPrEx>
        <w:trPr>
          <w:cantSplit/>
          <w:jc w:val="center"/>
        </w:trPr>
        <w:tc>
          <w:tcPr>
            <w:tcW w:w="313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BDF4C4">
            <w:pPr>
              <w:spacing w:after="0" w:line="252" w:lineRule="auto"/>
              <w:jc w:val="left"/>
            </w:pPr>
            <w:r>
              <w:rPr>
                <w:rFonts w:ascii="Times New Roman" w:hAnsi="Times New Roman" w:eastAsia="Times New Roman" w:cs="Times New Roman"/>
                <w:b w:val="0"/>
                <w:i w:val="0"/>
                <w:color w:val="000000"/>
                <w:sz w:val="21"/>
              </w:rPr>
              <w:t>Nhân viên tuyển sinh / CSHV</w:t>
            </w:r>
          </w:p>
        </w:tc>
        <w:tc>
          <w:tcPr>
            <w:tcW w:w="49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67DA56">
            <w:pPr>
              <w:spacing w:after="0" w:line="252" w:lineRule="auto"/>
              <w:jc w:val="left"/>
            </w:pPr>
            <w:r>
              <w:rPr>
                <w:rFonts w:ascii="Times New Roman" w:hAnsi="Times New Roman" w:eastAsia="Times New Roman" w:cs="Times New Roman"/>
                <w:b w:val="0"/>
                <w:i w:val="0"/>
                <w:color w:val="000000"/>
                <w:sz w:val="21"/>
              </w:rPr>
              <w:t>Tư vấn, kiểm tra đầu vào, ghi danh, chuyển lớp, bảo lưu</w:t>
            </w:r>
          </w:p>
        </w:tc>
        <w:tc>
          <w:tcPr>
            <w:tcW w:w="141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FCDBAD">
            <w:pPr>
              <w:spacing w:after="0" w:line="252" w:lineRule="auto"/>
              <w:jc w:val="left"/>
            </w:pPr>
            <w:r>
              <w:rPr>
                <w:rFonts w:ascii="Times New Roman" w:hAnsi="Times New Roman" w:eastAsia="Times New Roman" w:cs="Times New Roman"/>
                <w:b w:val="0"/>
                <w:i w:val="0"/>
                <w:color w:val="000000"/>
                <w:sz w:val="21"/>
              </w:rPr>
              <w:t>30 phút</w:t>
            </w:r>
          </w:p>
        </w:tc>
      </w:tr>
      <w:tr w14:paraId="6A96E385">
        <w:tblPrEx>
          <w:tblCellMar>
            <w:top w:w="0" w:type="dxa"/>
            <w:left w:w="108" w:type="dxa"/>
            <w:bottom w:w="0" w:type="dxa"/>
            <w:right w:w="108" w:type="dxa"/>
          </w:tblCellMar>
        </w:tblPrEx>
        <w:trPr>
          <w:cantSplit/>
          <w:jc w:val="center"/>
        </w:trPr>
        <w:tc>
          <w:tcPr>
            <w:tcW w:w="313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98D01E">
            <w:pPr>
              <w:spacing w:after="0" w:line="252" w:lineRule="auto"/>
              <w:jc w:val="left"/>
            </w:pPr>
            <w:r>
              <w:rPr>
                <w:rFonts w:ascii="Times New Roman" w:hAnsi="Times New Roman" w:eastAsia="Times New Roman" w:cs="Times New Roman"/>
                <w:b w:val="0"/>
                <w:i w:val="0"/>
                <w:color w:val="000000"/>
                <w:sz w:val="21"/>
              </w:rPr>
              <w:t>Nhân viên kế toán</w:t>
            </w:r>
          </w:p>
        </w:tc>
        <w:tc>
          <w:tcPr>
            <w:tcW w:w="49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E750D7">
            <w:pPr>
              <w:spacing w:after="0" w:line="252" w:lineRule="auto"/>
              <w:jc w:val="left"/>
            </w:pPr>
            <w:r>
              <w:rPr>
                <w:rFonts w:ascii="Times New Roman" w:hAnsi="Times New Roman" w:eastAsia="Times New Roman" w:cs="Times New Roman"/>
                <w:b w:val="0"/>
                <w:i w:val="0"/>
                <w:color w:val="000000"/>
                <w:sz w:val="21"/>
              </w:rPr>
              <w:t>Học phí, ưu đãi, phiếu thu, công nợ, doanh thu</w:t>
            </w:r>
          </w:p>
        </w:tc>
        <w:tc>
          <w:tcPr>
            <w:tcW w:w="141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FEC91A">
            <w:pPr>
              <w:spacing w:after="0" w:line="252" w:lineRule="auto"/>
              <w:jc w:val="left"/>
            </w:pPr>
            <w:r>
              <w:rPr>
                <w:rFonts w:ascii="Times New Roman" w:hAnsi="Times New Roman" w:eastAsia="Times New Roman" w:cs="Times New Roman"/>
                <w:b w:val="0"/>
                <w:i w:val="0"/>
                <w:color w:val="000000"/>
                <w:sz w:val="21"/>
              </w:rPr>
              <w:t>30 phút</w:t>
            </w:r>
          </w:p>
        </w:tc>
      </w:tr>
      <w:tr w14:paraId="43F528F5">
        <w:tblPrEx>
          <w:tblCellMar>
            <w:top w:w="0" w:type="dxa"/>
            <w:left w:w="108" w:type="dxa"/>
            <w:bottom w:w="0" w:type="dxa"/>
            <w:right w:w="108" w:type="dxa"/>
          </w:tblCellMar>
        </w:tblPrEx>
        <w:trPr>
          <w:cantSplit/>
          <w:jc w:val="center"/>
        </w:trPr>
        <w:tc>
          <w:tcPr>
            <w:tcW w:w="313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DD470B6">
            <w:pPr>
              <w:spacing w:after="0" w:line="252" w:lineRule="auto"/>
              <w:jc w:val="left"/>
            </w:pPr>
            <w:r>
              <w:rPr>
                <w:rFonts w:ascii="Times New Roman" w:hAnsi="Times New Roman" w:eastAsia="Times New Roman" w:cs="Times New Roman"/>
                <w:b w:val="0"/>
                <w:i w:val="0"/>
                <w:color w:val="000000"/>
                <w:sz w:val="21"/>
              </w:rPr>
              <w:t>Giáo viên</w:t>
            </w:r>
          </w:p>
        </w:tc>
        <w:tc>
          <w:tcPr>
            <w:tcW w:w="49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BAC6900">
            <w:pPr>
              <w:spacing w:after="0" w:line="252" w:lineRule="auto"/>
              <w:jc w:val="left"/>
            </w:pPr>
            <w:r>
              <w:rPr>
                <w:rFonts w:ascii="Times New Roman" w:hAnsi="Times New Roman" w:eastAsia="Times New Roman" w:cs="Times New Roman"/>
                <w:b w:val="0"/>
                <w:i w:val="0"/>
                <w:color w:val="000000"/>
                <w:sz w:val="21"/>
              </w:rPr>
              <w:t>Điểm danh, nhập điểm, nhận xét, lịch dạy</w:t>
            </w:r>
          </w:p>
        </w:tc>
        <w:tc>
          <w:tcPr>
            <w:tcW w:w="141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51B5E7">
            <w:pPr>
              <w:spacing w:after="0" w:line="252" w:lineRule="auto"/>
              <w:jc w:val="left"/>
            </w:pPr>
            <w:r>
              <w:rPr>
                <w:rFonts w:ascii="Times New Roman" w:hAnsi="Times New Roman" w:eastAsia="Times New Roman" w:cs="Times New Roman"/>
                <w:b w:val="0"/>
                <w:i w:val="0"/>
                <w:color w:val="000000"/>
                <w:sz w:val="21"/>
              </w:rPr>
              <w:t>30 phút</w:t>
            </w:r>
          </w:p>
        </w:tc>
      </w:tr>
    </w:tbl>
    <w:p w14:paraId="341DAF8F">
      <w:pPr>
        <w:spacing w:after="40"/>
      </w:pPr>
    </w:p>
    <w:p w14:paraId="2F945D36">
      <w:pPr>
        <w:pStyle w:val="4"/>
      </w:pPr>
      <w:bookmarkStart w:id="39" w:name="_Toc7756"/>
      <w:r>
        <w:t>3.6.2 Bộ câu hỏi (Đ = câu hỏi đóng, M = câu hỏi mở)</w:t>
      </w:r>
      <w:bookmarkEnd w:id="39"/>
    </w:p>
    <w:p w14:paraId="764730CF">
      <w:pPr>
        <w:spacing w:after="120"/>
        <w:jc w:val="both"/>
      </w:pPr>
      <w:r>
        <w:rPr>
          <w:rFonts w:ascii="Times New Roman" w:hAnsi="Times New Roman" w:eastAsia="Times New Roman" w:cs="Times New Roman"/>
          <w:b/>
          <w:i w:val="0"/>
          <w:color w:val="000000"/>
          <w:sz w:val="24"/>
        </w:rPr>
        <w:t>Giám đốc</w:t>
      </w:r>
    </w:p>
    <w:p w14:paraId="2E268770">
      <w:pPr>
        <w:spacing w:after="60"/>
        <w:ind w:left="454" w:hanging="255"/>
        <w:jc w:val="left"/>
      </w:pPr>
      <w:r>
        <w:rPr>
          <w:rFonts w:ascii="Times New Roman" w:hAnsi="Times New Roman" w:eastAsia="Times New Roman" w:cs="Times New Roman"/>
          <w:b w:val="0"/>
          <w:i w:val="0"/>
          <w:color w:val="000000"/>
          <w:sz w:val="24"/>
        </w:rPr>
        <w:t>1. (M) Những vấn đề nào trong vận hành hiện nay khiến anh/chị lo ngại nhất?</w:t>
      </w:r>
    </w:p>
    <w:p w14:paraId="7EB037D5">
      <w:pPr>
        <w:spacing w:after="60"/>
        <w:ind w:left="454" w:hanging="255"/>
        <w:jc w:val="left"/>
      </w:pPr>
      <w:r>
        <w:rPr>
          <w:rFonts w:ascii="Times New Roman" w:hAnsi="Times New Roman" w:eastAsia="Times New Roman" w:cs="Times New Roman"/>
          <w:b w:val="0"/>
          <w:i w:val="0"/>
          <w:color w:val="000000"/>
          <w:sz w:val="24"/>
        </w:rPr>
        <w:t>2. (M) Anh/chị cần xem những báo cáo nào, với tần suất bao lâu?</w:t>
      </w:r>
    </w:p>
    <w:p w14:paraId="2C6CBC2B">
      <w:pPr>
        <w:spacing w:after="60"/>
        <w:ind w:left="454" w:hanging="255"/>
        <w:jc w:val="left"/>
      </w:pPr>
      <w:r>
        <w:rPr>
          <w:rFonts w:ascii="Times New Roman" w:hAnsi="Times New Roman" w:eastAsia="Times New Roman" w:cs="Times New Roman"/>
          <w:b w:val="0"/>
          <w:i w:val="0"/>
          <w:color w:val="000000"/>
          <w:sz w:val="24"/>
        </w:rPr>
        <w:t>3. (Đ) Báo cáo doanh thu cần lập theo: ☐ ngày ☐ tuần ☐ tháng ☐ quý</w:t>
      </w:r>
    </w:p>
    <w:p w14:paraId="05418A30">
      <w:pPr>
        <w:spacing w:after="60"/>
        <w:ind w:left="454" w:hanging="255"/>
        <w:jc w:val="left"/>
      </w:pPr>
      <w:r>
        <w:rPr>
          <w:rFonts w:ascii="Times New Roman" w:hAnsi="Times New Roman" w:eastAsia="Times New Roman" w:cs="Times New Roman"/>
          <w:b w:val="0"/>
          <w:i w:val="0"/>
          <w:color w:val="000000"/>
          <w:sz w:val="24"/>
        </w:rPr>
        <w:t>4. (M) Trung tâm đang có những chính sách ưu đãi học phí nào? Chính sách nào sắp thay đổi?</w:t>
      </w:r>
    </w:p>
    <w:p w14:paraId="06490AC0">
      <w:pPr>
        <w:spacing w:after="60"/>
        <w:ind w:left="454" w:hanging="255"/>
        <w:jc w:val="left"/>
      </w:pPr>
      <w:r>
        <w:rPr>
          <w:rFonts w:ascii="Times New Roman" w:hAnsi="Times New Roman" w:eastAsia="Times New Roman" w:cs="Times New Roman"/>
          <w:b w:val="0"/>
          <w:i w:val="0"/>
          <w:color w:val="000000"/>
          <w:sz w:val="24"/>
        </w:rPr>
        <w:t>5. (Đ) Có dự định mở thêm cơ sở trong 2 năm tới không? ☐ Có ☐ Không</w:t>
      </w:r>
    </w:p>
    <w:p w14:paraId="510299FB">
      <w:pPr>
        <w:spacing w:after="120"/>
        <w:jc w:val="both"/>
      </w:pPr>
      <w:r>
        <w:rPr>
          <w:rFonts w:ascii="Times New Roman" w:hAnsi="Times New Roman" w:eastAsia="Times New Roman" w:cs="Times New Roman"/>
          <w:b/>
          <w:i w:val="0"/>
          <w:color w:val="000000"/>
          <w:sz w:val="24"/>
        </w:rPr>
        <w:t>Quản lý đào tạo</w:t>
      </w:r>
    </w:p>
    <w:p w14:paraId="48C19C33">
      <w:pPr>
        <w:spacing w:after="60"/>
        <w:ind w:left="454" w:hanging="255"/>
        <w:jc w:val="left"/>
      </w:pPr>
      <w:r>
        <w:rPr>
          <w:rFonts w:ascii="Times New Roman" w:hAnsi="Times New Roman" w:eastAsia="Times New Roman" w:cs="Times New Roman"/>
          <w:b w:val="0"/>
          <w:i w:val="0"/>
          <w:color w:val="000000"/>
          <w:sz w:val="24"/>
        </w:rPr>
        <w:t>1. (M) Hãy mô tả các bước từ khi lên kế hoạch khóa học đến khi khai giảng một lớp.</w:t>
      </w:r>
    </w:p>
    <w:p w14:paraId="2CC142BB">
      <w:pPr>
        <w:spacing w:after="60"/>
        <w:ind w:left="454" w:hanging="255"/>
        <w:jc w:val="left"/>
      </w:pPr>
      <w:r>
        <w:rPr>
          <w:rFonts w:ascii="Times New Roman" w:hAnsi="Times New Roman" w:eastAsia="Times New Roman" w:cs="Times New Roman"/>
          <w:b w:val="0"/>
          <w:i w:val="0"/>
          <w:color w:val="000000"/>
          <w:sz w:val="24"/>
        </w:rPr>
        <w:t>2. (Đ) Sĩ số tối thiểu để mở lớp là bao nhiêu? Sĩ số tối đa là bao nhiêu?</w:t>
      </w:r>
    </w:p>
    <w:p w14:paraId="033C0A4C">
      <w:pPr>
        <w:spacing w:after="60"/>
        <w:ind w:left="454" w:hanging="255"/>
        <w:jc w:val="left"/>
      </w:pPr>
      <w:r>
        <w:rPr>
          <w:rFonts w:ascii="Times New Roman" w:hAnsi="Times New Roman" w:eastAsia="Times New Roman" w:cs="Times New Roman"/>
          <w:b w:val="0"/>
          <w:i w:val="0"/>
          <w:color w:val="000000"/>
          <w:sz w:val="24"/>
        </w:rPr>
        <w:t>3. (M) Khi xếp lịch, việc trùng giáo viên hoặc trùng phòng xảy ra như thế nào?</w:t>
      </w:r>
    </w:p>
    <w:p w14:paraId="03A06A93">
      <w:pPr>
        <w:spacing w:after="60"/>
        <w:ind w:left="454" w:hanging="255"/>
        <w:jc w:val="left"/>
      </w:pPr>
      <w:r>
        <w:rPr>
          <w:rFonts w:ascii="Times New Roman" w:hAnsi="Times New Roman" w:eastAsia="Times New Roman" w:cs="Times New Roman"/>
          <w:b w:val="0"/>
          <w:i w:val="0"/>
          <w:color w:val="000000"/>
          <w:sz w:val="24"/>
        </w:rPr>
        <w:t>4. (Đ) Trọng số điểm hiện tại: chuyên cần … % – giữa kỳ … % – cuối kỳ … %</w:t>
      </w:r>
    </w:p>
    <w:p w14:paraId="730C7C16">
      <w:pPr>
        <w:spacing w:after="60"/>
        <w:ind w:left="454" w:hanging="255"/>
        <w:jc w:val="left"/>
      </w:pPr>
      <w:r>
        <w:rPr>
          <w:rFonts w:ascii="Times New Roman" w:hAnsi="Times New Roman" w:eastAsia="Times New Roman" w:cs="Times New Roman"/>
          <w:b w:val="0"/>
          <w:i w:val="0"/>
          <w:color w:val="000000"/>
          <w:sz w:val="24"/>
        </w:rPr>
        <w:t>5. (M) Điều kiện để một học viên được cấp chứng nhận là gì?</w:t>
      </w:r>
    </w:p>
    <w:p w14:paraId="139678C9">
      <w:pPr>
        <w:spacing w:after="120"/>
        <w:jc w:val="both"/>
      </w:pPr>
      <w:r>
        <w:rPr>
          <w:rFonts w:ascii="Times New Roman" w:hAnsi="Times New Roman" w:eastAsia="Times New Roman" w:cs="Times New Roman"/>
          <w:b/>
          <w:i w:val="0"/>
          <w:color w:val="000000"/>
          <w:sz w:val="24"/>
        </w:rPr>
        <w:t>Nhân viên tuyển sinh / CSHV</w:t>
      </w:r>
    </w:p>
    <w:p w14:paraId="581D8A0B">
      <w:pPr>
        <w:spacing w:after="60"/>
        <w:ind w:left="454" w:hanging="255"/>
        <w:jc w:val="left"/>
      </w:pPr>
      <w:r>
        <w:rPr>
          <w:rFonts w:ascii="Times New Roman" w:hAnsi="Times New Roman" w:eastAsia="Times New Roman" w:cs="Times New Roman"/>
          <w:b w:val="0"/>
          <w:i w:val="0"/>
          <w:color w:val="000000"/>
          <w:sz w:val="24"/>
        </w:rPr>
        <w:t>1. (M) Hãy mô tả một lượt tiếp nhận học viên mới từ đầu đến cuối.</w:t>
      </w:r>
    </w:p>
    <w:p w14:paraId="1D1DE4AF">
      <w:pPr>
        <w:spacing w:after="60"/>
        <w:ind w:left="454" w:hanging="255"/>
        <w:jc w:val="left"/>
      </w:pPr>
      <w:r>
        <w:rPr>
          <w:rFonts w:ascii="Times New Roman" w:hAnsi="Times New Roman" w:eastAsia="Times New Roman" w:cs="Times New Roman"/>
          <w:b w:val="0"/>
          <w:i w:val="0"/>
          <w:color w:val="000000"/>
          <w:sz w:val="24"/>
        </w:rPr>
        <w:t>2. (Đ) Bài kiểm tra đầu vào xếp học viên theo thang trình độ nào? ☐ CEFR (A1–C1) ☐ Thang riêng</w:t>
      </w:r>
    </w:p>
    <w:p w14:paraId="6067DA9B">
      <w:pPr>
        <w:spacing w:after="60"/>
        <w:ind w:left="454" w:hanging="255"/>
        <w:jc w:val="left"/>
      </w:pPr>
      <w:r>
        <w:rPr>
          <w:rFonts w:ascii="Times New Roman" w:hAnsi="Times New Roman" w:eastAsia="Times New Roman" w:cs="Times New Roman"/>
          <w:b w:val="0"/>
          <w:i w:val="0"/>
          <w:color w:val="000000"/>
          <w:sz w:val="24"/>
        </w:rPr>
        <w:t>3. (M) Quy định chuyển lớp và bảo lưu hiện nay ra sao? Những trường hợp nào gây tranh cãi?</w:t>
      </w:r>
    </w:p>
    <w:p w14:paraId="513F040A">
      <w:pPr>
        <w:spacing w:after="60"/>
        <w:ind w:left="454" w:hanging="255"/>
        <w:jc w:val="left"/>
      </w:pPr>
      <w:r>
        <w:rPr>
          <w:rFonts w:ascii="Times New Roman" w:hAnsi="Times New Roman" w:eastAsia="Times New Roman" w:cs="Times New Roman"/>
          <w:b w:val="0"/>
          <w:i w:val="0"/>
          <w:color w:val="000000"/>
          <w:sz w:val="24"/>
        </w:rPr>
        <w:t>4. (Đ) Trung bình mỗi tháng có bao nhiêu yêu cầu chuyển lớp hoặc bảo lưu?</w:t>
      </w:r>
    </w:p>
    <w:p w14:paraId="566FC37A">
      <w:pPr>
        <w:spacing w:after="120"/>
        <w:jc w:val="both"/>
      </w:pPr>
      <w:r>
        <w:rPr>
          <w:rFonts w:ascii="Times New Roman" w:hAnsi="Times New Roman" w:eastAsia="Times New Roman" w:cs="Times New Roman"/>
          <w:b/>
          <w:i w:val="0"/>
          <w:color w:val="000000"/>
          <w:sz w:val="24"/>
        </w:rPr>
        <w:t>Nhân viên kế toán</w:t>
      </w:r>
    </w:p>
    <w:p w14:paraId="68AD40E4">
      <w:pPr>
        <w:spacing w:after="60"/>
        <w:ind w:left="454" w:hanging="255"/>
        <w:jc w:val="left"/>
      </w:pPr>
      <w:r>
        <w:rPr>
          <w:rFonts w:ascii="Times New Roman" w:hAnsi="Times New Roman" w:eastAsia="Times New Roman" w:cs="Times New Roman"/>
          <w:b w:val="0"/>
          <w:i w:val="0"/>
          <w:color w:val="000000"/>
          <w:sz w:val="24"/>
        </w:rPr>
        <w:t>1. (M) Học phí và ưu đãi đang được tính như thế nào? Các ưu đãi có được cộng dồn không?</w:t>
      </w:r>
    </w:p>
    <w:p w14:paraId="7FE5DF33">
      <w:pPr>
        <w:spacing w:after="60"/>
        <w:ind w:left="454" w:hanging="255"/>
        <w:jc w:val="left"/>
      </w:pPr>
      <w:r>
        <w:rPr>
          <w:rFonts w:ascii="Times New Roman" w:hAnsi="Times New Roman" w:eastAsia="Times New Roman" w:cs="Times New Roman"/>
          <w:b w:val="0"/>
          <w:i w:val="0"/>
          <w:color w:val="000000"/>
          <w:sz w:val="24"/>
        </w:rPr>
        <w:t>2. (Đ) Học phí được đóng tối đa mấy đợt? Hạn của từng đợt là khi nào?</w:t>
      </w:r>
    </w:p>
    <w:p w14:paraId="1281DB69">
      <w:pPr>
        <w:spacing w:after="60"/>
        <w:ind w:left="454" w:hanging="255"/>
        <w:jc w:val="left"/>
      </w:pPr>
      <w:r>
        <w:rPr>
          <w:rFonts w:ascii="Times New Roman" w:hAnsi="Times New Roman" w:eastAsia="Times New Roman" w:cs="Times New Roman"/>
          <w:b w:val="0"/>
          <w:i w:val="0"/>
          <w:color w:val="000000"/>
          <w:sz w:val="24"/>
        </w:rPr>
        <w:t>3. (M) Anh/chị theo dõi công nợ và nhắc học viên nợ học phí bằng cách nào?</w:t>
      </w:r>
    </w:p>
    <w:p w14:paraId="46BE5610">
      <w:pPr>
        <w:spacing w:after="60"/>
        <w:ind w:left="454" w:hanging="255"/>
        <w:jc w:val="left"/>
      </w:pPr>
      <w:r>
        <w:rPr>
          <w:rFonts w:ascii="Times New Roman" w:hAnsi="Times New Roman" w:eastAsia="Times New Roman" w:cs="Times New Roman"/>
          <w:b w:val="0"/>
          <w:i w:val="0"/>
          <w:color w:val="000000"/>
          <w:sz w:val="24"/>
        </w:rPr>
        <w:t>4. (Đ) Các hình thức thanh toán đang nhận: ☐ Tiền mặt ☐ Chuyển khoản ☐ Thẻ</w:t>
      </w:r>
    </w:p>
    <w:p w14:paraId="72578AF1">
      <w:pPr>
        <w:spacing w:after="120"/>
        <w:jc w:val="both"/>
      </w:pPr>
      <w:r>
        <w:rPr>
          <w:rFonts w:ascii="Times New Roman" w:hAnsi="Times New Roman" w:eastAsia="Times New Roman" w:cs="Times New Roman"/>
          <w:b/>
          <w:i w:val="0"/>
          <w:color w:val="000000"/>
          <w:sz w:val="24"/>
        </w:rPr>
        <w:t>Giáo viên</w:t>
      </w:r>
    </w:p>
    <w:p w14:paraId="15E43BCC">
      <w:pPr>
        <w:spacing w:after="60"/>
        <w:ind w:left="454" w:hanging="255"/>
        <w:jc w:val="left"/>
      </w:pPr>
      <w:r>
        <w:rPr>
          <w:rFonts w:ascii="Times New Roman" w:hAnsi="Times New Roman" w:eastAsia="Times New Roman" w:cs="Times New Roman"/>
          <w:b w:val="0"/>
          <w:i w:val="0"/>
          <w:color w:val="000000"/>
          <w:sz w:val="24"/>
        </w:rPr>
        <w:t>1. (M) Thầy/cô điểm danh và gửi điểm cho văn phòng bằng cách nào?</w:t>
      </w:r>
    </w:p>
    <w:p w14:paraId="4D38A1C3">
      <w:pPr>
        <w:spacing w:after="60"/>
        <w:ind w:left="454" w:hanging="255"/>
        <w:jc w:val="left"/>
      </w:pPr>
      <w:r>
        <w:rPr>
          <w:rFonts w:ascii="Times New Roman" w:hAnsi="Times New Roman" w:eastAsia="Times New Roman" w:cs="Times New Roman"/>
          <w:b w:val="0"/>
          <w:i w:val="0"/>
          <w:color w:val="000000"/>
          <w:sz w:val="24"/>
        </w:rPr>
        <w:t>2. (Đ) Nếu có hệ thống, thầy/cô muốn điểm danh trên: ☐ Điện thoại ☐ Máy tính</w:t>
      </w:r>
    </w:p>
    <w:p w14:paraId="7E008D99">
      <w:pPr>
        <w:spacing w:after="60"/>
        <w:ind w:left="454" w:hanging="255"/>
        <w:jc w:val="left"/>
      </w:pPr>
      <w:r>
        <w:rPr>
          <w:rFonts w:ascii="Times New Roman" w:hAnsi="Times New Roman" w:eastAsia="Times New Roman" w:cs="Times New Roman"/>
          <w:b w:val="0"/>
          <w:i w:val="0"/>
          <w:color w:val="000000"/>
          <w:sz w:val="24"/>
        </w:rPr>
        <w:t>3. (M) Thông tin nào về học viên mà thầy/cô muốn xem trước khi vào lớp?</w:t>
      </w:r>
    </w:p>
    <w:p w14:paraId="41BDBAF7">
      <w:pPr>
        <w:pStyle w:val="4"/>
      </w:pPr>
      <w:bookmarkStart w:id="40" w:name="_Toc5331"/>
      <w:r>
        <w:t>3.6.3 Tóm tắt kết quả phỏng vấn (giả định)</w:t>
      </w:r>
      <w:bookmarkEnd w:id="40"/>
    </w:p>
    <w:tbl>
      <w:tblPr>
        <w:tblStyle w:val="12"/>
        <w:tblW w:w="0" w:type="auto"/>
        <w:jc w:val="center"/>
        <w:tblLayout w:type="fixed"/>
        <w:tblCellMar>
          <w:top w:w="0" w:type="dxa"/>
          <w:left w:w="108" w:type="dxa"/>
          <w:bottom w:w="0" w:type="dxa"/>
          <w:right w:w="108" w:type="dxa"/>
        </w:tblCellMar>
      </w:tblPr>
      <w:tblGrid>
        <w:gridCol w:w="3153"/>
        <w:gridCol w:w="6351"/>
      </w:tblGrid>
      <w:tr w14:paraId="1FF8FD4E">
        <w:tblPrEx>
          <w:tblCellMar>
            <w:top w:w="0" w:type="dxa"/>
            <w:left w:w="108" w:type="dxa"/>
            <w:bottom w:w="0" w:type="dxa"/>
            <w:right w:w="108" w:type="dxa"/>
          </w:tblCellMar>
        </w:tblPrEx>
        <w:trPr>
          <w:cantSplit/>
          <w:tblHeader/>
          <w:jc w:val="center"/>
        </w:trPr>
        <w:tc>
          <w:tcPr>
            <w:tcW w:w="315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6ED88CE">
            <w:pPr>
              <w:spacing w:after="0" w:line="252" w:lineRule="auto"/>
              <w:jc w:val="center"/>
            </w:pPr>
            <w:r>
              <w:rPr>
                <w:rFonts w:ascii="Times New Roman" w:hAnsi="Times New Roman" w:eastAsia="Times New Roman" w:cs="Times New Roman"/>
                <w:b/>
                <w:i w:val="0"/>
                <w:color w:val="000000"/>
                <w:sz w:val="21"/>
              </w:rPr>
              <w:t>Người được phỏng vấn</w:t>
            </w:r>
          </w:p>
        </w:tc>
        <w:tc>
          <w:tcPr>
            <w:tcW w:w="635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0FE66C8">
            <w:pPr>
              <w:spacing w:after="0" w:line="252" w:lineRule="auto"/>
              <w:jc w:val="center"/>
            </w:pPr>
            <w:r>
              <w:rPr>
                <w:rFonts w:ascii="Times New Roman" w:hAnsi="Times New Roman" w:eastAsia="Times New Roman" w:cs="Times New Roman"/>
                <w:b/>
                <w:i w:val="0"/>
                <w:color w:val="000000"/>
                <w:sz w:val="21"/>
              </w:rPr>
              <w:t>Ý chính</w:t>
            </w:r>
          </w:p>
        </w:tc>
      </w:tr>
      <w:tr w14:paraId="4F35D0B7">
        <w:tblPrEx>
          <w:tblCellMar>
            <w:top w:w="0" w:type="dxa"/>
            <w:left w:w="108" w:type="dxa"/>
            <w:bottom w:w="0" w:type="dxa"/>
            <w:right w:w="108" w:type="dxa"/>
          </w:tblCellMar>
        </w:tblPrEx>
        <w:trPr>
          <w:cantSplit/>
          <w:jc w:val="center"/>
        </w:trPr>
        <w:tc>
          <w:tcPr>
            <w:tcW w:w="31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6D4A60">
            <w:pPr>
              <w:spacing w:after="0" w:line="252" w:lineRule="auto"/>
              <w:jc w:val="left"/>
            </w:pPr>
            <w:r>
              <w:rPr>
                <w:rFonts w:ascii="Times New Roman" w:hAnsi="Times New Roman" w:eastAsia="Times New Roman" w:cs="Times New Roman"/>
                <w:b w:val="0"/>
                <w:i w:val="0"/>
                <w:color w:val="000000"/>
                <w:sz w:val="21"/>
              </w:rPr>
              <w:t>Giám đốc</w:t>
            </w:r>
          </w:p>
        </w:tc>
        <w:tc>
          <w:tcPr>
            <w:tcW w:w="63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1C2F71">
            <w:pPr>
              <w:spacing w:after="0" w:line="252" w:lineRule="auto"/>
              <w:jc w:val="left"/>
            </w:pPr>
            <w:r>
              <w:rPr>
                <w:rFonts w:ascii="Times New Roman" w:hAnsi="Times New Roman" w:eastAsia="Times New Roman" w:cs="Times New Roman"/>
                <w:b w:val="0"/>
                <w:i w:val="0"/>
                <w:color w:val="000000"/>
                <w:sz w:val="21"/>
              </w:rPr>
              <w:t>Cần báo cáo doanh thu và công nợ hằng tháng, báo cáo tuyển sinh theo khóa, tỷ lệ lấp đầy lớp. Muốn giữ chân học viên cũ bằng ưu đãi. Chưa mở thêm cơ sở trong 2 năm tới.</w:t>
            </w:r>
          </w:p>
        </w:tc>
      </w:tr>
      <w:tr w14:paraId="05CB6496">
        <w:tblPrEx>
          <w:tblCellMar>
            <w:top w:w="0" w:type="dxa"/>
            <w:left w:w="108" w:type="dxa"/>
            <w:bottom w:w="0" w:type="dxa"/>
            <w:right w:w="108" w:type="dxa"/>
          </w:tblCellMar>
        </w:tblPrEx>
        <w:trPr>
          <w:cantSplit/>
          <w:jc w:val="center"/>
        </w:trPr>
        <w:tc>
          <w:tcPr>
            <w:tcW w:w="31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A043E4">
            <w:pPr>
              <w:spacing w:after="0" w:line="252" w:lineRule="auto"/>
              <w:jc w:val="left"/>
            </w:pPr>
            <w:r>
              <w:rPr>
                <w:rFonts w:ascii="Times New Roman" w:hAnsi="Times New Roman" w:eastAsia="Times New Roman" w:cs="Times New Roman"/>
                <w:b w:val="0"/>
                <w:i w:val="0"/>
                <w:color w:val="000000"/>
                <w:sz w:val="21"/>
              </w:rPr>
              <w:t>Quản lý đào tạo</w:t>
            </w:r>
          </w:p>
        </w:tc>
        <w:tc>
          <w:tcPr>
            <w:tcW w:w="63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54A387">
            <w:pPr>
              <w:spacing w:after="0" w:line="252" w:lineRule="auto"/>
              <w:jc w:val="left"/>
            </w:pPr>
            <w:r>
              <w:rPr>
                <w:rFonts w:ascii="Times New Roman" w:hAnsi="Times New Roman" w:eastAsia="Times New Roman" w:cs="Times New Roman"/>
                <w:b w:val="0"/>
                <w:i w:val="0"/>
                <w:color w:val="000000"/>
                <w:sz w:val="21"/>
              </w:rPr>
              <w:t>Lớp mở khi có tối thiểu 8 học viên, tối đa 20. Trùng phòng xảy ra khoảng 2–3 lần mỗi kỳ. Trọng số điểm: 10–30–60. Học viên đạt khi điểm tổng kết ≥ 5 và chuyên cần ≥ 70%.</w:t>
            </w:r>
          </w:p>
        </w:tc>
      </w:tr>
      <w:tr w14:paraId="64EAC7E1">
        <w:tblPrEx>
          <w:tblCellMar>
            <w:top w:w="0" w:type="dxa"/>
            <w:left w:w="108" w:type="dxa"/>
            <w:bottom w:w="0" w:type="dxa"/>
            <w:right w:w="108" w:type="dxa"/>
          </w:tblCellMar>
        </w:tblPrEx>
        <w:trPr>
          <w:cantSplit/>
          <w:jc w:val="center"/>
        </w:trPr>
        <w:tc>
          <w:tcPr>
            <w:tcW w:w="31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B4DD05">
            <w:pPr>
              <w:spacing w:after="0" w:line="252" w:lineRule="auto"/>
              <w:jc w:val="left"/>
            </w:pPr>
            <w:r>
              <w:rPr>
                <w:rFonts w:ascii="Times New Roman" w:hAnsi="Times New Roman" w:eastAsia="Times New Roman" w:cs="Times New Roman"/>
                <w:b w:val="0"/>
                <w:i w:val="0"/>
                <w:color w:val="000000"/>
                <w:sz w:val="21"/>
              </w:rPr>
              <w:t>NV tuyển sinh / CSHV</w:t>
            </w:r>
          </w:p>
        </w:tc>
        <w:tc>
          <w:tcPr>
            <w:tcW w:w="63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0DEE37">
            <w:pPr>
              <w:spacing w:after="0" w:line="252" w:lineRule="auto"/>
              <w:jc w:val="left"/>
            </w:pPr>
            <w:r>
              <w:rPr>
                <w:rFonts w:ascii="Times New Roman" w:hAnsi="Times New Roman" w:eastAsia="Times New Roman" w:cs="Times New Roman"/>
                <w:b w:val="0"/>
                <w:i w:val="0"/>
                <w:color w:val="000000"/>
                <w:sz w:val="21"/>
              </w:rPr>
              <w:t>Xếp trình độ theo CEFR. Chuyển lớp chỉ được làm trong 3 buổi đầu. Bảo lưu tối đa 6 tháng. Mỗi tháng có khoảng 10–15 yêu cầu chuyển lớp hoặc bảo lưu.</w:t>
            </w:r>
          </w:p>
        </w:tc>
      </w:tr>
      <w:tr w14:paraId="6B94641A">
        <w:tblPrEx>
          <w:tblCellMar>
            <w:top w:w="0" w:type="dxa"/>
            <w:left w:w="108" w:type="dxa"/>
            <w:bottom w:w="0" w:type="dxa"/>
            <w:right w:w="108" w:type="dxa"/>
          </w:tblCellMar>
        </w:tblPrEx>
        <w:trPr>
          <w:cantSplit/>
          <w:jc w:val="center"/>
        </w:trPr>
        <w:tc>
          <w:tcPr>
            <w:tcW w:w="31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CBE497">
            <w:pPr>
              <w:spacing w:after="0" w:line="252" w:lineRule="auto"/>
              <w:jc w:val="left"/>
            </w:pPr>
            <w:r>
              <w:rPr>
                <w:rFonts w:ascii="Times New Roman" w:hAnsi="Times New Roman" w:eastAsia="Times New Roman" w:cs="Times New Roman"/>
                <w:b w:val="0"/>
                <w:i w:val="0"/>
                <w:color w:val="000000"/>
                <w:sz w:val="21"/>
              </w:rPr>
              <w:t>Nhân viên kế toán</w:t>
            </w:r>
          </w:p>
        </w:tc>
        <w:tc>
          <w:tcPr>
            <w:tcW w:w="63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A99D2E">
            <w:pPr>
              <w:spacing w:after="0" w:line="252" w:lineRule="auto"/>
              <w:jc w:val="left"/>
            </w:pPr>
            <w:r>
              <w:rPr>
                <w:rFonts w:ascii="Times New Roman" w:hAnsi="Times New Roman" w:eastAsia="Times New Roman" w:cs="Times New Roman"/>
                <w:b w:val="0"/>
                <w:i w:val="0"/>
                <w:color w:val="000000"/>
                <w:sz w:val="21"/>
              </w:rPr>
              <w:t>Học phí đóng tối đa 2 đợt. Ưu đãi được cộng dồn nhưng tổng giảm không quá 15%. Đang nhận tiền mặt và chuyển khoản. Công nợ đang theo dõi bằng Excel.</w:t>
            </w:r>
          </w:p>
        </w:tc>
      </w:tr>
      <w:tr w14:paraId="3BAD9A2C">
        <w:tblPrEx>
          <w:tblCellMar>
            <w:top w:w="0" w:type="dxa"/>
            <w:left w:w="108" w:type="dxa"/>
            <w:bottom w:w="0" w:type="dxa"/>
            <w:right w:w="108" w:type="dxa"/>
          </w:tblCellMar>
        </w:tblPrEx>
        <w:trPr>
          <w:cantSplit/>
          <w:jc w:val="center"/>
        </w:trPr>
        <w:tc>
          <w:tcPr>
            <w:tcW w:w="31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A0F1BA">
            <w:pPr>
              <w:spacing w:after="0" w:line="252" w:lineRule="auto"/>
              <w:jc w:val="left"/>
            </w:pPr>
            <w:r>
              <w:rPr>
                <w:rFonts w:ascii="Times New Roman" w:hAnsi="Times New Roman" w:eastAsia="Times New Roman" w:cs="Times New Roman"/>
                <w:b w:val="0"/>
                <w:i w:val="0"/>
                <w:color w:val="000000"/>
                <w:sz w:val="21"/>
              </w:rPr>
              <w:t>Giáo viên</w:t>
            </w:r>
          </w:p>
        </w:tc>
        <w:tc>
          <w:tcPr>
            <w:tcW w:w="63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EF37C4">
            <w:pPr>
              <w:spacing w:after="0" w:line="252" w:lineRule="auto"/>
              <w:jc w:val="left"/>
            </w:pPr>
            <w:r>
              <w:rPr>
                <w:rFonts w:ascii="Times New Roman" w:hAnsi="Times New Roman" w:eastAsia="Times New Roman" w:cs="Times New Roman"/>
                <w:b w:val="0"/>
                <w:i w:val="0"/>
                <w:color w:val="000000"/>
                <w:sz w:val="21"/>
              </w:rPr>
              <w:t>Muốn điểm danh bằng điện thoại. Muốn xem danh sách lớp kèm số buổi vắng của từng học viên.</w:t>
            </w:r>
          </w:p>
        </w:tc>
      </w:tr>
    </w:tbl>
    <w:p w14:paraId="201E8618">
      <w:pPr>
        <w:spacing w:after="40"/>
      </w:pPr>
    </w:p>
    <w:p w14:paraId="396897E8">
      <w:pPr>
        <w:pStyle w:val="4"/>
      </w:pPr>
      <w:bookmarkStart w:id="41" w:name="_Toc26261"/>
      <w:r>
        <w:t>3.6.4 Phỏng vấn nhóm (trưởng 3 bộ phận)</w:t>
      </w:r>
      <w:bookmarkEnd w:id="41"/>
    </w:p>
    <w:p w14:paraId="08170453">
      <w:pPr>
        <w:spacing w:after="120"/>
        <w:jc w:val="both"/>
      </w:pPr>
      <w:r>
        <w:rPr>
          <w:rFonts w:ascii="Times New Roman" w:hAnsi="Times New Roman" w:eastAsia="Times New Roman" w:cs="Times New Roman"/>
          <w:b w:val="0"/>
          <w:i w:val="0"/>
          <w:color w:val="000000"/>
          <w:sz w:val="24"/>
        </w:rPr>
        <w:t>Thống nhất được 2 điểm: (1) phiếu đăng ký chỉ có hiệu lực sau khi học viên đóng đợt 1; (2) học viên nợ quá hạn đợt 2 sẽ được nhắc qua thông báo, chưa cho nghỉ học ngay.</w:t>
      </w:r>
    </w:p>
    <w:p w14:paraId="78FEEC59">
      <w:pPr>
        <w:pStyle w:val="3"/>
      </w:pPr>
      <w:bookmarkStart w:id="42" w:name="_Toc9915"/>
      <w:r>
        <w:t>3.7 Phiếu điều tra học viên / phụ huynh</w:t>
      </w:r>
      <w:bookmarkEnd w:id="42"/>
    </w:p>
    <w:p w14:paraId="00156B2E">
      <w:pPr>
        <w:keepLines/>
        <w:spacing w:after="0" w:line="240" w:lineRule="auto"/>
        <w:ind w:left="170"/>
      </w:pPr>
      <w:r>
        <w:rPr>
          <w:rFonts w:ascii="Consolas" w:hAnsi="Consolas" w:eastAsia="Consolas" w:cs="Consolas"/>
          <w:color w:val="000000"/>
          <w:sz w:val="15"/>
        </w:rPr>
        <w:t>PHIẾU KHẢO SÁT Ý KIẾN HỌC VIÊN VÀ PHỤ HUYNH</w:t>
      </w:r>
    </w:p>
    <w:p w14:paraId="1C9FBA22">
      <w:pPr>
        <w:keepLines/>
        <w:spacing w:after="0" w:line="240" w:lineRule="auto"/>
        <w:ind w:left="170"/>
      </w:pPr>
      <w:r>
        <w:rPr>
          <w:rFonts w:ascii="Consolas" w:hAnsi="Consolas" w:eastAsia="Consolas" w:cs="Consolas"/>
          <w:color w:val="000000"/>
          <w:sz w:val="15"/>
        </w:rPr>
        <w:t>[Tiêu đề] Nhằm nâng cao chất lượng phục vụ, trung tâm mong anh/chị dành 5 phút trả lời các câu hỏi dưới đây.</w:t>
      </w:r>
    </w:p>
    <w:p w14:paraId="2A061356">
      <w:pPr>
        <w:keepLines/>
        <w:spacing w:after="0" w:line="240" w:lineRule="auto"/>
        <w:ind w:left="170"/>
      </w:pPr>
      <w:r>
        <w:rPr>
          <w:rFonts w:ascii="Consolas" w:hAnsi="Consolas" w:eastAsia="Consolas" w:cs="Consolas"/>
          <w:color w:val="000000"/>
          <w:sz w:val="15"/>
        </w:rPr>
        <w:t xml:space="preserve">          Mọi thông tin chỉ dùng cho mục đích cải tiến dịch vụ.</w:t>
      </w:r>
    </w:p>
    <w:p w14:paraId="6EF707CB">
      <w:pPr>
        <w:keepLines/>
        <w:spacing w:after="0" w:line="240" w:lineRule="auto"/>
        <w:ind w:left="170"/>
      </w:pPr>
      <w:r>
        <w:rPr>
          <w:rFonts w:ascii="Consolas" w:hAnsi="Consolas" w:eastAsia="Consolas" w:cs="Consolas"/>
          <w:color w:val="000000"/>
          <w:sz w:val="15"/>
        </w:rPr>
        <w:t>[Định danh] Anh/chị là: ☐ Học viên ☐ Phụ huynh   Độ tuổi học viên: ☐ &lt;12 ☐ 12–17 ☐ ≥18</w:t>
      </w:r>
    </w:p>
    <w:p w14:paraId="7941C7F1">
      <w:pPr>
        <w:keepLines/>
        <w:spacing w:after="0" w:line="240" w:lineRule="auto"/>
        <w:ind w:left="170"/>
      </w:pPr>
      <w:r>
        <w:rPr>
          <w:rFonts w:ascii="Consolas" w:hAnsi="Consolas" w:eastAsia="Consolas" w:cs="Consolas"/>
          <w:color w:val="000000"/>
          <w:sz w:val="15"/>
        </w:rPr>
        <w:t xml:space="preserve">            Khóa đang học: ……………   Đã học ở trung tâm: ☐ &lt;3 tháng ☐ 3–12 tháng ☐ &gt;12 tháng</w:t>
      </w:r>
    </w:p>
    <w:p w14:paraId="16653FFF">
      <w:pPr>
        <w:keepLines/>
        <w:spacing w:after="0" w:line="240" w:lineRule="auto"/>
        <w:ind w:left="170"/>
      </w:pPr>
      <w:r>
        <w:rPr>
          <w:rFonts w:ascii="Consolas" w:hAnsi="Consolas" w:eastAsia="Consolas" w:cs="Consolas"/>
          <w:color w:val="000000"/>
          <w:sz w:val="15"/>
        </w:rPr>
        <w:t>[Câu hỏi]</w:t>
      </w:r>
    </w:p>
    <w:p w14:paraId="4932D64F">
      <w:pPr>
        <w:keepLines/>
        <w:spacing w:after="0" w:line="240" w:lineRule="auto"/>
        <w:ind w:left="170"/>
      </w:pPr>
      <w:r>
        <w:rPr>
          <w:rFonts w:ascii="Consolas" w:hAnsi="Consolas" w:eastAsia="Consolas" w:cs="Consolas"/>
          <w:color w:val="000000"/>
          <w:sz w:val="15"/>
        </w:rPr>
        <w:t xml:space="preserve"> 1. Anh/chị thường biết lịch học, lịch nghỉ qua: ☐ Giáo viên báo ☐ Zalo ☐ Gọi điện văn phòng ☐ Khác</w:t>
      </w:r>
    </w:p>
    <w:p w14:paraId="5B0AA926">
      <w:pPr>
        <w:keepLines/>
        <w:spacing w:after="0" w:line="240" w:lineRule="auto"/>
        <w:ind w:left="170"/>
      </w:pPr>
      <w:r>
        <w:rPr>
          <w:rFonts w:ascii="Consolas" w:hAnsi="Consolas" w:eastAsia="Consolas" w:cs="Consolas"/>
          <w:color w:val="000000"/>
          <w:sz w:val="15"/>
        </w:rPr>
        <w:t xml:space="preserve"> 2. Mức hài lòng với thủ tục đăng ký và đóng học phí (1–5): ☐1 ☐2 ☐3 ☐4 ☐5</w:t>
      </w:r>
    </w:p>
    <w:p w14:paraId="5DEE21C6">
      <w:pPr>
        <w:keepLines/>
        <w:spacing w:after="0" w:line="240" w:lineRule="auto"/>
        <w:ind w:left="170"/>
      </w:pPr>
      <w:r>
        <w:rPr>
          <w:rFonts w:ascii="Consolas" w:hAnsi="Consolas" w:eastAsia="Consolas" w:cs="Consolas"/>
          <w:color w:val="000000"/>
          <w:sz w:val="15"/>
        </w:rPr>
        <w:t xml:space="preserve"> 3. Anh/chị có muốn tra cứu học phí, công nợ trực tuyến không? ☐ Có ☐ Không</w:t>
      </w:r>
    </w:p>
    <w:p w14:paraId="60E44EEA">
      <w:pPr>
        <w:keepLines/>
        <w:spacing w:after="0" w:line="240" w:lineRule="auto"/>
        <w:ind w:left="170"/>
      </w:pPr>
      <w:r>
        <w:rPr>
          <w:rFonts w:ascii="Consolas" w:hAnsi="Consolas" w:eastAsia="Consolas" w:cs="Consolas"/>
          <w:color w:val="000000"/>
          <w:sz w:val="15"/>
        </w:rPr>
        <w:t xml:space="preserve"> 4. (Phụ huynh) Anh/chị có muốn nhận thông báo khi con vắng học không? ☐ Có ☐ Không</w:t>
      </w:r>
    </w:p>
    <w:p w14:paraId="5BC13112">
      <w:pPr>
        <w:keepLines/>
        <w:spacing w:after="0" w:line="240" w:lineRule="auto"/>
        <w:ind w:left="170"/>
      </w:pPr>
      <w:r>
        <w:rPr>
          <w:rFonts w:ascii="Consolas" w:hAnsi="Consolas" w:eastAsia="Consolas" w:cs="Consolas"/>
          <w:color w:val="000000"/>
          <w:sz w:val="15"/>
        </w:rPr>
        <w:t xml:space="preserve"> 5. Anh/chị muốn xem kết quả học tập theo: ☐ Từng bài kiểm tra ☐ Cuối khóa ☐ Không cần</w:t>
      </w:r>
    </w:p>
    <w:p w14:paraId="4C42D36E">
      <w:pPr>
        <w:keepLines/>
        <w:spacing w:after="0" w:line="240" w:lineRule="auto"/>
        <w:ind w:left="170"/>
      </w:pPr>
      <w:r>
        <w:rPr>
          <w:rFonts w:ascii="Consolas" w:hAnsi="Consolas" w:eastAsia="Consolas" w:cs="Consolas"/>
          <w:color w:val="000000"/>
          <w:sz w:val="15"/>
        </w:rPr>
        <w:t xml:space="preserve"> 6. Góp ý khác: …………………………………………</w:t>
      </w:r>
    </w:p>
    <w:p w14:paraId="310FF443">
      <w:pPr>
        <w:keepLines/>
        <w:spacing w:after="160" w:line="240" w:lineRule="auto"/>
        <w:ind w:left="170"/>
      </w:pPr>
      <w:r>
        <w:rPr>
          <w:rFonts w:ascii="Consolas" w:hAnsi="Consolas" w:eastAsia="Consolas" w:cs="Consolas"/>
          <w:color w:val="000000"/>
          <w:sz w:val="15"/>
        </w:rPr>
        <w:t>[Kết thúc] Xin chân thành cảm ơn! – Người chủ trì: Trần Minh Quân, Nhóm 10</w:t>
      </w:r>
    </w:p>
    <w:p w14:paraId="492C5CD0">
      <w:pPr>
        <w:spacing w:after="120"/>
        <w:jc w:val="both"/>
      </w:pPr>
      <w:r>
        <w:rPr>
          <w:rFonts w:ascii="Times New Roman" w:hAnsi="Times New Roman" w:eastAsia="Times New Roman" w:cs="Times New Roman"/>
          <w:b/>
          <w:i w:val="0"/>
          <w:color w:val="000000"/>
          <w:sz w:val="24"/>
        </w:rPr>
        <w:t>Tổng hợp (giả định, thu về 48/60 phiếu):</w:t>
      </w:r>
      <w:r>
        <w:rPr>
          <w:rFonts w:ascii="Times New Roman" w:hAnsi="Times New Roman" w:eastAsia="Times New Roman" w:cs="Times New Roman"/>
          <w:b w:val="0"/>
          <w:i w:val="0"/>
          <w:color w:val="000000"/>
          <w:sz w:val="24"/>
        </w:rPr>
        <w:t xml:space="preserve"> 71% biết lịch học qua giáo viên hoặc Zalo; mức hài lòng trung bình với thủ tục là 3,1/5; 85% muốn tra cứu học phí trực tuyến; 93% phụ huynh muốn nhận thông báo khi con vắng học.</w:t>
      </w:r>
    </w:p>
    <w:p w14:paraId="32309894">
      <w:pPr>
        <w:pStyle w:val="3"/>
      </w:pPr>
      <w:bookmarkStart w:id="43" w:name="_Toc1462"/>
      <w:r>
        <w:t>3.8 Thảo luận chuyên đề (JAD rút gọn): học phí và ưu đãi</w:t>
      </w:r>
      <w:bookmarkEnd w:id="43"/>
    </w:p>
    <w:p w14:paraId="5C87E280">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Thành phần:</w:t>
      </w:r>
      <w:r>
        <w:rPr>
          <w:rFonts w:ascii="Times New Roman" w:hAnsi="Times New Roman" w:eastAsia="Times New Roman" w:cs="Times New Roman"/>
          <w:b w:val="0"/>
          <w:i w:val="0"/>
          <w:color w:val="000000"/>
          <w:sz w:val="24"/>
        </w:rPr>
        <w:t xml:space="preserve"> Giám đốc (người quản lý, đánh giá khả thi), Kế toán và NV tuyển sinh (người sử dụng), nhóm phân tích (người phát triển). Chủ trì: Hoàng Văn Huynh. Thư ký: Trần Thu Thủy.</w:t>
      </w:r>
    </w:p>
    <w:p w14:paraId="2F3FF065">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Trình tự:</w:t>
      </w:r>
      <w:r>
        <w:rPr>
          <w:rFonts w:ascii="Times New Roman" w:hAnsi="Times New Roman" w:eastAsia="Times New Roman" w:cs="Times New Roman"/>
          <w:b w:val="0"/>
          <w:i w:val="0"/>
          <w:color w:val="000000"/>
          <w:sz w:val="24"/>
        </w:rPr>
        <w:t xml:space="preserve"> đặt vấn đề (tính ưu đãi đang sai, không thống nhất) → thảo luận → chọn giải pháp → kết luận.</w:t>
      </w:r>
    </w:p>
    <w:p w14:paraId="3EABBB81">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Kết luận:</w:t>
      </w:r>
      <w:r>
        <w:rPr>
          <w:rFonts w:ascii="Times New Roman" w:hAnsi="Times New Roman" w:eastAsia="Times New Roman" w:cs="Times New Roman"/>
          <w:b w:val="0"/>
          <w:i w:val="0"/>
          <w:color w:val="000000"/>
          <w:sz w:val="24"/>
        </w:rPr>
        <w:t xml:space="preserve"> chốt các quy tắc QT01–QT05 ở mục 3.9.3.</w:t>
      </w:r>
    </w:p>
    <w:p w14:paraId="18DFAA1C">
      <w:pPr>
        <w:pStyle w:val="3"/>
      </w:pPr>
      <w:bookmarkStart w:id="44" w:name="_Toc2931"/>
      <w:r>
        <w:t>3.9 Tổng hợp kết quả thu thập</w:t>
      </w:r>
      <w:bookmarkEnd w:id="44"/>
    </w:p>
    <w:p w14:paraId="3BB666ED">
      <w:pPr>
        <w:pStyle w:val="4"/>
      </w:pPr>
      <w:bookmarkStart w:id="45" w:name="_Toc20323"/>
      <w:r>
        <w:t>3.9.1 Vấn đề của hệ thống hiện tại</w:t>
      </w:r>
      <w:bookmarkEnd w:id="45"/>
    </w:p>
    <w:tbl>
      <w:tblPr>
        <w:tblStyle w:val="12"/>
        <w:tblW w:w="0" w:type="auto"/>
        <w:jc w:val="center"/>
        <w:tblLayout w:type="fixed"/>
        <w:tblCellMar>
          <w:top w:w="0" w:type="dxa"/>
          <w:left w:w="108" w:type="dxa"/>
          <w:bottom w:w="0" w:type="dxa"/>
          <w:right w:w="108" w:type="dxa"/>
        </w:tblCellMar>
      </w:tblPr>
      <w:tblGrid>
        <w:gridCol w:w="848"/>
        <w:gridCol w:w="3958"/>
        <w:gridCol w:w="2273"/>
        <w:gridCol w:w="2424"/>
      </w:tblGrid>
      <w:tr w14:paraId="55E12EC5">
        <w:tblPrEx>
          <w:tblCellMar>
            <w:top w:w="0" w:type="dxa"/>
            <w:left w:w="108" w:type="dxa"/>
            <w:bottom w:w="0" w:type="dxa"/>
            <w:right w:w="108" w:type="dxa"/>
          </w:tblCellMar>
        </w:tblPrEx>
        <w:trPr>
          <w:cantSplit/>
          <w:tblHeader/>
          <w:jc w:val="center"/>
        </w:trPr>
        <w:tc>
          <w:tcPr>
            <w:tcW w:w="84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3981234">
            <w:pPr>
              <w:spacing w:after="0" w:line="252" w:lineRule="auto"/>
              <w:jc w:val="center"/>
            </w:pPr>
            <w:r>
              <w:rPr>
                <w:rFonts w:ascii="Times New Roman" w:hAnsi="Times New Roman" w:eastAsia="Times New Roman" w:cs="Times New Roman"/>
                <w:b/>
                <w:i w:val="0"/>
                <w:color w:val="000000"/>
                <w:sz w:val="21"/>
              </w:rPr>
              <w:t>#</w:t>
            </w:r>
          </w:p>
        </w:tc>
        <w:tc>
          <w:tcPr>
            <w:tcW w:w="395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B1F72CA">
            <w:pPr>
              <w:spacing w:after="0" w:line="252" w:lineRule="auto"/>
              <w:jc w:val="center"/>
            </w:pPr>
            <w:r>
              <w:rPr>
                <w:rFonts w:ascii="Times New Roman" w:hAnsi="Times New Roman" w:eastAsia="Times New Roman" w:cs="Times New Roman"/>
                <w:b/>
                <w:i w:val="0"/>
                <w:color w:val="000000"/>
                <w:sz w:val="21"/>
              </w:rPr>
              <w:t>Vấn đề</w:t>
            </w:r>
          </w:p>
        </w:tc>
        <w:tc>
          <w:tcPr>
            <w:tcW w:w="227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2F5CB2D">
            <w:pPr>
              <w:spacing w:after="0" w:line="252" w:lineRule="auto"/>
              <w:jc w:val="center"/>
            </w:pPr>
            <w:r>
              <w:rPr>
                <w:rFonts w:ascii="Times New Roman" w:hAnsi="Times New Roman" w:eastAsia="Times New Roman" w:cs="Times New Roman"/>
                <w:b/>
                <w:i w:val="0"/>
                <w:color w:val="000000"/>
                <w:sz w:val="21"/>
              </w:rPr>
              <w:t>Nguồn phát hiện</w:t>
            </w:r>
          </w:p>
        </w:tc>
        <w:tc>
          <w:tcPr>
            <w:tcW w:w="242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7832318">
            <w:pPr>
              <w:spacing w:after="0" w:line="252" w:lineRule="auto"/>
              <w:jc w:val="center"/>
            </w:pPr>
            <w:r>
              <w:rPr>
                <w:rFonts w:ascii="Times New Roman" w:hAnsi="Times New Roman" w:eastAsia="Times New Roman" w:cs="Times New Roman"/>
                <w:b/>
                <w:i w:val="0"/>
                <w:color w:val="000000"/>
                <w:sz w:val="21"/>
              </w:rPr>
              <w:t>Chức năng giải quyết (BFD)</w:t>
            </w:r>
          </w:p>
        </w:tc>
      </w:tr>
      <w:tr w14:paraId="7FB2A0D5">
        <w:tblPrEx>
          <w:tblCellMar>
            <w:top w:w="0" w:type="dxa"/>
            <w:left w:w="108" w:type="dxa"/>
            <w:bottom w:w="0" w:type="dxa"/>
            <w:right w:w="108" w:type="dxa"/>
          </w:tblCellMar>
        </w:tblPrEx>
        <w:trPr>
          <w:cantSplit/>
          <w:jc w:val="center"/>
        </w:trPr>
        <w:tc>
          <w:tcPr>
            <w:tcW w:w="84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A6AD47">
            <w:pPr>
              <w:spacing w:after="0" w:line="252" w:lineRule="auto"/>
              <w:jc w:val="left"/>
            </w:pPr>
            <w:r>
              <w:rPr>
                <w:rFonts w:ascii="Times New Roman" w:hAnsi="Times New Roman" w:eastAsia="Times New Roman" w:cs="Times New Roman"/>
                <w:b w:val="0"/>
                <w:i w:val="0"/>
                <w:color w:val="000000"/>
                <w:sz w:val="21"/>
              </w:rPr>
              <w:t>V1</w:t>
            </w:r>
          </w:p>
        </w:tc>
        <w:tc>
          <w:tcPr>
            <w:tcW w:w="395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24FCBA8">
            <w:pPr>
              <w:spacing w:after="0" w:line="252" w:lineRule="auto"/>
              <w:jc w:val="left"/>
            </w:pPr>
            <w:r>
              <w:rPr>
                <w:rFonts w:ascii="Times New Roman" w:hAnsi="Times New Roman" w:eastAsia="Times New Roman" w:cs="Times New Roman"/>
                <w:b w:val="0"/>
                <w:i w:val="0"/>
                <w:color w:val="000000"/>
                <w:sz w:val="21"/>
              </w:rPr>
              <w:t>Dữ liệu học viên bị nhập lặp lại ở nhiều nơi, thông tin không khớp nhau</w:t>
            </w:r>
          </w:p>
        </w:tc>
        <w:tc>
          <w:tcPr>
            <w:tcW w:w="22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72CD4A">
            <w:pPr>
              <w:spacing w:after="0" w:line="252" w:lineRule="auto"/>
              <w:jc w:val="left"/>
            </w:pPr>
            <w:r>
              <w:rPr>
                <w:rFonts w:ascii="Times New Roman" w:hAnsi="Times New Roman" w:eastAsia="Times New Roman" w:cs="Times New Roman"/>
                <w:b w:val="0"/>
                <w:i w:val="0"/>
                <w:color w:val="000000"/>
                <w:sz w:val="21"/>
              </w:rPr>
              <w:t>Tài liệu, phỏng vấn</w:t>
            </w:r>
          </w:p>
        </w:tc>
        <w:tc>
          <w:tcPr>
            <w:tcW w:w="242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0BAE1C">
            <w:pPr>
              <w:spacing w:after="0" w:line="252" w:lineRule="auto"/>
              <w:jc w:val="left"/>
            </w:pPr>
            <w:r>
              <w:rPr>
                <w:rFonts w:ascii="Times New Roman" w:hAnsi="Times New Roman" w:eastAsia="Times New Roman" w:cs="Times New Roman"/>
                <w:b w:val="0"/>
                <w:i w:val="0"/>
                <w:color w:val="000000"/>
                <w:sz w:val="21"/>
              </w:rPr>
              <w:t>1.1</w:t>
            </w:r>
          </w:p>
        </w:tc>
      </w:tr>
      <w:tr w14:paraId="23E8920F">
        <w:tblPrEx>
          <w:tblCellMar>
            <w:top w:w="0" w:type="dxa"/>
            <w:left w:w="108" w:type="dxa"/>
            <w:bottom w:w="0" w:type="dxa"/>
            <w:right w:w="108" w:type="dxa"/>
          </w:tblCellMar>
        </w:tblPrEx>
        <w:trPr>
          <w:cantSplit/>
          <w:jc w:val="center"/>
        </w:trPr>
        <w:tc>
          <w:tcPr>
            <w:tcW w:w="84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AE4701">
            <w:pPr>
              <w:spacing w:after="0" w:line="252" w:lineRule="auto"/>
              <w:jc w:val="left"/>
            </w:pPr>
            <w:r>
              <w:rPr>
                <w:rFonts w:ascii="Times New Roman" w:hAnsi="Times New Roman" w:eastAsia="Times New Roman" w:cs="Times New Roman"/>
                <w:b w:val="0"/>
                <w:i w:val="0"/>
                <w:color w:val="000000"/>
                <w:sz w:val="21"/>
              </w:rPr>
              <w:t>V2</w:t>
            </w:r>
          </w:p>
        </w:tc>
        <w:tc>
          <w:tcPr>
            <w:tcW w:w="395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CB9D8A">
            <w:pPr>
              <w:spacing w:after="0" w:line="252" w:lineRule="auto"/>
              <w:jc w:val="left"/>
            </w:pPr>
            <w:r>
              <w:rPr>
                <w:rFonts w:ascii="Times New Roman" w:hAnsi="Times New Roman" w:eastAsia="Times New Roman" w:cs="Times New Roman"/>
                <w:b w:val="0"/>
                <w:i w:val="0"/>
                <w:color w:val="000000"/>
                <w:sz w:val="21"/>
              </w:rPr>
              <w:t>Không biết số chỗ trống của lớp ngay lúc ghi danh</w:t>
            </w:r>
          </w:p>
        </w:tc>
        <w:tc>
          <w:tcPr>
            <w:tcW w:w="22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AEEC96">
            <w:pPr>
              <w:spacing w:after="0" w:line="252" w:lineRule="auto"/>
              <w:jc w:val="left"/>
            </w:pPr>
            <w:r>
              <w:rPr>
                <w:rFonts w:ascii="Times New Roman" w:hAnsi="Times New Roman" w:eastAsia="Times New Roman" w:cs="Times New Roman"/>
                <w:b w:val="0"/>
                <w:i w:val="0"/>
                <w:color w:val="000000"/>
                <w:sz w:val="21"/>
              </w:rPr>
              <w:t>Quan sát</w:t>
            </w:r>
          </w:p>
        </w:tc>
        <w:tc>
          <w:tcPr>
            <w:tcW w:w="242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FF1D88">
            <w:pPr>
              <w:spacing w:after="0" w:line="252" w:lineRule="auto"/>
              <w:jc w:val="left"/>
            </w:pPr>
            <w:r>
              <w:rPr>
                <w:rFonts w:ascii="Times New Roman" w:hAnsi="Times New Roman" w:eastAsia="Times New Roman" w:cs="Times New Roman"/>
                <w:b w:val="0"/>
                <w:i w:val="0"/>
                <w:color w:val="000000"/>
                <w:sz w:val="21"/>
              </w:rPr>
              <w:t>2.1, 2.2</w:t>
            </w:r>
          </w:p>
        </w:tc>
      </w:tr>
      <w:tr w14:paraId="0D857E87">
        <w:tblPrEx>
          <w:tblCellMar>
            <w:top w:w="0" w:type="dxa"/>
            <w:left w:w="108" w:type="dxa"/>
            <w:bottom w:w="0" w:type="dxa"/>
            <w:right w:w="108" w:type="dxa"/>
          </w:tblCellMar>
        </w:tblPrEx>
        <w:trPr>
          <w:cantSplit/>
          <w:jc w:val="center"/>
        </w:trPr>
        <w:tc>
          <w:tcPr>
            <w:tcW w:w="84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FE2039F">
            <w:pPr>
              <w:spacing w:after="0" w:line="252" w:lineRule="auto"/>
              <w:jc w:val="left"/>
            </w:pPr>
            <w:r>
              <w:rPr>
                <w:rFonts w:ascii="Times New Roman" w:hAnsi="Times New Roman" w:eastAsia="Times New Roman" w:cs="Times New Roman"/>
                <w:b w:val="0"/>
                <w:i w:val="0"/>
                <w:color w:val="000000"/>
                <w:sz w:val="21"/>
              </w:rPr>
              <w:t>V3</w:t>
            </w:r>
          </w:p>
        </w:tc>
        <w:tc>
          <w:tcPr>
            <w:tcW w:w="395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B61D26">
            <w:pPr>
              <w:spacing w:after="0" w:line="252" w:lineRule="auto"/>
              <w:jc w:val="left"/>
            </w:pPr>
            <w:r>
              <w:rPr>
                <w:rFonts w:ascii="Times New Roman" w:hAnsi="Times New Roman" w:eastAsia="Times New Roman" w:cs="Times New Roman"/>
                <w:b w:val="0"/>
                <w:i w:val="0"/>
                <w:color w:val="000000"/>
                <w:sz w:val="21"/>
              </w:rPr>
              <w:t>Trùng giáo viên hoặc trùng phòng khi xếp lịch</w:t>
            </w:r>
          </w:p>
        </w:tc>
        <w:tc>
          <w:tcPr>
            <w:tcW w:w="22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7AEA07">
            <w:pPr>
              <w:spacing w:after="0" w:line="252" w:lineRule="auto"/>
              <w:jc w:val="left"/>
            </w:pPr>
            <w:r>
              <w:rPr>
                <w:rFonts w:ascii="Times New Roman" w:hAnsi="Times New Roman" w:eastAsia="Times New Roman" w:cs="Times New Roman"/>
                <w:b w:val="0"/>
                <w:i w:val="0"/>
                <w:color w:val="000000"/>
                <w:sz w:val="21"/>
              </w:rPr>
              <w:t>Phỏng vấn QL đào tạo</w:t>
            </w:r>
          </w:p>
        </w:tc>
        <w:tc>
          <w:tcPr>
            <w:tcW w:w="242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DEA8B5">
            <w:pPr>
              <w:spacing w:after="0" w:line="252" w:lineRule="auto"/>
              <w:jc w:val="left"/>
            </w:pPr>
            <w:r>
              <w:rPr>
                <w:rFonts w:ascii="Times New Roman" w:hAnsi="Times New Roman" w:eastAsia="Times New Roman" w:cs="Times New Roman"/>
                <w:b w:val="0"/>
                <w:i w:val="0"/>
                <w:color w:val="000000"/>
                <w:sz w:val="21"/>
              </w:rPr>
              <w:t>2.3</w:t>
            </w:r>
          </w:p>
        </w:tc>
      </w:tr>
      <w:tr w14:paraId="4FA7127A">
        <w:tblPrEx>
          <w:tblCellMar>
            <w:top w:w="0" w:type="dxa"/>
            <w:left w:w="108" w:type="dxa"/>
            <w:bottom w:w="0" w:type="dxa"/>
            <w:right w:w="108" w:type="dxa"/>
          </w:tblCellMar>
        </w:tblPrEx>
        <w:trPr>
          <w:cantSplit/>
          <w:jc w:val="center"/>
        </w:trPr>
        <w:tc>
          <w:tcPr>
            <w:tcW w:w="84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327EDB">
            <w:pPr>
              <w:spacing w:after="0" w:line="252" w:lineRule="auto"/>
              <w:jc w:val="left"/>
            </w:pPr>
            <w:r>
              <w:rPr>
                <w:rFonts w:ascii="Times New Roman" w:hAnsi="Times New Roman" w:eastAsia="Times New Roman" w:cs="Times New Roman"/>
                <w:b w:val="0"/>
                <w:i w:val="0"/>
                <w:color w:val="000000"/>
                <w:sz w:val="21"/>
              </w:rPr>
              <w:t>V4</w:t>
            </w:r>
          </w:p>
        </w:tc>
        <w:tc>
          <w:tcPr>
            <w:tcW w:w="395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2CEA7B">
            <w:pPr>
              <w:spacing w:after="0" w:line="252" w:lineRule="auto"/>
              <w:jc w:val="left"/>
            </w:pPr>
            <w:r>
              <w:rPr>
                <w:rFonts w:ascii="Times New Roman" w:hAnsi="Times New Roman" w:eastAsia="Times New Roman" w:cs="Times New Roman"/>
                <w:b w:val="0"/>
                <w:i w:val="0"/>
                <w:color w:val="000000"/>
                <w:sz w:val="21"/>
              </w:rPr>
              <w:t>Tính ưu đãi sai, không thống nhất</w:t>
            </w:r>
          </w:p>
        </w:tc>
        <w:tc>
          <w:tcPr>
            <w:tcW w:w="22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5BC4E7">
            <w:pPr>
              <w:spacing w:after="0" w:line="252" w:lineRule="auto"/>
              <w:jc w:val="left"/>
            </w:pPr>
            <w:r>
              <w:rPr>
                <w:rFonts w:ascii="Times New Roman" w:hAnsi="Times New Roman" w:eastAsia="Times New Roman" w:cs="Times New Roman"/>
                <w:b w:val="0"/>
                <w:i w:val="0"/>
                <w:color w:val="000000"/>
                <w:sz w:val="21"/>
              </w:rPr>
              <w:t>Quan sát, JAD</w:t>
            </w:r>
          </w:p>
        </w:tc>
        <w:tc>
          <w:tcPr>
            <w:tcW w:w="242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821D7B">
            <w:pPr>
              <w:spacing w:after="0" w:line="252" w:lineRule="auto"/>
              <w:jc w:val="left"/>
            </w:pPr>
            <w:r>
              <w:rPr>
                <w:rFonts w:ascii="Times New Roman" w:hAnsi="Times New Roman" w:eastAsia="Times New Roman" w:cs="Times New Roman"/>
                <w:b w:val="0"/>
                <w:i w:val="0"/>
                <w:color w:val="000000"/>
                <w:sz w:val="21"/>
              </w:rPr>
              <w:t>3.1</w:t>
            </w:r>
          </w:p>
        </w:tc>
      </w:tr>
      <w:tr w14:paraId="24C30932">
        <w:tblPrEx>
          <w:tblCellMar>
            <w:top w:w="0" w:type="dxa"/>
            <w:left w:w="108" w:type="dxa"/>
            <w:bottom w:w="0" w:type="dxa"/>
            <w:right w:w="108" w:type="dxa"/>
          </w:tblCellMar>
        </w:tblPrEx>
        <w:trPr>
          <w:cantSplit/>
          <w:jc w:val="center"/>
        </w:trPr>
        <w:tc>
          <w:tcPr>
            <w:tcW w:w="84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939A6F">
            <w:pPr>
              <w:spacing w:after="0" w:line="252" w:lineRule="auto"/>
              <w:jc w:val="left"/>
            </w:pPr>
            <w:r>
              <w:rPr>
                <w:rFonts w:ascii="Times New Roman" w:hAnsi="Times New Roman" w:eastAsia="Times New Roman" w:cs="Times New Roman"/>
                <w:b w:val="0"/>
                <w:i w:val="0"/>
                <w:color w:val="000000"/>
                <w:sz w:val="21"/>
              </w:rPr>
              <w:t>V5</w:t>
            </w:r>
          </w:p>
        </w:tc>
        <w:tc>
          <w:tcPr>
            <w:tcW w:w="395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A8E6C3">
            <w:pPr>
              <w:spacing w:after="0" w:line="252" w:lineRule="auto"/>
              <w:jc w:val="left"/>
            </w:pPr>
            <w:r>
              <w:rPr>
                <w:rFonts w:ascii="Times New Roman" w:hAnsi="Times New Roman" w:eastAsia="Times New Roman" w:cs="Times New Roman"/>
                <w:b w:val="0"/>
                <w:i w:val="0"/>
                <w:color w:val="000000"/>
                <w:sz w:val="21"/>
              </w:rPr>
              <w:t>Khó theo dõi công nợ và hạn đóng đợt 2</w:t>
            </w:r>
          </w:p>
        </w:tc>
        <w:tc>
          <w:tcPr>
            <w:tcW w:w="22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B11F30F">
            <w:pPr>
              <w:spacing w:after="0" w:line="252" w:lineRule="auto"/>
              <w:jc w:val="left"/>
            </w:pPr>
            <w:r>
              <w:rPr>
                <w:rFonts w:ascii="Times New Roman" w:hAnsi="Times New Roman" w:eastAsia="Times New Roman" w:cs="Times New Roman"/>
                <w:b w:val="0"/>
                <w:i w:val="0"/>
                <w:color w:val="000000"/>
                <w:sz w:val="21"/>
              </w:rPr>
              <w:t>Phỏng vấn kế toán</w:t>
            </w:r>
          </w:p>
        </w:tc>
        <w:tc>
          <w:tcPr>
            <w:tcW w:w="242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C34DB5">
            <w:pPr>
              <w:spacing w:after="0" w:line="252" w:lineRule="auto"/>
              <w:jc w:val="left"/>
            </w:pPr>
            <w:r>
              <w:rPr>
                <w:rFonts w:ascii="Times New Roman" w:hAnsi="Times New Roman" w:eastAsia="Times New Roman" w:cs="Times New Roman"/>
                <w:b w:val="0"/>
                <w:i w:val="0"/>
                <w:color w:val="000000"/>
                <w:sz w:val="21"/>
              </w:rPr>
              <w:t>3.3</w:t>
            </w:r>
          </w:p>
        </w:tc>
      </w:tr>
      <w:tr w14:paraId="02B1C302">
        <w:tblPrEx>
          <w:tblCellMar>
            <w:top w:w="0" w:type="dxa"/>
            <w:left w:w="108" w:type="dxa"/>
            <w:bottom w:w="0" w:type="dxa"/>
            <w:right w:w="108" w:type="dxa"/>
          </w:tblCellMar>
        </w:tblPrEx>
        <w:trPr>
          <w:cantSplit/>
          <w:jc w:val="center"/>
        </w:trPr>
        <w:tc>
          <w:tcPr>
            <w:tcW w:w="84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B20BE38">
            <w:pPr>
              <w:spacing w:after="0" w:line="252" w:lineRule="auto"/>
              <w:jc w:val="left"/>
            </w:pPr>
            <w:r>
              <w:rPr>
                <w:rFonts w:ascii="Times New Roman" w:hAnsi="Times New Roman" w:eastAsia="Times New Roman" w:cs="Times New Roman"/>
                <w:b w:val="0"/>
                <w:i w:val="0"/>
                <w:color w:val="000000"/>
                <w:sz w:val="21"/>
              </w:rPr>
              <w:t>V6</w:t>
            </w:r>
          </w:p>
        </w:tc>
        <w:tc>
          <w:tcPr>
            <w:tcW w:w="395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4B93FAA">
            <w:pPr>
              <w:spacing w:after="0" w:line="252" w:lineRule="auto"/>
              <w:jc w:val="left"/>
            </w:pPr>
            <w:r>
              <w:rPr>
                <w:rFonts w:ascii="Times New Roman" w:hAnsi="Times New Roman" w:eastAsia="Times New Roman" w:cs="Times New Roman"/>
                <w:b w:val="0"/>
                <w:i w:val="0"/>
                <w:color w:val="000000"/>
                <w:sz w:val="21"/>
              </w:rPr>
              <w:t>Điểm danh trên giấy, cập nhật chậm; phụ huynh không được báo khi con vắng</w:t>
            </w:r>
          </w:p>
        </w:tc>
        <w:tc>
          <w:tcPr>
            <w:tcW w:w="22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C6AA55">
            <w:pPr>
              <w:spacing w:after="0" w:line="252" w:lineRule="auto"/>
              <w:jc w:val="left"/>
            </w:pPr>
            <w:r>
              <w:rPr>
                <w:rFonts w:ascii="Times New Roman" w:hAnsi="Times New Roman" w:eastAsia="Times New Roman" w:cs="Times New Roman"/>
                <w:b w:val="0"/>
                <w:i w:val="0"/>
                <w:color w:val="000000"/>
                <w:sz w:val="21"/>
              </w:rPr>
              <w:t>Quan sát, phiếu điều tra</w:t>
            </w:r>
          </w:p>
        </w:tc>
        <w:tc>
          <w:tcPr>
            <w:tcW w:w="242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EC7C46">
            <w:pPr>
              <w:spacing w:after="0" w:line="252" w:lineRule="auto"/>
              <w:jc w:val="left"/>
            </w:pPr>
            <w:r>
              <w:rPr>
                <w:rFonts w:ascii="Times New Roman" w:hAnsi="Times New Roman" w:eastAsia="Times New Roman" w:cs="Times New Roman"/>
                <w:b w:val="0"/>
                <w:i w:val="0"/>
                <w:color w:val="000000"/>
                <w:sz w:val="21"/>
              </w:rPr>
              <w:t>4.1, 5.2</w:t>
            </w:r>
          </w:p>
        </w:tc>
      </w:tr>
      <w:tr w14:paraId="392BCFF4">
        <w:tblPrEx>
          <w:tblCellMar>
            <w:top w:w="0" w:type="dxa"/>
            <w:left w:w="108" w:type="dxa"/>
            <w:bottom w:w="0" w:type="dxa"/>
            <w:right w:w="108" w:type="dxa"/>
          </w:tblCellMar>
        </w:tblPrEx>
        <w:trPr>
          <w:cantSplit/>
          <w:jc w:val="center"/>
        </w:trPr>
        <w:tc>
          <w:tcPr>
            <w:tcW w:w="84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A82D8B">
            <w:pPr>
              <w:spacing w:after="0" w:line="252" w:lineRule="auto"/>
              <w:jc w:val="left"/>
            </w:pPr>
            <w:r>
              <w:rPr>
                <w:rFonts w:ascii="Times New Roman" w:hAnsi="Times New Roman" w:eastAsia="Times New Roman" w:cs="Times New Roman"/>
                <w:b w:val="0"/>
                <w:i w:val="0"/>
                <w:color w:val="000000"/>
                <w:sz w:val="21"/>
              </w:rPr>
              <w:t>V7</w:t>
            </w:r>
          </w:p>
        </w:tc>
        <w:tc>
          <w:tcPr>
            <w:tcW w:w="395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6CD9DE">
            <w:pPr>
              <w:spacing w:after="0" w:line="252" w:lineRule="auto"/>
              <w:jc w:val="left"/>
            </w:pPr>
            <w:r>
              <w:rPr>
                <w:rFonts w:ascii="Times New Roman" w:hAnsi="Times New Roman" w:eastAsia="Times New Roman" w:cs="Times New Roman"/>
                <w:b w:val="0"/>
                <w:i w:val="0"/>
                <w:color w:val="000000"/>
                <w:sz w:val="21"/>
              </w:rPr>
              <w:t>Giáo viên tự tính điểm tổng kết nên dễ sai</w:t>
            </w:r>
          </w:p>
        </w:tc>
        <w:tc>
          <w:tcPr>
            <w:tcW w:w="22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009C101">
            <w:pPr>
              <w:spacing w:after="0" w:line="252" w:lineRule="auto"/>
              <w:jc w:val="left"/>
            </w:pPr>
            <w:r>
              <w:rPr>
                <w:rFonts w:ascii="Times New Roman" w:hAnsi="Times New Roman" w:eastAsia="Times New Roman" w:cs="Times New Roman"/>
                <w:b w:val="0"/>
                <w:i w:val="0"/>
                <w:color w:val="000000"/>
                <w:sz w:val="21"/>
              </w:rPr>
              <w:t>Tài liệu</w:t>
            </w:r>
          </w:p>
        </w:tc>
        <w:tc>
          <w:tcPr>
            <w:tcW w:w="242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92DA0D">
            <w:pPr>
              <w:spacing w:after="0" w:line="252" w:lineRule="auto"/>
              <w:jc w:val="left"/>
            </w:pPr>
            <w:r>
              <w:rPr>
                <w:rFonts w:ascii="Times New Roman" w:hAnsi="Times New Roman" w:eastAsia="Times New Roman" w:cs="Times New Roman"/>
                <w:b w:val="0"/>
                <w:i w:val="0"/>
                <w:color w:val="000000"/>
                <w:sz w:val="21"/>
              </w:rPr>
              <w:t>4.3</w:t>
            </w:r>
          </w:p>
        </w:tc>
      </w:tr>
      <w:tr w14:paraId="48C0A9C8">
        <w:tblPrEx>
          <w:tblCellMar>
            <w:top w:w="0" w:type="dxa"/>
            <w:left w:w="108" w:type="dxa"/>
            <w:bottom w:w="0" w:type="dxa"/>
            <w:right w:w="108" w:type="dxa"/>
          </w:tblCellMar>
        </w:tblPrEx>
        <w:trPr>
          <w:cantSplit/>
          <w:jc w:val="center"/>
        </w:trPr>
        <w:tc>
          <w:tcPr>
            <w:tcW w:w="84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6D2B1F">
            <w:pPr>
              <w:spacing w:after="0" w:line="252" w:lineRule="auto"/>
              <w:jc w:val="left"/>
            </w:pPr>
            <w:r>
              <w:rPr>
                <w:rFonts w:ascii="Times New Roman" w:hAnsi="Times New Roman" w:eastAsia="Times New Roman" w:cs="Times New Roman"/>
                <w:b w:val="0"/>
                <w:i w:val="0"/>
                <w:color w:val="000000"/>
                <w:sz w:val="21"/>
              </w:rPr>
              <w:t>V8</w:t>
            </w:r>
          </w:p>
        </w:tc>
        <w:tc>
          <w:tcPr>
            <w:tcW w:w="395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3F4F8B">
            <w:pPr>
              <w:spacing w:after="0" w:line="252" w:lineRule="auto"/>
              <w:jc w:val="left"/>
            </w:pPr>
            <w:r>
              <w:rPr>
                <w:rFonts w:ascii="Times New Roman" w:hAnsi="Times New Roman" w:eastAsia="Times New Roman" w:cs="Times New Roman"/>
                <w:b w:val="0"/>
                <w:i w:val="0"/>
                <w:color w:val="000000"/>
                <w:sz w:val="21"/>
              </w:rPr>
              <w:t>Báo cáo tháng phải gom Excel bằng tay</w:t>
            </w:r>
          </w:p>
        </w:tc>
        <w:tc>
          <w:tcPr>
            <w:tcW w:w="22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57D026">
            <w:pPr>
              <w:spacing w:after="0" w:line="252" w:lineRule="auto"/>
              <w:jc w:val="left"/>
            </w:pPr>
            <w:r>
              <w:rPr>
                <w:rFonts w:ascii="Times New Roman" w:hAnsi="Times New Roman" w:eastAsia="Times New Roman" w:cs="Times New Roman"/>
                <w:b w:val="0"/>
                <w:i w:val="0"/>
                <w:color w:val="000000"/>
                <w:sz w:val="21"/>
              </w:rPr>
              <w:t>Phỏng vấn giám đốc</w:t>
            </w:r>
          </w:p>
        </w:tc>
        <w:tc>
          <w:tcPr>
            <w:tcW w:w="242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B93E08">
            <w:pPr>
              <w:spacing w:after="0" w:line="252" w:lineRule="auto"/>
              <w:jc w:val="left"/>
            </w:pPr>
            <w:r>
              <w:rPr>
                <w:rFonts w:ascii="Times New Roman" w:hAnsi="Times New Roman" w:eastAsia="Times New Roman" w:cs="Times New Roman"/>
                <w:b w:val="0"/>
                <w:i w:val="0"/>
                <w:color w:val="000000"/>
                <w:sz w:val="21"/>
              </w:rPr>
              <w:t>3.4, 5.3, 5.4</w:t>
            </w:r>
          </w:p>
        </w:tc>
      </w:tr>
    </w:tbl>
    <w:p w14:paraId="269BA8E4">
      <w:pPr>
        <w:spacing w:after="40"/>
      </w:pPr>
    </w:p>
    <w:p w14:paraId="043E5FB5">
      <w:pPr>
        <w:pStyle w:val="4"/>
      </w:pPr>
      <w:bookmarkStart w:id="46" w:name="_Toc3212"/>
      <w:r>
        <w:t>3.9.2 Yêu cầu đối với hệ thống mới</w:t>
      </w:r>
      <w:bookmarkEnd w:id="46"/>
    </w:p>
    <w:p w14:paraId="0667DC8F">
      <w:pPr>
        <w:spacing w:after="120"/>
        <w:jc w:val="both"/>
      </w:pPr>
      <w:r>
        <w:rPr>
          <w:rFonts w:ascii="Times New Roman" w:hAnsi="Times New Roman" w:eastAsia="Times New Roman" w:cs="Times New Roman"/>
          <w:b/>
          <w:i w:val="0"/>
          <w:color w:val="000000"/>
          <w:sz w:val="24"/>
        </w:rPr>
        <w:t>Yêu cầu chức năng:</w:t>
      </w:r>
      <w:r>
        <w:rPr>
          <w:rFonts w:ascii="Times New Roman" w:hAnsi="Times New Roman" w:eastAsia="Times New Roman" w:cs="Times New Roman"/>
          <w:b w:val="0"/>
          <w:i w:val="0"/>
          <w:color w:val="000000"/>
          <w:sz w:val="24"/>
        </w:rPr>
        <w:t xml:space="preserve"> 20 chức năng lá trong BFD (Hình 4.1). Mô tả chi tiết ở phần phân tích chức năng.</w:t>
      </w:r>
    </w:p>
    <w:p w14:paraId="6A13460C">
      <w:pPr>
        <w:spacing w:after="120"/>
        <w:jc w:val="both"/>
      </w:pPr>
      <w:r>
        <w:rPr>
          <w:rFonts w:ascii="Times New Roman" w:hAnsi="Times New Roman" w:eastAsia="Times New Roman" w:cs="Times New Roman"/>
          <w:b/>
          <w:i w:val="0"/>
          <w:color w:val="000000"/>
          <w:sz w:val="24"/>
        </w:rPr>
        <w:t>Yêu cầu phi chức năng:</w:t>
      </w:r>
    </w:p>
    <w:p w14:paraId="6840CCAD">
      <w:pPr>
        <w:spacing w:after="60"/>
        <w:ind w:left="454" w:hanging="255"/>
        <w:jc w:val="left"/>
      </w:pPr>
      <w:r>
        <w:rPr>
          <w:rFonts w:ascii="Times New Roman" w:hAnsi="Times New Roman" w:eastAsia="Times New Roman" w:cs="Times New Roman"/>
          <w:b w:val="0"/>
          <w:i w:val="0"/>
          <w:color w:val="000000"/>
          <w:sz w:val="24"/>
        </w:rPr>
        <w:t>– Dùng được trên trình duyệt máy tính và điện thoại (giáo viên điểm danh bằng điện thoại).</w:t>
      </w:r>
    </w:p>
    <w:p w14:paraId="27287369">
      <w:pPr>
        <w:spacing w:after="60"/>
        <w:ind w:left="454" w:hanging="255"/>
        <w:jc w:val="left"/>
      </w:pPr>
      <w:r>
        <w:rPr>
          <w:rFonts w:ascii="Times New Roman" w:hAnsi="Times New Roman" w:eastAsia="Times New Roman" w:cs="Times New Roman"/>
          <w:b w:val="0"/>
          <w:i w:val="0"/>
          <w:color w:val="000000"/>
          <w:sz w:val="24"/>
        </w:rPr>
        <w:t>– Phục vụ được 50–100 người dùng đồng thời vào giờ cao điểm (số liệu từ BT1).</w:t>
      </w:r>
    </w:p>
    <w:p w14:paraId="3B167984">
      <w:pPr>
        <w:spacing w:after="60"/>
        <w:ind w:left="454" w:hanging="255"/>
        <w:jc w:val="left"/>
      </w:pPr>
      <w:r>
        <w:rPr>
          <w:rFonts w:ascii="Times New Roman" w:hAnsi="Times New Roman" w:eastAsia="Times New Roman" w:cs="Times New Roman"/>
          <w:b w:val="0"/>
          <w:i w:val="0"/>
          <w:color w:val="000000"/>
          <w:sz w:val="24"/>
        </w:rPr>
        <w:t>– Phân quyền theo vai trò; phụ huynh chỉ xem được thông tin của con mình (bảo vệ dữ liệu cá nhân của trẻ vị thành niên).</w:t>
      </w:r>
    </w:p>
    <w:p w14:paraId="24807774">
      <w:pPr>
        <w:spacing w:after="60"/>
        <w:ind w:left="454" w:hanging="255"/>
        <w:jc w:val="left"/>
      </w:pPr>
      <w:r>
        <w:rPr>
          <w:rFonts w:ascii="Times New Roman" w:hAnsi="Times New Roman" w:eastAsia="Times New Roman" w:cs="Times New Roman"/>
          <w:b w:val="0"/>
          <w:i w:val="0"/>
          <w:color w:val="000000"/>
          <w:sz w:val="24"/>
        </w:rPr>
        <w:t>– Cho phép lưu nháp phiếu đăng ký và phiếu thu.</w:t>
      </w:r>
    </w:p>
    <w:p w14:paraId="4AC1DBD1">
      <w:pPr>
        <w:spacing w:after="60"/>
        <w:ind w:left="454" w:hanging="255"/>
        <w:jc w:val="left"/>
      </w:pPr>
      <w:r>
        <w:rPr>
          <w:rFonts w:ascii="Times New Roman" w:hAnsi="Times New Roman" w:eastAsia="Times New Roman" w:cs="Times New Roman"/>
          <w:b w:val="0"/>
          <w:i w:val="0"/>
          <w:color w:val="000000"/>
          <w:sz w:val="24"/>
        </w:rPr>
        <w:t>– Sao lưu dữ liệu hằng ngày.</w:t>
      </w:r>
    </w:p>
    <w:p w14:paraId="303AFF8E">
      <w:pPr>
        <w:pStyle w:val="4"/>
      </w:pPr>
      <w:bookmarkStart w:id="47" w:name="_Toc24787"/>
      <w:r>
        <w:t>3.9.3 Quy tắc nghiệp vụ thu được</w:t>
      </w:r>
      <w:bookmarkEnd w:id="47"/>
    </w:p>
    <w:p w14:paraId="1D0FB572">
      <w:pPr>
        <w:spacing w:after="120"/>
        <w:jc w:val="both"/>
      </w:pPr>
      <w:r>
        <w:rPr>
          <w:rFonts w:ascii="Times New Roman" w:hAnsi="Times New Roman" w:eastAsia="Times New Roman" w:cs="Times New Roman"/>
          <w:b w:val="0"/>
          <w:i w:val="0"/>
          <w:color w:val="000000"/>
          <w:sz w:val="24"/>
        </w:rPr>
        <w:t xml:space="preserve">Phần đặc tả xử lý (bảng/cây quyết định), thiết kế CSDL (ràng buộc CHECK) và bản demo đều dùng </w:t>
      </w:r>
      <w:r>
        <w:rPr>
          <w:rFonts w:ascii="Times New Roman" w:hAnsi="Times New Roman" w:eastAsia="Times New Roman" w:cs="Times New Roman"/>
          <w:b/>
          <w:i w:val="0"/>
          <w:color w:val="000000"/>
          <w:sz w:val="24"/>
        </w:rPr>
        <w:t>đúng mã quy tắc</w:t>
      </w:r>
      <w:r>
        <w:rPr>
          <w:rFonts w:ascii="Times New Roman" w:hAnsi="Times New Roman" w:eastAsia="Times New Roman" w:cs="Times New Roman"/>
          <w:b w:val="0"/>
          <w:i w:val="0"/>
          <w:color w:val="000000"/>
          <w:sz w:val="24"/>
        </w:rPr>
        <w:t xml:space="preserve"> dưới đây.</w:t>
      </w:r>
    </w:p>
    <w:tbl>
      <w:tblPr>
        <w:tblStyle w:val="12"/>
        <w:tblW w:w="0" w:type="auto"/>
        <w:jc w:val="center"/>
        <w:tblLayout w:type="fixed"/>
        <w:tblCellMar>
          <w:top w:w="0" w:type="dxa"/>
          <w:left w:w="108" w:type="dxa"/>
          <w:bottom w:w="0" w:type="dxa"/>
          <w:right w:w="108" w:type="dxa"/>
        </w:tblCellMar>
      </w:tblPr>
      <w:tblGrid>
        <w:gridCol w:w="1301"/>
        <w:gridCol w:w="6069"/>
        <w:gridCol w:w="2134"/>
      </w:tblGrid>
      <w:tr w14:paraId="5E565AAB">
        <w:tblPrEx>
          <w:tblCellMar>
            <w:top w:w="0" w:type="dxa"/>
            <w:left w:w="108" w:type="dxa"/>
            <w:bottom w:w="0" w:type="dxa"/>
            <w:right w:w="108" w:type="dxa"/>
          </w:tblCellMar>
        </w:tblPrEx>
        <w:trPr>
          <w:cantSplit/>
          <w:tblHeader/>
          <w:jc w:val="center"/>
        </w:trPr>
        <w:tc>
          <w:tcPr>
            <w:tcW w:w="130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DDF4E2C">
            <w:pPr>
              <w:spacing w:after="0" w:line="252" w:lineRule="auto"/>
              <w:jc w:val="center"/>
            </w:pPr>
            <w:r>
              <w:rPr>
                <w:rFonts w:ascii="Times New Roman" w:hAnsi="Times New Roman" w:eastAsia="Times New Roman" w:cs="Times New Roman"/>
                <w:b/>
                <w:i w:val="0"/>
                <w:color w:val="000000"/>
                <w:sz w:val="21"/>
              </w:rPr>
              <w:t>Mã</w:t>
            </w:r>
          </w:p>
        </w:tc>
        <w:tc>
          <w:tcPr>
            <w:tcW w:w="606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2888FE9">
            <w:pPr>
              <w:spacing w:after="0" w:line="252" w:lineRule="auto"/>
              <w:jc w:val="center"/>
            </w:pPr>
            <w:r>
              <w:rPr>
                <w:rFonts w:ascii="Times New Roman" w:hAnsi="Times New Roman" w:eastAsia="Times New Roman" w:cs="Times New Roman"/>
                <w:b/>
                <w:i w:val="0"/>
                <w:color w:val="000000"/>
                <w:sz w:val="21"/>
              </w:rPr>
              <w:t>Quy tắc</w:t>
            </w:r>
          </w:p>
        </w:tc>
        <w:tc>
          <w:tcPr>
            <w:tcW w:w="213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4FF8712">
            <w:pPr>
              <w:spacing w:after="0" w:line="252" w:lineRule="auto"/>
              <w:jc w:val="center"/>
            </w:pPr>
            <w:r>
              <w:rPr>
                <w:rFonts w:ascii="Times New Roman" w:hAnsi="Times New Roman" w:eastAsia="Times New Roman" w:cs="Times New Roman"/>
                <w:b/>
                <w:i w:val="0"/>
                <w:color w:val="000000"/>
                <w:sz w:val="21"/>
              </w:rPr>
              <w:t>Áp dụng ở</w:t>
            </w:r>
          </w:p>
        </w:tc>
      </w:tr>
      <w:tr w14:paraId="5CD2E3B6">
        <w:tblPrEx>
          <w:tblCellMar>
            <w:top w:w="0" w:type="dxa"/>
            <w:left w:w="108" w:type="dxa"/>
            <w:bottom w:w="0" w:type="dxa"/>
            <w:right w:w="108" w:type="dxa"/>
          </w:tblCellMar>
        </w:tblPrEx>
        <w:trPr>
          <w:cantSplit/>
          <w:jc w:val="center"/>
        </w:trPr>
        <w:tc>
          <w:tcPr>
            <w:tcW w:w="130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BCDDACA">
            <w:pPr>
              <w:spacing w:after="0" w:line="252" w:lineRule="auto"/>
              <w:jc w:val="left"/>
            </w:pPr>
            <w:r>
              <w:rPr>
                <w:rFonts w:ascii="Times New Roman" w:hAnsi="Times New Roman" w:eastAsia="Times New Roman" w:cs="Times New Roman"/>
                <w:b w:val="0"/>
                <w:i w:val="0"/>
                <w:color w:val="000000"/>
                <w:sz w:val="21"/>
              </w:rPr>
              <w:t>QT01</w:t>
            </w:r>
          </w:p>
        </w:tc>
        <w:tc>
          <w:tcPr>
            <w:tcW w:w="60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B3F33A">
            <w:pPr>
              <w:spacing w:after="0" w:line="252" w:lineRule="auto"/>
              <w:jc w:val="left"/>
            </w:pPr>
            <w:r>
              <w:rPr>
                <w:rFonts w:ascii="Times New Roman" w:hAnsi="Times New Roman" w:eastAsia="Times New Roman" w:cs="Times New Roman"/>
                <w:b w:val="0"/>
                <w:i w:val="0"/>
                <w:color w:val="000000"/>
                <w:sz w:val="21"/>
              </w:rPr>
              <w:t xml:space="preserve">Ưu đãi </w:t>
            </w:r>
            <w:r>
              <w:rPr>
                <w:rFonts w:ascii="Times New Roman" w:hAnsi="Times New Roman" w:eastAsia="Times New Roman" w:cs="Times New Roman"/>
                <w:b/>
                <w:i w:val="0"/>
                <w:color w:val="000000"/>
                <w:sz w:val="21"/>
              </w:rPr>
              <w:t>học viên cũ</w:t>
            </w:r>
            <w:r>
              <w:rPr>
                <w:rFonts w:ascii="Times New Roman" w:hAnsi="Times New Roman" w:eastAsia="Times New Roman" w:cs="Times New Roman"/>
                <w:b w:val="0"/>
                <w:i w:val="0"/>
                <w:color w:val="000000"/>
                <w:sz w:val="21"/>
              </w:rPr>
              <w:t xml:space="preserve"> (đã học hết ít nhất 1 khóa trước đó: lớp đã kết thúc, đăng ký không ở trạng thái nghỉ học): giảm 10%</w:t>
            </w:r>
          </w:p>
        </w:tc>
        <w:tc>
          <w:tcPr>
            <w:tcW w:w="213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B5A1977">
            <w:pPr>
              <w:spacing w:after="0" w:line="252" w:lineRule="auto"/>
              <w:jc w:val="left"/>
            </w:pPr>
            <w:r>
              <w:rPr>
                <w:rFonts w:ascii="Times New Roman" w:hAnsi="Times New Roman" w:eastAsia="Times New Roman" w:cs="Times New Roman"/>
                <w:b w:val="0"/>
                <w:i w:val="0"/>
                <w:color w:val="000000"/>
                <w:sz w:val="21"/>
              </w:rPr>
              <w:t>3.1</w:t>
            </w:r>
          </w:p>
        </w:tc>
      </w:tr>
      <w:tr w14:paraId="66D59BA4">
        <w:tblPrEx>
          <w:tblCellMar>
            <w:top w:w="0" w:type="dxa"/>
            <w:left w:w="108" w:type="dxa"/>
            <w:bottom w:w="0" w:type="dxa"/>
            <w:right w:w="108" w:type="dxa"/>
          </w:tblCellMar>
        </w:tblPrEx>
        <w:trPr>
          <w:cantSplit/>
          <w:jc w:val="center"/>
        </w:trPr>
        <w:tc>
          <w:tcPr>
            <w:tcW w:w="130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09AA66A">
            <w:pPr>
              <w:spacing w:after="0" w:line="252" w:lineRule="auto"/>
              <w:jc w:val="left"/>
            </w:pPr>
            <w:r>
              <w:rPr>
                <w:rFonts w:ascii="Times New Roman" w:hAnsi="Times New Roman" w:eastAsia="Times New Roman" w:cs="Times New Roman"/>
                <w:b w:val="0"/>
                <w:i w:val="0"/>
                <w:color w:val="000000"/>
                <w:sz w:val="21"/>
              </w:rPr>
              <w:t>QT02</w:t>
            </w:r>
          </w:p>
        </w:tc>
        <w:tc>
          <w:tcPr>
            <w:tcW w:w="60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BD89B33">
            <w:pPr>
              <w:spacing w:after="0" w:line="252" w:lineRule="auto"/>
              <w:jc w:val="left"/>
            </w:pPr>
            <w:r>
              <w:rPr>
                <w:rFonts w:ascii="Times New Roman" w:hAnsi="Times New Roman" w:eastAsia="Times New Roman" w:cs="Times New Roman"/>
                <w:b w:val="0"/>
                <w:i w:val="0"/>
                <w:color w:val="000000"/>
                <w:sz w:val="21"/>
              </w:rPr>
              <w:t xml:space="preserve">Ưu đãi </w:t>
            </w:r>
            <w:r>
              <w:rPr>
                <w:rFonts w:ascii="Times New Roman" w:hAnsi="Times New Roman" w:eastAsia="Times New Roman" w:cs="Times New Roman"/>
                <w:b/>
                <w:i w:val="0"/>
                <w:color w:val="000000"/>
                <w:sz w:val="21"/>
              </w:rPr>
              <w:t>đăng ký nhóm</w:t>
            </w:r>
            <w:r>
              <w:rPr>
                <w:rFonts w:ascii="Times New Roman" w:hAnsi="Times New Roman" w:eastAsia="Times New Roman" w:cs="Times New Roman"/>
                <w:b w:val="0"/>
                <w:i w:val="0"/>
                <w:color w:val="000000"/>
                <w:sz w:val="21"/>
              </w:rPr>
              <w:t xml:space="preserve"> (từ 3 người trở lên, đăng ký cùng ngày): giảm 5%</w:t>
            </w:r>
          </w:p>
        </w:tc>
        <w:tc>
          <w:tcPr>
            <w:tcW w:w="213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F0B6E2">
            <w:pPr>
              <w:spacing w:after="0" w:line="252" w:lineRule="auto"/>
              <w:jc w:val="left"/>
            </w:pPr>
            <w:r>
              <w:rPr>
                <w:rFonts w:ascii="Times New Roman" w:hAnsi="Times New Roman" w:eastAsia="Times New Roman" w:cs="Times New Roman"/>
                <w:b w:val="0"/>
                <w:i w:val="0"/>
                <w:color w:val="000000"/>
                <w:sz w:val="21"/>
              </w:rPr>
              <w:t>3.1</w:t>
            </w:r>
          </w:p>
        </w:tc>
      </w:tr>
      <w:tr w14:paraId="24A99000">
        <w:tblPrEx>
          <w:tblCellMar>
            <w:top w:w="0" w:type="dxa"/>
            <w:left w:w="108" w:type="dxa"/>
            <w:bottom w:w="0" w:type="dxa"/>
            <w:right w:w="108" w:type="dxa"/>
          </w:tblCellMar>
        </w:tblPrEx>
        <w:trPr>
          <w:cantSplit/>
          <w:jc w:val="center"/>
        </w:trPr>
        <w:tc>
          <w:tcPr>
            <w:tcW w:w="130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4375B2">
            <w:pPr>
              <w:spacing w:after="0" w:line="252" w:lineRule="auto"/>
              <w:jc w:val="left"/>
            </w:pPr>
            <w:r>
              <w:rPr>
                <w:rFonts w:ascii="Times New Roman" w:hAnsi="Times New Roman" w:eastAsia="Times New Roman" w:cs="Times New Roman"/>
                <w:b w:val="0"/>
                <w:i w:val="0"/>
                <w:color w:val="000000"/>
                <w:sz w:val="21"/>
              </w:rPr>
              <w:t>QT03</w:t>
            </w:r>
          </w:p>
        </w:tc>
        <w:tc>
          <w:tcPr>
            <w:tcW w:w="60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E5F1A7">
            <w:pPr>
              <w:spacing w:after="0" w:line="252" w:lineRule="auto"/>
              <w:jc w:val="left"/>
            </w:pPr>
            <w:r>
              <w:rPr>
                <w:rFonts w:ascii="Times New Roman" w:hAnsi="Times New Roman" w:eastAsia="Times New Roman" w:cs="Times New Roman"/>
                <w:b w:val="0"/>
                <w:i w:val="0"/>
                <w:color w:val="000000"/>
                <w:sz w:val="21"/>
              </w:rPr>
              <w:t xml:space="preserve">Ưu đãi </w:t>
            </w:r>
            <w:r>
              <w:rPr>
                <w:rFonts w:ascii="Times New Roman" w:hAnsi="Times New Roman" w:eastAsia="Times New Roman" w:cs="Times New Roman"/>
                <w:b/>
                <w:i w:val="0"/>
                <w:color w:val="000000"/>
                <w:sz w:val="21"/>
              </w:rPr>
              <w:t>đóng một lần</w:t>
            </w:r>
            <w:r>
              <w:rPr>
                <w:rFonts w:ascii="Times New Roman" w:hAnsi="Times New Roman" w:eastAsia="Times New Roman" w:cs="Times New Roman"/>
                <w:b w:val="0"/>
                <w:i w:val="0"/>
                <w:color w:val="000000"/>
                <w:sz w:val="21"/>
              </w:rPr>
              <w:t xml:space="preserve"> toàn bộ học phí: giảm 5%</w:t>
            </w:r>
          </w:p>
        </w:tc>
        <w:tc>
          <w:tcPr>
            <w:tcW w:w="213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CCB5DA">
            <w:pPr>
              <w:spacing w:after="0" w:line="252" w:lineRule="auto"/>
              <w:jc w:val="left"/>
            </w:pPr>
            <w:r>
              <w:rPr>
                <w:rFonts w:ascii="Times New Roman" w:hAnsi="Times New Roman" w:eastAsia="Times New Roman" w:cs="Times New Roman"/>
                <w:b w:val="0"/>
                <w:i w:val="0"/>
                <w:color w:val="000000"/>
                <w:sz w:val="21"/>
              </w:rPr>
              <w:t>3.1</w:t>
            </w:r>
          </w:p>
        </w:tc>
      </w:tr>
      <w:tr w14:paraId="05F0B2A8">
        <w:tblPrEx>
          <w:tblCellMar>
            <w:top w:w="0" w:type="dxa"/>
            <w:left w:w="108" w:type="dxa"/>
            <w:bottom w:w="0" w:type="dxa"/>
            <w:right w:w="108" w:type="dxa"/>
          </w:tblCellMar>
        </w:tblPrEx>
        <w:trPr>
          <w:cantSplit/>
          <w:jc w:val="center"/>
        </w:trPr>
        <w:tc>
          <w:tcPr>
            <w:tcW w:w="130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0B95FC">
            <w:pPr>
              <w:spacing w:after="0" w:line="252" w:lineRule="auto"/>
              <w:jc w:val="left"/>
            </w:pPr>
            <w:r>
              <w:rPr>
                <w:rFonts w:ascii="Times New Roman" w:hAnsi="Times New Roman" w:eastAsia="Times New Roman" w:cs="Times New Roman"/>
                <w:b w:val="0"/>
                <w:i w:val="0"/>
                <w:color w:val="000000"/>
                <w:sz w:val="21"/>
              </w:rPr>
              <w:t>QT04</w:t>
            </w:r>
          </w:p>
        </w:tc>
        <w:tc>
          <w:tcPr>
            <w:tcW w:w="60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410320">
            <w:pPr>
              <w:spacing w:after="0" w:line="252" w:lineRule="auto"/>
              <w:jc w:val="left"/>
            </w:pPr>
            <w:r>
              <w:rPr>
                <w:rFonts w:ascii="Times New Roman" w:hAnsi="Times New Roman" w:eastAsia="Times New Roman" w:cs="Times New Roman"/>
                <w:b w:val="0"/>
                <w:i w:val="0"/>
                <w:color w:val="000000"/>
                <w:sz w:val="21"/>
              </w:rPr>
              <w:t xml:space="preserve">Các ưu đãi được cộng dồn nhưng tổng mức giảm </w:t>
            </w:r>
            <w:r>
              <w:rPr>
                <w:rFonts w:ascii="Times New Roman" w:hAnsi="Times New Roman" w:eastAsia="Times New Roman" w:cs="Times New Roman"/>
                <w:b/>
                <w:i w:val="0"/>
                <w:color w:val="000000"/>
                <w:sz w:val="21"/>
              </w:rPr>
              <w:t>tối đa 15%</w:t>
            </w:r>
            <w:r>
              <w:rPr>
                <w:rFonts w:ascii="Times New Roman" w:hAnsi="Times New Roman" w:eastAsia="Times New Roman" w:cs="Times New Roman"/>
                <w:b w:val="0"/>
                <w:i w:val="0"/>
                <w:color w:val="000000"/>
                <w:sz w:val="21"/>
              </w:rPr>
              <w:t>; chỉ áp dụng ưu đãi còn trong thời gian hiệu lực</w:t>
            </w:r>
          </w:p>
        </w:tc>
        <w:tc>
          <w:tcPr>
            <w:tcW w:w="213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7F65CC">
            <w:pPr>
              <w:spacing w:after="0" w:line="252" w:lineRule="auto"/>
              <w:jc w:val="left"/>
            </w:pPr>
            <w:r>
              <w:rPr>
                <w:rFonts w:ascii="Times New Roman" w:hAnsi="Times New Roman" w:eastAsia="Times New Roman" w:cs="Times New Roman"/>
                <w:b w:val="0"/>
                <w:i w:val="0"/>
                <w:color w:val="000000"/>
                <w:sz w:val="21"/>
              </w:rPr>
              <w:t>3.1</w:t>
            </w:r>
          </w:p>
        </w:tc>
      </w:tr>
      <w:tr w14:paraId="5433EE58">
        <w:tblPrEx>
          <w:tblCellMar>
            <w:top w:w="0" w:type="dxa"/>
            <w:left w:w="108" w:type="dxa"/>
            <w:bottom w:w="0" w:type="dxa"/>
            <w:right w:w="108" w:type="dxa"/>
          </w:tblCellMar>
        </w:tblPrEx>
        <w:trPr>
          <w:cantSplit/>
          <w:jc w:val="center"/>
        </w:trPr>
        <w:tc>
          <w:tcPr>
            <w:tcW w:w="130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193A3A">
            <w:pPr>
              <w:spacing w:after="0" w:line="252" w:lineRule="auto"/>
              <w:jc w:val="left"/>
            </w:pPr>
            <w:r>
              <w:rPr>
                <w:rFonts w:ascii="Times New Roman" w:hAnsi="Times New Roman" w:eastAsia="Times New Roman" w:cs="Times New Roman"/>
                <w:b w:val="0"/>
                <w:i w:val="0"/>
                <w:color w:val="000000"/>
                <w:sz w:val="21"/>
              </w:rPr>
              <w:t>QT05</w:t>
            </w:r>
          </w:p>
        </w:tc>
        <w:tc>
          <w:tcPr>
            <w:tcW w:w="60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FA3ACA">
            <w:pPr>
              <w:spacing w:after="0" w:line="252" w:lineRule="auto"/>
              <w:jc w:val="left"/>
            </w:pPr>
            <w:r>
              <w:rPr>
                <w:rFonts w:ascii="Times New Roman" w:hAnsi="Times New Roman" w:eastAsia="Times New Roman" w:cs="Times New Roman"/>
                <w:b w:val="0"/>
                <w:i w:val="0"/>
                <w:color w:val="000000"/>
                <w:sz w:val="21"/>
              </w:rPr>
              <w:t xml:space="preserve">Học phí đóng tối đa </w:t>
            </w:r>
            <w:r>
              <w:rPr>
                <w:rFonts w:ascii="Times New Roman" w:hAnsi="Times New Roman" w:eastAsia="Times New Roman" w:cs="Times New Roman"/>
                <w:b/>
                <w:i w:val="0"/>
                <w:color w:val="000000"/>
                <w:sz w:val="21"/>
              </w:rPr>
              <w:t>2 đợt</w:t>
            </w:r>
            <w:r>
              <w:rPr>
                <w:rFonts w:ascii="Times New Roman" w:hAnsi="Times New Roman" w:eastAsia="Times New Roman" w:cs="Times New Roman"/>
                <w:b w:val="0"/>
                <w:i w:val="0"/>
                <w:color w:val="000000"/>
                <w:sz w:val="21"/>
              </w:rPr>
              <w:t>: đợt 1 ≥ 50% trước ngày khai giảng; đợt 2 trước buổi học giữa khóa. Phiếu đăng ký chỉ có hiệu lực sau khi đóng đợt 1</w:t>
            </w:r>
          </w:p>
        </w:tc>
        <w:tc>
          <w:tcPr>
            <w:tcW w:w="213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18894B">
            <w:pPr>
              <w:spacing w:after="0" w:line="252" w:lineRule="auto"/>
              <w:jc w:val="left"/>
            </w:pPr>
            <w:r>
              <w:rPr>
                <w:rFonts w:ascii="Times New Roman" w:hAnsi="Times New Roman" w:eastAsia="Times New Roman" w:cs="Times New Roman"/>
                <w:b w:val="0"/>
                <w:i w:val="0"/>
                <w:color w:val="000000"/>
                <w:sz w:val="21"/>
              </w:rPr>
              <w:t>2.2, 3.2, 3.3</w:t>
            </w:r>
          </w:p>
        </w:tc>
      </w:tr>
      <w:tr w14:paraId="46A69029">
        <w:tblPrEx>
          <w:tblCellMar>
            <w:top w:w="0" w:type="dxa"/>
            <w:left w:w="108" w:type="dxa"/>
            <w:bottom w:w="0" w:type="dxa"/>
            <w:right w:w="108" w:type="dxa"/>
          </w:tblCellMar>
        </w:tblPrEx>
        <w:trPr>
          <w:cantSplit/>
          <w:jc w:val="center"/>
        </w:trPr>
        <w:tc>
          <w:tcPr>
            <w:tcW w:w="130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B70E510">
            <w:pPr>
              <w:spacing w:after="0" w:line="252" w:lineRule="auto"/>
              <w:jc w:val="left"/>
            </w:pPr>
            <w:r>
              <w:rPr>
                <w:rFonts w:ascii="Times New Roman" w:hAnsi="Times New Roman" w:eastAsia="Times New Roman" w:cs="Times New Roman"/>
                <w:b w:val="0"/>
                <w:i w:val="0"/>
                <w:color w:val="000000"/>
                <w:sz w:val="21"/>
              </w:rPr>
              <w:t>QT06</w:t>
            </w:r>
          </w:p>
        </w:tc>
        <w:tc>
          <w:tcPr>
            <w:tcW w:w="60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2DD4A7">
            <w:pPr>
              <w:spacing w:after="0" w:line="252" w:lineRule="auto"/>
              <w:jc w:val="left"/>
            </w:pPr>
            <w:r>
              <w:rPr>
                <w:rFonts w:ascii="Times New Roman" w:hAnsi="Times New Roman" w:eastAsia="Times New Roman" w:cs="Times New Roman"/>
                <w:b w:val="0"/>
                <w:i w:val="0"/>
                <w:color w:val="000000"/>
                <w:sz w:val="21"/>
              </w:rPr>
              <w:t xml:space="preserve">Lớp được mở khi có </w:t>
            </w:r>
            <w:r>
              <w:rPr>
                <w:rFonts w:ascii="Times New Roman" w:hAnsi="Times New Roman" w:eastAsia="Times New Roman" w:cs="Times New Roman"/>
                <w:b/>
                <w:i w:val="0"/>
                <w:color w:val="000000"/>
                <w:sz w:val="21"/>
              </w:rPr>
              <w:t>tối thiểu 8</w:t>
            </w:r>
            <w:r>
              <w:rPr>
                <w:rFonts w:ascii="Times New Roman" w:hAnsi="Times New Roman" w:eastAsia="Times New Roman" w:cs="Times New Roman"/>
                <w:b w:val="0"/>
                <w:i w:val="0"/>
                <w:color w:val="000000"/>
                <w:sz w:val="21"/>
              </w:rPr>
              <w:t xml:space="preserve"> học viên; sĩ số </w:t>
            </w:r>
            <w:r>
              <w:rPr>
                <w:rFonts w:ascii="Times New Roman" w:hAnsi="Times New Roman" w:eastAsia="Times New Roman" w:cs="Times New Roman"/>
                <w:b/>
                <w:i w:val="0"/>
                <w:color w:val="000000"/>
                <w:sz w:val="21"/>
              </w:rPr>
              <w:t>tối đa 20</w:t>
            </w:r>
            <w:r>
              <w:rPr>
                <w:rFonts w:ascii="Times New Roman" w:hAnsi="Times New Roman" w:eastAsia="Times New Roman" w:cs="Times New Roman"/>
                <w:b w:val="0"/>
                <w:i w:val="0"/>
                <w:color w:val="000000"/>
                <w:sz w:val="21"/>
              </w:rPr>
              <w:t xml:space="preserve"> và không vượt quá sức chứa phòng</w:t>
            </w:r>
          </w:p>
        </w:tc>
        <w:tc>
          <w:tcPr>
            <w:tcW w:w="213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EB53F7">
            <w:pPr>
              <w:spacing w:after="0" w:line="252" w:lineRule="auto"/>
              <w:jc w:val="left"/>
            </w:pPr>
            <w:r>
              <w:rPr>
                <w:rFonts w:ascii="Times New Roman" w:hAnsi="Times New Roman" w:eastAsia="Times New Roman" w:cs="Times New Roman"/>
                <w:b w:val="0"/>
                <w:i w:val="0"/>
                <w:color w:val="000000"/>
                <w:sz w:val="21"/>
              </w:rPr>
              <w:t>2.1, 2.2</w:t>
            </w:r>
          </w:p>
        </w:tc>
      </w:tr>
      <w:tr w14:paraId="226DF2DD">
        <w:tblPrEx>
          <w:tblCellMar>
            <w:top w:w="0" w:type="dxa"/>
            <w:left w:w="108" w:type="dxa"/>
            <w:bottom w:w="0" w:type="dxa"/>
            <w:right w:w="108" w:type="dxa"/>
          </w:tblCellMar>
        </w:tblPrEx>
        <w:trPr>
          <w:cantSplit/>
          <w:jc w:val="center"/>
        </w:trPr>
        <w:tc>
          <w:tcPr>
            <w:tcW w:w="130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275ED2">
            <w:pPr>
              <w:spacing w:after="0" w:line="252" w:lineRule="auto"/>
              <w:jc w:val="left"/>
            </w:pPr>
            <w:r>
              <w:rPr>
                <w:rFonts w:ascii="Times New Roman" w:hAnsi="Times New Roman" w:eastAsia="Times New Roman" w:cs="Times New Roman"/>
                <w:b w:val="0"/>
                <w:i w:val="0"/>
                <w:color w:val="000000"/>
                <w:sz w:val="21"/>
              </w:rPr>
              <w:t>QT07</w:t>
            </w:r>
          </w:p>
        </w:tc>
        <w:tc>
          <w:tcPr>
            <w:tcW w:w="60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92958C">
            <w:pPr>
              <w:spacing w:after="0" w:line="252" w:lineRule="auto"/>
              <w:jc w:val="left"/>
            </w:pPr>
            <w:r>
              <w:rPr>
                <w:rFonts w:ascii="Times New Roman" w:hAnsi="Times New Roman" w:eastAsia="Times New Roman" w:cs="Times New Roman"/>
                <w:b w:val="0"/>
                <w:i w:val="0"/>
                <w:color w:val="000000"/>
                <w:sz w:val="21"/>
              </w:rPr>
              <w:t xml:space="preserve">Không có 2 buổi học trùng thời gian khi dùng </w:t>
            </w:r>
            <w:r>
              <w:rPr>
                <w:rFonts w:ascii="Times New Roman" w:hAnsi="Times New Roman" w:eastAsia="Times New Roman" w:cs="Times New Roman"/>
                <w:b/>
                <w:i w:val="0"/>
                <w:color w:val="000000"/>
                <w:sz w:val="21"/>
              </w:rPr>
              <w:t>cùng giáo viên</w:t>
            </w:r>
            <w:r>
              <w:rPr>
                <w:rFonts w:ascii="Times New Roman" w:hAnsi="Times New Roman" w:eastAsia="Times New Roman" w:cs="Times New Roman"/>
                <w:b w:val="0"/>
                <w:i w:val="0"/>
                <w:color w:val="000000"/>
                <w:sz w:val="21"/>
              </w:rPr>
              <w:t xml:space="preserve"> hoặc </w:t>
            </w:r>
            <w:r>
              <w:rPr>
                <w:rFonts w:ascii="Times New Roman" w:hAnsi="Times New Roman" w:eastAsia="Times New Roman" w:cs="Times New Roman"/>
                <w:b/>
                <w:i w:val="0"/>
                <w:color w:val="000000"/>
                <w:sz w:val="21"/>
              </w:rPr>
              <w:t>cùng phòng</w:t>
            </w:r>
          </w:p>
        </w:tc>
        <w:tc>
          <w:tcPr>
            <w:tcW w:w="213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D5B8A6">
            <w:pPr>
              <w:spacing w:after="0" w:line="252" w:lineRule="auto"/>
              <w:jc w:val="left"/>
            </w:pPr>
            <w:r>
              <w:rPr>
                <w:rFonts w:ascii="Times New Roman" w:hAnsi="Times New Roman" w:eastAsia="Times New Roman" w:cs="Times New Roman"/>
                <w:b w:val="0"/>
                <w:i w:val="0"/>
                <w:color w:val="000000"/>
                <w:sz w:val="21"/>
              </w:rPr>
              <w:t>2.3</w:t>
            </w:r>
          </w:p>
        </w:tc>
      </w:tr>
      <w:tr w14:paraId="56E65151">
        <w:tblPrEx>
          <w:tblCellMar>
            <w:top w:w="0" w:type="dxa"/>
            <w:left w:w="108" w:type="dxa"/>
            <w:bottom w:w="0" w:type="dxa"/>
            <w:right w:w="108" w:type="dxa"/>
          </w:tblCellMar>
        </w:tblPrEx>
        <w:trPr>
          <w:cantSplit/>
          <w:jc w:val="center"/>
        </w:trPr>
        <w:tc>
          <w:tcPr>
            <w:tcW w:w="130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10A80D">
            <w:pPr>
              <w:spacing w:after="0" w:line="252" w:lineRule="auto"/>
              <w:jc w:val="left"/>
            </w:pPr>
            <w:r>
              <w:rPr>
                <w:rFonts w:ascii="Times New Roman" w:hAnsi="Times New Roman" w:eastAsia="Times New Roman" w:cs="Times New Roman"/>
                <w:b w:val="0"/>
                <w:i w:val="0"/>
                <w:color w:val="000000"/>
                <w:sz w:val="21"/>
              </w:rPr>
              <w:t>QT08</w:t>
            </w:r>
          </w:p>
        </w:tc>
        <w:tc>
          <w:tcPr>
            <w:tcW w:w="60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91A50F">
            <w:pPr>
              <w:spacing w:after="0" w:line="252" w:lineRule="auto"/>
              <w:jc w:val="left"/>
            </w:pPr>
            <w:r>
              <w:rPr>
                <w:rFonts w:ascii="Times New Roman" w:hAnsi="Times New Roman" w:eastAsia="Times New Roman" w:cs="Times New Roman"/>
                <w:b/>
                <w:i w:val="0"/>
                <w:color w:val="000000"/>
                <w:sz w:val="21"/>
              </w:rPr>
              <w:t>Chuyển lớp</w:t>
            </w:r>
            <w:r>
              <w:rPr>
                <w:rFonts w:ascii="Times New Roman" w:hAnsi="Times New Roman" w:eastAsia="Times New Roman" w:cs="Times New Roman"/>
                <w:b w:val="0"/>
                <w:i w:val="0"/>
                <w:color w:val="000000"/>
                <w:sz w:val="21"/>
              </w:rPr>
              <w:t xml:space="preserve"> chỉ được thực hiện trong 3 buổi đầu, sang lớp cùng khóa học và còn chỗ; không tính phí</w:t>
            </w:r>
          </w:p>
        </w:tc>
        <w:tc>
          <w:tcPr>
            <w:tcW w:w="213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2DC5D1">
            <w:pPr>
              <w:spacing w:after="0" w:line="252" w:lineRule="auto"/>
              <w:jc w:val="left"/>
            </w:pPr>
            <w:r>
              <w:rPr>
                <w:rFonts w:ascii="Times New Roman" w:hAnsi="Times New Roman" w:eastAsia="Times New Roman" w:cs="Times New Roman"/>
                <w:b w:val="0"/>
                <w:i w:val="0"/>
                <w:color w:val="000000"/>
                <w:sz w:val="21"/>
              </w:rPr>
              <w:t>2.4</w:t>
            </w:r>
          </w:p>
        </w:tc>
      </w:tr>
      <w:tr w14:paraId="65232974">
        <w:tblPrEx>
          <w:tblCellMar>
            <w:top w:w="0" w:type="dxa"/>
            <w:left w:w="108" w:type="dxa"/>
            <w:bottom w:w="0" w:type="dxa"/>
            <w:right w:w="108" w:type="dxa"/>
          </w:tblCellMar>
        </w:tblPrEx>
        <w:trPr>
          <w:cantSplit/>
          <w:jc w:val="center"/>
        </w:trPr>
        <w:tc>
          <w:tcPr>
            <w:tcW w:w="130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C90CB35">
            <w:pPr>
              <w:spacing w:after="0" w:line="252" w:lineRule="auto"/>
              <w:jc w:val="left"/>
            </w:pPr>
            <w:r>
              <w:rPr>
                <w:rFonts w:ascii="Times New Roman" w:hAnsi="Times New Roman" w:eastAsia="Times New Roman" w:cs="Times New Roman"/>
                <w:b w:val="0"/>
                <w:i w:val="0"/>
                <w:color w:val="000000"/>
                <w:sz w:val="21"/>
              </w:rPr>
              <w:t>QT09</w:t>
            </w:r>
          </w:p>
        </w:tc>
        <w:tc>
          <w:tcPr>
            <w:tcW w:w="60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B5B336F">
            <w:pPr>
              <w:spacing w:after="0" w:line="252" w:lineRule="auto"/>
              <w:jc w:val="left"/>
            </w:pPr>
            <w:r>
              <w:rPr>
                <w:rFonts w:ascii="Times New Roman" w:hAnsi="Times New Roman" w:eastAsia="Times New Roman" w:cs="Times New Roman"/>
                <w:b/>
                <w:i w:val="0"/>
                <w:color w:val="000000"/>
                <w:sz w:val="21"/>
              </w:rPr>
              <w:t>Bảo lưu</w:t>
            </w:r>
            <w:r>
              <w:rPr>
                <w:rFonts w:ascii="Times New Roman" w:hAnsi="Times New Roman" w:eastAsia="Times New Roman" w:cs="Times New Roman"/>
                <w:b w:val="0"/>
                <w:i w:val="0"/>
                <w:color w:val="000000"/>
                <w:sz w:val="21"/>
              </w:rPr>
              <w:t xml:space="preserve"> khi đã đóng đủ học phí và đã học dưới 50% số buổi; tối đa 6 tháng; mỗi khóa được bảo lưu 1 lần</w:t>
            </w:r>
          </w:p>
        </w:tc>
        <w:tc>
          <w:tcPr>
            <w:tcW w:w="213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565B0D">
            <w:pPr>
              <w:spacing w:after="0" w:line="252" w:lineRule="auto"/>
              <w:jc w:val="left"/>
            </w:pPr>
            <w:r>
              <w:rPr>
                <w:rFonts w:ascii="Times New Roman" w:hAnsi="Times New Roman" w:eastAsia="Times New Roman" w:cs="Times New Roman"/>
                <w:b w:val="0"/>
                <w:i w:val="0"/>
                <w:color w:val="000000"/>
                <w:sz w:val="21"/>
              </w:rPr>
              <w:t>2.4</w:t>
            </w:r>
          </w:p>
        </w:tc>
      </w:tr>
      <w:tr w14:paraId="38E88C4D">
        <w:tblPrEx>
          <w:tblCellMar>
            <w:top w:w="0" w:type="dxa"/>
            <w:left w:w="108" w:type="dxa"/>
            <w:bottom w:w="0" w:type="dxa"/>
            <w:right w:w="108" w:type="dxa"/>
          </w:tblCellMar>
        </w:tblPrEx>
        <w:trPr>
          <w:cantSplit/>
          <w:jc w:val="center"/>
        </w:trPr>
        <w:tc>
          <w:tcPr>
            <w:tcW w:w="130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7F38FE">
            <w:pPr>
              <w:spacing w:after="0" w:line="252" w:lineRule="auto"/>
              <w:jc w:val="left"/>
            </w:pPr>
            <w:r>
              <w:rPr>
                <w:rFonts w:ascii="Times New Roman" w:hAnsi="Times New Roman" w:eastAsia="Times New Roman" w:cs="Times New Roman"/>
                <w:b w:val="0"/>
                <w:i w:val="0"/>
                <w:color w:val="000000"/>
                <w:sz w:val="21"/>
              </w:rPr>
              <w:t>QT10</w:t>
            </w:r>
          </w:p>
        </w:tc>
        <w:tc>
          <w:tcPr>
            <w:tcW w:w="60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5192AD">
            <w:pPr>
              <w:spacing w:after="0" w:line="252" w:lineRule="auto"/>
              <w:jc w:val="left"/>
            </w:pPr>
            <w:r>
              <w:rPr>
                <w:rFonts w:ascii="Times New Roman" w:hAnsi="Times New Roman" w:eastAsia="Times New Roman" w:cs="Times New Roman"/>
                <w:b/>
                <w:i w:val="0"/>
                <w:color w:val="000000"/>
                <w:sz w:val="21"/>
              </w:rPr>
              <w:t>Nghỉ học</w:t>
            </w:r>
            <w:r>
              <w:rPr>
                <w:rFonts w:ascii="Times New Roman" w:hAnsi="Times New Roman" w:eastAsia="Times New Roman" w:cs="Times New Roman"/>
                <w:b w:val="0"/>
                <w:i w:val="0"/>
                <w:color w:val="000000"/>
                <w:sz w:val="21"/>
              </w:rPr>
              <w:t>: không hoàn học phí; phần học phí còn nợ được hủy</w:t>
            </w:r>
          </w:p>
        </w:tc>
        <w:tc>
          <w:tcPr>
            <w:tcW w:w="213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CC2D4EE">
            <w:pPr>
              <w:spacing w:after="0" w:line="252" w:lineRule="auto"/>
              <w:jc w:val="left"/>
            </w:pPr>
            <w:r>
              <w:rPr>
                <w:rFonts w:ascii="Times New Roman" w:hAnsi="Times New Roman" w:eastAsia="Times New Roman" w:cs="Times New Roman"/>
                <w:b w:val="0"/>
                <w:i w:val="0"/>
                <w:color w:val="000000"/>
                <w:sz w:val="21"/>
              </w:rPr>
              <w:t>2.4, 3.3</w:t>
            </w:r>
          </w:p>
        </w:tc>
      </w:tr>
      <w:tr w14:paraId="60539CBE">
        <w:tblPrEx>
          <w:tblCellMar>
            <w:top w:w="0" w:type="dxa"/>
            <w:left w:w="108" w:type="dxa"/>
            <w:bottom w:w="0" w:type="dxa"/>
            <w:right w:w="108" w:type="dxa"/>
          </w:tblCellMar>
        </w:tblPrEx>
        <w:trPr>
          <w:cantSplit/>
          <w:jc w:val="center"/>
        </w:trPr>
        <w:tc>
          <w:tcPr>
            <w:tcW w:w="130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6FFB8E">
            <w:pPr>
              <w:spacing w:after="0" w:line="252" w:lineRule="auto"/>
              <w:jc w:val="left"/>
            </w:pPr>
            <w:r>
              <w:rPr>
                <w:rFonts w:ascii="Times New Roman" w:hAnsi="Times New Roman" w:eastAsia="Times New Roman" w:cs="Times New Roman"/>
                <w:b w:val="0"/>
                <w:i w:val="0"/>
                <w:color w:val="000000"/>
                <w:sz w:val="21"/>
              </w:rPr>
              <w:t>QT11</w:t>
            </w:r>
          </w:p>
        </w:tc>
        <w:tc>
          <w:tcPr>
            <w:tcW w:w="60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4B6BDF">
            <w:pPr>
              <w:spacing w:after="0" w:line="252" w:lineRule="auto"/>
              <w:jc w:val="left"/>
            </w:pPr>
            <w:r>
              <w:rPr>
                <w:rFonts w:ascii="Times New Roman" w:hAnsi="Times New Roman" w:eastAsia="Times New Roman" w:cs="Times New Roman"/>
                <w:b w:val="0"/>
                <w:i w:val="0"/>
                <w:color w:val="000000"/>
                <w:sz w:val="21"/>
              </w:rPr>
              <w:t xml:space="preserve">Trạng thái điểm danh: Có mặt, Đi muộn, Vắng có phép, Vắng không phép. </w:t>
            </w:r>
            <w:r>
              <w:rPr>
                <w:rFonts w:ascii="Times New Roman" w:hAnsi="Times New Roman" w:eastAsia="Times New Roman" w:cs="Times New Roman"/>
                <w:b/>
                <w:i w:val="0"/>
                <w:color w:val="000000"/>
                <w:sz w:val="21"/>
              </w:rPr>
              <w:t>Tỷ lệ chuyên cần</w:t>
            </w:r>
            <w:r>
              <w:rPr>
                <w:rFonts w:ascii="Times New Roman" w:hAnsi="Times New Roman" w:eastAsia="Times New Roman" w:cs="Times New Roman"/>
                <w:b w:val="0"/>
                <w:i w:val="0"/>
                <w:color w:val="000000"/>
                <w:sz w:val="21"/>
              </w:rPr>
              <w:t xml:space="preserve"> = (có mặt + đi muộn) / số buổi đã học</w:t>
            </w:r>
          </w:p>
        </w:tc>
        <w:tc>
          <w:tcPr>
            <w:tcW w:w="213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C4D345">
            <w:pPr>
              <w:spacing w:after="0" w:line="252" w:lineRule="auto"/>
              <w:jc w:val="left"/>
            </w:pPr>
            <w:r>
              <w:rPr>
                <w:rFonts w:ascii="Times New Roman" w:hAnsi="Times New Roman" w:eastAsia="Times New Roman" w:cs="Times New Roman"/>
                <w:b w:val="0"/>
                <w:i w:val="0"/>
                <w:color w:val="000000"/>
                <w:sz w:val="21"/>
              </w:rPr>
              <w:t>4.1</w:t>
            </w:r>
          </w:p>
        </w:tc>
      </w:tr>
      <w:tr w14:paraId="3C37591E">
        <w:tblPrEx>
          <w:tblCellMar>
            <w:top w:w="0" w:type="dxa"/>
            <w:left w:w="108" w:type="dxa"/>
            <w:bottom w:w="0" w:type="dxa"/>
            <w:right w:w="108" w:type="dxa"/>
          </w:tblCellMar>
        </w:tblPrEx>
        <w:trPr>
          <w:cantSplit/>
          <w:jc w:val="center"/>
        </w:trPr>
        <w:tc>
          <w:tcPr>
            <w:tcW w:w="130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E91300">
            <w:pPr>
              <w:spacing w:after="0" w:line="252" w:lineRule="auto"/>
              <w:jc w:val="left"/>
            </w:pPr>
            <w:r>
              <w:rPr>
                <w:rFonts w:ascii="Times New Roman" w:hAnsi="Times New Roman" w:eastAsia="Times New Roman" w:cs="Times New Roman"/>
                <w:b w:val="0"/>
                <w:i w:val="0"/>
                <w:color w:val="000000"/>
                <w:sz w:val="21"/>
              </w:rPr>
              <w:t>QT12</w:t>
            </w:r>
          </w:p>
        </w:tc>
        <w:tc>
          <w:tcPr>
            <w:tcW w:w="60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5F880E4">
            <w:pPr>
              <w:spacing w:after="0" w:line="252" w:lineRule="auto"/>
              <w:jc w:val="left"/>
            </w:pPr>
            <w:r>
              <w:rPr>
                <w:rFonts w:ascii="Times New Roman" w:hAnsi="Times New Roman" w:eastAsia="Times New Roman" w:cs="Times New Roman"/>
                <w:b w:val="0"/>
                <w:i w:val="0"/>
                <w:color w:val="000000"/>
                <w:sz w:val="21"/>
              </w:rPr>
              <w:t xml:space="preserve">Vắng quá </w:t>
            </w:r>
            <w:r>
              <w:rPr>
                <w:rFonts w:ascii="Times New Roman" w:hAnsi="Times New Roman" w:eastAsia="Times New Roman" w:cs="Times New Roman"/>
                <w:b/>
                <w:i w:val="0"/>
                <w:color w:val="000000"/>
                <w:sz w:val="21"/>
              </w:rPr>
              <w:t>20%</w:t>
            </w:r>
            <w:r>
              <w:rPr>
                <w:rFonts w:ascii="Times New Roman" w:hAnsi="Times New Roman" w:eastAsia="Times New Roman" w:cs="Times New Roman"/>
                <w:b w:val="0"/>
                <w:i w:val="0"/>
                <w:color w:val="000000"/>
                <w:sz w:val="21"/>
              </w:rPr>
              <w:t xml:space="preserve"> số buổi thì gửi cảnh báo cho học viên và phụ huynh</w:t>
            </w:r>
          </w:p>
        </w:tc>
        <w:tc>
          <w:tcPr>
            <w:tcW w:w="213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5188D7">
            <w:pPr>
              <w:spacing w:after="0" w:line="252" w:lineRule="auto"/>
              <w:jc w:val="left"/>
            </w:pPr>
            <w:r>
              <w:rPr>
                <w:rFonts w:ascii="Times New Roman" w:hAnsi="Times New Roman" w:eastAsia="Times New Roman" w:cs="Times New Roman"/>
                <w:b w:val="0"/>
                <w:i w:val="0"/>
                <w:color w:val="000000"/>
                <w:sz w:val="21"/>
              </w:rPr>
              <w:t>4.1, 5.2</w:t>
            </w:r>
          </w:p>
        </w:tc>
      </w:tr>
      <w:tr w14:paraId="0D596003">
        <w:tblPrEx>
          <w:tblCellMar>
            <w:top w:w="0" w:type="dxa"/>
            <w:left w:w="108" w:type="dxa"/>
            <w:bottom w:w="0" w:type="dxa"/>
            <w:right w:w="108" w:type="dxa"/>
          </w:tblCellMar>
        </w:tblPrEx>
        <w:trPr>
          <w:cantSplit/>
          <w:jc w:val="center"/>
        </w:trPr>
        <w:tc>
          <w:tcPr>
            <w:tcW w:w="130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FF8B86">
            <w:pPr>
              <w:spacing w:after="0" w:line="252" w:lineRule="auto"/>
              <w:jc w:val="left"/>
            </w:pPr>
            <w:r>
              <w:rPr>
                <w:rFonts w:ascii="Times New Roman" w:hAnsi="Times New Roman" w:eastAsia="Times New Roman" w:cs="Times New Roman"/>
                <w:b w:val="0"/>
                <w:i w:val="0"/>
                <w:color w:val="000000"/>
                <w:sz w:val="21"/>
              </w:rPr>
              <w:t>QT13</w:t>
            </w:r>
          </w:p>
        </w:tc>
        <w:tc>
          <w:tcPr>
            <w:tcW w:w="60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98DEFC">
            <w:pPr>
              <w:spacing w:after="0" w:line="252" w:lineRule="auto"/>
              <w:jc w:val="left"/>
            </w:pPr>
            <w:r>
              <w:rPr>
                <w:rFonts w:ascii="Times New Roman" w:hAnsi="Times New Roman" w:eastAsia="Times New Roman" w:cs="Times New Roman"/>
                <w:b/>
                <w:i w:val="0"/>
                <w:color w:val="000000"/>
                <w:sz w:val="21"/>
              </w:rPr>
              <w:t>Điểm tổng kết</w:t>
            </w:r>
            <w:r>
              <w:rPr>
                <w:rFonts w:ascii="Times New Roman" w:hAnsi="Times New Roman" w:eastAsia="Times New Roman" w:cs="Times New Roman"/>
                <w:b w:val="0"/>
                <w:i w:val="0"/>
                <w:color w:val="000000"/>
                <w:sz w:val="21"/>
              </w:rPr>
              <w:t xml:space="preserve"> = 10% chuyên cần + 30% giữa kỳ + 60% cuối kỳ (thang 10, làm tròn 1 chữ số thập phân)</w:t>
            </w:r>
          </w:p>
        </w:tc>
        <w:tc>
          <w:tcPr>
            <w:tcW w:w="213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9AB5116">
            <w:pPr>
              <w:spacing w:after="0" w:line="252" w:lineRule="auto"/>
              <w:jc w:val="left"/>
            </w:pPr>
            <w:r>
              <w:rPr>
                <w:rFonts w:ascii="Times New Roman" w:hAnsi="Times New Roman" w:eastAsia="Times New Roman" w:cs="Times New Roman"/>
                <w:b w:val="0"/>
                <w:i w:val="0"/>
                <w:color w:val="000000"/>
                <w:sz w:val="21"/>
              </w:rPr>
              <w:t>4.3</w:t>
            </w:r>
          </w:p>
        </w:tc>
      </w:tr>
      <w:tr w14:paraId="14E3F850">
        <w:tblPrEx>
          <w:tblCellMar>
            <w:top w:w="0" w:type="dxa"/>
            <w:left w:w="108" w:type="dxa"/>
            <w:bottom w:w="0" w:type="dxa"/>
            <w:right w:w="108" w:type="dxa"/>
          </w:tblCellMar>
        </w:tblPrEx>
        <w:trPr>
          <w:cantSplit/>
          <w:jc w:val="center"/>
        </w:trPr>
        <w:tc>
          <w:tcPr>
            <w:tcW w:w="130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C128F2">
            <w:pPr>
              <w:spacing w:after="0" w:line="252" w:lineRule="auto"/>
              <w:jc w:val="left"/>
            </w:pPr>
            <w:r>
              <w:rPr>
                <w:rFonts w:ascii="Times New Roman" w:hAnsi="Times New Roman" w:eastAsia="Times New Roman" w:cs="Times New Roman"/>
                <w:b w:val="0"/>
                <w:i w:val="0"/>
                <w:color w:val="000000"/>
                <w:sz w:val="21"/>
              </w:rPr>
              <w:t>QT14</w:t>
            </w:r>
          </w:p>
        </w:tc>
        <w:tc>
          <w:tcPr>
            <w:tcW w:w="60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732AF4">
            <w:pPr>
              <w:spacing w:after="0" w:line="252" w:lineRule="auto"/>
              <w:jc w:val="left"/>
            </w:pPr>
            <w:r>
              <w:rPr>
                <w:rFonts w:ascii="Times New Roman" w:hAnsi="Times New Roman" w:eastAsia="Times New Roman" w:cs="Times New Roman"/>
                <w:b/>
                <w:i w:val="0"/>
                <w:color w:val="000000"/>
                <w:sz w:val="21"/>
              </w:rPr>
              <w:t>Xếp loại</w:t>
            </w:r>
            <w:r>
              <w:rPr>
                <w:rFonts w:ascii="Times New Roman" w:hAnsi="Times New Roman" w:eastAsia="Times New Roman" w:cs="Times New Roman"/>
                <w:b w:val="0"/>
                <w:i w:val="0"/>
                <w:color w:val="000000"/>
                <w:sz w:val="21"/>
              </w:rPr>
              <w:t xml:space="preserve"> theo điểm tổng kết: ≥ 8,5 Giỏi; ≥ 7,0 Khá; ≥ 5,0 Trung bình; &lt; 5,0 Không đạt</w:t>
            </w:r>
          </w:p>
        </w:tc>
        <w:tc>
          <w:tcPr>
            <w:tcW w:w="213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07D9DC">
            <w:pPr>
              <w:spacing w:after="0" w:line="252" w:lineRule="auto"/>
              <w:jc w:val="left"/>
            </w:pPr>
            <w:r>
              <w:rPr>
                <w:rFonts w:ascii="Times New Roman" w:hAnsi="Times New Roman" w:eastAsia="Times New Roman" w:cs="Times New Roman"/>
                <w:b w:val="0"/>
                <w:i w:val="0"/>
                <w:color w:val="000000"/>
                <w:sz w:val="21"/>
              </w:rPr>
              <w:t>4.3</w:t>
            </w:r>
          </w:p>
        </w:tc>
      </w:tr>
      <w:tr w14:paraId="72227AE4">
        <w:tblPrEx>
          <w:tblCellMar>
            <w:top w:w="0" w:type="dxa"/>
            <w:left w:w="108" w:type="dxa"/>
            <w:bottom w:w="0" w:type="dxa"/>
            <w:right w:w="108" w:type="dxa"/>
          </w:tblCellMar>
        </w:tblPrEx>
        <w:trPr>
          <w:cantSplit/>
          <w:jc w:val="center"/>
        </w:trPr>
        <w:tc>
          <w:tcPr>
            <w:tcW w:w="130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F2DC68">
            <w:pPr>
              <w:spacing w:after="0" w:line="252" w:lineRule="auto"/>
              <w:jc w:val="left"/>
            </w:pPr>
            <w:r>
              <w:rPr>
                <w:rFonts w:ascii="Times New Roman" w:hAnsi="Times New Roman" w:eastAsia="Times New Roman" w:cs="Times New Roman"/>
                <w:b w:val="0"/>
                <w:i w:val="0"/>
                <w:color w:val="000000"/>
                <w:sz w:val="21"/>
              </w:rPr>
              <w:t>QT15</w:t>
            </w:r>
          </w:p>
        </w:tc>
        <w:tc>
          <w:tcPr>
            <w:tcW w:w="60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1A0D81">
            <w:pPr>
              <w:spacing w:after="0" w:line="252" w:lineRule="auto"/>
              <w:jc w:val="left"/>
            </w:pPr>
            <w:r>
              <w:rPr>
                <w:rFonts w:ascii="Times New Roman" w:hAnsi="Times New Roman" w:eastAsia="Times New Roman" w:cs="Times New Roman"/>
                <w:b/>
                <w:i w:val="0"/>
                <w:color w:val="000000"/>
                <w:sz w:val="21"/>
              </w:rPr>
              <w:t>Đạt</w:t>
            </w:r>
            <w:r>
              <w:rPr>
                <w:rFonts w:ascii="Times New Roman" w:hAnsi="Times New Roman" w:eastAsia="Times New Roman" w:cs="Times New Roman"/>
                <w:b w:val="0"/>
                <w:i w:val="0"/>
                <w:color w:val="000000"/>
                <w:sz w:val="21"/>
              </w:rPr>
              <w:t xml:space="preserve"> khi điểm tổng kết ≥ 5,0 và tỷ lệ chuyên cần ≥ 70%; chỉ học viên đạt mới được cấp chứng nhận</w:t>
            </w:r>
          </w:p>
        </w:tc>
        <w:tc>
          <w:tcPr>
            <w:tcW w:w="213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3E1B08">
            <w:pPr>
              <w:spacing w:after="0" w:line="252" w:lineRule="auto"/>
              <w:jc w:val="left"/>
            </w:pPr>
            <w:r>
              <w:rPr>
                <w:rFonts w:ascii="Times New Roman" w:hAnsi="Times New Roman" w:eastAsia="Times New Roman" w:cs="Times New Roman"/>
                <w:b w:val="0"/>
                <w:i w:val="0"/>
                <w:color w:val="000000"/>
                <w:sz w:val="21"/>
              </w:rPr>
              <w:t>4.3, 4.4</w:t>
            </w:r>
          </w:p>
        </w:tc>
      </w:tr>
      <w:tr w14:paraId="47600712">
        <w:tblPrEx>
          <w:tblCellMar>
            <w:top w:w="0" w:type="dxa"/>
            <w:left w:w="108" w:type="dxa"/>
            <w:bottom w:w="0" w:type="dxa"/>
            <w:right w:w="108" w:type="dxa"/>
          </w:tblCellMar>
        </w:tblPrEx>
        <w:trPr>
          <w:cantSplit/>
          <w:jc w:val="center"/>
        </w:trPr>
        <w:tc>
          <w:tcPr>
            <w:tcW w:w="130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3CC6098">
            <w:pPr>
              <w:spacing w:after="0" w:line="252" w:lineRule="auto"/>
              <w:jc w:val="left"/>
            </w:pPr>
            <w:r>
              <w:rPr>
                <w:rFonts w:ascii="Times New Roman" w:hAnsi="Times New Roman" w:eastAsia="Times New Roman" w:cs="Times New Roman"/>
                <w:b w:val="0"/>
                <w:i w:val="0"/>
                <w:color w:val="000000"/>
                <w:sz w:val="21"/>
              </w:rPr>
              <w:t>QT16</w:t>
            </w:r>
          </w:p>
        </w:tc>
        <w:tc>
          <w:tcPr>
            <w:tcW w:w="60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B63046">
            <w:pPr>
              <w:spacing w:after="0" w:line="252" w:lineRule="auto"/>
              <w:jc w:val="left"/>
            </w:pPr>
            <w:r>
              <w:rPr>
                <w:rFonts w:ascii="Times New Roman" w:hAnsi="Times New Roman" w:eastAsia="Times New Roman" w:cs="Times New Roman"/>
                <w:b w:val="0"/>
                <w:i w:val="0"/>
                <w:color w:val="000000"/>
                <w:sz w:val="21"/>
              </w:rPr>
              <w:t>Học viên nợ quá hạn đợt 2 được nhắc qua thông báo, chưa bị cho nghỉ học</w:t>
            </w:r>
          </w:p>
        </w:tc>
        <w:tc>
          <w:tcPr>
            <w:tcW w:w="213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C1D255">
            <w:pPr>
              <w:spacing w:after="0" w:line="252" w:lineRule="auto"/>
              <w:jc w:val="left"/>
            </w:pPr>
            <w:r>
              <w:rPr>
                <w:rFonts w:ascii="Times New Roman" w:hAnsi="Times New Roman" w:eastAsia="Times New Roman" w:cs="Times New Roman"/>
                <w:b w:val="0"/>
                <w:i w:val="0"/>
                <w:color w:val="000000"/>
                <w:sz w:val="21"/>
              </w:rPr>
              <w:t>3.3, 5.2</w:t>
            </w:r>
          </w:p>
        </w:tc>
      </w:tr>
    </w:tbl>
    <w:p w14:paraId="12F2D853">
      <w:pPr>
        <w:spacing w:after="40"/>
      </w:pPr>
    </w:p>
    <w:p w14:paraId="4E53CD1D">
      <w:pPr>
        <w:pStyle w:val="4"/>
      </w:pPr>
      <w:bookmarkStart w:id="48" w:name="_Toc3240"/>
      <w:r>
        <w:t>3.9.4 Kiểm tra độ phủ</w:t>
      </w:r>
      <w:bookmarkEnd w:id="48"/>
    </w:p>
    <w:p w14:paraId="2892E564">
      <w:pPr>
        <w:spacing w:after="60"/>
        <w:ind w:left="454" w:hanging="255"/>
        <w:jc w:val="left"/>
      </w:pPr>
      <w:r>
        <w:rPr>
          <w:rFonts w:ascii="Times New Roman" w:hAnsi="Times New Roman" w:eastAsia="Times New Roman" w:cs="Times New Roman"/>
          <w:b w:val="0"/>
          <w:i w:val="0"/>
          <w:color w:val="000000"/>
          <w:sz w:val="24"/>
        </w:rPr>
        <w:t>– Mọi chức năng lá trong BFD đều có ít nhất một nguồn thông tin: tài liệu, quan sát, phỏng vấn hoặc điều tra (xem cột "Chức năng giải quyết" ở mục 3.9.1 và cột "Áp dụng ở" ở mục 3.9.3). Riêng các chức năng 1.2, 1.3, 1.4 (danh mục giáo viên, khóa học, phòng học) có nguồn là nghiên cứu tài liệu và phỏng vấn QL đào tạo; chức năng 5.1 (tài khoản, phân quyền) có nguồn là yêu cầu phi chức năng ở mục 3.9.2.</w:t>
      </w:r>
    </w:p>
    <w:p w14:paraId="392C493F">
      <w:pPr>
        <w:spacing w:after="60"/>
        <w:ind w:left="454" w:hanging="255"/>
        <w:jc w:val="left"/>
      </w:pPr>
      <w:r>
        <w:rPr>
          <w:rFonts w:ascii="Times New Roman" w:hAnsi="Times New Roman" w:eastAsia="Times New Roman" w:cs="Times New Roman"/>
          <w:b w:val="0"/>
          <w:i w:val="0"/>
          <w:color w:val="000000"/>
          <w:sz w:val="24"/>
        </w:rPr>
        <w:t>– Mỗi chứng từ ở mục 3.4.2 ứng với một luồng dữ liệu trong DFD mức 0 (Phụ lục A).</w:t>
      </w:r>
    </w:p>
    <w:p w14:paraId="7E20E440">
      <w:pPr>
        <w:pStyle w:val="2"/>
        <w:pageBreakBefore/>
      </w:pPr>
      <w:bookmarkStart w:id="49" w:name="_Toc27484"/>
      <w:r>
        <w:t>CHƯƠNG 4. PHÂN TÍCH CHỨC NĂNG VÀ SƠ ĐỒ BFD</w:t>
      </w:r>
      <w:bookmarkEnd w:id="49"/>
    </w:p>
    <w:p w14:paraId="241C738A">
      <w:pPr>
        <w:spacing w:after="120"/>
        <w:jc w:val="both"/>
      </w:pPr>
      <w:r>
        <w:rPr>
          <w:rFonts w:ascii="Times New Roman" w:hAnsi="Times New Roman" w:eastAsia="Times New Roman" w:cs="Times New Roman"/>
          <w:b w:val="0"/>
          <w:i w:val="0"/>
          <w:color w:val="000000"/>
          <w:sz w:val="24"/>
        </w:rPr>
        <w:t xml:space="preserve">Sơ đồ chức năng kinh doanh được xây dựng theo ba bước của bài giảng: khảo sát chức năng (tên, mô tả, đầu vào, đầu ra) → mô tả bằng văn bản → vẽ sơ đồ hình cây. Cột </w:t>
      </w:r>
      <w:r>
        <w:rPr>
          <w:rFonts w:ascii="Times New Roman" w:hAnsi="Times New Roman" w:eastAsia="Times New Roman" w:cs="Times New Roman"/>
          <w:b w:val="0"/>
          <w:i/>
          <w:color w:val="000000"/>
          <w:sz w:val="24"/>
        </w:rPr>
        <w:t>Đầu vào / Đầu ra</w:t>
      </w:r>
      <w:r>
        <w:rPr>
          <w:rFonts w:ascii="Times New Roman" w:hAnsi="Times New Roman" w:eastAsia="Times New Roman" w:cs="Times New Roman"/>
          <w:b w:val="0"/>
          <w:i w:val="0"/>
          <w:color w:val="000000"/>
          <w:sz w:val="24"/>
        </w:rPr>
        <w:t xml:space="preserve"> ghi tên tác nhân và kho D1–D5 đúng như trên DFD (chương 5); mã QTxx là quy tắc nghiệp vụ ở mục 3.9.3.</w:t>
      </w:r>
    </w:p>
    <w:p w14:paraId="4BD06852">
      <w:pPr>
        <w:pStyle w:val="3"/>
      </w:pPr>
      <w:bookmarkStart w:id="50" w:name="_Toc21524"/>
      <w:r>
        <w:t>4.1 Bước 1 – Khảo sát chức năng</w:t>
      </w:r>
      <w:bookmarkEnd w:id="50"/>
    </w:p>
    <w:p w14:paraId="59DB5ACC">
      <w:pPr>
        <w:pStyle w:val="4"/>
      </w:pPr>
      <w:bookmarkStart w:id="51" w:name="_Toc18721"/>
      <w:r>
        <w:t>Chức năng 1.0 – Quản lý danh mục và hồ sơ</w:t>
      </w:r>
      <w:bookmarkEnd w:id="51"/>
    </w:p>
    <w:tbl>
      <w:tblPr>
        <w:tblStyle w:val="12"/>
        <w:tblW w:w="0" w:type="auto"/>
        <w:jc w:val="center"/>
        <w:tblLayout w:type="fixed"/>
        <w:tblCellMar>
          <w:top w:w="0" w:type="dxa"/>
          <w:left w:w="108" w:type="dxa"/>
          <w:bottom w:w="0" w:type="dxa"/>
          <w:right w:w="108" w:type="dxa"/>
        </w:tblCellMar>
      </w:tblPr>
      <w:tblGrid>
        <w:gridCol w:w="720"/>
        <w:gridCol w:w="1805"/>
        <w:gridCol w:w="1971"/>
        <w:gridCol w:w="1971"/>
        <w:gridCol w:w="1281"/>
        <w:gridCol w:w="978"/>
        <w:gridCol w:w="777"/>
      </w:tblGrid>
      <w:tr w14:paraId="2B3FEA82">
        <w:tblPrEx>
          <w:tblCellMar>
            <w:top w:w="0" w:type="dxa"/>
            <w:left w:w="108" w:type="dxa"/>
            <w:bottom w:w="0" w:type="dxa"/>
            <w:right w:w="108" w:type="dxa"/>
          </w:tblCellMar>
        </w:tblPrEx>
        <w:trPr>
          <w:cantSplit/>
          <w:tblHeader/>
          <w:jc w:val="center"/>
        </w:trPr>
        <w:tc>
          <w:tcPr>
            <w:tcW w:w="72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43E06FC">
            <w:pPr>
              <w:spacing w:after="0" w:line="252" w:lineRule="auto"/>
              <w:jc w:val="center"/>
            </w:pPr>
            <w:r>
              <w:rPr>
                <w:rFonts w:ascii="Times New Roman" w:hAnsi="Times New Roman" w:eastAsia="Times New Roman" w:cs="Times New Roman"/>
                <w:b/>
                <w:i w:val="0"/>
                <w:color w:val="000000"/>
                <w:sz w:val="19"/>
              </w:rPr>
              <w:t>Mã</w:t>
            </w:r>
          </w:p>
        </w:tc>
        <w:tc>
          <w:tcPr>
            <w:tcW w:w="180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63B21B7">
            <w:pPr>
              <w:spacing w:after="0" w:line="252" w:lineRule="auto"/>
              <w:jc w:val="center"/>
            </w:pPr>
            <w:r>
              <w:rPr>
                <w:rFonts w:ascii="Times New Roman" w:hAnsi="Times New Roman" w:eastAsia="Times New Roman" w:cs="Times New Roman"/>
                <w:b/>
                <w:i w:val="0"/>
                <w:color w:val="000000"/>
                <w:sz w:val="19"/>
              </w:rPr>
              <w:t>Tên chức năng</w:t>
            </w:r>
          </w:p>
        </w:tc>
        <w:tc>
          <w:tcPr>
            <w:tcW w:w="197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08546F0">
            <w:pPr>
              <w:spacing w:after="0" w:line="252" w:lineRule="auto"/>
              <w:jc w:val="center"/>
            </w:pPr>
            <w:r>
              <w:rPr>
                <w:rFonts w:ascii="Times New Roman" w:hAnsi="Times New Roman" w:eastAsia="Times New Roman" w:cs="Times New Roman"/>
                <w:b/>
                <w:i w:val="0"/>
                <w:color w:val="000000"/>
                <w:sz w:val="19"/>
              </w:rPr>
              <w:t>Mô tả</w:t>
            </w:r>
          </w:p>
        </w:tc>
        <w:tc>
          <w:tcPr>
            <w:tcW w:w="197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F6EDB1D">
            <w:pPr>
              <w:spacing w:after="0" w:line="252" w:lineRule="auto"/>
              <w:jc w:val="center"/>
            </w:pPr>
            <w:r>
              <w:rPr>
                <w:rFonts w:ascii="Times New Roman" w:hAnsi="Times New Roman" w:eastAsia="Times New Roman" w:cs="Times New Roman"/>
                <w:b/>
                <w:i w:val="0"/>
                <w:color w:val="000000"/>
                <w:sz w:val="19"/>
              </w:rPr>
              <w:t>Đầu vào</w:t>
            </w:r>
          </w:p>
        </w:tc>
        <w:tc>
          <w:tcPr>
            <w:tcW w:w="128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06DD7BE">
            <w:pPr>
              <w:spacing w:after="0" w:line="252" w:lineRule="auto"/>
              <w:jc w:val="center"/>
            </w:pPr>
            <w:r>
              <w:rPr>
                <w:rFonts w:ascii="Times New Roman" w:hAnsi="Times New Roman" w:eastAsia="Times New Roman" w:cs="Times New Roman"/>
                <w:b/>
                <w:i w:val="0"/>
                <w:color w:val="000000"/>
                <w:sz w:val="19"/>
              </w:rPr>
              <w:t>Đầu ra</w:t>
            </w:r>
          </w:p>
        </w:tc>
        <w:tc>
          <w:tcPr>
            <w:tcW w:w="97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7640E52">
            <w:pPr>
              <w:spacing w:after="0" w:line="252" w:lineRule="auto"/>
              <w:jc w:val="center"/>
            </w:pPr>
            <w:r>
              <w:rPr>
                <w:rFonts w:ascii="Times New Roman" w:hAnsi="Times New Roman" w:eastAsia="Times New Roman" w:cs="Times New Roman"/>
                <w:b/>
                <w:i w:val="0"/>
                <w:color w:val="000000"/>
                <w:sz w:val="19"/>
              </w:rPr>
              <w:t>Người thực hiện</w:t>
            </w:r>
          </w:p>
        </w:tc>
        <w:tc>
          <w:tcPr>
            <w:tcW w:w="77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E0FD02F">
            <w:pPr>
              <w:spacing w:after="0" w:line="252" w:lineRule="auto"/>
              <w:jc w:val="center"/>
            </w:pPr>
            <w:r>
              <w:rPr>
                <w:rFonts w:ascii="Times New Roman" w:hAnsi="Times New Roman" w:eastAsia="Times New Roman" w:cs="Times New Roman"/>
                <w:b/>
                <w:i w:val="0"/>
                <w:color w:val="000000"/>
                <w:sz w:val="19"/>
              </w:rPr>
              <w:t>Quy tắc</w:t>
            </w:r>
          </w:p>
        </w:tc>
      </w:tr>
      <w:tr w14:paraId="00A80CAC">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396843">
            <w:pPr>
              <w:spacing w:after="0" w:line="252" w:lineRule="auto"/>
              <w:jc w:val="left"/>
            </w:pPr>
            <w:r>
              <w:rPr>
                <w:rFonts w:ascii="Times New Roman" w:hAnsi="Times New Roman" w:eastAsia="Times New Roman" w:cs="Times New Roman"/>
                <w:b w:val="0"/>
                <w:i w:val="0"/>
                <w:color w:val="000000"/>
                <w:sz w:val="19"/>
              </w:rPr>
              <w:t>1.1</w:t>
            </w:r>
          </w:p>
        </w:tc>
        <w:tc>
          <w:tcPr>
            <w:tcW w:w="18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3E7394B">
            <w:pPr>
              <w:spacing w:after="0" w:line="252" w:lineRule="auto"/>
              <w:jc w:val="left"/>
            </w:pPr>
            <w:r>
              <w:rPr>
                <w:rFonts w:ascii="Times New Roman" w:hAnsi="Times New Roman" w:eastAsia="Times New Roman" w:cs="Times New Roman"/>
                <w:b w:val="0"/>
                <w:i w:val="0"/>
                <w:color w:val="000000"/>
                <w:sz w:val="19"/>
              </w:rPr>
              <w:t>Tiếp nhận hồ sơ, kiểm tra trình độ học viên</w:t>
            </w:r>
          </w:p>
        </w:tc>
        <w:tc>
          <w:tcPr>
            <w:tcW w:w="197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EA2679">
            <w:pPr>
              <w:spacing w:after="0" w:line="252" w:lineRule="auto"/>
              <w:jc w:val="left"/>
            </w:pPr>
            <w:r>
              <w:rPr>
                <w:rFonts w:ascii="Times New Roman" w:hAnsi="Times New Roman" w:eastAsia="Times New Roman" w:cs="Times New Roman"/>
                <w:b w:val="0"/>
                <w:i w:val="0"/>
                <w:color w:val="000000"/>
                <w:sz w:val="19"/>
              </w:rPr>
              <w:t>Tư vấn, tổ chức kiểm tra đầu vào và ghi trình độ (CEFR). Tạo mới hoặc cập nhật hồ sơ học viên và phụ huynh; kiểm tra trùng hồ sơ theo số điện thoại và ngày sinh.</w:t>
            </w:r>
          </w:p>
        </w:tc>
        <w:tc>
          <w:tcPr>
            <w:tcW w:w="197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2B24D7">
            <w:pPr>
              <w:spacing w:after="0" w:line="252" w:lineRule="auto"/>
              <w:jc w:val="left"/>
            </w:pPr>
            <w:r>
              <w:rPr>
                <w:rFonts w:ascii="Times New Roman" w:hAnsi="Times New Roman" w:eastAsia="Times New Roman" w:cs="Times New Roman"/>
                <w:b w:val="0"/>
                <w:i w:val="0"/>
                <w:color w:val="000000"/>
                <w:sz w:val="19"/>
              </w:rPr>
              <w:t>Hồ sơ học viên, kết quả kiểm tra đầu vào (NV tuyển sinh); hồ sơ hiện có (D1)</w:t>
            </w:r>
          </w:p>
        </w:tc>
        <w:tc>
          <w:tcPr>
            <w:tcW w:w="128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22B5CA">
            <w:pPr>
              <w:spacing w:after="0" w:line="252" w:lineRule="auto"/>
              <w:jc w:val="left"/>
            </w:pPr>
            <w:r>
              <w:rPr>
                <w:rFonts w:ascii="Times New Roman" w:hAnsi="Times New Roman" w:eastAsia="Times New Roman" w:cs="Times New Roman"/>
                <w:b w:val="0"/>
                <w:i w:val="0"/>
                <w:color w:val="000000"/>
                <w:sz w:val="19"/>
              </w:rPr>
              <w:t>Hồ sơ học viên cập nhật (D1)</w:t>
            </w:r>
          </w:p>
        </w:tc>
        <w:tc>
          <w:tcPr>
            <w:tcW w:w="97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BC948A">
            <w:pPr>
              <w:spacing w:after="0" w:line="252" w:lineRule="auto"/>
              <w:jc w:val="left"/>
            </w:pPr>
            <w:r>
              <w:rPr>
                <w:rFonts w:ascii="Times New Roman" w:hAnsi="Times New Roman" w:eastAsia="Times New Roman" w:cs="Times New Roman"/>
                <w:b w:val="0"/>
                <w:i w:val="0"/>
                <w:color w:val="000000"/>
                <w:sz w:val="19"/>
              </w:rPr>
              <w:t>NV tuyển sinh / CSHV</w:t>
            </w:r>
          </w:p>
        </w:tc>
        <w:tc>
          <w:tcPr>
            <w:tcW w:w="77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0B44E5">
            <w:pPr>
              <w:spacing w:after="0" w:line="252" w:lineRule="auto"/>
              <w:jc w:val="left"/>
            </w:pPr>
            <w:r>
              <w:rPr>
                <w:rFonts w:ascii="Times New Roman" w:hAnsi="Times New Roman" w:eastAsia="Times New Roman" w:cs="Times New Roman"/>
                <w:b w:val="0"/>
                <w:i w:val="0"/>
                <w:color w:val="000000"/>
                <w:sz w:val="19"/>
              </w:rPr>
              <w:t>–</w:t>
            </w:r>
          </w:p>
        </w:tc>
      </w:tr>
      <w:tr w14:paraId="161C5BA8">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8A9A09">
            <w:pPr>
              <w:spacing w:after="0" w:line="252" w:lineRule="auto"/>
              <w:jc w:val="left"/>
            </w:pPr>
            <w:r>
              <w:rPr>
                <w:rFonts w:ascii="Times New Roman" w:hAnsi="Times New Roman" w:eastAsia="Times New Roman" w:cs="Times New Roman"/>
                <w:b w:val="0"/>
                <w:i w:val="0"/>
                <w:color w:val="000000"/>
                <w:sz w:val="19"/>
              </w:rPr>
              <w:t>1.2</w:t>
            </w:r>
          </w:p>
        </w:tc>
        <w:tc>
          <w:tcPr>
            <w:tcW w:w="18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6B2688">
            <w:pPr>
              <w:spacing w:after="0" w:line="252" w:lineRule="auto"/>
              <w:jc w:val="left"/>
            </w:pPr>
            <w:r>
              <w:rPr>
                <w:rFonts w:ascii="Times New Roman" w:hAnsi="Times New Roman" w:eastAsia="Times New Roman" w:cs="Times New Roman"/>
                <w:b w:val="0"/>
                <w:i w:val="0"/>
                <w:color w:val="000000"/>
                <w:sz w:val="19"/>
              </w:rPr>
              <w:t>Cập nhật hồ sơ giáo viên</w:t>
            </w:r>
          </w:p>
        </w:tc>
        <w:tc>
          <w:tcPr>
            <w:tcW w:w="197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B8A789">
            <w:pPr>
              <w:spacing w:after="0" w:line="252" w:lineRule="auto"/>
              <w:jc w:val="left"/>
            </w:pPr>
            <w:r>
              <w:rPr>
                <w:rFonts w:ascii="Times New Roman" w:hAnsi="Times New Roman" w:eastAsia="Times New Roman" w:cs="Times New Roman"/>
                <w:b w:val="0"/>
                <w:i w:val="0"/>
                <w:color w:val="000000"/>
                <w:sz w:val="19"/>
              </w:rPr>
              <w:t>Thêm và sửa hồ sơ giáo viên: chuyên môn, ngôn ngữ dạy, bằng cấp, tình trạng làm việc.</w:t>
            </w:r>
          </w:p>
        </w:tc>
        <w:tc>
          <w:tcPr>
            <w:tcW w:w="197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AA19AC">
            <w:pPr>
              <w:spacing w:after="0" w:line="252" w:lineRule="auto"/>
              <w:jc w:val="left"/>
            </w:pPr>
            <w:r>
              <w:rPr>
                <w:rFonts w:ascii="Times New Roman" w:hAnsi="Times New Roman" w:eastAsia="Times New Roman" w:cs="Times New Roman"/>
                <w:b w:val="0"/>
                <w:i w:val="0"/>
                <w:color w:val="000000"/>
                <w:sz w:val="19"/>
              </w:rPr>
              <w:t>Thông tin giáo viên (QL đào tạo)</w:t>
            </w:r>
          </w:p>
        </w:tc>
        <w:tc>
          <w:tcPr>
            <w:tcW w:w="128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32143F3">
            <w:pPr>
              <w:spacing w:after="0" w:line="252" w:lineRule="auto"/>
              <w:jc w:val="left"/>
            </w:pPr>
            <w:r>
              <w:rPr>
                <w:rFonts w:ascii="Times New Roman" w:hAnsi="Times New Roman" w:eastAsia="Times New Roman" w:cs="Times New Roman"/>
                <w:b w:val="0"/>
                <w:i w:val="0"/>
                <w:color w:val="000000"/>
                <w:sz w:val="19"/>
              </w:rPr>
              <w:t>Hồ sơ giáo viên (D1)</w:t>
            </w:r>
          </w:p>
        </w:tc>
        <w:tc>
          <w:tcPr>
            <w:tcW w:w="97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0C26F0D">
            <w:pPr>
              <w:spacing w:after="0" w:line="252" w:lineRule="auto"/>
              <w:jc w:val="left"/>
            </w:pPr>
            <w:r>
              <w:rPr>
                <w:rFonts w:ascii="Times New Roman" w:hAnsi="Times New Roman" w:eastAsia="Times New Roman" w:cs="Times New Roman"/>
                <w:b w:val="0"/>
                <w:i w:val="0"/>
                <w:color w:val="000000"/>
                <w:sz w:val="19"/>
              </w:rPr>
              <w:t>QL đào tạo</w:t>
            </w:r>
          </w:p>
        </w:tc>
        <w:tc>
          <w:tcPr>
            <w:tcW w:w="77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C61C75">
            <w:pPr>
              <w:spacing w:after="0" w:line="252" w:lineRule="auto"/>
              <w:jc w:val="left"/>
            </w:pPr>
            <w:r>
              <w:rPr>
                <w:rFonts w:ascii="Times New Roman" w:hAnsi="Times New Roman" w:eastAsia="Times New Roman" w:cs="Times New Roman"/>
                <w:b w:val="0"/>
                <w:i w:val="0"/>
                <w:color w:val="000000"/>
                <w:sz w:val="19"/>
              </w:rPr>
              <w:t>–</w:t>
            </w:r>
          </w:p>
        </w:tc>
      </w:tr>
      <w:tr w14:paraId="3FBA017C">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8FBFD4">
            <w:pPr>
              <w:spacing w:after="0" w:line="252" w:lineRule="auto"/>
              <w:jc w:val="left"/>
            </w:pPr>
            <w:r>
              <w:rPr>
                <w:rFonts w:ascii="Times New Roman" w:hAnsi="Times New Roman" w:eastAsia="Times New Roman" w:cs="Times New Roman"/>
                <w:b w:val="0"/>
                <w:i w:val="0"/>
                <w:color w:val="000000"/>
                <w:sz w:val="19"/>
              </w:rPr>
              <w:t>1.3</w:t>
            </w:r>
          </w:p>
        </w:tc>
        <w:tc>
          <w:tcPr>
            <w:tcW w:w="18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6A3595">
            <w:pPr>
              <w:spacing w:after="0" w:line="252" w:lineRule="auto"/>
              <w:jc w:val="left"/>
            </w:pPr>
            <w:r>
              <w:rPr>
                <w:rFonts w:ascii="Times New Roman" w:hAnsi="Times New Roman" w:eastAsia="Times New Roman" w:cs="Times New Roman"/>
                <w:b w:val="0"/>
                <w:i w:val="0"/>
                <w:color w:val="000000"/>
                <w:sz w:val="19"/>
              </w:rPr>
              <w:t>Cập nhật danh mục khóa học</w:t>
            </w:r>
          </w:p>
        </w:tc>
        <w:tc>
          <w:tcPr>
            <w:tcW w:w="197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94DA20">
            <w:pPr>
              <w:spacing w:after="0" w:line="252" w:lineRule="auto"/>
              <w:jc w:val="left"/>
            </w:pPr>
            <w:r>
              <w:rPr>
                <w:rFonts w:ascii="Times New Roman" w:hAnsi="Times New Roman" w:eastAsia="Times New Roman" w:cs="Times New Roman"/>
                <w:b w:val="0"/>
                <w:i w:val="0"/>
                <w:color w:val="000000"/>
                <w:sz w:val="19"/>
              </w:rPr>
              <w:t>Thêm và sửa khóa học: ngôn ngữ, trình độ đầu vào → đầu ra, số buổi, thời lượng, học phí, trọng số điểm.</w:t>
            </w:r>
          </w:p>
        </w:tc>
        <w:tc>
          <w:tcPr>
            <w:tcW w:w="197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7DC53F">
            <w:pPr>
              <w:spacing w:after="0" w:line="252" w:lineRule="auto"/>
              <w:jc w:val="left"/>
            </w:pPr>
            <w:r>
              <w:rPr>
                <w:rFonts w:ascii="Times New Roman" w:hAnsi="Times New Roman" w:eastAsia="Times New Roman" w:cs="Times New Roman"/>
                <w:b w:val="0"/>
                <w:i w:val="0"/>
                <w:color w:val="000000"/>
                <w:sz w:val="19"/>
              </w:rPr>
              <w:t>Thông tin khóa học (QL đào tạo)</w:t>
            </w:r>
          </w:p>
        </w:tc>
        <w:tc>
          <w:tcPr>
            <w:tcW w:w="128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D30DC7">
            <w:pPr>
              <w:spacing w:after="0" w:line="252" w:lineRule="auto"/>
              <w:jc w:val="left"/>
            </w:pPr>
            <w:r>
              <w:rPr>
                <w:rFonts w:ascii="Times New Roman" w:hAnsi="Times New Roman" w:eastAsia="Times New Roman" w:cs="Times New Roman"/>
                <w:b w:val="0"/>
                <w:i w:val="0"/>
                <w:color w:val="000000"/>
                <w:sz w:val="19"/>
              </w:rPr>
              <w:t>Khóa học (D1)</w:t>
            </w:r>
          </w:p>
        </w:tc>
        <w:tc>
          <w:tcPr>
            <w:tcW w:w="97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E0DF7E">
            <w:pPr>
              <w:spacing w:after="0" w:line="252" w:lineRule="auto"/>
              <w:jc w:val="left"/>
            </w:pPr>
            <w:r>
              <w:rPr>
                <w:rFonts w:ascii="Times New Roman" w:hAnsi="Times New Roman" w:eastAsia="Times New Roman" w:cs="Times New Roman"/>
                <w:b w:val="0"/>
                <w:i w:val="0"/>
                <w:color w:val="000000"/>
                <w:sz w:val="19"/>
              </w:rPr>
              <w:t>QL đào tạo</w:t>
            </w:r>
          </w:p>
        </w:tc>
        <w:tc>
          <w:tcPr>
            <w:tcW w:w="77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8BB3C04">
            <w:pPr>
              <w:spacing w:after="0" w:line="252" w:lineRule="auto"/>
              <w:jc w:val="left"/>
            </w:pPr>
            <w:r>
              <w:rPr>
                <w:rFonts w:ascii="Times New Roman" w:hAnsi="Times New Roman" w:eastAsia="Times New Roman" w:cs="Times New Roman"/>
                <w:b w:val="0"/>
                <w:i w:val="0"/>
                <w:color w:val="000000"/>
                <w:sz w:val="19"/>
              </w:rPr>
              <w:t>QT13 (trọng số)</w:t>
            </w:r>
          </w:p>
        </w:tc>
      </w:tr>
      <w:tr w14:paraId="60A07D88">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074990">
            <w:pPr>
              <w:spacing w:after="0" w:line="252" w:lineRule="auto"/>
              <w:jc w:val="left"/>
            </w:pPr>
            <w:r>
              <w:rPr>
                <w:rFonts w:ascii="Times New Roman" w:hAnsi="Times New Roman" w:eastAsia="Times New Roman" w:cs="Times New Roman"/>
                <w:b w:val="0"/>
                <w:i w:val="0"/>
                <w:color w:val="000000"/>
                <w:sz w:val="19"/>
              </w:rPr>
              <w:t>1.4</w:t>
            </w:r>
          </w:p>
        </w:tc>
        <w:tc>
          <w:tcPr>
            <w:tcW w:w="18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DBB4B7">
            <w:pPr>
              <w:spacing w:after="0" w:line="252" w:lineRule="auto"/>
              <w:jc w:val="left"/>
            </w:pPr>
            <w:r>
              <w:rPr>
                <w:rFonts w:ascii="Times New Roman" w:hAnsi="Times New Roman" w:eastAsia="Times New Roman" w:cs="Times New Roman"/>
                <w:b w:val="0"/>
                <w:i w:val="0"/>
                <w:color w:val="000000"/>
                <w:sz w:val="19"/>
              </w:rPr>
              <w:t>Cập nhật danh mục phòng học</w:t>
            </w:r>
          </w:p>
        </w:tc>
        <w:tc>
          <w:tcPr>
            <w:tcW w:w="197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A57840">
            <w:pPr>
              <w:spacing w:after="0" w:line="252" w:lineRule="auto"/>
              <w:jc w:val="left"/>
            </w:pPr>
            <w:r>
              <w:rPr>
                <w:rFonts w:ascii="Times New Roman" w:hAnsi="Times New Roman" w:eastAsia="Times New Roman" w:cs="Times New Roman"/>
                <w:b w:val="0"/>
                <w:i w:val="0"/>
                <w:color w:val="000000"/>
                <w:sz w:val="19"/>
              </w:rPr>
              <w:t>Thêm và sửa phòng học: sức chứa, thiết bị, tình trạng sử dụng.</w:t>
            </w:r>
          </w:p>
        </w:tc>
        <w:tc>
          <w:tcPr>
            <w:tcW w:w="197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C47649">
            <w:pPr>
              <w:spacing w:after="0" w:line="252" w:lineRule="auto"/>
              <w:jc w:val="left"/>
            </w:pPr>
            <w:r>
              <w:rPr>
                <w:rFonts w:ascii="Times New Roman" w:hAnsi="Times New Roman" w:eastAsia="Times New Roman" w:cs="Times New Roman"/>
                <w:b w:val="0"/>
                <w:i w:val="0"/>
                <w:color w:val="000000"/>
                <w:sz w:val="19"/>
              </w:rPr>
              <w:t>Thông tin phòng học (QL đào tạo)</w:t>
            </w:r>
          </w:p>
        </w:tc>
        <w:tc>
          <w:tcPr>
            <w:tcW w:w="128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CF1BD3">
            <w:pPr>
              <w:spacing w:after="0" w:line="252" w:lineRule="auto"/>
              <w:jc w:val="left"/>
            </w:pPr>
            <w:r>
              <w:rPr>
                <w:rFonts w:ascii="Times New Roman" w:hAnsi="Times New Roman" w:eastAsia="Times New Roman" w:cs="Times New Roman"/>
                <w:b w:val="0"/>
                <w:i w:val="0"/>
                <w:color w:val="000000"/>
                <w:sz w:val="19"/>
              </w:rPr>
              <w:t>Phòng học (D1)</w:t>
            </w:r>
          </w:p>
        </w:tc>
        <w:tc>
          <w:tcPr>
            <w:tcW w:w="97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0E25491">
            <w:pPr>
              <w:spacing w:after="0" w:line="252" w:lineRule="auto"/>
              <w:jc w:val="left"/>
            </w:pPr>
            <w:r>
              <w:rPr>
                <w:rFonts w:ascii="Times New Roman" w:hAnsi="Times New Roman" w:eastAsia="Times New Roman" w:cs="Times New Roman"/>
                <w:b w:val="0"/>
                <w:i w:val="0"/>
                <w:color w:val="000000"/>
                <w:sz w:val="19"/>
              </w:rPr>
              <w:t>QL đào tạo</w:t>
            </w:r>
          </w:p>
        </w:tc>
        <w:tc>
          <w:tcPr>
            <w:tcW w:w="77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DEFEB4">
            <w:pPr>
              <w:spacing w:after="0" w:line="252" w:lineRule="auto"/>
              <w:jc w:val="left"/>
            </w:pPr>
            <w:r>
              <w:rPr>
                <w:rFonts w:ascii="Times New Roman" w:hAnsi="Times New Roman" w:eastAsia="Times New Roman" w:cs="Times New Roman"/>
                <w:b w:val="0"/>
                <w:i w:val="0"/>
                <w:color w:val="000000"/>
                <w:sz w:val="19"/>
              </w:rPr>
              <w:t>QT06 (sức chứa)</w:t>
            </w:r>
          </w:p>
        </w:tc>
      </w:tr>
    </w:tbl>
    <w:p w14:paraId="577F80C1">
      <w:pPr>
        <w:spacing w:after="40"/>
      </w:pPr>
    </w:p>
    <w:p w14:paraId="76395428">
      <w:pPr>
        <w:pStyle w:val="4"/>
      </w:pPr>
      <w:bookmarkStart w:id="52" w:name="_Toc25419"/>
      <w:r>
        <w:t>Chức năng 2.0 – Quản lý lớp học và lịch học</w:t>
      </w:r>
      <w:bookmarkEnd w:id="52"/>
    </w:p>
    <w:tbl>
      <w:tblPr>
        <w:tblStyle w:val="12"/>
        <w:tblW w:w="0" w:type="auto"/>
        <w:jc w:val="center"/>
        <w:tblLayout w:type="fixed"/>
        <w:tblCellMar>
          <w:top w:w="0" w:type="dxa"/>
          <w:left w:w="108" w:type="dxa"/>
          <w:bottom w:w="0" w:type="dxa"/>
          <w:right w:w="108" w:type="dxa"/>
        </w:tblCellMar>
      </w:tblPr>
      <w:tblGrid>
        <w:gridCol w:w="720"/>
        <w:gridCol w:w="1455"/>
        <w:gridCol w:w="1874"/>
        <w:gridCol w:w="1874"/>
        <w:gridCol w:w="1874"/>
        <w:gridCol w:w="930"/>
        <w:gridCol w:w="778"/>
      </w:tblGrid>
      <w:tr w14:paraId="0B16B10A">
        <w:tblPrEx>
          <w:tblCellMar>
            <w:top w:w="0" w:type="dxa"/>
            <w:left w:w="108" w:type="dxa"/>
            <w:bottom w:w="0" w:type="dxa"/>
            <w:right w:w="108" w:type="dxa"/>
          </w:tblCellMar>
        </w:tblPrEx>
        <w:trPr>
          <w:cantSplit/>
          <w:tblHeader/>
          <w:jc w:val="center"/>
        </w:trPr>
        <w:tc>
          <w:tcPr>
            <w:tcW w:w="72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DDA82CE">
            <w:pPr>
              <w:spacing w:after="0" w:line="252" w:lineRule="auto"/>
              <w:jc w:val="center"/>
            </w:pPr>
            <w:r>
              <w:rPr>
                <w:rFonts w:ascii="Times New Roman" w:hAnsi="Times New Roman" w:eastAsia="Times New Roman" w:cs="Times New Roman"/>
                <w:b/>
                <w:i w:val="0"/>
                <w:color w:val="000000"/>
                <w:sz w:val="19"/>
              </w:rPr>
              <w:t>Mã</w:t>
            </w:r>
          </w:p>
        </w:tc>
        <w:tc>
          <w:tcPr>
            <w:tcW w:w="145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3D3507F">
            <w:pPr>
              <w:spacing w:after="0" w:line="252" w:lineRule="auto"/>
              <w:jc w:val="center"/>
            </w:pPr>
            <w:r>
              <w:rPr>
                <w:rFonts w:ascii="Times New Roman" w:hAnsi="Times New Roman" w:eastAsia="Times New Roman" w:cs="Times New Roman"/>
                <w:b/>
                <w:i w:val="0"/>
                <w:color w:val="000000"/>
                <w:sz w:val="19"/>
              </w:rPr>
              <w:t>Tên chức năng</w:t>
            </w:r>
          </w:p>
        </w:tc>
        <w:tc>
          <w:tcPr>
            <w:tcW w:w="187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D6110B0">
            <w:pPr>
              <w:spacing w:after="0" w:line="252" w:lineRule="auto"/>
              <w:jc w:val="center"/>
            </w:pPr>
            <w:r>
              <w:rPr>
                <w:rFonts w:ascii="Times New Roman" w:hAnsi="Times New Roman" w:eastAsia="Times New Roman" w:cs="Times New Roman"/>
                <w:b/>
                <w:i w:val="0"/>
                <w:color w:val="000000"/>
                <w:sz w:val="19"/>
              </w:rPr>
              <w:t>Mô tả</w:t>
            </w:r>
          </w:p>
        </w:tc>
        <w:tc>
          <w:tcPr>
            <w:tcW w:w="187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B16804A">
            <w:pPr>
              <w:spacing w:after="0" w:line="252" w:lineRule="auto"/>
              <w:jc w:val="center"/>
            </w:pPr>
            <w:r>
              <w:rPr>
                <w:rFonts w:ascii="Times New Roman" w:hAnsi="Times New Roman" w:eastAsia="Times New Roman" w:cs="Times New Roman"/>
                <w:b/>
                <w:i w:val="0"/>
                <w:color w:val="000000"/>
                <w:sz w:val="19"/>
              </w:rPr>
              <w:t>Đầu vào</w:t>
            </w:r>
          </w:p>
        </w:tc>
        <w:tc>
          <w:tcPr>
            <w:tcW w:w="187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FB6E514">
            <w:pPr>
              <w:spacing w:after="0" w:line="252" w:lineRule="auto"/>
              <w:jc w:val="center"/>
            </w:pPr>
            <w:r>
              <w:rPr>
                <w:rFonts w:ascii="Times New Roman" w:hAnsi="Times New Roman" w:eastAsia="Times New Roman" w:cs="Times New Roman"/>
                <w:b/>
                <w:i w:val="0"/>
                <w:color w:val="000000"/>
                <w:sz w:val="19"/>
              </w:rPr>
              <w:t>Đầu ra</w:t>
            </w:r>
          </w:p>
        </w:tc>
        <w:tc>
          <w:tcPr>
            <w:tcW w:w="93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34D0AC9">
            <w:pPr>
              <w:spacing w:after="0" w:line="252" w:lineRule="auto"/>
              <w:jc w:val="center"/>
            </w:pPr>
            <w:r>
              <w:rPr>
                <w:rFonts w:ascii="Times New Roman" w:hAnsi="Times New Roman" w:eastAsia="Times New Roman" w:cs="Times New Roman"/>
                <w:b/>
                <w:i w:val="0"/>
                <w:color w:val="000000"/>
                <w:sz w:val="19"/>
              </w:rPr>
              <w:t>Người thực hiện</w:t>
            </w:r>
          </w:p>
        </w:tc>
        <w:tc>
          <w:tcPr>
            <w:tcW w:w="77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212465C">
            <w:pPr>
              <w:spacing w:after="0" w:line="252" w:lineRule="auto"/>
              <w:jc w:val="center"/>
            </w:pPr>
            <w:r>
              <w:rPr>
                <w:rFonts w:ascii="Times New Roman" w:hAnsi="Times New Roman" w:eastAsia="Times New Roman" w:cs="Times New Roman"/>
                <w:b/>
                <w:i w:val="0"/>
                <w:color w:val="000000"/>
                <w:sz w:val="19"/>
              </w:rPr>
              <w:t>Quy tắc</w:t>
            </w:r>
          </w:p>
        </w:tc>
      </w:tr>
      <w:tr w14:paraId="547ADB26">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32B75BE">
            <w:pPr>
              <w:spacing w:after="0" w:line="252" w:lineRule="auto"/>
              <w:jc w:val="left"/>
            </w:pPr>
            <w:r>
              <w:rPr>
                <w:rFonts w:ascii="Times New Roman" w:hAnsi="Times New Roman" w:eastAsia="Times New Roman" w:cs="Times New Roman"/>
                <w:b w:val="0"/>
                <w:i w:val="0"/>
                <w:color w:val="000000"/>
                <w:sz w:val="19"/>
              </w:rPr>
              <w:t>2.1</w:t>
            </w:r>
          </w:p>
        </w:tc>
        <w:tc>
          <w:tcPr>
            <w:tcW w:w="14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D78643">
            <w:pPr>
              <w:spacing w:after="0" w:line="252" w:lineRule="auto"/>
              <w:jc w:val="left"/>
            </w:pPr>
            <w:r>
              <w:rPr>
                <w:rFonts w:ascii="Times New Roman" w:hAnsi="Times New Roman" w:eastAsia="Times New Roman" w:cs="Times New Roman"/>
                <w:b w:val="0"/>
                <w:i w:val="0"/>
                <w:color w:val="000000"/>
                <w:sz w:val="19"/>
              </w:rPr>
              <w:t>Mở lớp, phân công giáo viên</w:t>
            </w:r>
          </w:p>
        </w:tc>
        <w:tc>
          <w:tcPr>
            <w:tcW w:w="18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960FC5">
            <w:pPr>
              <w:spacing w:after="0" w:line="252" w:lineRule="auto"/>
              <w:jc w:val="left"/>
            </w:pPr>
            <w:r>
              <w:rPr>
                <w:rFonts w:ascii="Times New Roman" w:hAnsi="Times New Roman" w:eastAsia="Times New Roman" w:cs="Times New Roman"/>
                <w:b w:val="0"/>
                <w:i w:val="0"/>
                <w:color w:val="000000"/>
                <w:sz w:val="19"/>
              </w:rPr>
              <w:t xml:space="preserve">Tạo lớp theo khóa học, đặt ngày khai giảng, sĩ số tối đa, phân công giáo viên. Chuyển lớp sang trạng thái </w:t>
            </w:r>
            <w:r>
              <w:rPr>
                <w:rFonts w:ascii="Times New Roman" w:hAnsi="Times New Roman" w:eastAsia="Times New Roman" w:cs="Times New Roman"/>
                <w:b w:val="0"/>
                <w:i/>
                <w:color w:val="000000"/>
                <w:sz w:val="19"/>
              </w:rPr>
              <w:t>Đang học</w:t>
            </w:r>
            <w:r>
              <w:rPr>
                <w:rFonts w:ascii="Times New Roman" w:hAnsi="Times New Roman" w:eastAsia="Times New Roman" w:cs="Times New Roman"/>
                <w:b w:val="0"/>
                <w:i w:val="0"/>
                <w:color w:val="000000"/>
                <w:sz w:val="19"/>
              </w:rPr>
              <w:t xml:space="preserve"> khi đủ sĩ số tối thiểu, hoặc </w:t>
            </w:r>
            <w:r>
              <w:rPr>
                <w:rFonts w:ascii="Times New Roman" w:hAnsi="Times New Roman" w:eastAsia="Times New Roman" w:cs="Times New Roman"/>
                <w:b w:val="0"/>
                <w:i/>
                <w:color w:val="000000"/>
                <w:sz w:val="19"/>
              </w:rPr>
              <w:t>Hủy</w:t>
            </w:r>
            <w:r>
              <w:rPr>
                <w:rFonts w:ascii="Times New Roman" w:hAnsi="Times New Roman" w:eastAsia="Times New Roman" w:cs="Times New Roman"/>
                <w:b w:val="0"/>
                <w:i w:val="0"/>
                <w:color w:val="000000"/>
                <w:sz w:val="19"/>
              </w:rPr>
              <w:t xml:space="preserve"> nếu không đủ.</w:t>
            </w:r>
          </w:p>
        </w:tc>
        <w:tc>
          <w:tcPr>
            <w:tcW w:w="18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9F5E02">
            <w:pPr>
              <w:spacing w:after="0" w:line="252" w:lineRule="auto"/>
              <w:jc w:val="left"/>
            </w:pPr>
            <w:r>
              <w:rPr>
                <w:rFonts w:ascii="Times New Roman" w:hAnsi="Times New Roman" w:eastAsia="Times New Roman" w:cs="Times New Roman"/>
                <w:b w:val="0"/>
                <w:i w:val="0"/>
                <w:color w:val="000000"/>
                <w:sz w:val="19"/>
              </w:rPr>
              <w:t>Kế hoạch mở lớp, phân công giáo viên (QL đào tạo); khóa học, giáo viên (D1); sĩ số đăng ký (D2)</w:t>
            </w:r>
          </w:p>
        </w:tc>
        <w:tc>
          <w:tcPr>
            <w:tcW w:w="18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625F83">
            <w:pPr>
              <w:spacing w:after="0" w:line="252" w:lineRule="auto"/>
              <w:jc w:val="left"/>
            </w:pPr>
            <w:r>
              <w:rPr>
                <w:rFonts w:ascii="Times New Roman" w:hAnsi="Times New Roman" w:eastAsia="Times New Roman" w:cs="Times New Roman"/>
                <w:b w:val="0"/>
                <w:i w:val="0"/>
                <w:color w:val="000000"/>
                <w:sz w:val="19"/>
              </w:rPr>
              <w:t>Lớp học (D2); lớp đã mở (sang 2.3)</w:t>
            </w:r>
          </w:p>
        </w:tc>
        <w:tc>
          <w:tcPr>
            <w:tcW w:w="93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74E833C">
            <w:pPr>
              <w:spacing w:after="0" w:line="252" w:lineRule="auto"/>
              <w:jc w:val="left"/>
            </w:pPr>
            <w:r>
              <w:rPr>
                <w:rFonts w:ascii="Times New Roman" w:hAnsi="Times New Roman" w:eastAsia="Times New Roman" w:cs="Times New Roman"/>
                <w:b w:val="0"/>
                <w:i w:val="0"/>
                <w:color w:val="000000"/>
                <w:sz w:val="19"/>
              </w:rPr>
              <w:t>QL đào tạo</w:t>
            </w:r>
          </w:p>
        </w:tc>
        <w:tc>
          <w:tcPr>
            <w:tcW w:w="77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ABF404">
            <w:pPr>
              <w:spacing w:after="0" w:line="252" w:lineRule="auto"/>
              <w:jc w:val="left"/>
            </w:pPr>
            <w:r>
              <w:rPr>
                <w:rFonts w:ascii="Times New Roman" w:hAnsi="Times New Roman" w:eastAsia="Times New Roman" w:cs="Times New Roman"/>
                <w:b w:val="0"/>
                <w:i w:val="0"/>
                <w:color w:val="000000"/>
                <w:sz w:val="19"/>
              </w:rPr>
              <w:t>QT06</w:t>
            </w:r>
          </w:p>
        </w:tc>
      </w:tr>
      <w:tr w14:paraId="36264213">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168397">
            <w:pPr>
              <w:spacing w:after="0" w:line="252" w:lineRule="auto"/>
              <w:jc w:val="left"/>
            </w:pPr>
            <w:r>
              <w:rPr>
                <w:rFonts w:ascii="Times New Roman" w:hAnsi="Times New Roman" w:eastAsia="Times New Roman" w:cs="Times New Roman"/>
                <w:b w:val="0"/>
                <w:i w:val="0"/>
                <w:color w:val="000000"/>
                <w:sz w:val="19"/>
              </w:rPr>
              <w:t>2.2</w:t>
            </w:r>
          </w:p>
        </w:tc>
        <w:tc>
          <w:tcPr>
            <w:tcW w:w="14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67AF46">
            <w:pPr>
              <w:spacing w:after="0" w:line="252" w:lineRule="auto"/>
              <w:jc w:val="left"/>
            </w:pPr>
            <w:r>
              <w:rPr>
                <w:rFonts w:ascii="Times New Roman" w:hAnsi="Times New Roman" w:eastAsia="Times New Roman" w:cs="Times New Roman"/>
                <w:b w:val="0"/>
                <w:i w:val="0"/>
                <w:color w:val="000000"/>
                <w:sz w:val="19"/>
              </w:rPr>
              <w:t>Nhận đăng ký, xếp học viên vào lớp</w:t>
            </w:r>
          </w:p>
        </w:tc>
        <w:tc>
          <w:tcPr>
            <w:tcW w:w="18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21C402">
            <w:pPr>
              <w:spacing w:after="0" w:line="252" w:lineRule="auto"/>
              <w:jc w:val="left"/>
            </w:pPr>
            <w:r>
              <w:rPr>
                <w:rFonts w:ascii="Times New Roman" w:hAnsi="Times New Roman" w:eastAsia="Times New Roman" w:cs="Times New Roman"/>
                <w:b w:val="0"/>
                <w:i w:val="0"/>
                <w:color w:val="000000"/>
                <w:sz w:val="19"/>
              </w:rPr>
              <w:t xml:space="preserve">Nhận yêu cầu và phiếu đăng ký, kiểm tra lớp còn chỗ, ghi đăng ký (trạng thái </w:t>
            </w:r>
            <w:r>
              <w:rPr>
                <w:rFonts w:ascii="Times New Roman" w:hAnsi="Times New Roman" w:eastAsia="Times New Roman" w:cs="Times New Roman"/>
                <w:b w:val="0"/>
                <w:i/>
                <w:color w:val="000000"/>
                <w:sz w:val="19"/>
              </w:rPr>
              <w:t>Chờ đóng phí</w:t>
            </w:r>
            <w:r>
              <w:rPr>
                <w:rFonts w:ascii="Times New Roman" w:hAnsi="Times New Roman" w:eastAsia="Times New Roman" w:cs="Times New Roman"/>
                <w:b w:val="0"/>
                <w:i w:val="0"/>
                <w:color w:val="000000"/>
                <w:sz w:val="19"/>
              </w:rPr>
              <w:t>). Đăng ký có hiệu lực khi học viên đã đóng đợt 1.</w:t>
            </w:r>
          </w:p>
        </w:tc>
        <w:tc>
          <w:tcPr>
            <w:tcW w:w="18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3CF178F">
            <w:pPr>
              <w:spacing w:after="0" w:line="252" w:lineRule="auto"/>
              <w:jc w:val="left"/>
            </w:pPr>
            <w:r>
              <w:rPr>
                <w:rFonts w:ascii="Times New Roman" w:hAnsi="Times New Roman" w:eastAsia="Times New Roman" w:cs="Times New Roman"/>
                <w:b w:val="0"/>
                <w:i w:val="0"/>
                <w:color w:val="000000"/>
                <w:sz w:val="19"/>
              </w:rPr>
              <w:t>Yêu cầu đăng ký (HV/PH); phiếu đăng ký (NV tuyển sinh); học viên (D1); sĩ số lớp (D2); tình trạng đóng học phí (D3)</w:t>
            </w:r>
          </w:p>
        </w:tc>
        <w:tc>
          <w:tcPr>
            <w:tcW w:w="18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95B6ED">
            <w:pPr>
              <w:spacing w:after="0" w:line="252" w:lineRule="auto"/>
              <w:jc w:val="left"/>
            </w:pPr>
            <w:r>
              <w:rPr>
                <w:rFonts w:ascii="Times New Roman" w:hAnsi="Times New Roman" w:eastAsia="Times New Roman" w:cs="Times New Roman"/>
                <w:b w:val="0"/>
                <w:i w:val="0"/>
                <w:color w:val="000000"/>
                <w:sz w:val="19"/>
              </w:rPr>
              <w:t>Đăng ký (D2); kết quả đăng ký, danh sách lớp (NV tuyển sinh)</w:t>
            </w:r>
          </w:p>
        </w:tc>
        <w:tc>
          <w:tcPr>
            <w:tcW w:w="93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1168FE">
            <w:pPr>
              <w:spacing w:after="0" w:line="252" w:lineRule="auto"/>
              <w:jc w:val="left"/>
            </w:pPr>
            <w:r>
              <w:rPr>
                <w:rFonts w:ascii="Times New Roman" w:hAnsi="Times New Roman" w:eastAsia="Times New Roman" w:cs="Times New Roman"/>
                <w:b w:val="0"/>
                <w:i w:val="0"/>
                <w:color w:val="000000"/>
                <w:sz w:val="19"/>
              </w:rPr>
              <w:t>NV tuyển sinh / CSHV</w:t>
            </w:r>
          </w:p>
        </w:tc>
        <w:tc>
          <w:tcPr>
            <w:tcW w:w="77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654411">
            <w:pPr>
              <w:spacing w:after="0" w:line="252" w:lineRule="auto"/>
              <w:jc w:val="left"/>
            </w:pPr>
            <w:r>
              <w:rPr>
                <w:rFonts w:ascii="Times New Roman" w:hAnsi="Times New Roman" w:eastAsia="Times New Roman" w:cs="Times New Roman"/>
                <w:b w:val="0"/>
                <w:i w:val="0"/>
                <w:color w:val="000000"/>
                <w:sz w:val="19"/>
              </w:rPr>
              <w:t>QT05, QT06</w:t>
            </w:r>
          </w:p>
        </w:tc>
      </w:tr>
      <w:tr w14:paraId="6B2617A0">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ED1CD4">
            <w:pPr>
              <w:spacing w:after="0" w:line="252" w:lineRule="auto"/>
              <w:jc w:val="left"/>
            </w:pPr>
            <w:r>
              <w:rPr>
                <w:rFonts w:ascii="Times New Roman" w:hAnsi="Times New Roman" w:eastAsia="Times New Roman" w:cs="Times New Roman"/>
                <w:b w:val="0"/>
                <w:i w:val="0"/>
                <w:color w:val="000000"/>
                <w:sz w:val="19"/>
              </w:rPr>
              <w:t>2.3</w:t>
            </w:r>
          </w:p>
        </w:tc>
        <w:tc>
          <w:tcPr>
            <w:tcW w:w="14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BC9C08">
            <w:pPr>
              <w:spacing w:after="0" w:line="252" w:lineRule="auto"/>
              <w:jc w:val="left"/>
            </w:pPr>
            <w:r>
              <w:rPr>
                <w:rFonts w:ascii="Times New Roman" w:hAnsi="Times New Roman" w:eastAsia="Times New Roman" w:cs="Times New Roman"/>
                <w:b w:val="0"/>
                <w:i w:val="0"/>
                <w:color w:val="000000"/>
                <w:sz w:val="19"/>
              </w:rPr>
              <w:t>Xếp lịch, kiểm tra trùng lịch</w:t>
            </w:r>
          </w:p>
        </w:tc>
        <w:tc>
          <w:tcPr>
            <w:tcW w:w="18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0EF5D1A">
            <w:pPr>
              <w:spacing w:after="0" w:line="252" w:lineRule="auto"/>
              <w:jc w:val="left"/>
            </w:pPr>
            <w:r>
              <w:rPr>
                <w:rFonts w:ascii="Times New Roman" w:hAnsi="Times New Roman" w:eastAsia="Times New Roman" w:cs="Times New Roman"/>
                <w:b w:val="0"/>
                <w:i w:val="0"/>
                <w:color w:val="000000"/>
                <w:sz w:val="19"/>
              </w:rPr>
              <w:t>Sinh các buổi học của lớp theo lịch tuần, gán phòng; từ chối nếu trùng giáo viên hoặc trùng phòng. Xử lý đổi lịch và học bù.</w:t>
            </w:r>
          </w:p>
        </w:tc>
        <w:tc>
          <w:tcPr>
            <w:tcW w:w="18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27802B">
            <w:pPr>
              <w:spacing w:after="0" w:line="252" w:lineRule="auto"/>
              <w:jc w:val="left"/>
            </w:pPr>
            <w:r>
              <w:rPr>
                <w:rFonts w:ascii="Times New Roman" w:hAnsi="Times New Roman" w:eastAsia="Times New Roman" w:cs="Times New Roman"/>
                <w:b w:val="0"/>
                <w:i w:val="0"/>
                <w:color w:val="000000"/>
                <w:sz w:val="19"/>
              </w:rPr>
              <w:t>Lớp đã mở (từ 2.1); yêu cầu đổi lịch, học bù, dạy thay (QL đào tạo); giáo viên, phòng học (D1); lịch đã xếp (D2)</w:t>
            </w:r>
          </w:p>
        </w:tc>
        <w:tc>
          <w:tcPr>
            <w:tcW w:w="18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D60EA1">
            <w:pPr>
              <w:spacing w:after="0" w:line="252" w:lineRule="auto"/>
              <w:jc w:val="left"/>
            </w:pPr>
            <w:r>
              <w:rPr>
                <w:rFonts w:ascii="Times New Roman" w:hAnsi="Times New Roman" w:eastAsia="Times New Roman" w:cs="Times New Roman"/>
                <w:b w:val="0"/>
                <w:i w:val="0"/>
                <w:color w:val="000000"/>
                <w:sz w:val="19"/>
              </w:rPr>
              <w:t>Buổi học / lịch học (D2); lịch học (HV/PH); lịch dạy, danh sách lớp (Giáo viên)</w:t>
            </w:r>
          </w:p>
        </w:tc>
        <w:tc>
          <w:tcPr>
            <w:tcW w:w="93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3A2C47">
            <w:pPr>
              <w:spacing w:after="0" w:line="252" w:lineRule="auto"/>
              <w:jc w:val="left"/>
            </w:pPr>
            <w:r>
              <w:rPr>
                <w:rFonts w:ascii="Times New Roman" w:hAnsi="Times New Roman" w:eastAsia="Times New Roman" w:cs="Times New Roman"/>
                <w:b w:val="0"/>
                <w:i w:val="0"/>
                <w:color w:val="000000"/>
                <w:sz w:val="19"/>
              </w:rPr>
              <w:t>QL đào tạo</w:t>
            </w:r>
          </w:p>
        </w:tc>
        <w:tc>
          <w:tcPr>
            <w:tcW w:w="77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330E7DB">
            <w:pPr>
              <w:spacing w:after="0" w:line="252" w:lineRule="auto"/>
              <w:jc w:val="left"/>
            </w:pPr>
            <w:r>
              <w:rPr>
                <w:rFonts w:ascii="Times New Roman" w:hAnsi="Times New Roman" w:eastAsia="Times New Roman" w:cs="Times New Roman"/>
                <w:b w:val="0"/>
                <w:i w:val="0"/>
                <w:color w:val="000000"/>
                <w:sz w:val="19"/>
              </w:rPr>
              <w:t>QT07</w:t>
            </w:r>
          </w:p>
        </w:tc>
      </w:tr>
      <w:tr w14:paraId="1DFD09A0">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6BA9AB">
            <w:pPr>
              <w:spacing w:after="0" w:line="252" w:lineRule="auto"/>
              <w:jc w:val="left"/>
            </w:pPr>
            <w:r>
              <w:rPr>
                <w:rFonts w:ascii="Times New Roman" w:hAnsi="Times New Roman" w:eastAsia="Times New Roman" w:cs="Times New Roman"/>
                <w:b w:val="0"/>
                <w:i w:val="0"/>
                <w:color w:val="000000"/>
                <w:sz w:val="19"/>
              </w:rPr>
              <w:t>2.4</w:t>
            </w:r>
          </w:p>
        </w:tc>
        <w:tc>
          <w:tcPr>
            <w:tcW w:w="14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DE2C12">
            <w:pPr>
              <w:spacing w:after="0" w:line="252" w:lineRule="auto"/>
              <w:jc w:val="left"/>
            </w:pPr>
            <w:r>
              <w:rPr>
                <w:rFonts w:ascii="Times New Roman" w:hAnsi="Times New Roman" w:eastAsia="Times New Roman" w:cs="Times New Roman"/>
                <w:b w:val="0"/>
                <w:i w:val="0"/>
                <w:color w:val="000000"/>
                <w:sz w:val="19"/>
              </w:rPr>
              <w:t>Xử lý chuyển lớp, bảo lưu, nghỉ học</w:t>
            </w:r>
          </w:p>
        </w:tc>
        <w:tc>
          <w:tcPr>
            <w:tcW w:w="18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3A676D">
            <w:pPr>
              <w:spacing w:after="0" w:line="252" w:lineRule="auto"/>
              <w:jc w:val="left"/>
            </w:pPr>
            <w:r>
              <w:rPr>
                <w:rFonts w:ascii="Times New Roman" w:hAnsi="Times New Roman" w:eastAsia="Times New Roman" w:cs="Times New Roman"/>
                <w:b w:val="0"/>
                <w:i w:val="0"/>
                <w:color w:val="000000"/>
                <w:sz w:val="19"/>
              </w:rPr>
              <w:t xml:space="preserve">Kiểm tra điều kiện rồi cập nhật trạng thái đăng ký: </w:t>
            </w:r>
            <w:r>
              <w:rPr>
                <w:rFonts w:ascii="Times New Roman" w:hAnsi="Times New Roman" w:eastAsia="Times New Roman" w:cs="Times New Roman"/>
                <w:b w:val="0"/>
                <w:i/>
                <w:color w:val="000000"/>
                <w:sz w:val="19"/>
              </w:rPr>
              <w:t>Chuyển lớp</w:t>
            </w:r>
            <w:r>
              <w:rPr>
                <w:rFonts w:ascii="Times New Roman" w:hAnsi="Times New Roman" w:eastAsia="Times New Roman" w:cs="Times New Roman"/>
                <w:b w:val="0"/>
                <w:i w:val="0"/>
                <w:color w:val="000000"/>
                <w:sz w:val="19"/>
              </w:rPr>
              <w:t xml:space="preserve"> (tạo đăng ký mới ở lớp đích), </w:t>
            </w:r>
            <w:r>
              <w:rPr>
                <w:rFonts w:ascii="Times New Roman" w:hAnsi="Times New Roman" w:eastAsia="Times New Roman" w:cs="Times New Roman"/>
                <w:b w:val="0"/>
                <w:i/>
                <w:color w:val="000000"/>
                <w:sz w:val="19"/>
              </w:rPr>
              <w:t>Bảo lưu</w:t>
            </w:r>
            <w:r>
              <w:rPr>
                <w:rFonts w:ascii="Times New Roman" w:hAnsi="Times New Roman" w:eastAsia="Times New Roman" w:cs="Times New Roman"/>
                <w:b w:val="0"/>
                <w:i w:val="0"/>
                <w:color w:val="000000"/>
                <w:sz w:val="19"/>
              </w:rPr>
              <w:t xml:space="preserve">, </w:t>
            </w:r>
            <w:r>
              <w:rPr>
                <w:rFonts w:ascii="Times New Roman" w:hAnsi="Times New Roman" w:eastAsia="Times New Roman" w:cs="Times New Roman"/>
                <w:b w:val="0"/>
                <w:i/>
                <w:color w:val="000000"/>
                <w:sz w:val="19"/>
              </w:rPr>
              <w:t>Nghỉ học</w:t>
            </w:r>
            <w:r>
              <w:rPr>
                <w:rFonts w:ascii="Times New Roman" w:hAnsi="Times New Roman" w:eastAsia="Times New Roman" w:cs="Times New Roman"/>
                <w:b w:val="0"/>
                <w:i w:val="0"/>
                <w:color w:val="000000"/>
                <w:sz w:val="19"/>
              </w:rPr>
              <w:t>.</w:t>
            </w:r>
          </w:p>
        </w:tc>
        <w:tc>
          <w:tcPr>
            <w:tcW w:w="18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9CA96F">
            <w:pPr>
              <w:spacing w:after="0" w:line="252" w:lineRule="auto"/>
              <w:jc w:val="left"/>
            </w:pPr>
            <w:r>
              <w:rPr>
                <w:rFonts w:ascii="Times New Roman" w:hAnsi="Times New Roman" w:eastAsia="Times New Roman" w:cs="Times New Roman"/>
                <w:b w:val="0"/>
                <w:i w:val="0"/>
                <w:color w:val="000000"/>
                <w:sz w:val="19"/>
              </w:rPr>
              <w:t>Yêu cầu chuyển lớp, bảo lưu (HV/PH); đơn chuyển lớp, bảo lưu (NV tuyển sinh); đăng ký, sĩ số, buổi học (D2); tình trạng đóng học phí (D3)</w:t>
            </w:r>
          </w:p>
        </w:tc>
        <w:tc>
          <w:tcPr>
            <w:tcW w:w="18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52A737">
            <w:pPr>
              <w:spacing w:after="0" w:line="252" w:lineRule="auto"/>
              <w:jc w:val="left"/>
            </w:pPr>
            <w:r>
              <w:rPr>
                <w:rFonts w:ascii="Times New Roman" w:hAnsi="Times New Roman" w:eastAsia="Times New Roman" w:cs="Times New Roman"/>
                <w:b w:val="0"/>
                <w:i w:val="0"/>
                <w:color w:val="000000"/>
                <w:sz w:val="19"/>
              </w:rPr>
              <w:t>Đăng ký cập nhật (D2); kết quả xử lý (NV tuyển sinh)</w:t>
            </w:r>
          </w:p>
        </w:tc>
        <w:tc>
          <w:tcPr>
            <w:tcW w:w="93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A36ECD">
            <w:pPr>
              <w:spacing w:after="0" w:line="252" w:lineRule="auto"/>
              <w:jc w:val="left"/>
            </w:pPr>
            <w:r>
              <w:rPr>
                <w:rFonts w:ascii="Times New Roman" w:hAnsi="Times New Roman" w:eastAsia="Times New Roman" w:cs="Times New Roman"/>
                <w:b w:val="0"/>
                <w:i w:val="0"/>
                <w:color w:val="000000"/>
                <w:sz w:val="19"/>
              </w:rPr>
              <w:t>NV tuyển sinh / CSHV</w:t>
            </w:r>
          </w:p>
        </w:tc>
        <w:tc>
          <w:tcPr>
            <w:tcW w:w="77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DB36F0">
            <w:pPr>
              <w:spacing w:after="0" w:line="252" w:lineRule="auto"/>
              <w:jc w:val="left"/>
            </w:pPr>
            <w:r>
              <w:rPr>
                <w:rFonts w:ascii="Times New Roman" w:hAnsi="Times New Roman" w:eastAsia="Times New Roman" w:cs="Times New Roman"/>
                <w:b w:val="0"/>
                <w:i w:val="0"/>
                <w:color w:val="000000"/>
                <w:sz w:val="19"/>
              </w:rPr>
              <w:t>QT08, QT09, QT10</w:t>
            </w:r>
          </w:p>
        </w:tc>
      </w:tr>
    </w:tbl>
    <w:p w14:paraId="018DDF1E">
      <w:pPr>
        <w:spacing w:after="40"/>
      </w:pPr>
    </w:p>
    <w:p w14:paraId="2238496B">
      <w:pPr>
        <w:pStyle w:val="4"/>
      </w:pPr>
      <w:bookmarkStart w:id="53" w:name="_Toc21515"/>
      <w:r>
        <w:t>Chức năng 3.0 – Quản lý học phí</w:t>
      </w:r>
      <w:bookmarkEnd w:id="53"/>
    </w:p>
    <w:tbl>
      <w:tblPr>
        <w:tblStyle w:val="12"/>
        <w:tblW w:w="0" w:type="auto"/>
        <w:jc w:val="center"/>
        <w:tblLayout w:type="fixed"/>
        <w:tblCellMar>
          <w:top w:w="0" w:type="dxa"/>
          <w:left w:w="108" w:type="dxa"/>
          <w:bottom w:w="0" w:type="dxa"/>
          <w:right w:w="108" w:type="dxa"/>
        </w:tblCellMar>
      </w:tblPr>
      <w:tblGrid>
        <w:gridCol w:w="720"/>
        <w:gridCol w:w="1213"/>
        <w:gridCol w:w="1868"/>
        <w:gridCol w:w="1868"/>
        <w:gridCol w:w="1868"/>
        <w:gridCol w:w="1248"/>
        <w:gridCol w:w="720"/>
      </w:tblGrid>
      <w:tr w14:paraId="5D5C2B58">
        <w:tblPrEx>
          <w:tblCellMar>
            <w:top w:w="0" w:type="dxa"/>
            <w:left w:w="108" w:type="dxa"/>
            <w:bottom w:w="0" w:type="dxa"/>
            <w:right w:w="108" w:type="dxa"/>
          </w:tblCellMar>
        </w:tblPrEx>
        <w:trPr>
          <w:cantSplit/>
          <w:tblHeader/>
          <w:jc w:val="center"/>
        </w:trPr>
        <w:tc>
          <w:tcPr>
            <w:tcW w:w="72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C91B175">
            <w:pPr>
              <w:spacing w:after="0" w:line="252" w:lineRule="auto"/>
              <w:jc w:val="center"/>
            </w:pPr>
            <w:r>
              <w:rPr>
                <w:rFonts w:ascii="Times New Roman" w:hAnsi="Times New Roman" w:eastAsia="Times New Roman" w:cs="Times New Roman"/>
                <w:b/>
                <w:i w:val="0"/>
                <w:color w:val="000000"/>
                <w:sz w:val="19"/>
              </w:rPr>
              <w:t>Mã</w:t>
            </w:r>
          </w:p>
        </w:tc>
        <w:tc>
          <w:tcPr>
            <w:tcW w:w="121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84213EA">
            <w:pPr>
              <w:spacing w:after="0" w:line="252" w:lineRule="auto"/>
              <w:jc w:val="center"/>
            </w:pPr>
            <w:r>
              <w:rPr>
                <w:rFonts w:ascii="Times New Roman" w:hAnsi="Times New Roman" w:eastAsia="Times New Roman" w:cs="Times New Roman"/>
                <w:b/>
                <w:i w:val="0"/>
                <w:color w:val="000000"/>
                <w:sz w:val="19"/>
              </w:rPr>
              <w:t>Tên chức năng</w:t>
            </w:r>
          </w:p>
        </w:tc>
        <w:tc>
          <w:tcPr>
            <w:tcW w:w="186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74D56FC">
            <w:pPr>
              <w:spacing w:after="0" w:line="252" w:lineRule="auto"/>
              <w:jc w:val="center"/>
            </w:pPr>
            <w:r>
              <w:rPr>
                <w:rFonts w:ascii="Times New Roman" w:hAnsi="Times New Roman" w:eastAsia="Times New Roman" w:cs="Times New Roman"/>
                <w:b/>
                <w:i w:val="0"/>
                <w:color w:val="000000"/>
                <w:sz w:val="19"/>
              </w:rPr>
              <w:t>Mô tả</w:t>
            </w:r>
          </w:p>
        </w:tc>
        <w:tc>
          <w:tcPr>
            <w:tcW w:w="186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888611B">
            <w:pPr>
              <w:spacing w:after="0" w:line="252" w:lineRule="auto"/>
              <w:jc w:val="center"/>
            </w:pPr>
            <w:r>
              <w:rPr>
                <w:rFonts w:ascii="Times New Roman" w:hAnsi="Times New Roman" w:eastAsia="Times New Roman" w:cs="Times New Roman"/>
                <w:b/>
                <w:i w:val="0"/>
                <w:color w:val="000000"/>
                <w:sz w:val="19"/>
              </w:rPr>
              <w:t>Đầu vào</w:t>
            </w:r>
          </w:p>
        </w:tc>
        <w:tc>
          <w:tcPr>
            <w:tcW w:w="186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2FFF535">
            <w:pPr>
              <w:spacing w:after="0" w:line="252" w:lineRule="auto"/>
              <w:jc w:val="center"/>
            </w:pPr>
            <w:r>
              <w:rPr>
                <w:rFonts w:ascii="Times New Roman" w:hAnsi="Times New Roman" w:eastAsia="Times New Roman" w:cs="Times New Roman"/>
                <w:b/>
                <w:i w:val="0"/>
                <w:color w:val="000000"/>
                <w:sz w:val="19"/>
              </w:rPr>
              <w:t>Đầu ra</w:t>
            </w:r>
          </w:p>
        </w:tc>
        <w:tc>
          <w:tcPr>
            <w:tcW w:w="124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C484BE1">
            <w:pPr>
              <w:spacing w:after="0" w:line="252" w:lineRule="auto"/>
              <w:jc w:val="center"/>
            </w:pPr>
            <w:r>
              <w:rPr>
                <w:rFonts w:ascii="Times New Roman" w:hAnsi="Times New Roman" w:eastAsia="Times New Roman" w:cs="Times New Roman"/>
                <w:b/>
                <w:i w:val="0"/>
                <w:color w:val="000000"/>
                <w:sz w:val="19"/>
              </w:rPr>
              <w:t>Người thực hiện</w:t>
            </w:r>
          </w:p>
        </w:tc>
        <w:tc>
          <w:tcPr>
            <w:tcW w:w="72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2228FD5">
            <w:pPr>
              <w:spacing w:after="0" w:line="252" w:lineRule="auto"/>
              <w:jc w:val="center"/>
            </w:pPr>
            <w:r>
              <w:rPr>
                <w:rFonts w:ascii="Times New Roman" w:hAnsi="Times New Roman" w:eastAsia="Times New Roman" w:cs="Times New Roman"/>
                <w:b/>
                <w:i w:val="0"/>
                <w:color w:val="000000"/>
                <w:sz w:val="19"/>
              </w:rPr>
              <w:t>Quy tắc</w:t>
            </w:r>
          </w:p>
        </w:tc>
      </w:tr>
      <w:tr w14:paraId="2D82EC25">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E55F7E">
            <w:pPr>
              <w:spacing w:after="0" w:line="252" w:lineRule="auto"/>
              <w:jc w:val="left"/>
            </w:pPr>
            <w:r>
              <w:rPr>
                <w:rFonts w:ascii="Times New Roman" w:hAnsi="Times New Roman" w:eastAsia="Times New Roman" w:cs="Times New Roman"/>
                <w:b w:val="0"/>
                <w:i w:val="0"/>
                <w:color w:val="000000"/>
                <w:sz w:val="19"/>
              </w:rPr>
              <w:t>3.1</w:t>
            </w:r>
          </w:p>
        </w:tc>
        <w:tc>
          <w:tcPr>
            <w:tcW w:w="121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42E352">
            <w:pPr>
              <w:spacing w:after="0" w:line="252" w:lineRule="auto"/>
              <w:jc w:val="left"/>
            </w:pPr>
            <w:r>
              <w:rPr>
                <w:rFonts w:ascii="Times New Roman" w:hAnsi="Times New Roman" w:eastAsia="Times New Roman" w:cs="Times New Roman"/>
                <w:b w:val="0"/>
                <w:i w:val="0"/>
                <w:color w:val="000000"/>
                <w:sz w:val="19"/>
              </w:rPr>
              <w:t>Tính học phí, áp dụng ưu đãi</w:t>
            </w:r>
          </w:p>
        </w:tc>
        <w:tc>
          <w:tcPr>
            <w:tcW w:w="18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9F1846">
            <w:pPr>
              <w:spacing w:after="0" w:line="252" w:lineRule="auto"/>
              <w:jc w:val="left"/>
            </w:pPr>
            <w:r>
              <w:rPr>
                <w:rFonts w:ascii="Times New Roman" w:hAnsi="Times New Roman" w:eastAsia="Times New Roman" w:cs="Times New Roman"/>
                <w:b w:val="0"/>
                <w:i w:val="0"/>
                <w:color w:val="000000"/>
                <w:sz w:val="19"/>
              </w:rPr>
              <w:t>Với mỗi đăng ký: lấy học phí của khóa, xét các ưu đãi được hưởng (học viên cũ, đăng ký nhóm, đóng một lần), giới hạn tổng mức giảm, chia đợt và đặt hạn đóng. Kế toán cập nhật danh mục ưu đãi.</w:t>
            </w:r>
          </w:p>
        </w:tc>
        <w:tc>
          <w:tcPr>
            <w:tcW w:w="18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259590">
            <w:pPr>
              <w:spacing w:after="0" w:line="252" w:lineRule="auto"/>
              <w:jc w:val="left"/>
            </w:pPr>
            <w:r>
              <w:rPr>
                <w:rFonts w:ascii="Times New Roman" w:hAnsi="Times New Roman" w:eastAsia="Times New Roman" w:cs="Times New Roman"/>
                <w:b w:val="0"/>
                <w:i w:val="0"/>
                <w:color w:val="000000"/>
                <w:sz w:val="19"/>
              </w:rPr>
              <w:t>Đăng ký học (D2); học phí khóa học (D1); ưu đãi (NV kế toán)</w:t>
            </w:r>
          </w:p>
        </w:tc>
        <w:tc>
          <w:tcPr>
            <w:tcW w:w="18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79A642">
            <w:pPr>
              <w:spacing w:after="0" w:line="252" w:lineRule="auto"/>
              <w:jc w:val="left"/>
            </w:pPr>
            <w:r>
              <w:rPr>
                <w:rFonts w:ascii="Times New Roman" w:hAnsi="Times New Roman" w:eastAsia="Times New Roman" w:cs="Times New Roman"/>
                <w:b w:val="0"/>
                <w:i w:val="0"/>
                <w:color w:val="000000"/>
                <w:sz w:val="19"/>
              </w:rPr>
              <w:t>Ưu đãi, khoản học phí phải thu (D3); học phí phải thu (NV kế toán)</w:t>
            </w:r>
          </w:p>
        </w:tc>
        <w:tc>
          <w:tcPr>
            <w:tcW w:w="124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3A2087">
            <w:pPr>
              <w:spacing w:after="0" w:line="252" w:lineRule="auto"/>
              <w:jc w:val="left"/>
            </w:pPr>
            <w:r>
              <w:rPr>
                <w:rFonts w:ascii="Times New Roman" w:hAnsi="Times New Roman" w:eastAsia="Times New Roman" w:cs="Times New Roman"/>
                <w:b w:val="0"/>
                <w:i w:val="0"/>
                <w:color w:val="000000"/>
                <w:sz w:val="19"/>
              </w:rPr>
              <w:t>NV kế toán (hệ thống tự tính)</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B6BFB2">
            <w:pPr>
              <w:spacing w:after="0" w:line="252" w:lineRule="auto"/>
              <w:jc w:val="left"/>
            </w:pPr>
            <w:r>
              <w:rPr>
                <w:rFonts w:ascii="Times New Roman" w:hAnsi="Times New Roman" w:eastAsia="Times New Roman" w:cs="Times New Roman"/>
                <w:b w:val="0"/>
                <w:i w:val="0"/>
                <w:color w:val="000000"/>
                <w:sz w:val="19"/>
              </w:rPr>
              <w:t>QT01–QT05</w:t>
            </w:r>
          </w:p>
        </w:tc>
      </w:tr>
      <w:tr w14:paraId="1BF8AE04">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0998DA">
            <w:pPr>
              <w:spacing w:after="0" w:line="252" w:lineRule="auto"/>
              <w:jc w:val="left"/>
            </w:pPr>
            <w:r>
              <w:rPr>
                <w:rFonts w:ascii="Times New Roman" w:hAnsi="Times New Roman" w:eastAsia="Times New Roman" w:cs="Times New Roman"/>
                <w:b w:val="0"/>
                <w:i w:val="0"/>
                <w:color w:val="000000"/>
                <w:sz w:val="19"/>
              </w:rPr>
              <w:t>3.2</w:t>
            </w:r>
          </w:p>
        </w:tc>
        <w:tc>
          <w:tcPr>
            <w:tcW w:w="121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9CD1B9">
            <w:pPr>
              <w:spacing w:after="0" w:line="252" w:lineRule="auto"/>
              <w:jc w:val="left"/>
            </w:pPr>
            <w:r>
              <w:rPr>
                <w:rFonts w:ascii="Times New Roman" w:hAnsi="Times New Roman" w:eastAsia="Times New Roman" w:cs="Times New Roman"/>
                <w:b w:val="0"/>
                <w:i w:val="0"/>
                <w:color w:val="000000"/>
                <w:sz w:val="19"/>
              </w:rPr>
              <w:t>Lập phiếu thu</w:t>
            </w:r>
          </w:p>
        </w:tc>
        <w:tc>
          <w:tcPr>
            <w:tcW w:w="18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02E1D6">
            <w:pPr>
              <w:spacing w:after="0" w:line="252" w:lineRule="auto"/>
              <w:jc w:val="left"/>
            </w:pPr>
            <w:r>
              <w:rPr>
                <w:rFonts w:ascii="Times New Roman" w:hAnsi="Times New Roman" w:eastAsia="Times New Roman" w:cs="Times New Roman"/>
                <w:b w:val="0"/>
                <w:i w:val="0"/>
                <w:color w:val="000000"/>
                <w:sz w:val="19"/>
              </w:rPr>
              <w:t>Nhận tiền, đối chiếu với khoản phải thu của đợt, lập phiếu thu, cập nhật số đã thu.</w:t>
            </w:r>
          </w:p>
        </w:tc>
        <w:tc>
          <w:tcPr>
            <w:tcW w:w="18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1284E8">
            <w:pPr>
              <w:spacing w:after="0" w:line="252" w:lineRule="auto"/>
              <w:jc w:val="left"/>
            </w:pPr>
            <w:r>
              <w:rPr>
                <w:rFonts w:ascii="Times New Roman" w:hAnsi="Times New Roman" w:eastAsia="Times New Roman" w:cs="Times New Roman"/>
                <w:b w:val="0"/>
                <w:i w:val="0"/>
                <w:color w:val="000000"/>
                <w:sz w:val="19"/>
              </w:rPr>
              <w:t>Tiền học phí (HV/PH); thông tin thu tiền (NV kế toán); học phí phải thu, số đã thu (D3)</w:t>
            </w:r>
          </w:p>
        </w:tc>
        <w:tc>
          <w:tcPr>
            <w:tcW w:w="18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28A7F5">
            <w:pPr>
              <w:spacing w:after="0" w:line="252" w:lineRule="auto"/>
              <w:jc w:val="left"/>
            </w:pPr>
            <w:r>
              <w:rPr>
                <w:rFonts w:ascii="Times New Roman" w:hAnsi="Times New Roman" w:eastAsia="Times New Roman" w:cs="Times New Roman"/>
                <w:b w:val="0"/>
                <w:i w:val="0"/>
                <w:color w:val="000000"/>
                <w:sz w:val="19"/>
              </w:rPr>
              <w:t>Phiếu thu (D3); phiếu thu (HV/PH, NV kế toán)</w:t>
            </w:r>
          </w:p>
        </w:tc>
        <w:tc>
          <w:tcPr>
            <w:tcW w:w="124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2EAB4C">
            <w:pPr>
              <w:spacing w:after="0" w:line="252" w:lineRule="auto"/>
              <w:jc w:val="left"/>
            </w:pPr>
            <w:r>
              <w:rPr>
                <w:rFonts w:ascii="Times New Roman" w:hAnsi="Times New Roman" w:eastAsia="Times New Roman" w:cs="Times New Roman"/>
                <w:b w:val="0"/>
                <w:i w:val="0"/>
                <w:color w:val="000000"/>
                <w:sz w:val="19"/>
              </w:rPr>
              <w:t>NV kế toán</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EFF32C">
            <w:pPr>
              <w:spacing w:after="0" w:line="252" w:lineRule="auto"/>
              <w:jc w:val="left"/>
            </w:pPr>
            <w:r>
              <w:rPr>
                <w:rFonts w:ascii="Times New Roman" w:hAnsi="Times New Roman" w:eastAsia="Times New Roman" w:cs="Times New Roman"/>
                <w:b w:val="0"/>
                <w:i w:val="0"/>
                <w:color w:val="000000"/>
                <w:sz w:val="19"/>
              </w:rPr>
              <w:t>QT05</w:t>
            </w:r>
          </w:p>
        </w:tc>
      </w:tr>
      <w:tr w14:paraId="48A2821C">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12C349">
            <w:pPr>
              <w:spacing w:after="0" w:line="252" w:lineRule="auto"/>
              <w:jc w:val="left"/>
            </w:pPr>
            <w:r>
              <w:rPr>
                <w:rFonts w:ascii="Times New Roman" w:hAnsi="Times New Roman" w:eastAsia="Times New Roman" w:cs="Times New Roman"/>
                <w:b w:val="0"/>
                <w:i w:val="0"/>
                <w:color w:val="000000"/>
                <w:sz w:val="19"/>
              </w:rPr>
              <w:t>3.3</w:t>
            </w:r>
          </w:p>
        </w:tc>
        <w:tc>
          <w:tcPr>
            <w:tcW w:w="121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DBFF967">
            <w:pPr>
              <w:spacing w:after="0" w:line="252" w:lineRule="auto"/>
              <w:jc w:val="left"/>
            </w:pPr>
            <w:r>
              <w:rPr>
                <w:rFonts w:ascii="Times New Roman" w:hAnsi="Times New Roman" w:eastAsia="Times New Roman" w:cs="Times New Roman"/>
                <w:b w:val="0"/>
                <w:i w:val="0"/>
                <w:color w:val="000000"/>
                <w:sz w:val="19"/>
              </w:rPr>
              <w:t>Theo dõi công nợ</w:t>
            </w:r>
          </w:p>
        </w:tc>
        <w:tc>
          <w:tcPr>
            <w:tcW w:w="18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9E9498">
            <w:pPr>
              <w:spacing w:after="0" w:line="252" w:lineRule="auto"/>
              <w:jc w:val="left"/>
            </w:pPr>
            <w:r>
              <w:rPr>
                <w:rFonts w:ascii="Times New Roman" w:hAnsi="Times New Roman" w:eastAsia="Times New Roman" w:cs="Times New Roman"/>
                <w:b w:val="0"/>
                <w:i w:val="0"/>
                <w:color w:val="000000"/>
                <w:sz w:val="19"/>
              </w:rPr>
              <w:t>Tính công nợ = phải thu − đã thu cho từng đăng ký còn hiệu lực; lọc các khoản quá hạn. Đăng ký nghỉ học không tính nợ.</w:t>
            </w:r>
          </w:p>
        </w:tc>
        <w:tc>
          <w:tcPr>
            <w:tcW w:w="18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07EA97E">
            <w:pPr>
              <w:spacing w:after="0" w:line="252" w:lineRule="auto"/>
              <w:jc w:val="left"/>
            </w:pPr>
            <w:r>
              <w:rPr>
                <w:rFonts w:ascii="Times New Roman" w:hAnsi="Times New Roman" w:eastAsia="Times New Roman" w:cs="Times New Roman"/>
                <w:b w:val="0"/>
                <w:i w:val="0"/>
                <w:color w:val="000000"/>
                <w:sz w:val="19"/>
              </w:rPr>
              <w:t>Học phí, phiếu thu (D3); trạng thái đăng ký (D2)</w:t>
            </w:r>
          </w:p>
        </w:tc>
        <w:tc>
          <w:tcPr>
            <w:tcW w:w="18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8545208">
            <w:pPr>
              <w:spacing w:after="0" w:line="252" w:lineRule="auto"/>
              <w:jc w:val="left"/>
            </w:pPr>
            <w:r>
              <w:rPr>
                <w:rFonts w:ascii="Times New Roman" w:hAnsi="Times New Roman" w:eastAsia="Times New Roman" w:cs="Times New Roman"/>
                <w:b w:val="0"/>
                <w:i w:val="0"/>
                <w:color w:val="000000"/>
                <w:sz w:val="19"/>
              </w:rPr>
              <w:t>Công nợ (NV kế toán)</w:t>
            </w:r>
          </w:p>
        </w:tc>
        <w:tc>
          <w:tcPr>
            <w:tcW w:w="124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7FEE11A">
            <w:pPr>
              <w:spacing w:after="0" w:line="252" w:lineRule="auto"/>
              <w:jc w:val="left"/>
            </w:pPr>
            <w:r>
              <w:rPr>
                <w:rFonts w:ascii="Times New Roman" w:hAnsi="Times New Roman" w:eastAsia="Times New Roman" w:cs="Times New Roman"/>
                <w:b w:val="0"/>
                <w:i w:val="0"/>
                <w:color w:val="000000"/>
                <w:sz w:val="19"/>
              </w:rPr>
              <w:t>NV kế toán</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8D409C">
            <w:pPr>
              <w:spacing w:after="0" w:line="252" w:lineRule="auto"/>
              <w:jc w:val="left"/>
            </w:pPr>
            <w:r>
              <w:rPr>
                <w:rFonts w:ascii="Times New Roman" w:hAnsi="Times New Roman" w:eastAsia="Times New Roman" w:cs="Times New Roman"/>
                <w:b w:val="0"/>
                <w:i w:val="0"/>
                <w:color w:val="000000"/>
                <w:sz w:val="19"/>
              </w:rPr>
              <w:t>QT10, QT16</w:t>
            </w:r>
          </w:p>
        </w:tc>
      </w:tr>
      <w:tr w14:paraId="1624BC6D">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535866">
            <w:pPr>
              <w:spacing w:after="0" w:line="252" w:lineRule="auto"/>
              <w:jc w:val="left"/>
            </w:pPr>
            <w:r>
              <w:rPr>
                <w:rFonts w:ascii="Times New Roman" w:hAnsi="Times New Roman" w:eastAsia="Times New Roman" w:cs="Times New Roman"/>
                <w:b w:val="0"/>
                <w:i w:val="0"/>
                <w:color w:val="000000"/>
                <w:sz w:val="19"/>
              </w:rPr>
              <w:t>3.4</w:t>
            </w:r>
          </w:p>
        </w:tc>
        <w:tc>
          <w:tcPr>
            <w:tcW w:w="121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652F63">
            <w:pPr>
              <w:spacing w:after="0" w:line="252" w:lineRule="auto"/>
              <w:jc w:val="left"/>
            </w:pPr>
            <w:r>
              <w:rPr>
                <w:rFonts w:ascii="Times New Roman" w:hAnsi="Times New Roman" w:eastAsia="Times New Roman" w:cs="Times New Roman"/>
                <w:b w:val="0"/>
                <w:i w:val="0"/>
                <w:color w:val="000000"/>
                <w:sz w:val="19"/>
              </w:rPr>
              <w:t>Lập báo cáo doanh thu</w:t>
            </w:r>
          </w:p>
        </w:tc>
        <w:tc>
          <w:tcPr>
            <w:tcW w:w="18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1D038A">
            <w:pPr>
              <w:spacing w:after="0" w:line="252" w:lineRule="auto"/>
              <w:jc w:val="left"/>
            </w:pPr>
            <w:r>
              <w:rPr>
                <w:rFonts w:ascii="Times New Roman" w:hAnsi="Times New Roman" w:eastAsia="Times New Roman" w:cs="Times New Roman"/>
                <w:b w:val="0"/>
                <w:i w:val="0"/>
                <w:color w:val="000000"/>
                <w:sz w:val="19"/>
              </w:rPr>
              <w:t>Tổng hợp phiếu thu theo kỳ, khóa học, hình thức thanh toán; kèm tổng công nợ.</w:t>
            </w:r>
          </w:p>
        </w:tc>
        <w:tc>
          <w:tcPr>
            <w:tcW w:w="18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357F96">
            <w:pPr>
              <w:spacing w:after="0" w:line="252" w:lineRule="auto"/>
              <w:jc w:val="left"/>
            </w:pPr>
            <w:r>
              <w:rPr>
                <w:rFonts w:ascii="Times New Roman" w:hAnsi="Times New Roman" w:eastAsia="Times New Roman" w:cs="Times New Roman"/>
                <w:b w:val="0"/>
                <w:i w:val="0"/>
                <w:color w:val="000000"/>
                <w:sz w:val="19"/>
              </w:rPr>
              <w:t>Yêu cầu báo cáo doanh thu (Giám đốc); phiếu thu, công nợ (D3)</w:t>
            </w:r>
          </w:p>
        </w:tc>
        <w:tc>
          <w:tcPr>
            <w:tcW w:w="18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734B09">
            <w:pPr>
              <w:spacing w:after="0" w:line="252" w:lineRule="auto"/>
              <w:jc w:val="left"/>
            </w:pPr>
            <w:r>
              <w:rPr>
                <w:rFonts w:ascii="Times New Roman" w:hAnsi="Times New Roman" w:eastAsia="Times New Roman" w:cs="Times New Roman"/>
                <w:b w:val="0"/>
                <w:i w:val="0"/>
                <w:color w:val="000000"/>
                <w:sz w:val="19"/>
              </w:rPr>
              <w:t>Báo cáo doanh thu, công nợ (Giám đốc)</w:t>
            </w:r>
          </w:p>
        </w:tc>
        <w:tc>
          <w:tcPr>
            <w:tcW w:w="124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4842CC">
            <w:pPr>
              <w:spacing w:after="0" w:line="252" w:lineRule="auto"/>
              <w:jc w:val="left"/>
            </w:pPr>
            <w:r>
              <w:rPr>
                <w:rFonts w:ascii="Times New Roman" w:hAnsi="Times New Roman" w:eastAsia="Times New Roman" w:cs="Times New Roman"/>
                <w:b w:val="0"/>
                <w:i w:val="0"/>
                <w:color w:val="000000"/>
                <w:sz w:val="19"/>
              </w:rPr>
              <w:t>NV kế toán, Giám đốc</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39D669">
            <w:pPr>
              <w:spacing w:after="0" w:line="252" w:lineRule="auto"/>
              <w:jc w:val="left"/>
            </w:pPr>
            <w:r>
              <w:rPr>
                <w:rFonts w:ascii="Times New Roman" w:hAnsi="Times New Roman" w:eastAsia="Times New Roman" w:cs="Times New Roman"/>
                <w:b w:val="0"/>
                <w:i w:val="0"/>
                <w:color w:val="000000"/>
                <w:sz w:val="19"/>
              </w:rPr>
              <w:t>–</w:t>
            </w:r>
          </w:p>
        </w:tc>
      </w:tr>
    </w:tbl>
    <w:p w14:paraId="65E6F5E5">
      <w:pPr>
        <w:spacing w:after="40"/>
      </w:pPr>
    </w:p>
    <w:p w14:paraId="284FE785">
      <w:pPr>
        <w:pStyle w:val="4"/>
      </w:pPr>
      <w:bookmarkStart w:id="54" w:name="_Toc644"/>
      <w:r>
        <w:t>Chức năng 4.0 – Quản lý kết quả học tập</w:t>
      </w:r>
      <w:bookmarkEnd w:id="54"/>
    </w:p>
    <w:tbl>
      <w:tblPr>
        <w:tblStyle w:val="12"/>
        <w:tblW w:w="0" w:type="auto"/>
        <w:jc w:val="center"/>
        <w:tblLayout w:type="fixed"/>
        <w:tblCellMar>
          <w:top w:w="0" w:type="dxa"/>
          <w:left w:w="108" w:type="dxa"/>
          <w:bottom w:w="0" w:type="dxa"/>
          <w:right w:w="108" w:type="dxa"/>
        </w:tblCellMar>
      </w:tblPr>
      <w:tblGrid>
        <w:gridCol w:w="720"/>
        <w:gridCol w:w="1319"/>
        <w:gridCol w:w="1738"/>
        <w:gridCol w:w="1738"/>
        <w:gridCol w:w="1738"/>
        <w:gridCol w:w="1319"/>
        <w:gridCol w:w="931"/>
      </w:tblGrid>
      <w:tr w14:paraId="543A2C4B">
        <w:tblPrEx>
          <w:tblCellMar>
            <w:top w:w="0" w:type="dxa"/>
            <w:left w:w="108" w:type="dxa"/>
            <w:bottom w:w="0" w:type="dxa"/>
            <w:right w:w="108" w:type="dxa"/>
          </w:tblCellMar>
        </w:tblPrEx>
        <w:trPr>
          <w:cantSplit/>
          <w:tblHeader/>
          <w:jc w:val="center"/>
        </w:trPr>
        <w:tc>
          <w:tcPr>
            <w:tcW w:w="72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6E8A917">
            <w:pPr>
              <w:spacing w:after="0" w:line="252" w:lineRule="auto"/>
              <w:jc w:val="center"/>
            </w:pPr>
            <w:r>
              <w:rPr>
                <w:rFonts w:ascii="Times New Roman" w:hAnsi="Times New Roman" w:eastAsia="Times New Roman" w:cs="Times New Roman"/>
                <w:b/>
                <w:i w:val="0"/>
                <w:color w:val="000000"/>
                <w:sz w:val="19"/>
              </w:rPr>
              <w:t>Mã</w:t>
            </w:r>
          </w:p>
        </w:tc>
        <w:tc>
          <w:tcPr>
            <w:tcW w:w="131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1DD59BB">
            <w:pPr>
              <w:spacing w:after="0" w:line="252" w:lineRule="auto"/>
              <w:jc w:val="center"/>
            </w:pPr>
            <w:r>
              <w:rPr>
                <w:rFonts w:ascii="Times New Roman" w:hAnsi="Times New Roman" w:eastAsia="Times New Roman" w:cs="Times New Roman"/>
                <w:b/>
                <w:i w:val="0"/>
                <w:color w:val="000000"/>
                <w:sz w:val="19"/>
              </w:rPr>
              <w:t>Tên chức năng</w:t>
            </w:r>
          </w:p>
        </w:tc>
        <w:tc>
          <w:tcPr>
            <w:tcW w:w="173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D9771C8">
            <w:pPr>
              <w:spacing w:after="0" w:line="252" w:lineRule="auto"/>
              <w:jc w:val="center"/>
            </w:pPr>
            <w:r>
              <w:rPr>
                <w:rFonts w:ascii="Times New Roman" w:hAnsi="Times New Roman" w:eastAsia="Times New Roman" w:cs="Times New Roman"/>
                <w:b/>
                <w:i w:val="0"/>
                <w:color w:val="000000"/>
                <w:sz w:val="19"/>
              </w:rPr>
              <w:t>Mô tả</w:t>
            </w:r>
          </w:p>
        </w:tc>
        <w:tc>
          <w:tcPr>
            <w:tcW w:w="173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1EF554A">
            <w:pPr>
              <w:spacing w:after="0" w:line="252" w:lineRule="auto"/>
              <w:jc w:val="center"/>
            </w:pPr>
            <w:r>
              <w:rPr>
                <w:rFonts w:ascii="Times New Roman" w:hAnsi="Times New Roman" w:eastAsia="Times New Roman" w:cs="Times New Roman"/>
                <w:b/>
                <w:i w:val="0"/>
                <w:color w:val="000000"/>
                <w:sz w:val="19"/>
              </w:rPr>
              <w:t>Đầu vào</w:t>
            </w:r>
          </w:p>
        </w:tc>
        <w:tc>
          <w:tcPr>
            <w:tcW w:w="173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6C11459">
            <w:pPr>
              <w:spacing w:after="0" w:line="252" w:lineRule="auto"/>
              <w:jc w:val="center"/>
            </w:pPr>
            <w:r>
              <w:rPr>
                <w:rFonts w:ascii="Times New Roman" w:hAnsi="Times New Roman" w:eastAsia="Times New Roman" w:cs="Times New Roman"/>
                <w:b/>
                <w:i w:val="0"/>
                <w:color w:val="000000"/>
                <w:sz w:val="19"/>
              </w:rPr>
              <w:t>Đầu ra</w:t>
            </w:r>
          </w:p>
        </w:tc>
        <w:tc>
          <w:tcPr>
            <w:tcW w:w="131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8BE21E0">
            <w:pPr>
              <w:spacing w:after="0" w:line="252" w:lineRule="auto"/>
              <w:jc w:val="center"/>
            </w:pPr>
            <w:r>
              <w:rPr>
                <w:rFonts w:ascii="Times New Roman" w:hAnsi="Times New Roman" w:eastAsia="Times New Roman" w:cs="Times New Roman"/>
                <w:b/>
                <w:i w:val="0"/>
                <w:color w:val="000000"/>
                <w:sz w:val="19"/>
              </w:rPr>
              <w:t>Người thực hiện</w:t>
            </w:r>
          </w:p>
        </w:tc>
        <w:tc>
          <w:tcPr>
            <w:tcW w:w="93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CBE1343">
            <w:pPr>
              <w:spacing w:after="0" w:line="252" w:lineRule="auto"/>
              <w:jc w:val="center"/>
            </w:pPr>
            <w:r>
              <w:rPr>
                <w:rFonts w:ascii="Times New Roman" w:hAnsi="Times New Roman" w:eastAsia="Times New Roman" w:cs="Times New Roman"/>
                <w:b/>
                <w:i w:val="0"/>
                <w:color w:val="000000"/>
                <w:sz w:val="19"/>
              </w:rPr>
              <w:t>Quy tắc</w:t>
            </w:r>
          </w:p>
        </w:tc>
      </w:tr>
      <w:tr w14:paraId="7CA11620">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8F2403">
            <w:pPr>
              <w:spacing w:after="0" w:line="252" w:lineRule="auto"/>
              <w:jc w:val="left"/>
            </w:pPr>
            <w:r>
              <w:rPr>
                <w:rFonts w:ascii="Times New Roman" w:hAnsi="Times New Roman" w:eastAsia="Times New Roman" w:cs="Times New Roman"/>
                <w:b w:val="0"/>
                <w:i w:val="0"/>
                <w:color w:val="000000"/>
                <w:sz w:val="19"/>
              </w:rPr>
              <w:t>4.1</w:t>
            </w:r>
          </w:p>
        </w:tc>
        <w:tc>
          <w:tcPr>
            <w:tcW w:w="131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890555">
            <w:pPr>
              <w:spacing w:after="0" w:line="252" w:lineRule="auto"/>
              <w:jc w:val="left"/>
            </w:pPr>
            <w:r>
              <w:rPr>
                <w:rFonts w:ascii="Times New Roman" w:hAnsi="Times New Roman" w:eastAsia="Times New Roman" w:cs="Times New Roman"/>
                <w:b w:val="0"/>
                <w:i w:val="0"/>
                <w:color w:val="000000"/>
                <w:sz w:val="19"/>
              </w:rPr>
              <w:t>Điểm danh, tính chuyên cần</w:t>
            </w:r>
          </w:p>
        </w:tc>
        <w:tc>
          <w:tcPr>
            <w:tcW w:w="17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F130B8">
            <w:pPr>
              <w:spacing w:after="0" w:line="252" w:lineRule="auto"/>
              <w:jc w:val="left"/>
            </w:pPr>
            <w:r>
              <w:rPr>
                <w:rFonts w:ascii="Times New Roman" w:hAnsi="Times New Roman" w:eastAsia="Times New Roman" w:cs="Times New Roman"/>
                <w:b w:val="0"/>
                <w:i w:val="0"/>
                <w:color w:val="000000"/>
                <w:sz w:val="19"/>
              </w:rPr>
              <w:t>Giáo viên chọn buổi học và ghi trạng thái từng học viên. Hệ thống tính tỷ lệ chuyên cần và đánh dấu học viên vượt ngưỡng vắng.</w:t>
            </w:r>
          </w:p>
        </w:tc>
        <w:tc>
          <w:tcPr>
            <w:tcW w:w="17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8926FC">
            <w:pPr>
              <w:spacing w:after="0" w:line="252" w:lineRule="auto"/>
              <w:jc w:val="left"/>
            </w:pPr>
            <w:r>
              <w:rPr>
                <w:rFonts w:ascii="Times New Roman" w:hAnsi="Times New Roman" w:eastAsia="Times New Roman" w:cs="Times New Roman"/>
                <w:b w:val="0"/>
                <w:i w:val="0"/>
                <w:color w:val="000000"/>
                <w:sz w:val="19"/>
              </w:rPr>
              <w:t>Điểm danh (Giáo viên); danh sách lớp, buổi học (D2)</w:t>
            </w:r>
          </w:p>
        </w:tc>
        <w:tc>
          <w:tcPr>
            <w:tcW w:w="17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864E8E7">
            <w:pPr>
              <w:spacing w:after="0" w:line="252" w:lineRule="auto"/>
              <w:jc w:val="left"/>
            </w:pPr>
            <w:r>
              <w:rPr>
                <w:rFonts w:ascii="Times New Roman" w:hAnsi="Times New Roman" w:eastAsia="Times New Roman" w:cs="Times New Roman"/>
                <w:b w:val="0"/>
                <w:i w:val="0"/>
                <w:color w:val="000000"/>
                <w:sz w:val="19"/>
              </w:rPr>
              <w:t>Điểm danh (D4); chuyên cần (HV/PH)</w:t>
            </w:r>
          </w:p>
        </w:tc>
        <w:tc>
          <w:tcPr>
            <w:tcW w:w="131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1FE9ADC">
            <w:pPr>
              <w:spacing w:after="0" w:line="252" w:lineRule="auto"/>
              <w:jc w:val="left"/>
            </w:pPr>
            <w:r>
              <w:rPr>
                <w:rFonts w:ascii="Times New Roman" w:hAnsi="Times New Roman" w:eastAsia="Times New Roman" w:cs="Times New Roman"/>
                <w:b w:val="0"/>
                <w:i w:val="0"/>
                <w:color w:val="000000"/>
                <w:sz w:val="19"/>
              </w:rPr>
              <w:t>Giáo viên</w:t>
            </w:r>
          </w:p>
        </w:tc>
        <w:tc>
          <w:tcPr>
            <w:tcW w:w="93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8DD735">
            <w:pPr>
              <w:spacing w:after="0" w:line="252" w:lineRule="auto"/>
              <w:jc w:val="left"/>
            </w:pPr>
            <w:r>
              <w:rPr>
                <w:rFonts w:ascii="Times New Roman" w:hAnsi="Times New Roman" w:eastAsia="Times New Roman" w:cs="Times New Roman"/>
                <w:b w:val="0"/>
                <w:i w:val="0"/>
                <w:color w:val="000000"/>
                <w:sz w:val="19"/>
              </w:rPr>
              <w:t>QT11, QT12</w:t>
            </w:r>
          </w:p>
        </w:tc>
      </w:tr>
      <w:tr w14:paraId="07308A46">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0E468F">
            <w:pPr>
              <w:spacing w:after="0" w:line="252" w:lineRule="auto"/>
              <w:jc w:val="left"/>
            </w:pPr>
            <w:r>
              <w:rPr>
                <w:rFonts w:ascii="Times New Roman" w:hAnsi="Times New Roman" w:eastAsia="Times New Roman" w:cs="Times New Roman"/>
                <w:b w:val="0"/>
                <w:i w:val="0"/>
                <w:color w:val="000000"/>
                <w:sz w:val="19"/>
              </w:rPr>
              <w:t>4.2</w:t>
            </w:r>
          </w:p>
        </w:tc>
        <w:tc>
          <w:tcPr>
            <w:tcW w:w="131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3B40F2">
            <w:pPr>
              <w:spacing w:after="0" w:line="252" w:lineRule="auto"/>
              <w:jc w:val="left"/>
            </w:pPr>
            <w:r>
              <w:rPr>
                <w:rFonts w:ascii="Times New Roman" w:hAnsi="Times New Roman" w:eastAsia="Times New Roman" w:cs="Times New Roman"/>
                <w:b w:val="0"/>
                <w:i w:val="0"/>
                <w:color w:val="000000"/>
                <w:sz w:val="19"/>
              </w:rPr>
              <w:t>Nhập điểm thành phần</w:t>
            </w:r>
          </w:p>
        </w:tc>
        <w:tc>
          <w:tcPr>
            <w:tcW w:w="17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7DC4806">
            <w:pPr>
              <w:spacing w:after="0" w:line="252" w:lineRule="auto"/>
              <w:jc w:val="left"/>
            </w:pPr>
            <w:r>
              <w:rPr>
                <w:rFonts w:ascii="Times New Roman" w:hAnsi="Times New Roman" w:eastAsia="Times New Roman" w:cs="Times New Roman"/>
                <w:b w:val="0"/>
                <w:i w:val="0"/>
                <w:color w:val="000000"/>
                <w:sz w:val="19"/>
              </w:rPr>
              <w:t>Giáo viên nhập điểm giữa kỳ, cuối kỳ (thang 10) và nhận xét cho từng học viên.</w:t>
            </w:r>
          </w:p>
        </w:tc>
        <w:tc>
          <w:tcPr>
            <w:tcW w:w="17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FD05A2">
            <w:pPr>
              <w:spacing w:after="0" w:line="252" w:lineRule="auto"/>
              <w:jc w:val="left"/>
            </w:pPr>
            <w:r>
              <w:rPr>
                <w:rFonts w:ascii="Times New Roman" w:hAnsi="Times New Roman" w:eastAsia="Times New Roman" w:cs="Times New Roman"/>
                <w:b w:val="0"/>
                <w:i w:val="0"/>
                <w:color w:val="000000"/>
                <w:sz w:val="19"/>
              </w:rPr>
              <w:t>Điểm số, nhận xét (Giáo viên); danh sách lớp (D2)</w:t>
            </w:r>
          </w:p>
        </w:tc>
        <w:tc>
          <w:tcPr>
            <w:tcW w:w="17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D6A38A">
            <w:pPr>
              <w:spacing w:after="0" w:line="252" w:lineRule="auto"/>
              <w:jc w:val="left"/>
            </w:pPr>
            <w:r>
              <w:rPr>
                <w:rFonts w:ascii="Times New Roman" w:hAnsi="Times New Roman" w:eastAsia="Times New Roman" w:cs="Times New Roman"/>
                <w:b w:val="0"/>
                <w:i w:val="0"/>
                <w:color w:val="000000"/>
                <w:sz w:val="19"/>
              </w:rPr>
              <w:t>Điểm thành phần (D4)</w:t>
            </w:r>
          </w:p>
        </w:tc>
        <w:tc>
          <w:tcPr>
            <w:tcW w:w="131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857EA2">
            <w:pPr>
              <w:spacing w:after="0" w:line="252" w:lineRule="auto"/>
              <w:jc w:val="left"/>
            </w:pPr>
            <w:r>
              <w:rPr>
                <w:rFonts w:ascii="Times New Roman" w:hAnsi="Times New Roman" w:eastAsia="Times New Roman" w:cs="Times New Roman"/>
                <w:b w:val="0"/>
                <w:i w:val="0"/>
                <w:color w:val="000000"/>
                <w:sz w:val="19"/>
              </w:rPr>
              <w:t>Giáo viên</w:t>
            </w:r>
          </w:p>
        </w:tc>
        <w:tc>
          <w:tcPr>
            <w:tcW w:w="93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F21B7D3">
            <w:pPr>
              <w:spacing w:after="0" w:line="252" w:lineRule="auto"/>
              <w:jc w:val="left"/>
            </w:pPr>
            <w:r>
              <w:rPr>
                <w:rFonts w:ascii="Times New Roman" w:hAnsi="Times New Roman" w:eastAsia="Times New Roman" w:cs="Times New Roman"/>
                <w:b w:val="0"/>
                <w:i w:val="0"/>
                <w:color w:val="000000"/>
                <w:sz w:val="19"/>
              </w:rPr>
              <w:t>Điểm trong khoảng 0–10</w:t>
            </w:r>
          </w:p>
        </w:tc>
      </w:tr>
      <w:tr w14:paraId="3DFCC12A">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524EE4">
            <w:pPr>
              <w:spacing w:after="0" w:line="252" w:lineRule="auto"/>
              <w:jc w:val="left"/>
            </w:pPr>
            <w:r>
              <w:rPr>
                <w:rFonts w:ascii="Times New Roman" w:hAnsi="Times New Roman" w:eastAsia="Times New Roman" w:cs="Times New Roman"/>
                <w:b w:val="0"/>
                <w:i w:val="0"/>
                <w:color w:val="000000"/>
                <w:sz w:val="19"/>
              </w:rPr>
              <w:t>4.3</w:t>
            </w:r>
          </w:p>
        </w:tc>
        <w:tc>
          <w:tcPr>
            <w:tcW w:w="131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84A5B1">
            <w:pPr>
              <w:spacing w:after="0" w:line="252" w:lineRule="auto"/>
              <w:jc w:val="left"/>
            </w:pPr>
            <w:r>
              <w:rPr>
                <w:rFonts w:ascii="Times New Roman" w:hAnsi="Times New Roman" w:eastAsia="Times New Roman" w:cs="Times New Roman"/>
                <w:b w:val="0"/>
                <w:i w:val="0"/>
                <w:color w:val="000000"/>
                <w:sz w:val="19"/>
              </w:rPr>
              <w:t>Tổng kết điểm, xếp loại học viên</w:t>
            </w:r>
          </w:p>
        </w:tc>
        <w:tc>
          <w:tcPr>
            <w:tcW w:w="17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F15AA42">
            <w:pPr>
              <w:spacing w:after="0" w:line="252" w:lineRule="auto"/>
              <w:jc w:val="left"/>
            </w:pPr>
            <w:r>
              <w:rPr>
                <w:rFonts w:ascii="Times New Roman" w:hAnsi="Times New Roman" w:eastAsia="Times New Roman" w:cs="Times New Roman"/>
                <w:b w:val="0"/>
                <w:i w:val="0"/>
                <w:color w:val="000000"/>
                <w:sz w:val="19"/>
              </w:rPr>
              <w:t>Khi lớp kết thúc: tính điểm chuyên cần, điểm tổng kết theo trọng số, xếp loại và xác định Đạt/Không đạt.</w:t>
            </w:r>
          </w:p>
        </w:tc>
        <w:tc>
          <w:tcPr>
            <w:tcW w:w="17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8E7E03">
            <w:pPr>
              <w:spacing w:after="0" w:line="252" w:lineRule="auto"/>
              <w:jc w:val="left"/>
            </w:pPr>
            <w:r>
              <w:rPr>
                <w:rFonts w:ascii="Times New Roman" w:hAnsi="Times New Roman" w:eastAsia="Times New Roman" w:cs="Times New Roman"/>
                <w:b w:val="0"/>
                <w:i w:val="0"/>
                <w:color w:val="000000"/>
                <w:sz w:val="19"/>
              </w:rPr>
              <w:t>Điểm danh, điểm thành phần (D4); trọng số điểm khóa học (D1); phê duyệt kết quả học tập (QL đào tạo)</w:t>
            </w:r>
          </w:p>
        </w:tc>
        <w:tc>
          <w:tcPr>
            <w:tcW w:w="17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8FBA87">
            <w:pPr>
              <w:spacing w:after="0" w:line="252" w:lineRule="auto"/>
              <w:jc w:val="left"/>
            </w:pPr>
            <w:r>
              <w:rPr>
                <w:rFonts w:ascii="Times New Roman" w:hAnsi="Times New Roman" w:eastAsia="Times New Roman" w:cs="Times New Roman"/>
                <w:b w:val="0"/>
                <w:i w:val="0"/>
                <w:color w:val="000000"/>
                <w:sz w:val="19"/>
              </w:rPr>
              <w:t>Bảng điểm chờ duyệt (QL đào tạo); kết quả học tập (D4); kết quả học tập (HV/PH); danh sách học viên đạt (sang 4.4)</w:t>
            </w:r>
          </w:p>
        </w:tc>
        <w:tc>
          <w:tcPr>
            <w:tcW w:w="131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307F57">
            <w:pPr>
              <w:spacing w:after="0" w:line="252" w:lineRule="auto"/>
              <w:jc w:val="left"/>
            </w:pPr>
            <w:r>
              <w:rPr>
                <w:rFonts w:ascii="Times New Roman" w:hAnsi="Times New Roman" w:eastAsia="Times New Roman" w:cs="Times New Roman"/>
                <w:b w:val="0"/>
                <w:i w:val="0"/>
                <w:color w:val="000000"/>
                <w:sz w:val="19"/>
              </w:rPr>
              <w:t>Hệ thống tự tính, QL đào tạo duyệt</w:t>
            </w:r>
          </w:p>
        </w:tc>
        <w:tc>
          <w:tcPr>
            <w:tcW w:w="93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511E528">
            <w:pPr>
              <w:spacing w:after="0" w:line="252" w:lineRule="auto"/>
              <w:jc w:val="left"/>
            </w:pPr>
            <w:r>
              <w:rPr>
                <w:rFonts w:ascii="Times New Roman" w:hAnsi="Times New Roman" w:eastAsia="Times New Roman" w:cs="Times New Roman"/>
                <w:b w:val="0"/>
                <w:i w:val="0"/>
                <w:color w:val="000000"/>
                <w:sz w:val="19"/>
              </w:rPr>
              <w:t>QT13, QT14, QT15</w:t>
            </w:r>
          </w:p>
        </w:tc>
      </w:tr>
      <w:tr w14:paraId="45C09740">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BA1A8AD">
            <w:pPr>
              <w:spacing w:after="0" w:line="252" w:lineRule="auto"/>
              <w:jc w:val="left"/>
            </w:pPr>
            <w:r>
              <w:rPr>
                <w:rFonts w:ascii="Times New Roman" w:hAnsi="Times New Roman" w:eastAsia="Times New Roman" w:cs="Times New Roman"/>
                <w:b w:val="0"/>
                <w:i w:val="0"/>
                <w:color w:val="000000"/>
                <w:sz w:val="19"/>
              </w:rPr>
              <w:t>4.4</w:t>
            </w:r>
          </w:p>
        </w:tc>
        <w:tc>
          <w:tcPr>
            <w:tcW w:w="131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B175FE9">
            <w:pPr>
              <w:spacing w:after="0" w:line="252" w:lineRule="auto"/>
              <w:jc w:val="left"/>
            </w:pPr>
            <w:r>
              <w:rPr>
                <w:rFonts w:ascii="Times New Roman" w:hAnsi="Times New Roman" w:eastAsia="Times New Roman" w:cs="Times New Roman"/>
                <w:b w:val="0"/>
                <w:i w:val="0"/>
                <w:color w:val="000000"/>
                <w:sz w:val="19"/>
              </w:rPr>
              <w:t>Cấp chứng nhận hoàn thành khóa học</w:t>
            </w:r>
          </w:p>
        </w:tc>
        <w:tc>
          <w:tcPr>
            <w:tcW w:w="17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68AB49">
            <w:pPr>
              <w:spacing w:after="0" w:line="252" w:lineRule="auto"/>
              <w:jc w:val="left"/>
            </w:pPr>
            <w:r>
              <w:rPr>
                <w:rFonts w:ascii="Times New Roman" w:hAnsi="Times New Roman" w:eastAsia="Times New Roman" w:cs="Times New Roman"/>
                <w:b w:val="0"/>
                <w:i w:val="0"/>
                <w:color w:val="000000"/>
                <w:sz w:val="19"/>
              </w:rPr>
              <w:t>Cấp số chứng nhận cho học viên đạt và in chứng nhận.</w:t>
            </w:r>
          </w:p>
        </w:tc>
        <w:tc>
          <w:tcPr>
            <w:tcW w:w="17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6D1B6A">
            <w:pPr>
              <w:spacing w:after="0" w:line="252" w:lineRule="auto"/>
              <w:jc w:val="left"/>
            </w:pPr>
            <w:r>
              <w:rPr>
                <w:rFonts w:ascii="Times New Roman" w:hAnsi="Times New Roman" w:eastAsia="Times New Roman" w:cs="Times New Roman"/>
                <w:b w:val="0"/>
                <w:i w:val="0"/>
                <w:color w:val="000000"/>
                <w:sz w:val="19"/>
              </w:rPr>
              <w:t>Danh sách học viên đạt (từ 4.3)</w:t>
            </w:r>
          </w:p>
        </w:tc>
        <w:tc>
          <w:tcPr>
            <w:tcW w:w="17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4EB7A8">
            <w:pPr>
              <w:spacing w:after="0" w:line="252" w:lineRule="auto"/>
              <w:jc w:val="left"/>
            </w:pPr>
            <w:r>
              <w:rPr>
                <w:rFonts w:ascii="Times New Roman" w:hAnsi="Times New Roman" w:eastAsia="Times New Roman" w:cs="Times New Roman"/>
                <w:b w:val="0"/>
                <w:i w:val="0"/>
                <w:color w:val="000000"/>
                <w:sz w:val="19"/>
              </w:rPr>
              <w:t>Chứng nhận (D4); chứng nhận (HV/PH)</w:t>
            </w:r>
          </w:p>
        </w:tc>
        <w:tc>
          <w:tcPr>
            <w:tcW w:w="131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EF9EFB">
            <w:pPr>
              <w:spacing w:after="0" w:line="252" w:lineRule="auto"/>
              <w:jc w:val="left"/>
            </w:pPr>
            <w:r>
              <w:rPr>
                <w:rFonts w:ascii="Times New Roman" w:hAnsi="Times New Roman" w:eastAsia="Times New Roman" w:cs="Times New Roman"/>
                <w:b w:val="0"/>
                <w:i w:val="0"/>
                <w:color w:val="000000"/>
                <w:sz w:val="19"/>
              </w:rPr>
              <w:t>QL đào tạo</w:t>
            </w:r>
          </w:p>
        </w:tc>
        <w:tc>
          <w:tcPr>
            <w:tcW w:w="93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400347">
            <w:pPr>
              <w:spacing w:after="0" w:line="252" w:lineRule="auto"/>
              <w:jc w:val="left"/>
            </w:pPr>
            <w:r>
              <w:rPr>
                <w:rFonts w:ascii="Times New Roman" w:hAnsi="Times New Roman" w:eastAsia="Times New Roman" w:cs="Times New Roman"/>
                <w:b w:val="0"/>
                <w:i w:val="0"/>
                <w:color w:val="000000"/>
                <w:sz w:val="19"/>
              </w:rPr>
              <w:t>QT15</w:t>
            </w:r>
          </w:p>
        </w:tc>
      </w:tr>
    </w:tbl>
    <w:p w14:paraId="6C0614C5">
      <w:pPr>
        <w:spacing w:after="40"/>
      </w:pPr>
    </w:p>
    <w:p w14:paraId="7544E751">
      <w:pPr>
        <w:pStyle w:val="4"/>
      </w:pPr>
      <w:bookmarkStart w:id="55" w:name="_Toc31133"/>
      <w:r>
        <w:t>Chức năng 5.0 – Quản lý hệ thống và báo cáo</w:t>
      </w:r>
      <w:bookmarkEnd w:id="55"/>
    </w:p>
    <w:tbl>
      <w:tblPr>
        <w:tblStyle w:val="12"/>
        <w:tblW w:w="0" w:type="auto"/>
        <w:jc w:val="center"/>
        <w:tblLayout w:type="fixed"/>
        <w:tblCellMar>
          <w:top w:w="0" w:type="dxa"/>
          <w:left w:w="108" w:type="dxa"/>
          <w:bottom w:w="0" w:type="dxa"/>
          <w:right w:w="108" w:type="dxa"/>
        </w:tblCellMar>
      </w:tblPr>
      <w:tblGrid>
        <w:gridCol w:w="720"/>
        <w:gridCol w:w="1451"/>
        <w:gridCol w:w="1614"/>
        <w:gridCol w:w="1614"/>
        <w:gridCol w:w="1614"/>
        <w:gridCol w:w="958"/>
        <w:gridCol w:w="1533"/>
      </w:tblGrid>
      <w:tr w14:paraId="42C1AE1A">
        <w:tblPrEx>
          <w:tblCellMar>
            <w:top w:w="0" w:type="dxa"/>
            <w:left w:w="108" w:type="dxa"/>
            <w:bottom w:w="0" w:type="dxa"/>
            <w:right w:w="108" w:type="dxa"/>
          </w:tblCellMar>
        </w:tblPrEx>
        <w:trPr>
          <w:cantSplit/>
          <w:tblHeader/>
          <w:jc w:val="center"/>
        </w:trPr>
        <w:tc>
          <w:tcPr>
            <w:tcW w:w="72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2A4D490">
            <w:pPr>
              <w:spacing w:after="0" w:line="252" w:lineRule="auto"/>
              <w:jc w:val="center"/>
            </w:pPr>
            <w:r>
              <w:rPr>
                <w:rFonts w:ascii="Times New Roman" w:hAnsi="Times New Roman" w:eastAsia="Times New Roman" w:cs="Times New Roman"/>
                <w:b/>
                <w:i w:val="0"/>
                <w:color w:val="000000"/>
                <w:sz w:val="19"/>
              </w:rPr>
              <w:t>Mã</w:t>
            </w:r>
          </w:p>
        </w:tc>
        <w:tc>
          <w:tcPr>
            <w:tcW w:w="145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618D285">
            <w:pPr>
              <w:spacing w:after="0" w:line="252" w:lineRule="auto"/>
              <w:jc w:val="center"/>
            </w:pPr>
            <w:r>
              <w:rPr>
                <w:rFonts w:ascii="Times New Roman" w:hAnsi="Times New Roman" w:eastAsia="Times New Roman" w:cs="Times New Roman"/>
                <w:b/>
                <w:i w:val="0"/>
                <w:color w:val="000000"/>
                <w:sz w:val="19"/>
              </w:rPr>
              <w:t>Tên chức năng</w:t>
            </w:r>
          </w:p>
        </w:tc>
        <w:tc>
          <w:tcPr>
            <w:tcW w:w="161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5F04EC6">
            <w:pPr>
              <w:spacing w:after="0" w:line="252" w:lineRule="auto"/>
              <w:jc w:val="center"/>
            </w:pPr>
            <w:r>
              <w:rPr>
                <w:rFonts w:ascii="Times New Roman" w:hAnsi="Times New Roman" w:eastAsia="Times New Roman" w:cs="Times New Roman"/>
                <w:b/>
                <w:i w:val="0"/>
                <w:color w:val="000000"/>
                <w:sz w:val="19"/>
              </w:rPr>
              <w:t>Mô tả</w:t>
            </w:r>
          </w:p>
        </w:tc>
        <w:tc>
          <w:tcPr>
            <w:tcW w:w="161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1FA6FC3">
            <w:pPr>
              <w:spacing w:after="0" w:line="252" w:lineRule="auto"/>
              <w:jc w:val="center"/>
            </w:pPr>
            <w:r>
              <w:rPr>
                <w:rFonts w:ascii="Times New Roman" w:hAnsi="Times New Roman" w:eastAsia="Times New Roman" w:cs="Times New Roman"/>
                <w:b/>
                <w:i w:val="0"/>
                <w:color w:val="000000"/>
                <w:sz w:val="19"/>
              </w:rPr>
              <w:t>Đầu vào</w:t>
            </w:r>
          </w:p>
        </w:tc>
        <w:tc>
          <w:tcPr>
            <w:tcW w:w="161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54200E7">
            <w:pPr>
              <w:spacing w:after="0" w:line="252" w:lineRule="auto"/>
              <w:jc w:val="center"/>
            </w:pPr>
            <w:r>
              <w:rPr>
                <w:rFonts w:ascii="Times New Roman" w:hAnsi="Times New Roman" w:eastAsia="Times New Roman" w:cs="Times New Roman"/>
                <w:b/>
                <w:i w:val="0"/>
                <w:color w:val="000000"/>
                <w:sz w:val="19"/>
              </w:rPr>
              <w:t>Đầu ra</w:t>
            </w:r>
          </w:p>
        </w:tc>
        <w:tc>
          <w:tcPr>
            <w:tcW w:w="95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9F53C20">
            <w:pPr>
              <w:spacing w:after="0" w:line="252" w:lineRule="auto"/>
              <w:jc w:val="center"/>
            </w:pPr>
            <w:r>
              <w:rPr>
                <w:rFonts w:ascii="Times New Roman" w:hAnsi="Times New Roman" w:eastAsia="Times New Roman" w:cs="Times New Roman"/>
                <w:b/>
                <w:i w:val="0"/>
                <w:color w:val="000000"/>
                <w:sz w:val="19"/>
              </w:rPr>
              <w:t>Người thực hiện</w:t>
            </w:r>
          </w:p>
        </w:tc>
        <w:tc>
          <w:tcPr>
            <w:tcW w:w="153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7411F9E">
            <w:pPr>
              <w:spacing w:after="0" w:line="252" w:lineRule="auto"/>
              <w:jc w:val="center"/>
            </w:pPr>
            <w:r>
              <w:rPr>
                <w:rFonts w:ascii="Times New Roman" w:hAnsi="Times New Roman" w:eastAsia="Times New Roman" w:cs="Times New Roman"/>
                <w:b/>
                <w:i w:val="0"/>
                <w:color w:val="000000"/>
                <w:sz w:val="19"/>
              </w:rPr>
              <w:t>Quy tắc</w:t>
            </w:r>
          </w:p>
        </w:tc>
      </w:tr>
      <w:tr w14:paraId="309B7276">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3DCC1F">
            <w:pPr>
              <w:spacing w:after="0" w:line="252" w:lineRule="auto"/>
              <w:jc w:val="left"/>
            </w:pPr>
            <w:r>
              <w:rPr>
                <w:rFonts w:ascii="Times New Roman" w:hAnsi="Times New Roman" w:eastAsia="Times New Roman" w:cs="Times New Roman"/>
                <w:b w:val="0"/>
                <w:i w:val="0"/>
                <w:color w:val="000000"/>
                <w:sz w:val="19"/>
              </w:rPr>
              <w:t>5.1</w:t>
            </w:r>
          </w:p>
        </w:tc>
        <w:tc>
          <w:tcPr>
            <w:tcW w:w="14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BF5218">
            <w:pPr>
              <w:spacing w:after="0" w:line="252" w:lineRule="auto"/>
              <w:jc w:val="left"/>
            </w:pPr>
            <w:r>
              <w:rPr>
                <w:rFonts w:ascii="Times New Roman" w:hAnsi="Times New Roman" w:eastAsia="Times New Roman" w:cs="Times New Roman"/>
                <w:b w:val="0"/>
                <w:i w:val="0"/>
                <w:color w:val="000000"/>
                <w:sz w:val="19"/>
              </w:rPr>
              <w:t>Cấp tài khoản, phân quyền người dùng</w:t>
            </w:r>
          </w:p>
        </w:tc>
        <w:tc>
          <w:tcPr>
            <w:tcW w:w="161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F30FAA">
            <w:pPr>
              <w:spacing w:after="0" w:line="252" w:lineRule="auto"/>
              <w:jc w:val="left"/>
            </w:pPr>
            <w:r>
              <w:rPr>
                <w:rFonts w:ascii="Times New Roman" w:hAnsi="Times New Roman" w:eastAsia="Times New Roman" w:cs="Times New Roman"/>
                <w:b w:val="0"/>
                <w:i w:val="0"/>
                <w:color w:val="000000"/>
                <w:sz w:val="19"/>
              </w:rPr>
              <w:t>Tạo và khóa tài khoản cho nhân viên, giáo viên, học viên, phụ huynh; gán vai trò; cấu hình tham số; ghi và xem nhật ký.</w:t>
            </w:r>
          </w:p>
        </w:tc>
        <w:tc>
          <w:tcPr>
            <w:tcW w:w="161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25DB8B">
            <w:pPr>
              <w:spacing w:after="0" w:line="252" w:lineRule="auto"/>
              <w:jc w:val="left"/>
            </w:pPr>
            <w:r>
              <w:rPr>
                <w:rFonts w:ascii="Times New Roman" w:hAnsi="Times New Roman" w:eastAsia="Times New Roman" w:cs="Times New Roman"/>
                <w:b w:val="0"/>
                <w:i w:val="0"/>
                <w:color w:val="000000"/>
                <w:sz w:val="19"/>
              </w:rPr>
              <w:t>Tài khoản, phân quyền, cấu hình (Quản trị viên); hồ sơ học viên, giáo viên (D1); quyền truy cập (D5)</w:t>
            </w:r>
          </w:p>
        </w:tc>
        <w:tc>
          <w:tcPr>
            <w:tcW w:w="161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37CAF0">
            <w:pPr>
              <w:spacing w:after="0" w:line="252" w:lineRule="auto"/>
              <w:jc w:val="left"/>
            </w:pPr>
            <w:r>
              <w:rPr>
                <w:rFonts w:ascii="Times New Roman" w:hAnsi="Times New Roman" w:eastAsia="Times New Roman" w:cs="Times New Roman"/>
                <w:b w:val="0"/>
                <w:i w:val="0"/>
                <w:color w:val="000000"/>
                <w:sz w:val="19"/>
              </w:rPr>
              <w:t>Tài khoản, nhật ký (D5); nhật ký hệ thống (Quản trị viên)</w:t>
            </w:r>
          </w:p>
        </w:tc>
        <w:tc>
          <w:tcPr>
            <w:tcW w:w="95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DC4FE7">
            <w:pPr>
              <w:spacing w:after="0" w:line="252" w:lineRule="auto"/>
              <w:jc w:val="left"/>
            </w:pPr>
            <w:r>
              <w:rPr>
                <w:rFonts w:ascii="Times New Roman" w:hAnsi="Times New Roman" w:eastAsia="Times New Roman" w:cs="Times New Roman"/>
                <w:b w:val="0"/>
                <w:i w:val="0"/>
                <w:color w:val="000000"/>
                <w:sz w:val="19"/>
              </w:rPr>
              <w:t>Quản trị viên</w:t>
            </w:r>
          </w:p>
        </w:tc>
        <w:tc>
          <w:tcPr>
            <w:tcW w:w="153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FFB8D2">
            <w:pPr>
              <w:spacing w:after="0" w:line="252" w:lineRule="auto"/>
              <w:jc w:val="left"/>
            </w:pPr>
            <w:r>
              <w:rPr>
                <w:rFonts w:ascii="Times New Roman" w:hAnsi="Times New Roman" w:eastAsia="Times New Roman" w:cs="Times New Roman"/>
                <w:b w:val="0"/>
                <w:i w:val="0"/>
                <w:color w:val="000000"/>
                <w:sz w:val="19"/>
              </w:rPr>
              <w:t>Phụ huynh chỉ xem được thông tin của con mình</w:t>
            </w:r>
          </w:p>
        </w:tc>
      </w:tr>
      <w:tr w14:paraId="4C694541">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3D0664">
            <w:pPr>
              <w:spacing w:after="0" w:line="252" w:lineRule="auto"/>
              <w:jc w:val="left"/>
            </w:pPr>
            <w:r>
              <w:rPr>
                <w:rFonts w:ascii="Times New Roman" w:hAnsi="Times New Roman" w:eastAsia="Times New Roman" w:cs="Times New Roman"/>
                <w:b w:val="0"/>
                <w:i w:val="0"/>
                <w:color w:val="000000"/>
                <w:sz w:val="19"/>
              </w:rPr>
              <w:t>5.2</w:t>
            </w:r>
          </w:p>
        </w:tc>
        <w:tc>
          <w:tcPr>
            <w:tcW w:w="14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4AC1DF">
            <w:pPr>
              <w:spacing w:after="0" w:line="252" w:lineRule="auto"/>
              <w:jc w:val="left"/>
            </w:pPr>
            <w:r>
              <w:rPr>
                <w:rFonts w:ascii="Times New Roman" w:hAnsi="Times New Roman" w:eastAsia="Times New Roman" w:cs="Times New Roman"/>
                <w:b w:val="0"/>
                <w:i w:val="0"/>
                <w:color w:val="000000"/>
                <w:sz w:val="19"/>
              </w:rPr>
              <w:t>Gửi thông báo</w:t>
            </w:r>
          </w:p>
        </w:tc>
        <w:tc>
          <w:tcPr>
            <w:tcW w:w="161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05D9A0">
            <w:pPr>
              <w:spacing w:after="0" w:line="252" w:lineRule="auto"/>
              <w:jc w:val="left"/>
            </w:pPr>
            <w:r>
              <w:rPr>
                <w:rFonts w:ascii="Times New Roman" w:hAnsi="Times New Roman" w:eastAsia="Times New Roman" w:cs="Times New Roman"/>
                <w:b w:val="0"/>
                <w:i w:val="0"/>
                <w:color w:val="000000"/>
                <w:sz w:val="19"/>
              </w:rPr>
              <w:t>Sinh và gửi thông báo: lịch học thay đổi, nhắc học phí sắp hoặc đã quá hạn, cảnh báo vắng học, kết quả học tập.</w:t>
            </w:r>
          </w:p>
        </w:tc>
        <w:tc>
          <w:tcPr>
            <w:tcW w:w="161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C01D837">
            <w:pPr>
              <w:spacing w:after="0" w:line="252" w:lineRule="auto"/>
              <w:jc w:val="left"/>
            </w:pPr>
            <w:r>
              <w:rPr>
                <w:rFonts w:ascii="Times New Roman" w:hAnsi="Times New Roman" w:eastAsia="Times New Roman" w:cs="Times New Roman"/>
                <w:b w:val="0"/>
                <w:i w:val="0"/>
                <w:color w:val="000000"/>
                <w:sz w:val="19"/>
              </w:rPr>
              <w:t>Lịch học thay đổi (D2); công nợ (D3); chuyên cần, kết quả (D4); liên hệ học viên, phụ huynh (D1)</w:t>
            </w:r>
          </w:p>
        </w:tc>
        <w:tc>
          <w:tcPr>
            <w:tcW w:w="161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FB0B157">
            <w:pPr>
              <w:spacing w:after="0" w:line="252" w:lineRule="auto"/>
              <w:jc w:val="left"/>
            </w:pPr>
            <w:r>
              <w:rPr>
                <w:rFonts w:ascii="Times New Roman" w:hAnsi="Times New Roman" w:eastAsia="Times New Roman" w:cs="Times New Roman"/>
                <w:b w:val="0"/>
                <w:i w:val="0"/>
                <w:color w:val="000000"/>
                <w:sz w:val="19"/>
              </w:rPr>
              <w:t>Thông báo (D5); thông báo (HV/PH)</w:t>
            </w:r>
          </w:p>
        </w:tc>
        <w:tc>
          <w:tcPr>
            <w:tcW w:w="95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2BFF1FB">
            <w:pPr>
              <w:spacing w:after="0" w:line="252" w:lineRule="auto"/>
              <w:jc w:val="left"/>
            </w:pPr>
            <w:r>
              <w:rPr>
                <w:rFonts w:ascii="Times New Roman" w:hAnsi="Times New Roman" w:eastAsia="Times New Roman" w:cs="Times New Roman"/>
                <w:b w:val="0"/>
                <w:i w:val="0"/>
                <w:color w:val="000000"/>
                <w:sz w:val="19"/>
              </w:rPr>
              <w:t>Hệ thống tự động, NV CSHV</w:t>
            </w:r>
          </w:p>
        </w:tc>
        <w:tc>
          <w:tcPr>
            <w:tcW w:w="153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685FA0">
            <w:pPr>
              <w:spacing w:after="0" w:line="252" w:lineRule="auto"/>
              <w:jc w:val="left"/>
            </w:pPr>
            <w:r>
              <w:rPr>
                <w:rFonts w:ascii="Times New Roman" w:hAnsi="Times New Roman" w:eastAsia="Times New Roman" w:cs="Times New Roman"/>
                <w:b w:val="0"/>
                <w:i w:val="0"/>
                <w:color w:val="000000"/>
                <w:sz w:val="19"/>
              </w:rPr>
              <w:t>QT12, QT16</w:t>
            </w:r>
          </w:p>
        </w:tc>
      </w:tr>
      <w:tr w14:paraId="2F044282">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5BFB76">
            <w:pPr>
              <w:spacing w:after="0" w:line="252" w:lineRule="auto"/>
              <w:jc w:val="left"/>
            </w:pPr>
            <w:r>
              <w:rPr>
                <w:rFonts w:ascii="Times New Roman" w:hAnsi="Times New Roman" w:eastAsia="Times New Roman" w:cs="Times New Roman"/>
                <w:b w:val="0"/>
                <w:i w:val="0"/>
                <w:color w:val="000000"/>
                <w:sz w:val="19"/>
              </w:rPr>
              <w:t>5.3</w:t>
            </w:r>
          </w:p>
        </w:tc>
        <w:tc>
          <w:tcPr>
            <w:tcW w:w="14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4299BD0">
            <w:pPr>
              <w:spacing w:after="0" w:line="252" w:lineRule="auto"/>
              <w:jc w:val="left"/>
            </w:pPr>
            <w:r>
              <w:rPr>
                <w:rFonts w:ascii="Times New Roman" w:hAnsi="Times New Roman" w:eastAsia="Times New Roman" w:cs="Times New Roman"/>
                <w:b w:val="0"/>
                <w:i w:val="0"/>
                <w:color w:val="000000"/>
                <w:sz w:val="19"/>
              </w:rPr>
              <w:t>Lập báo cáo tuyển sinh, tình trạng lớp</w:t>
            </w:r>
          </w:p>
        </w:tc>
        <w:tc>
          <w:tcPr>
            <w:tcW w:w="161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30B746">
            <w:pPr>
              <w:spacing w:after="0" w:line="252" w:lineRule="auto"/>
              <w:jc w:val="left"/>
            </w:pPr>
            <w:r>
              <w:rPr>
                <w:rFonts w:ascii="Times New Roman" w:hAnsi="Times New Roman" w:eastAsia="Times New Roman" w:cs="Times New Roman"/>
                <w:b w:val="0"/>
                <w:i w:val="0"/>
                <w:color w:val="000000"/>
                <w:sz w:val="19"/>
              </w:rPr>
              <w:t>Số học viên mới theo tháng và khóa học; sĩ số và tỷ lệ lấp đầy từng lớp; số lớp mở và hủy.</w:t>
            </w:r>
          </w:p>
        </w:tc>
        <w:tc>
          <w:tcPr>
            <w:tcW w:w="161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2DB6A75">
            <w:pPr>
              <w:spacing w:after="0" w:line="252" w:lineRule="auto"/>
              <w:jc w:val="left"/>
            </w:pPr>
            <w:r>
              <w:rPr>
                <w:rFonts w:ascii="Times New Roman" w:hAnsi="Times New Roman" w:eastAsia="Times New Roman" w:cs="Times New Roman"/>
                <w:b w:val="0"/>
                <w:i w:val="0"/>
                <w:color w:val="000000"/>
                <w:sz w:val="19"/>
              </w:rPr>
              <w:t>Yêu cầu báo cáo tổng hợp (Giám đốc); hồ sơ học viên (D1); lớp, đăng ký (D2)</w:t>
            </w:r>
          </w:p>
        </w:tc>
        <w:tc>
          <w:tcPr>
            <w:tcW w:w="161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F7BFD6">
            <w:pPr>
              <w:spacing w:after="0" w:line="252" w:lineRule="auto"/>
              <w:jc w:val="left"/>
            </w:pPr>
            <w:r>
              <w:rPr>
                <w:rFonts w:ascii="Times New Roman" w:hAnsi="Times New Roman" w:eastAsia="Times New Roman" w:cs="Times New Roman"/>
                <w:b w:val="0"/>
                <w:i w:val="0"/>
                <w:color w:val="000000"/>
                <w:sz w:val="19"/>
              </w:rPr>
              <w:t>Báo cáo tuyển sinh (Giám đốc); báo cáo lớp học (QL đào tạo)</w:t>
            </w:r>
          </w:p>
        </w:tc>
        <w:tc>
          <w:tcPr>
            <w:tcW w:w="95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89A8A4">
            <w:pPr>
              <w:spacing w:after="0" w:line="252" w:lineRule="auto"/>
              <w:jc w:val="left"/>
            </w:pPr>
            <w:r>
              <w:rPr>
                <w:rFonts w:ascii="Times New Roman" w:hAnsi="Times New Roman" w:eastAsia="Times New Roman" w:cs="Times New Roman"/>
                <w:b w:val="0"/>
                <w:i w:val="0"/>
                <w:color w:val="000000"/>
                <w:sz w:val="19"/>
              </w:rPr>
              <w:t>QL đào tạo, Giám đốc</w:t>
            </w:r>
          </w:p>
        </w:tc>
        <w:tc>
          <w:tcPr>
            <w:tcW w:w="153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0BC3AA">
            <w:pPr>
              <w:spacing w:after="0" w:line="252" w:lineRule="auto"/>
              <w:jc w:val="left"/>
            </w:pPr>
            <w:r>
              <w:rPr>
                <w:rFonts w:ascii="Times New Roman" w:hAnsi="Times New Roman" w:eastAsia="Times New Roman" w:cs="Times New Roman"/>
                <w:b w:val="0"/>
                <w:i w:val="0"/>
                <w:color w:val="000000"/>
                <w:sz w:val="19"/>
              </w:rPr>
              <w:t>–</w:t>
            </w:r>
          </w:p>
        </w:tc>
      </w:tr>
      <w:tr w14:paraId="5133A383">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6A8069">
            <w:pPr>
              <w:spacing w:after="0" w:line="252" w:lineRule="auto"/>
              <w:jc w:val="left"/>
            </w:pPr>
            <w:r>
              <w:rPr>
                <w:rFonts w:ascii="Times New Roman" w:hAnsi="Times New Roman" w:eastAsia="Times New Roman" w:cs="Times New Roman"/>
                <w:b w:val="0"/>
                <w:i w:val="0"/>
                <w:color w:val="000000"/>
                <w:sz w:val="19"/>
              </w:rPr>
              <w:t>5.4</w:t>
            </w:r>
          </w:p>
        </w:tc>
        <w:tc>
          <w:tcPr>
            <w:tcW w:w="14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FECA56">
            <w:pPr>
              <w:spacing w:after="0" w:line="252" w:lineRule="auto"/>
              <w:jc w:val="left"/>
            </w:pPr>
            <w:r>
              <w:rPr>
                <w:rFonts w:ascii="Times New Roman" w:hAnsi="Times New Roman" w:eastAsia="Times New Roman" w:cs="Times New Roman"/>
                <w:b w:val="0"/>
                <w:i w:val="0"/>
                <w:color w:val="000000"/>
                <w:sz w:val="19"/>
              </w:rPr>
              <w:t>Lập báo cáo chuyên cần, kết quả, giảng dạy</w:t>
            </w:r>
          </w:p>
        </w:tc>
        <w:tc>
          <w:tcPr>
            <w:tcW w:w="161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52993FD">
            <w:pPr>
              <w:spacing w:after="0" w:line="252" w:lineRule="auto"/>
              <w:jc w:val="left"/>
            </w:pPr>
            <w:r>
              <w:rPr>
                <w:rFonts w:ascii="Times New Roman" w:hAnsi="Times New Roman" w:eastAsia="Times New Roman" w:cs="Times New Roman"/>
                <w:b w:val="0"/>
                <w:i w:val="0"/>
                <w:color w:val="000000"/>
                <w:sz w:val="19"/>
              </w:rPr>
              <w:t>Tỷ lệ chuyên cần theo lớp, danh sách học viên nghỉ nhiều; tỷ lệ đạt và phân bố xếp loại; số buổi dạy của từng giáo viên.</w:t>
            </w:r>
          </w:p>
        </w:tc>
        <w:tc>
          <w:tcPr>
            <w:tcW w:w="161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0291ED4">
            <w:pPr>
              <w:spacing w:after="0" w:line="252" w:lineRule="auto"/>
              <w:jc w:val="left"/>
            </w:pPr>
            <w:r>
              <w:rPr>
                <w:rFonts w:ascii="Times New Roman" w:hAnsi="Times New Roman" w:eastAsia="Times New Roman" w:cs="Times New Roman"/>
                <w:b w:val="0"/>
                <w:i w:val="0"/>
                <w:color w:val="000000"/>
                <w:sz w:val="19"/>
              </w:rPr>
              <w:t>Yêu cầu báo cáo tổng hợp (Giám đốc); giáo viên (D1); lớp, buổi học (D2); chuyên cần, kết quả (D4)</w:t>
            </w:r>
          </w:p>
        </w:tc>
        <w:tc>
          <w:tcPr>
            <w:tcW w:w="161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CBC03F">
            <w:pPr>
              <w:spacing w:after="0" w:line="252" w:lineRule="auto"/>
              <w:jc w:val="left"/>
            </w:pPr>
            <w:r>
              <w:rPr>
                <w:rFonts w:ascii="Times New Roman" w:hAnsi="Times New Roman" w:eastAsia="Times New Roman" w:cs="Times New Roman"/>
                <w:b w:val="0"/>
                <w:i w:val="0"/>
                <w:color w:val="000000"/>
                <w:sz w:val="19"/>
              </w:rPr>
              <w:t>Báo cáo chuyên cần, kết quả, giảng dạy (QL đào tạo); báo cáo kết quả học tập (Giám đốc)</w:t>
            </w:r>
          </w:p>
        </w:tc>
        <w:tc>
          <w:tcPr>
            <w:tcW w:w="95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D5057F1">
            <w:pPr>
              <w:spacing w:after="0" w:line="252" w:lineRule="auto"/>
              <w:jc w:val="left"/>
            </w:pPr>
            <w:r>
              <w:rPr>
                <w:rFonts w:ascii="Times New Roman" w:hAnsi="Times New Roman" w:eastAsia="Times New Roman" w:cs="Times New Roman"/>
                <w:b w:val="0"/>
                <w:i w:val="0"/>
                <w:color w:val="000000"/>
                <w:sz w:val="19"/>
              </w:rPr>
              <w:t>QL đào tạo, Giám đốc</w:t>
            </w:r>
          </w:p>
        </w:tc>
        <w:tc>
          <w:tcPr>
            <w:tcW w:w="153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706D3E">
            <w:pPr>
              <w:spacing w:after="0" w:line="252" w:lineRule="auto"/>
              <w:jc w:val="left"/>
            </w:pPr>
            <w:r>
              <w:rPr>
                <w:rFonts w:ascii="Times New Roman" w:hAnsi="Times New Roman" w:eastAsia="Times New Roman" w:cs="Times New Roman"/>
                <w:b w:val="0"/>
                <w:i w:val="0"/>
                <w:color w:val="000000"/>
                <w:sz w:val="19"/>
              </w:rPr>
              <w:t>–</w:t>
            </w:r>
          </w:p>
        </w:tc>
      </w:tr>
    </w:tbl>
    <w:p w14:paraId="77BDAEED">
      <w:pPr>
        <w:spacing w:after="40"/>
      </w:pPr>
    </w:p>
    <w:p w14:paraId="4289202A">
      <w:pPr>
        <w:pStyle w:val="3"/>
      </w:pPr>
      <w:bookmarkStart w:id="56" w:name="_Toc16055"/>
      <w:r>
        <w:t>4.2 Bước 2 – Mô tả hoạt động và mối quan hệ giữa các chức năng</w:t>
      </w:r>
      <w:bookmarkEnd w:id="56"/>
    </w:p>
    <w:p w14:paraId="396DF9C2">
      <w:pPr>
        <w:spacing w:after="120"/>
        <w:jc w:val="both"/>
      </w:pPr>
      <w:r>
        <w:rPr>
          <w:rFonts w:ascii="Times New Roman" w:hAnsi="Times New Roman" w:eastAsia="Times New Roman" w:cs="Times New Roman"/>
          <w:b w:val="0"/>
          <w:i w:val="0"/>
          <w:color w:val="000000"/>
          <w:sz w:val="24"/>
        </w:rPr>
        <w:t>Viết theo dạng văn bản như ví dụ trong bài giảng (Ví dụ 2 – Ngân hàng X).</w:t>
      </w:r>
    </w:p>
    <w:p w14:paraId="3E2A23DB">
      <w:pPr>
        <w:spacing w:after="120"/>
        <w:jc w:val="both"/>
      </w:pPr>
      <w:r>
        <w:rPr>
          <w:rFonts w:ascii="Times New Roman" w:hAnsi="Times New Roman" w:eastAsia="Times New Roman" w:cs="Times New Roman"/>
          <w:b w:val="0"/>
          <w:i w:val="0"/>
          <w:color w:val="000000"/>
          <w:sz w:val="24"/>
        </w:rPr>
        <w:t xml:space="preserve">"Trung tâm ngoại ngữ có 5 nhiệm vụ chính: </w:t>
      </w:r>
      <w:r>
        <w:rPr>
          <w:rFonts w:ascii="Times New Roman" w:hAnsi="Times New Roman" w:eastAsia="Times New Roman" w:cs="Times New Roman"/>
          <w:b/>
          <w:i w:val="0"/>
          <w:color w:val="000000"/>
          <w:sz w:val="24"/>
        </w:rPr>
        <w:t>quản lý danh mục và hồ sơ</w:t>
      </w: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quản lý lớp học và lịch học</w:t>
      </w: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quản lý học phí</w:t>
      </w: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quản lý học tập</w:t>
      </w:r>
      <w:r>
        <w:rPr>
          <w:rFonts w:ascii="Times New Roman" w:hAnsi="Times New Roman" w:eastAsia="Times New Roman" w:cs="Times New Roman"/>
          <w:b w:val="0"/>
          <w:i w:val="0"/>
          <w:color w:val="000000"/>
          <w:sz w:val="24"/>
        </w:rPr>
        <w:t xml:space="preserve">, và </w:t>
      </w:r>
      <w:r>
        <w:rPr>
          <w:rFonts w:ascii="Times New Roman" w:hAnsi="Times New Roman" w:eastAsia="Times New Roman" w:cs="Times New Roman"/>
          <w:b/>
          <w:i w:val="0"/>
          <w:color w:val="000000"/>
          <w:sz w:val="24"/>
        </w:rPr>
        <w:t>quản lý hệ thống và báo cáo</w:t>
      </w:r>
      <w:r>
        <w:rPr>
          <w:rFonts w:ascii="Times New Roman" w:hAnsi="Times New Roman" w:eastAsia="Times New Roman" w:cs="Times New Roman"/>
          <w:b w:val="0"/>
          <w:i w:val="0"/>
          <w:color w:val="000000"/>
          <w:sz w:val="24"/>
        </w:rPr>
        <w:t>.</w:t>
      </w:r>
    </w:p>
    <w:p w14:paraId="55F1B4C1">
      <w:pPr>
        <w:spacing w:after="120"/>
        <w:jc w:val="both"/>
      </w:pPr>
      <w:r>
        <w:rPr>
          <w:rFonts w:ascii="Times New Roman" w:hAnsi="Times New Roman" w:eastAsia="Times New Roman" w:cs="Times New Roman"/>
          <w:b w:val="0"/>
          <w:i w:val="0"/>
          <w:color w:val="000000"/>
          <w:sz w:val="24"/>
        </w:rPr>
        <w:t xml:space="preserve">Khi học viên đến trung tâm, nhân viên tuyển sinh </w:t>
      </w:r>
      <w:r>
        <w:rPr>
          <w:rFonts w:ascii="Times New Roman" w:hAnsi="Times New Roman" w:eastAsia="Times New Roman" w:cs="Times New Roman"/>
          <w:b/>
          <w:i w:val="0"/>
          <w:color w:val="000000"/>
          <w:sz w:val="24"/>
        </w:rPr>
        <w:t>tiếp nhận hồ sơ và kiểm tra trình độ</w:t>
      </w:r>
      <w:r>
        <w:rPr>
          <w:rFonts w:ascii="Times New Roman" w:hAnsi="Times New Roman" w:eastAsia="Times New Roman" w:cs="Times New Roman"/>
          <w:b w:val="0"/>
          <w:i w:val="0"/>
          <w:color w:val="000000"/>
          <w:sz w:val="24"/>
        </w:rPr>
        <w:t xml:space="preserve"> để xác định học viên phù hợp với khóa nào. Từ trước đó, quản lý đào tạo đã cập nhật </w:t>
      </w:r>
      <w:r>
        <w:rPr>
          <w:rFonts w:ascii="Times New Roman" w:hAnsi="Times New Roman" w:eastAsia="Times New Roman" w:cs="Times New Roman"/>
          <w:b/>
          <w:i w:val="0"/>
          <w:color w:val="000000"/>
          <w:sz w:val="24"/>
        </w:rPr>
        <w:t>hồ sơ giáo viên</w:t>
      </w: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khóa học</w:t>
      </w:r>
      <w:r>
        <w:rPr>
          <w:rFonts w:ascii="Times New Roman" w:hAnsi="Times New Roman" w:eastAsia="Times New Roman" w:cs="Times New Roman"/>
          <w:b w:val="0"/>
          <w:i w:val="0"/>
          <w:color w:val="000000"/>
          <w:sz w:val="24"/>
        </w:rPr>
        <w:t xml:space="preserve"> và </w:t>
      </w:r>
      <w:r>
        <w:rPr>
          <w:rFonts w:ascii="Times New Roman" w:hAnsi="Times New Roman" w:eastAsia="Times New Roman" w:cs="Times New Roman"/>
          <w:b/>
          <w:i w:val="0"/>
          <w:color w:val="000000"/>
          <w:sz w:val="24"/>
        </w:rPr>
        <w:t>phòng học</w:t>
      </w:r>
      <w:r>
        <w:rPr>
          <w:rFonts w:ascii="Times New Roman" w:hAnsi="Times New Roman" w:eastAsia="Times New Roman" w:cs="Times New Roman"/>
          <w:b w:val="0"/>
          <w:i w:val="0"/>
          <w:color w:val="000000"/>
          <w:sz w:val="24"/>
        </w:rPr>
        <w:t xml:space="preserve"> để làm danh mục dùng chung.</w:t>
      </w:r>
    </w:p>
    <w:p w14:paraId="30F495CC">
      <w:pPr>
        <w:spacing w:after="120"/>
        <w:jc w:val="both"/>
      </w:pPr>
      <w:r>
        <w:rPr>
          <w:rFonts w:ascii="Times New Roman" w:hAnsi="Times New Roman" w:eastAsia="Times New Roman" w:cs="Times New Roman"/>
          <w:b w:val="0"/>
          <w:i w:val="0"/>
          <w:color w:val="000000"/>
          <w:sz w:val="24"/>
        </w:rPr>
        <w:t xml:space="preserve">Dựa trên danh mục, quản lý đào tạo </w:t>
      </w:r>
      <w:r>
        <w:rPr>
          <w:rFonts w:ascii="Times New Roman" w:hAnsi="Times New Roman" w:eastAsia="Times New Roman" w:cs="Times New Roman"/>
          <w:b/>
          <w:i w:val="0"/>
          <w:color w:val="000000"/>
          <w:sz w:val="24"/>
        </w:rPr>
        <w:t>mở lớp và phân công giáo viên</w:t>
      </w:r>
      <w:r>
        <w:rPr>
          <w:rFonts w:ascii="Times New Roman" w:hAnsi="Times New Roman" w:eastAsia="Times New Roman" w:cs="Times New Roman"/>
          <w:b w:val="0"/>
          <w:i w:val="0"/>
          <w:color w:val="000000"/>
          <w:sz w:val="24"/>
        </w:rPr>
        <w:t xml:space="preserve">. Nhân viên tuyển sinh </w:t>
      </w:r>
      <w:r>
        <w:rPr>
          <w:rFonts w:ascii="Times New Roman" w:hAnsi="Times New Roman" w:eastAsia="Times New Roman" w:cs="Times New Roman"/>
          <w:b/>
          <w:i w:val="0"/>
          <w:color w:val="000000"/>
          <w:sz w:val="24"/>
        </w:rPr>
        <w:t>đăng ký học và xếp học viên vào lớp</w:t>
      </w:r>
      <w:r>
        <w:rPr>
          <w:rFonts w:ascii="Times New Roman" w:hAnsi="Times New Roman" w:eastAsia="Times New Roman" w:cs="Times New Roman"/>
          <w:b w:val="0"/>
          <w:i w:val="0"/>
          <w:color w:val="000000"/>
          <w:sz w:val="24"/>
        </w:rPr>
        <w:t xml:space="preserve"> còn chỗ. Lớp đủ sĩ số tối thiểu thì được </w:t>
      </w:r>
      <w:r>
        <w:rPr>
          <w:rFonts w:ascii="Times New Roman" w:hAnsi="Times New Roman" w:eastAsia="Times New Roman" w:cs="Times New Roman"/>
          <w:b/>
          <w:i w:val="0"/>
          <w:color w:val="000000"/>
          <w:sz w:val="24"/>
        </w:rPr>
        <w:t>xếp lịch</w:t>
      </w:r>
      <w:r>
        <w:rPr>
          <w:rFonts w:ascii="Times New Roman" w:hAnsi="Times New Roman" w:eastAsia="Times New Roman" w:cs="Times New Roman"/>
          <w:b w:val="0"/>
          <w:i w:val="0"/>
          <w:color w:val="000000"/>
          <w:sz w:val="24"/>
        </w:rPr>
        <w:t xml:space="preserve">, đồng thời hệ thống </w:t>
      </w:r>
      <w:r>
        <w:rPr>
          <w:rFonts w:ascii="Times New Roman" w:hAnsi="Times New Roman" w:eastAsia="Times New Roman" w:cs="Times New Roman"/>
          <w:b/>
          <w:i w:val="0"/>
          <w:color w:val="000000"/>
          <w:sz w:val="24"/>
        </w:rPr>
        <w:t>kiểm tra trùng lịch</w:t>
      </w:r>
      <w:r>
        <w:rPr>
          <w:rFonts w:ascii="Times New Roman" w:hAnsi="Times New Roman" w:eastAsia="Times New Roman" w:cs="Times New Roman"/>
          <w:b w:val="0"/>
          <w:i w:val="0"/>
          <w:color w:val="000000"/>
          <w:sz w:val="24"/>
        </w:rPr>
        <w:t xml:space="preserve"> giáo viên và phòng học; lịch học được gửi cho học viên, lịch dạy được gửi cho giáo viên. Trong quá trình học, các yêu cầu </w:t>
      </w:r>
      <w:r>
        <w:rPr>
          <w:rFonts w:ascii="Times New Roman" w:hAnsi="Times New Roman" w:eastAsia="Times New Roman" w:cs="Times New Roman"/>
          <w:b/>
          <w:i w:val="0"/>
          <w:color w:val="000000"/>
          <w:sz w:val="24"/>
        </w:rPr>
        <w:t>chuyển lớp, bảo lưu, nghỉ học</w:t>
      </w:r>
      <w:r>
        <w:rPr>
          <w:rFonts w:ascii="Times New Roman" w:hAnsi="Times New Roman" w:eastAsia="Times New Roman" w:cs="Times New Roman"/>
          <w:b w:val="0"/>
          <w:i w:val="0"/>
          <w:color w:val="000000"/>
          <w:sz w:val="24"/>
        </w:rPr>
        <w:t xml:space="preserve"> được xét theo quy định rồi cập nhật vào đăng ký.</w:t>
      </w:r>
    </w:p>
    <w:p w14:paraId="7E57A8D7">
      <w:pPr>
        <w:spacing w:after="120"/>
        <w:jc w:val="both"/>
      </w:pPr>
      <w:r>
        <w:rPr>
          <w:rFonts w:ascii="Times New Roman" w:hAnsi="Times New Roman" w:eastAsia="Times New Roman" w:cs="Times New Roman"/>
          <w:b w:val="0"/>
          <w:i w:val="0"/>
          <w:color w:val="000000"/>
          <w:sz w:val="24"/>
        </w:rPr>
        <w:t xml:space="preserve">Mỗi đăng ký phát sinh học phí. Kế toán </w:t>
      </w:r>
      <w:r>
        <w:rPr>
          <w:rFonts w:ascii="Times New Roman" w:hAnsi="Times New Roman" w:eastAsia="Times New Roman" w:cs="Times New Roman"/>
          <w:b/>
          <w:i w:val="0"/>
          <w:color w:val="000000"/>
          <w:sz w:val="24"/>
        </w:rPr>
        <w:t>tính học phí và áp dụng ưu đãi</w:t>
      </w:r>
      <w:r>
        <w:rPr>
          <w:rFonts w:ascii="Times New Roman" w:hAnsi="Times New Roman" w:eastAsia="Times New Roman" w:cs="Times New Roman"/>
          <w:b w:val="0"/>
          <w:i w:val="0"/>
          <w:color w:val="000000"/>
          <w:sz w:val="24"/>
        </w:rPr>
        <w:t xml:space="preserve">, sau đó </w:t>
      </w:r>
      <w:r>
        <w:rPr>
          <w:rFonts w:ascii="Times New Roman" w:hAnsi="Times New Roman" w:eastAsia="Times New Roman" w:cs="Times New Roman"/>
          <w:b/>
          <w:i w:val="0"/>
          <w:color w:val="000000"/>
          <w:sz w:val="24"/>
        </w:rPr>
        <w:t>lập phiếu thu</w:t>
      </w:r>
      <w:r>
        <w:rPr>
          <w:rFonts w:ascii="Times New Roman" w:hAnsi="Times New Roman" w:eastAsia="Times New Roman" w:cs="Times New Roman"/>
          <w:b w:val="0"/>
          <w:i w:val="0"/>
          <w:color w:val="000000"/>
          <w:sz w:val="24"/>
        </w:rPr>
        <w:t xml:space="preserve"> mỗi lần học viên đóng tiền. Đăng ký chỉ có hiệu lực khi học viên đã đóng đợt 1. Kế toán </w:t>
      </w:r>
      <w:r>
        <w:rPr>
          <w:rFonts w:ascii="Times New Roman" w:hAnsi="Times New Roman" w:eastAsia="Times New Roman" w:cs="Times New Roman"/>
          <w:b/>
          <w:i w:val="0"/>
          <w:color w:val="000000"/>
          <w:sz w:val="24"/>
        </w:rPr>
        <w:t>theo dõi công nợ</w:t>
      </w:r>
      <w:r>
        <w:rPr>
          <w:rFonts w:ascii="Times New Roman" w:hAnsi="Times New Roman" w:eastAsia="Times New Roman" w:cs="Times New Roman"/>
          <w:b w:val="0"/>
          <w:i w:val="0"/>
          <w:color w:val="000000"/>
          <w:sz w:val="24"/>
        </w:rPr>
        <w:t xml:space="preserve"> của các khoản chưa đóng hoặc đã quá hạn, và định kỳ </w:t>
      </w:r>
      <w:r>
        <w:rPr>
          <w:rFonts w:ascii="Times New Roman" w:hAnsi="Times New Roman" w:eastAsia="Times New Roman" w:cs="Times New Roman"/>
          <w:b/>
          <w:i w:val="0"/>
          <w:color w:val="000000"/>
          <w:sz w:val="24"/>
        </w:rPr>
        <w:t>thống kê doanh thu</w:t>
      </w:r>
      <w:r>
        <w:rPr>
          <w:rFonts w:ascii="Times New Roman" w:hAnsi="Times New Roman" w:eastAsia="Times New Roman" w:cs="Times New Roman"/>
          <w:b w:val="0"/>
          <w:i w:val="0"/>
          <w:color w:val="000000"/>
          <w:sz w:val="24"/>
        </w:rPr>
        <w:t xml:space="preserve"> gửi giám đốc.</w:t>
      </w:r>
    </w:p>
    <w:p w14:paraId="0B72CD9C">
      <w:pPr>
        <w:spacing w:after="120"/>
        <w:jc w:val="both"/>
      </w:pPr>
      <w:r>
        <w:rPr>
          <w:rFonts w:ascii="Times New Roman" w:hAnsi="Times New Roman" w:eastAsia="Times New Roman" w:cs="Times New Roman"/>
          <w:b w:val="0"/>
          <w:i w:val="0"/>
          <w:color w:val="000000"/>
          <w:sz w:val="24"/>
        </w:rPr>
        <w:t xml:space="preserve">Ở mỗi buổi học, giáo viên </w:t>
      </w:r>
      <w:r>
        <w:rPr>
          <w:rFonts w:ascii="Times New Roman" w:hAnsi="Times New Roman" w:eastAsia="Times New Roman" w:cs="Times New Roman"/>
          <w:b/>
          <w:i w:val="0"/>
          <w:color w:val="000000"/>
          <w:sz w:val="24"/>
        </w:rPr>
        <w:t>điểm danh</w:t>
      </w:r>
      <w:r>
        <w:rPr>
          <w:rFonts w:ascii="Times New Roman" w:hAnsi="Times New Roman" w:eastAsia="Times New Roman" w:cs="Times New Roman"/>
          <w:b w:val="0"/>
          <w:i w:val="0"/>
          <w:color w:val="000000"/>
          <w:sz w:val="24"/>
        </w:rPr>
        <w:t xml:space="preserve">, hệ thống tính chuyên cần. Giáo viên </w:t>
      </w:r>
      <w:r>
        <w:rPr>
          <w:rFonts w:ascii="Times New Roman" w:hAnsi="Times New Roman" w:eastAsia="Times New Roman" w:cs="Times New Roman"/>
          <w:b/>
          <w:i w:val="0"/>
          <w:color w:val="000000"/>
          <w:sz w:val="24"/>
        </w:rPr>
        <w:t>nhập điểm thành phần</w:t>
      </w:r>
      <w:r>
        <w:rPr>
          <w:rFonts w:ascii="Times New Roman" w:hAnsi="Times New Roman" w:eastAsia="Times New Roman" w:cs="Times New Roman"/>
          <w:b w:val="0"/>
          <w:i w:val="0"/>
          <w:color w:val="000000"/>
          <w:sz w:val="24"/>
        </w:rPr>
        <w:t xml:space="preserve">. Khi lớp kết thúc, hệ thống </w:t>
      </w:r>
      <w:r>
        <w:rPr>
          <w:rFonts w:ascii="Times New Roman" w:hAnsi="Times New Roman" w:eastAsia="Times New Roman" w:cs="Times New Roman"/>
          <w:b/>
          <w:i w:val="0"/>
          <w:color w:val="000000"/>
          <w:sz w:val="24"/>
        </w:rPr>
        <w:t>tổng kết và xếp loại</w:t>
      </w:r>
      <w:r>
        <w:rPr>
          <w:rFonts w:ascii="Times New Roman" w:hAnsi="Times New Roman" w:eastAsia="Times New Roman" w:cs="Times New Roman"/>
          <w:b w:val="0"/>
          <w:i w:val="0"/>
          <w:color w:val="000000"/>
          <w:sz w:val="24"/>
        </w:rPr>
        <w:t xml:space="preserve">; học viên đạt yêu cầu được </w:t>
      </w:r>
      <w:r>
        <w:rPr>
          <w:rFonts w:ascii="Times New Roman" w:hAnsi="Times New Roman" w:eastAsia="Times New Roman" w:cs="Times New Roman"/>
          <w:b/>
          <w:i w:val="0"/>
          <w:color w:val="000000"/>
          <w:sz w:val="24"/>
        </w:rPr>
        <w:t>cấp chứng nhận hoàn thành khóa học</w:t>
      </w:r>
      <w:r>
        <w:rPr>
          <w:rFonts w:ascii="Times New Roman" w:hAnsi="Times New Roman" w:eastAsia="Times New Roman" w:cs="Times New Roman"/>
          <w:b w:val="0"/>
          <w:i w:val="0"/>
          <w:color w:val="000000"/>
          <w:sz w:val="24"/>
        </w:rPr>
        <w:t>.</w:t>
      </w:r>
    </w:p>
    <w:p w14:paraId="6DB192CA">
      <w:pPr>
        <w:spacing w:after="120"/>
        <w:jc w:val="both"/>
      </w:pPr>
      <w:r>
        <w:rPr>
          <w:rFonts w:ascii="Times New Roman" w:hAnsi="Times New Roman" w:eastAsia="Times New Roman" w:cs="Times New Roman"/>
          <w:b w:val="0"/>
          <w:i w:val="0"/>
          <w:color w:val="000000"/>
          <w:sz w:val="24"/>
        </w:rPr>
        <w:t xml:space="preserve">Xuyên suốt các hoạt động trên, quản trị viên </w:t>
      </w:r>
      <w:r>
        <w:rPr>
          <w:rFonts w:ascii="Times New Roman" w:hAnsi="Times New Roman" w:eastAsia="Times New Roman" w:cs="Times New Roman"/>
          <w:b/>
          <w:i w:val="0"/>
          <w:color w:val="000000"/>
          <w:sz w:val="24"/>
        </w:rPr>
        <w:t>quản lý tài khoản và phân quyền</w:t>
      </w:r>
      <w:r>
        <w:rPr>
          <w:rFonts w:ascii="Times New Roman" w:hAnsi="Times New Roman" w:eastAsia="Times New Roman" w:cs="Times New Roman"/>
          <w:b w:val="0"/>
          <w:i w:val="0"/>
          <w:color w:val="000000"/>
          <w:sz w:val="24"/>
        </w:rPr>
        <w:t xml:space="preserve">. Hệ thống </w:t>
      </w:r>
      <w:r>
        <w:rPr>
          <w:rFonts w:ascii="Times New Roman" w:hAnsi="Times New Roman" w:eastAsia="Times New Roman" w:cs="Times New Roman"/>
          <w:b/>
          <w:i w:val="0"/>
          <w:color w:val="000000"/>
          <w:sz w:val="24"/>
        </w:rPr>
        <w:t>gửi thông báo</w:t>
      </w:r>
      <w:r>
        <w:rPr>
          <w:rFonts w:ascii="Times New Roman" w:hAnsi="Times New Roman" w:eastAsia="Times New Roman" w:cs="Times New Roman"/>
          <w:b w:val="0"/>
          <w:i w:val="0"/>
          <w:color w:val="000000"/>
          <w:sz w:val="24"/>
        </w:rPr>
        <w:t xml:space="preserve"> về lịch học, học phí, chuyên cần và kết quả cho học viên và phụ huynh, đồng thời </w:t>
      </w:r>
      <w:r>
        <w:rPr>
          <w:rFonts w:ascii="Times New Roman" w:hAnsi="Times New Roman" w:eastAsia="Times New Roman" w:cs="Times New Roman"/>
          <w:b/>
          <w:i w:val="0"/>
          <w:color w:val="000000"/>
          <w:sz w:val="24"/>
        </w:rPr>
        <w:t>lập báo cáo tuyển sinh, tình trạng lớp</w:t>
      </w:r>
      <w:r>
        <w:rPr>
          <w:rFonts w:ascii="Times New Roman" w:hAnsi="Times New Roman" w:eastAsia="Times New Roman" w:cs="Times New Roman"/>
          <w:b w:val="0"/>
          <w:i w:val="0"/>
          <w:color w:val="000000"/>
          <w:sz w:val="24"/>
        </w:rPr>
        <w:t xml:space="preserve"> và </w:t>
      </w:r>
      <w:r>
        <w:rPr>
          <w:rFonts w:ascii="Times New Roman" w:hAnsi="Times New Roman" w:eastAsia="Times New Roman" w:cs="Times New Roman"/>
          <w:b/>
          <w:i w:val="0"/>
          <w:color w:val="000000"/>
          <w:sz w:val="24"/>
        </w:rPr>
        <w:t>báo cáo chuyên cần, kết quả, giảng dạy</w:t>
      </w:r>
      <w:r>
        <w:rPr>
          <w:rFonts w:ascii="Times New Roman" w:hAnsi="Times New Roman" w:eastAsia="Times New Roman" w:cs="Times New Roman"/>
          <w:b w:val="0"/>
          <w:i w:val="0"/>
          <w:color w:val="000000"/>
          <w:sz w:val="24"/>
        </w:rPr>
        <w:t xml:space="preserve"> cho quản lý đào tạo và giám đốc."</w:t>
      </w:r>
    </w:p>
    <w:p w14:paraId="52B323B5">
      <w:pPr>
        <w:spacing w:after="120"/>
        <w:jc w:val="both"/>
      </w:pPr>
      <w:r>
        <w:rPr>
          <w:rFonts w:ascii="Times New Roman" w:hAnsi="Times New Roman" w:eastAsia="Times New Roman" w:cs="Times New Roman"/>
          <w:b w:val="0"/>
          <w:i w:val="0"/>
          <w:color w:val="000000"/>
          <w:sz w:val="24"/>
        </w:rPr>
        <w:t>Các phần chữ in đậm khớp 1–1 với 5 chức năng cấp 1 và 20 chức năng lá trong BFD. Riêng các cụm "kiểm tra trùng lịch" và "điểm danh" là một phần trong tên của chức năng 2.3 và 4.1.</w:t>
      </w:r>
    </w:p>
    <w:p w14:paraId="3DA57BED">
      <w:pPr>
        <w:pStyle w:val="3"/>
      </w:pPr>
      <w:bookmarkStart w:id="57" w:name="_Toc6762"/>
      <w:r>
        <w:t>4.3 Bước 3 – Sơ đồ BFD và kiểm tra nguyên tắc phân rã</w:t>
      </w:r>
      <w:bookmarkEnd w:id="57"/>
    </w:p>
    <w:p w14:paraId="6CE1ECF0">
      <w:pPr>
        <w:keepNext/>
        <w:jc w:val="center"/>
      </w:pPr>
      <w:r>
        <w:drawing>
          <wp:inline distT="0" distB="0" distL="114300" distR="114300">
            <wp:extent cx="6035040" cy="255841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6035040" cy="2558593"/>
                    </a:xfrm>
                    <a:prstGeom prst="rect">
                      <a:avLst/>
                    </a:prstGeom>
                  </pic:spPr>
                </pic:pic>
              </a:graphicData>
            </a:graphic>
          </wp:inline>
        </w:drawing>
      </w:r>
    </w:p>
    <w:p w14:paraId="1D501924">
      <w:pPr>
        <w:spacing w:after="200"/>
        <w:jc w:val="center"/>
      </w:pPr>
      <w:r>
        <w:rPr>
          <w:rFonts w:ascii="Times New Roman" w:hAnsi="Times New Roman" w:eastAsia="Times New Roman" w:cs="Times New Roman"/>
          <w:b w:val="0"/>
          <w:i/>
          <w:color w:val="000000"/>
          <w:sz w:val="22"/>
        </w:rPr>
        <w:t>Hình 4.1. Sơ đồ chức năng kinh doanh (BFD) của hệ thống quản lý trung tâm ngoại ngữ</w:t>
      </w:r>
    </w:p>
    <w:tbl>
      <w:tblPr>
        <w:tblStyle w:val="12"/>
        <w:tblW w:w="0" w:type="auto"/>
        <w:jc w:val="center"/>
        <w:tblLayout w:type="fixed"/>
        <w:tblCellMar>
          <w:top w:w="0" w:type="dxa"/>
          <w:left w:w="108" w:type="dxa"/>
          <w:bottom w:w="0" w:type="dxa"/>
          <w:right w:w="108" w:type="dxa"/>
        </w:tblCellMar>
      </w:tblPr>
      <w:tblGrid>
        <w:gridCol w:w="1421"/>
        <w:gridCol w:w="4041"/>
        <w:gridCol w:w="4041"/>
      </w:tblGrid>
      <w:tr w14:paraId="2D26657A">
        <w:tblPrEx>
          <w:tblCellMar>
            <w:top w:w="0" w:type="dxa"/>
            <w:left w:w="108" w:type="dxa"/>
            <w:bottom w:w="0" w:type="dxa"/>
            <w:right w:w="108" w:type="dxa"/>
          </w:tblCellMar>
        </w:tblPrEx>
        <w:trPr>
          <w:cantSplit/>
          <w:tblHeader/>
          <w:jc w:val="center"/>
        </w:trPr>
        <w:tc>
          <w:tcPr>
            <w:tcW w:w="142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69C8A42">
            <w:pPr>
              <w:spacing w:after="0" w:line="252" w:lineRule="auto"/>
              <w:jc w:val="center"/>
            </w:pPr>
            <w:r>
              <w:rPr>
                <w:rFonts w:ascii="Times New Roman" w:hAnsi="Times New Roman" w:eastAsia="Times New Roman" w:cs="Times New Roman"/>
                <w:b/>
                <w:i w:val="0"/>
                <w:color w:val="000000"/>
                <w:sz w:val="21"/>
              </w:rPr>
              <w:t>Chức năng cha</w:t>
            </w:r>
          </w:p>
        </w:tc>
        <w:tc>
          <w:tcPr>
            <w:tcW w:w="404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69821D8">
            <w:pPr>
              <w:spacing w:after="0" w:line="252" w:lineRule="auto"/>
              <w:jc w:val="center"/>
            </w:pPr>
            <w:r>
              <w:rPr>
                <w:rFonts w:ascii="Times New Roman" w:hAnsi="Times New Roman" w:eastAsia="Times New Roman" w:cs="Times New Roman"/>
                <w:b/>
                <w:i w:val="0"/>
                <w:color w:val="000000"/>
                <w:sz w:val="21"/>
              </w:rPr>
              <w:t xml:space="preserve">Nguyên tắc </w:t>
            </w:r>
            <w:r>
              <w:rPr>
                <w:rFonts w:ascii="Times New Roman" w:hAnsi="Times New Roman" w:eastAsia="Times New Roman" w:cs="Times New Roman"/>
                <w:b/>
                <w:i/>
                <w:color w:val="000000"/>
                <w:sz w:val="21"/>
              </w:rPr>
              <w:t>thực chất</w:t>
            </w:r>
            <w:r>
              <w:rPr>
                <w:rFonts w:ascii="Times New Roman" w:hAnsi="Times New Roman" w:eastAsia="Times New Roman" w:cs="Times New Roman"/>
                <w:b/>
                <w:i w:val="0"/>
                <w:color w:val="000000"/>
                <w:sz w:val="21"/>
              </w:rPr>
              <w:t xml:space="preserve"> (mỗi chức năng con thực sự là một phần của chức năng cha)</w:t>
            </w:r>
          </w:p>
        </w:tc>
        <w:tc>
          <w:tcPr>
            <w:tcW w:w="404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11A402A">
            <w:pPr>
              <w:spacing w:after="0" w:line="252" w:lineRule="auto"/>
              <w:jc w:val="center"/>
            </w:pPr>
            <w:r>
              <w:rPr>
                <w:rFonts w:ascii="Times New Roman" w:hAnsi="Times New Roman" w:eastAsia="Times New Roman" w:cs="Times New Roman"/>
                <w:b/>
                <w:i w:val="0"/>
                <w:color w:val="000000"/>
                <w:sz w:val="21"/>
              </w:rPr>
              <w:t xml:space="preserve">Nguyên tắc </w:t>
            </w:r>
            <w:r>
              <w:rPr>
                <w:rFonts w:ascii="Times New Roman" w:hAnsi="Times New Roman" w:eastAsia="Times New Roman" w:cs="Times New Roman"/>
                <w:b/>
                <w:i/>
                <w:color w:val="000000"/>
                <w:sz w:val="21"/>
              </w:rPr>
              <w:t>đầy đủ</w:t>
            </w:r>
            <w:r>
              <w:rPr>
                <w:rFonts w:ascii="Times New Roman" w:hAnsi="Times New Roman" w:eastAsia="Times New Roman" w:cs="Times New Roman"/>
                <w:b/>
                <w:i w:val="0"/>
                <w:color w:val="000000"/>
                <w:sz w:val="21"/>
              </w:rPr>
              <w:t xml:space="preserve"> (các chức năng con cộng lại làm trọn chức năng cha)</w:t>
            </w:r>
          </w:p>
        </w:tc>
      </w:tr>
      <w:tr w14:paraId="4175EDFE">
        <w:tblPrEx>
          <w:tblCellMar>
            <w:top w:w="0" w:type="dxa"/>
            <w:left w:w="108" w:type="dxa"/>
            <w:bottom w:w="0" w:type="dxa"/>
            <w:right w:w="108" w:type="dxa"/>
          </w:tblCellMar>
        </w:tblPrEx>
        <w:trPr>
          <w:cantSplit/>
          <w:jc w:val="center"/>
        </w:trPr>
        <w:tc>
          <w:tcPr>
            <w:tcW w:w="14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4DFE21">
            <w:pPr>
              <w:spacing w:after="0" w:line="252" w:lineRule="auto"/>
              <w:jc w:val="left"/>
            </w:pPr>
            <w:r>
              <w:rPr>
                <w:rFonts w:ascii="Times New Roman" w:hAnsi="Times New Roman" w:eastAsia="Times New Roman" w:cs="Times New Roman"/>
                <w:b w:val="0"/>
                <w:i w:val="0"/>
                <w:color w:val="000000"/>
                <w:sz w:val="21"/>
              </w:rPr>
              <w:t>1.0</w:t>
            </w:r>
          </w:p>
        </w:tc>
        <w:tc>
          <w:tcPr>
            <w:tcW w:w="40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AFAB52">
            <w:pPr>
              <w:spacing w:after="0" w:line="252" w:lineRule="auto"/>
              <w:jc w:val="left"/>
            </w:pPr>
            <w:r>
              <w:rPr>
                <w:rFonts w:ascii="Times New Roman" w:hAnsi="Times New Roman" w:eastAsia="Times New Roman" w:cs="Times New Roman"/>
                <w:b w:val="0"/>
                <w:i w:val="0"/>
                <w:color w:val="000000"/>
                <w:sz w:val="21"/>
              </w:rPr>
              <w:t>Cả 4 chức năng con đều quản lý một loại hồ sơ hoặc danh mục</w:t>
            </w:r>
          </w:p>
        </w:tc>
        <w:tc>
          <w:tcPr>
            <w:tcW w:w="40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DAEEE4">
            <w:pPr>
              <w:spacing w:after="0" w:line="252" w:lineRule="auto"/>
              <w:jc w:val="left"/>
            </w:pPr>
            <w:r>
              <w:rPr>
                <w:rFonts w:ascii="Times New Roman" w:hAnsi="Times New Roman" w:eastAsia="Times New Roman" w:cs="Times New Roman"/>
                <w:b w:val="0"/>
                <w:i w:val="0"/>
                <w:color w:val="000000"/>
                <w:sz w:val="21"/>
              </w:rPr>
              <w:t>Bao phủ đủ 4 nhóm đối tượng gốc: học viên (kèm phụ huynh), giáo viên, khóa học, phòng học</w:t>
            </w:r>
          </w:p>
        </w:tc>
      </w:tr>
      <w:tr w14:paraId="2BF71D34">
        <w:tblPrEx>
          <w:tblCellMar>
            <w:top w:w="0" w:type="dxa"/>
            <w:left w:w="108" w:type="dxa"/>
            <w:bottom w:w="0" w:type="dxa"/>
            <w:right w:w="108" w:type="dxa"/>
          </w:tblCellMar>
        </w:tblPrEx>
        <w:trPr>
          <w:cantSplit/>
          <w:jc w:val="center"/>
        </w:trPr>
        <w:tc>
          <w:tcPr>
            <w:tcW w:w="14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A5D2B95">
            <w:pPr>
              <w:spacing w:after="0" w:line="252" w:lineRule="auto"/>
              <w:jc w:val="left"/>
            </w:pPr>
            <w:r>
              <w:rPr>
                <w:rFonts w:ascii="Times New Roman" w:hAnsi="Times New Roman" w:eastAsia="Times New Roman" w:cs="Times New Roman"/>
                <w:b w:val="0"/>
                <w:i w:val="0"/>
                <w:color w:val="000000"/>
                <w:sz w:val="21"/>
              </w:rPr>
              <w:t>2.0</w:t>
            </w:r>
          </w:p>
        </w:tc>
        <w:tc>
          <w:tcPr>
            <w:tcW w:w="40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9716B9">
            <w:pPr>
              <w:spacing w:after="0" w:line="252" w:lineRule="auto"/>
              <w:jc w:val="left"/>
            </w:pPr>
            <w:r>
              <w:rPr>
                <w:rFonts w:ascii="Times New Roman" w:hAnsi="Times New Roman" w:eastAsia="Times New Roman" w:cs="Times New Roman"/>
                <w:b w:val="0"/>
                <w:i w:val="0"/>
                <w:color w:val="000000"/>
                <w:sz w:val="21"/>
              </w:rPr>
              <w:t>Cả 4 chức năng con đều thao tác trên lớp, đăng ký hoặc lịch</w:t>
            </w:r>
          </w:p>
        </w:tc>
        <w:tc>
          <w:tcPr>
            <w:tcW w:w="40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602987">
            <w:pPr>
              <w:spacing w:after="0" w:line="252" w:lineRule="auto"/>
              <w:jc w:val="left"/>
            </w:pPr>
            <w:r>
              <w:rPr>
                <w:rFonts w:ascii="Times New Roman" w:hAnsi="Times New Roman" w:eastAsia="Times New Roman" w:cs="Times New Roman"/>
                <w:b w:val="0"/>
                <w:i w:val="0"/>
                <w:color w:val="000000"/>
                <w:sz w:val="21"/>
              </w:rPr>
              <w:t>Đủ vòng đời: mở lớp → ghi danh → xếp lịch → thay đổi đăng ký</w:t>
            </w:r>
          </w:p>
        </w:tc>
      </w:tr>
      <w:tr w14:paraId="4D4BA844">
        <w:tblPrEx>
          <w:tblCellMar>
            <w:top w:w="0" w:type="dxa"/>
            <w:left w:w="108" w:type="dxa"/>
            <w:bottom w:w="0" w:type="dxa"/>
            <w:right w:w="108" w:type="dxa"/>
          </w:tblCellMar>
        </w:tblPrEx>
        <w:trPr>
          <w:cantSplit/>
          <w:jc w:val="center"/>
        </w:trPr>
        <w:tc>
          <w:tcPr>
            <w:tcW w:w="14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7994AD">
            <w:pPr>
              <w:spacing w:after="0" w:line="252" w:lineRule="auto"/>
              <w:jc w:val="left"/>
            </w:pPr>
            <w:r>
              <w:rPr>
                <w:rFonts w:ascii="Times New Roman" w:hAnsi="Times New Roman" w:eastAsia="Times New Roman" w:cs="Times New Roman"/>
                <w:b w:val="0"/>
                <w:i w:val="0"/>
                <w:color w:val="000000"/>
                <w:sz w:val="21"/>
              </w:rPr>
              <w:t>3.0</w:t>
            </w:r>
          </w:p>
        </w:tc>
        <w:tc>
          <w:tcPr>
            <w:tcW w:w="40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EFEB92">
            <w:pPr>
              <w:spacing w:after="0" w:line="252" w:lineRule="auto"/>
              <w:jc w:val="left"/>
            </w:pPr>
            <w:r>
              <w:rPr>
                <w:rFonts w:ascii="Times New Roman" w:hAnsi="Times New Roman" w:eastAsia="Times New Roman" w:cs="Times New Roman"/>
                <w:b w:val="0"/>
                <w:i w:val="0"/>
                <w:color w:val="000000"/>
                <w:sz w:val="21"/>
              </w:rPr>
              <w:t>Cả 4 chức năng con đều thao tác trên khoản thu</w:t>
            </w:r>
          </w:p>
        </w:tc>
        <w:tc>
          <w:tcPr>
            <w:tcW w:w="40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E2E83A">
            <w:pPr>
              <w:spacing w:after="0" w:line="252" w:lineRule="auto"/>
              <w:jc w:val="left"/>
            </w:pPr>
            <w:r>
              <w:rPr>
                <w:rFonts w:ascii="Times New Roman" w:hAnsi="Times New Roman" w:eastAsia="Times New Roman" w:cs="Times New Roman"/>
                <w:b w:val="0"/>
                <w:i w:val="0"/>
                <w:color w:val="000000"/>
                <w:sz w:val="21"/>
              </w:rPr>
              <w:t>Đủ chu trình: tính phí → thu → theo dõi nợ → thống kê</w:t>
            </w:r>
          </w:p>
        </w:tc>
      </w:tr>
      <w:tr w14:paraId="71074AB5">
        <w:tblPrEx>
          <w:tblCellMar>
            <w:top w:w="0" w:type="dxa"/>
            <w:left w:w="108" w:type="dxa"/>
            <w:bottom w:w="0" w:type="dxa"/>
            <w:right w:w="108" w:type="dxa"/>
          </w:tblCellMar>
        </w:tblPrEx>
        <w:trPr>
          <w:cantSplit/>
          <w:jc w:val="center"/>
        </w:trPr>
        <w:tc>
          <w:tcPr>
            <w:tcW w:w="14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4B5A37A">
            <w:pPr>
              <w:spacing w:after="0" w:line="252" w:lineRule="auto"/>
              <w:jc w:val="left"/>
            </w:pPr>
            <w:r>
              <w:rPr>
                <w:rFonts w:ascii="Times New Roman" w:hAnsi="Times New Roman" w:eastAsia="Times New Roman" w:cs="Times New Roman"/>
                <w:b w:val="0"/>
                <w:i w:val="0"/>
                <w:color w:val="000000"/>
                <w:sz w:val="21"/>
              </w:rPr>
              <w:t>4.0</w:t>
            </w:r>
          </w:p>
        </w:tc>
        <w:tc>
          <w:tcPr>
            <w:tcW w:w="40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8E5DCE">
            <w:pPr>
              <w:spacing w:after="0" w:line="252" w:lineRule="auto"/>
              <w:jc w:val="left"/>
            </w:pPr>
            <w:r>
              <w:rPr>
                <w:rFonts w:ascii="Times New Roman" w:hAnsi="Times New Roman" w:eastAsia="Times New Roman" w:cs="Times New Roman"/>
                <w:b w:val="0"/>
                <w:i w:val="0"/>
                <w:color w:val="000000"/>
                <w:sz w:val="21"/>
              </w:rPr>
              <w:t>Cả 4 chức năng con đều thao tác trên dữ liệu học tập</w:t>
            </w:r>
          </w:p>
        </w:tc>
        <w:tc>
          <w:tcPr>
            <w:tcW w:w="40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75774D">
            <w:pPr>
              <w:spacing w:after="0" w:line="252" w:lineRule="auto"/>
              <w:jc w:val="left"/>
            </w:pPr>
            <w:r>
              <w:rPr>
                <w:rFonts w:ascii="Times New Roman" w:hAnsi="Times New Roman" w:eastAsia="Times New Roman" w:cs="Times New Roman"/>
                <w:b w:val="0"/>
                <w:i w:val="0"/>
                <w:color w:val="000000"/>
                <w:sz w:val="21"/>
              </w:rPr>
              <w:t>Đủ chu trình: chuyên cần → điểm → tổng kết → chứng nhận</w:t>
            </w:r>
          </w:p>
        </w:tc>
      </w:tr>
      <w:tr w14:paraId="360DEB1F">
        <w:tblPrEx>
          <w:tblCellMar>
            <w:top w:w="0" w:type="dxa"/>
            <w:left w:w="108" w:type="dxa"/>
            <w:bottom w:w="0" w:type="dxa"/>
            <w:right w:w="108" w:type="dxa"/>
          </w:tblCellMar>
        </w:tblPrEx>
        <w:trPr>
          <w:cantSplit/>
          <w:jc w:val="center"/>
        </w:trPr>
        <w:tc>
          <w:tcPr>
            <w:tcW w:w="14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37B2DE7">
            <w:pPr>
              <w:spacing w:after="0" w:line="252" w:lineRule="auto"/>
              <w:jc w:val="left"/>
            </w:pPr>
            <w:r>
              <w:rPr>
                <w:rFonts w:ascii="Times New Roman" w:hAnsi="Times New Roman" w:eastAsia="Times New Roman" w:cs="Times New Roman"/>
                <w:b w:val="0"/>
                <w:i w:val="0"/>
                <w:color w:val="000000"/>
                <w:sz w:val="21"/>
              </w:rPr>
              <w:t>5.0</w:t>
            </w:r>
          </w:p>
        </w:tc>
        <w:tc>
          <w:tcPr>
            <w:tcW w:w="40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F6A8EA">
            <w:pPr>
              <w:spacing w:after="0" w:line="252" w:lineRule="auto"/>
              <w:jc w:val="left"/>
            </w:pPr>
            <w:r>
              <w:rPr>
                <w:rFonts w:ascii="Times New Roman" w:hAnsi="Times New Roman" w:eastAsia="Times New Roman" w:cs="Times New Roman"/>
                <w:b w:val="0"/>
                <w:i w:val="0"/>
                <w:color w:val="000000"/>
                <w:sz w:val="21"/>
              </w:rPr>
              <w:t>Cả 4 chức năng con đều là chức năng hỗ trợ dùng chung hoặc chức năng tổng hợp</w:t>
            </w:r>
          </w:p>
        </w:tc>
        <w:tc>
          <w:tcPr>
            <w:tcW w:w="40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F76495">
            <w:pPr>
              <w:spacing w:after="0" w:line="252" w:lineRule="auto"/>
              <w:jc w:val="left"/>
            </w:pPr>
            <w:r>
              <w:rPr>
                <w:rFonts w:ascii="Times New Roman" w:hAnsi="Times New Roman" w:eastAsia="Times New Roman" w:cs="Times New Roman"/>
                <w:b w:val="0"/>
                <w:i w:val="0"/>
                <w:color w:val="000000"/>
                <w:sz w:val="21"/>
              </w:rPr>
              <w:t>Đủ: quản trị truy cập, truyền thông tin ra ngoài, 2 nhóm báo cáo MIS</w:t>
            </w:r>
          </w:p>
        </w:tc>
      </w:tr>
    </w:tbl>
    <w:p w14:paraId="200478FA">
      <w:pPr>
        <w:spacing w:after="40"/>
      </w:pPr>
    </w:p>
    <w:p w14:paraId="1710B2B6">
      <w:pPr>
        <w:spacing w:after="120"/>
        <w:jc w:val="both"/>
      </w:pPr>
      <w:r>
        <w:rPr>
          <w:rFonts w:ascii="Times New Roman" w:hAnsi="Times New Roman" w:eastAsia="Times New Roman" w:cs="Times New Roman"/>
          <w:b w:val="0"/>
          <w:i w:val="0"/>
          <w:color w:val="000000"/>
          <w:sz w:val="24"/>
        </w:rPr>
        <w:t>Các chức năng cùng cấp có độ phức tạp tương đương (cấp 1 đều có 4 chức năng con; mỗi chức năng lá là một nghiệp vụ trọn vẹn do một vai trò thực hiện). Tên chức năng đều theo dạng động từ + bổ ngữ.</w:t>
      </w:r>
    </w:p>
    <w:p w14:paraId="4A5D8E71">
      <w:pPr>
        <w:pStyle w:val="3"/>
      </w:pPr>
      <w:bookmarkStart w:id="58" w:name="_Toc18364"/>
      <w:r>
        <w:t>4.4 Ma trận thực thể – chức năng</w:t>
      </w:r>
      <w:bookmarkEnd w:id="58"/>
    </w:p>
    <w:p w14:paraId="5A99994B">
      <w:pPr>
        <w:spacing w:after="120"/>
        <w:jc w:val="both"/>
      </w:pPr>
      <w:r>
        <w:rPr>
          <w:rFonts w:ascii="Times New Roman" w:hAnsi="Times New Roman" w:eastAsia="Times New Roman" w:cs="Times New Roman"/>
          <w:b w:val="0"/>
          <w:i w:val="0"/>
          <w:color w:val="000000"/>
          <w:sz w:val="24"/>
        </w:rPr>
        <w:t xml:space="preserve">Mục đích: làm cầu nối từ chức năng sang DFD (luồng vào/ra kho) và sang ERD (giai đoạn thiết kế). Danh sách thực thể ở đây là </w:t>
      </w:r>
      <w:r>
        <w:rPr>
          <w:rFonts w:ascii="Times New Roman" w:hAnsi="Times New Roman" w:eastAsia="Times New Roman" w:cs="Times New Roman"/>
          <w:b/>
          <w:i w:val="0"/>
          <w:color w:val="000000"/>
          <w:sz w:val="24"/>
        </w:rPr>
        <w:t>dự kiến</w:t>
      </w:r>
      <w:r>
        <w:rPr>
          <w:rFonts w:ascii="Times New Roman" w:hAnsi="Times New Roman" w:eastAsia="Times New Roman" w:cs="Times New Roman"/>
          <w:b w:val="0"/>
          <w:i w:val="0"/>
          <w:color w:val="000000"/>
          <w:sz w:val="24"/>
        </w:rPr>
        <w:t>, lấy từ 20 đối tượng dữ liệu của BT1 và 5 chứng từ thu thập được; tên có thể chỉnh lại khi chuẩn hóa.</w:t>
      </w:r>
    </w:p>
    <w:p w14:paraId="0C5BF1C1">
      <w:pPr>
        <w:spacing w:after="120"/>
        <w:jc w:val="both"/>
      </w:pPr>
      <w:r>
        <w:rPr>
          <w:rFonts w:ascii="Times New Roman" w:hAnsi="Times New Roman" w:eastAsia="Times New Roman" w:cs="Times New Roman"/>
          <w:b/>
          <w:i w:val="0"/>
          <w:color w:val="000000"/>
          <w:sz w:val="24"/>
        </w:rPr>
        <w:t>Ký hiệu:</w:t>
      </w:r>
      <w:r>
        <w:rPr>
          <w:rFonts w:ascii="Times New Roman" w:hAnsi="Times New Roman" w:eastAsia="Times New Roman" w:cs="Times New Roman"/>
          <w:b w:val="0"/>
          <w:i w:val="0"/>
          <w:color w:val="000000"/>
          <w:sz w:val="24"/>
        </w:rPr>
        <w:t xml:space="preserve"> C = tạo, U = sửa, R = đọc.</w:t>
      </w:r>
    </w:p>
    <w:tbl>
      <w:tblPr>
        <w:tblStyle w:val="12"/>
        <w:tblW w:w="0" w:type="auto"/>
        <w:jc w:val="center"/>
        <w:tblLayout w:type="fixed"/>
        <w:tblCellMar>
          <w:top w:w="0" w:type="dxa"/>
          <w:left w:w="108" w:type="dxa"/>
          <w:bottom w:w="0" w:type="dxa"/>
          <w:right w:w="108" w:type="dxa"/>
        </w:tblCellMar>
      </w:tblPr>
      <w:tblGrid>
        <w:gridCol w:w="1699"/>
        <w:gridCol w:w="6279"/>
        <w:gridCol w:w="1527"/>
      </w:tblGrid>
      <w:tr w14:paraId="1F29E9FF">
        <w:tblPrEx>
          <w:tblCellMar>
            <w:top w:w="0" w:type="dxa"/>
            <w:left w:w="108" w:type="dxa"/>
            <w:bottom w:w="0" w:type="dxa"/>
            <w:right w:w="108" w:type="dxa"/>
          </w:tblCellMar>
        </w:tblPrEx>
        <w:trPr>
          <w:cantSplit/>
          <w:tblHeader/>
          <w:jc w:val="center"/>
        </w:trPr>
        <w:tc>
          <w:tcPr>
            <w:tcW w:w="169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9465281">
            <w:pPr>
              <w:spacing w:after="0" w:line="252" w:lineRule="auto"/>
              <w:jc w:val="center"/>
            </w:pPr>
            <w:r>
              <w:rPr>
                <w:rFonts w:ascii="Times New Roman" w:hAnsi="Times New Roman" w:eastAsia="Times New Roman" w:cs="Times New Roman"/>
                <w:b/>
                <w:i w:val="0"/>
                <w:color w:val="000000"/>
                <w:sz w:val="21"/>
              </w:rPr>
              <w:t>Viết tắt</w:t>
            </w:r>
          </w:p>
        </w:tc>
        <w:tc>
          <w:tcPr>
            <w:tcW w:w="627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2A0D6B2">
            <w:pPr>
              <w:spacing w:after="0" w:line="252" w:lineRule="auto"/>
              <w:jc w:val="center"/>
            </w:pPr>
            <w:r>
              <w:rPr>
                <w:rFonts w:ascii="Times New Roman" w:hAnsi="Times New Roman" w:eastAsia="Times New Roman" w:cs="Times New Roman"/>
                <w:b/>
                <w:i w:val="0"/>
                <w:color w:val="000000"/>
                <w:sz w:val="21"/>
              </w:rPr>
              <w:t>Thực thể</w:t>
            </w:r>
          </w:p>
        </w:tc>
        <w:tc>
          <w:tcPr>
            <w:tcW w:w="152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7815CEC">
            <w:pPr>
              <w:spacing w:after="0" w:line="252" w:lineRule="auto"/>
              <w:jc w:val="center"/>
            </w:pPr>
            <w:r>
              <w:rPr>
                <w:rFonts w:ascii="Times New Roman" w:hAnsi="Times New Roman" w:eastAsia="Times New Roman" w:cs="Times New Roman"/>
                <w:b/>
                <w:i w:val="0"/>
                <w:color w:val="000000"/>
                <w:sz w:val="21"/>
              </w:rPr>
              <w:t>Kho</w:t>
            </w:r>
          </w:p>
        </w:tc>
      </w:tr>
      <w:tr w14:paraId="42310998">
        <w:tblPrEx>
          <w:tblCellMar>
            <w:top w:w="0" w:type="dxa"/>
            <w:left w:w="108" w:type="dxa"/>
            <w:bottom w:w="0" w:type="dxa"/>
            <w:right w:w="108" w:type="dxa"/>
          </w:tblCellMar>
        </w:tblPrEx>
        <w:trPr>
          <w:cantSplit/>
          <w:jc w:val="center"/>
        </w:trPr>
        <w:tc>
          <w:tcPr>
            <w:tcW w:w="169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75C025">
            <w:pPr>
              <w:spacing w:after="0" w:line="252" w:lineRule="auto"/>
              <w:jc w:val="left"/>
            </w:pPr>
            <w:r>
              <w:rPr>
                <w:rFonts w:ascii="Times New Roman" w:hAnsi="Times New Roman" w:eastAsia="Times New Roman" w:cs="Times New Roman"/>
                <w:b w:val="0"/>
                <w:i w:val="0"/>
                <w:color w:val="000000"/>
                <w:sz w:val="21"/>
              </w:rPr>
              <w:t>HV</w:t>
            </w:r>
          </w:p>
        </w:tc>
        <w:tc>
          <w:tcPr>
            <w:tcW w:w="627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A008A8C">
            <w:pPr>
              <w:spacing w:after="0" w:line="252" w:lineRule="auto"/>
              <w:jc w:val="left"/>
            </w:pPr>
            <w:r>
              <w:rPr>
                <w:rFonts w:ascii="Times New Roman" w:hAnsi="Times New Roman" w:eastAsia="Times New Roman" w:cs="Times New Roman"/>
                <w:b w:val="0"/>
                <w:i w:val="0"/>
                <w:color w:val="000000"/>
                <w:sz w:val="21"/>
              </w:rPr>
              <w:t>Học viên</w:t>
            </w:r>
          </w:p>
        </w:tc>
        <w:tc>
          <w:tcPr>
            <w:tcW w:w="15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967459">
            <w:pPr>
              <w:spacing w:after="0" w:line="252" w:lineRule="auto"/>
              <w:jc w:val="left"/>
            </w:pPr>
            <w:r>
              <w:rPr>
                <w:rFonts w:ascii="Times New Roman" w:hAnsi="Times New Roman" w:eastAsia="Times New Roman" w:cs="Times New Roman"/>
                <w:b w:val="0"/>
                <w:i w:val="0"/>
                <w:color w:val="000000"/>
                <w:sz w:val="21"/>
              </w:rPr>
              <w:t>D1</w:t>
            </w:r>
          </w:p>
        </w:tc>
      </w:tr>
      <w:tr w14:paraId="638238A7">
        <w:tblPrEx>
          <w:tblCellMar>
            <w:top w:w="0" w:type="dxa"/>
            <w:left w:w="108" w:type="dxa"/>
            <w:bottom w:w="0" w:type="dxa"/>
            <w:right w:w="108" w:type="dxa"/>
          </w:tblCellMar>
        </w:tblPrEx>
        <w:trPr>
          <w:cantSplit/>
          <w:jc w:val="center"/>
        </w:trPr>
        <w:tc>
          <w:tcPr>
            <w:tcW w:w="169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825416">
            <w:pPr>
              <w:spacing w:after="0" w:line="252" w:lineRule="auto"/>
              <w:jc w:val="left"/>
            </w:pPr>
            <w:r>
              <w:rPr>
                <w:rFonts w:ascii="Times New Roman" w:hAnsi="Times New Roman" w:eastAsia="Times New Roman" w:cs="Times New Roman"/>
                <w:b w:val="0"/>
                <w:i w:val="0"/>
                <w:color w:val="000000"/>
                <w:sz w:val="21"/>
              </w:rPr>
              <w:t>PH</w:t>
            </w:r>
          </w:p>
        </w:tc>
        <w:tc>
          <w:tcPr>
            <w:tcW w:w="627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B1627F">
            <w:pPr>
              <w:spacing w:after="0" w:line="252" w:lineRule="auto"/>
              <w:jc w:val="left"/>
            </w:pPr>
            <w:r>
              <w:rPr>
                <w:rFonts w:ascii="Times New Roman" w:hAnsi="Times New Roman" w:eastAsia="Times New Roman" w:cs="Times New Roman"/>
                <w:b w:val="0"/>
                <w:i w:val="0"/>
                <w:color w:val="000000"/>
                <w:sz w:val="21"/>
              </w:rPr>
              <w:t>Phụ huynh</w:t>
            </w:r>
          </w:p>
        </w:tc>
        <w:tc>
          <w:tcPr>
            <w:tcW w:w="15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3988B6">
            <w:pPr>
              <w:spacing w:after="0" w:line="252" w:lineRule="auto"/>
              <w:jc w:val="left"/>
            </w:pPr>
            <w:r>
              <w:rPr>
                <w:rFonts w:ascii="Times New Roman" w:hAnsi="Times New Roman" w:eastAsia="Times New Roman" w:cs="Times New Roman"/>
                <w:b w:val="0"/>
                <w:i w:val="0"/>
                <w:color w:val="000000"/>
                <w:sz w:val="21"/>
              </w:rPr>
              <w:t>D1</w:t>
            </w:r>
          </w:p>
        </w:tc>
      </w:tr>
      <w:tr w14:paraId="69F3A6CC">
        <w:tblPrEx>
          <w:tblCellMar>
            <w:top w:w="0" w:type="dxa"/>
            <w:left w:w="108" w:type="dxa"/>
            <w:bottom w:w="0" w:type="dxa"/>
            <w:right w:w="108" w:type="dxa"/>
          </w:tblCellMar>
        </w:tblPrEx>
        <w:trPr>
          <w:cantSplit/>
          <w:jc w:val="center"/>
        </w:trPr>
        <w:tc>
          <w:tcPr>
            <w:tcW w:w="169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3B0BB0">
            <w:pPr>
              <w:spacing w:after="0" w:line="252" w:lineRule="auto"/>
              <w:jc w:val="left"/>
            </w:pPr>
            <w:r>
              <w:rPr>
                <w:rFonts w:ascii="Times New Roman" w:hAnsi="Times New Roman" w:eastAsia="Times New Roman" w:cs="Times New Roman"/>
                <w:b w:val="0"/>
                <w:i w:val="0"/>
                <w:color w:val="000000"/>
                <w:sz w:val="21"/>
              </w:rPr>
              <w:t>GV</w:t>
            </w:r>
          </w:p>
        </w:tc>
        <w:tc>
          <w:tcPr>
            <w:tcW w:w="627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3F392F">
            <w:pPr>
              <w:spacing w:after="0" w:line="252" w:lineRule="auto"/>
              <w:jc w:val="left"/>
            </w:pPr>
            <w:r>
              <w:rPr>
                <w:rFonts w:ascii="Times New Roman" w:hAnsi="Times New Roman" w:eastAsia="Times New Roman" w:cs="Times New Roman"/>
                <w:b w:val="0"/>
                <w:i w:val="0"/>
                <w:color w:val="000000"/>
                <w:sz w:val="21"/>
              </w:rPr>
              <w:t>Giáo viên</w:t>
            </w:r>
          </w:p>
        </w:tc>
        <w:tc>
          <w:tcPr>
            <w:tcW w:w="15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C8051B">
            <w:pPr>
              <w:spacing w:after="0" w:line="252" w:lineRule="auto"/>
              <w:jc w:val="left"/>
            </w:pPr>
            <w:r>
              <w:rPr>
                <w:rFonts w:ascii="Times New Roman" w:hAnsi="Times New Roman" w:eastAsia="Times New Roman" w:cs="Times New Roman"/>
                <w:b w:val="0"/>
                <w:i w:val="0"/>
                <w:color w:val="000000"/>
                <w:sz w:val="21"/>
              </w:rPr>
              <w:t>D1</w:t>
            </w:r>
          </w:p>
        </w:tc>
      </w:tr>
      <w:tr w14:paraId="513B3B8F">
        <w:tblPrEx>
          <w:tblCellMar>
            <w:top w:w="0" w:type="dxa"/>
            <w:left w:w="108" w:type="dxa"/>
            <w:bottom w:w="0" w:type="dxa"/>
            <w:right w:w="108" w:type="dxa"/>
          </w:tblCellMar>
        </w:tblPrEx>
        <w:trPr>
          <w:cantSplit/>
          <w:jc w:val="center"/>
        </w:trPr>
        <w:tc>
          <w:tcPr>
            <w:tcW w:w="169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DE0C540">
            <w:pPr>
              <w:spacing w:after="0" w:line="252" w:lineRule="auto"/>
              <w:jc w:val="left"/>
            </w:pPr>
            <w:r>
              <w:rPr>
                <w:rFonts w:ascii="Times New Roman" w:hAnsi="Times New Roman" w:eastAsia="Times New Roman" w:cs="Times New Roman"/>
                <w:b w:val="0"/>
                <w:i w:val="0"/>
                <w:color w:val="000000"/>
                <w:sz w:val="21"/>
              </w:rPr>
              <w:t>KH</w:t>
            </w:r>
          </w:p>
        </w:tc>
        <w:tc>
          <w:tcPr>
            <w:tcW w:w="627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555F84">
            <w:pPr>
              <w:spacing w:after="0" w:line="252" w:lineRule="auto"/>
              <w:jc w:val="left"/>
            </w:pPr>
            <w:r>
              <w:rPr>
                <w:rFonts w:ascii="Times New Roman" w:hAnsi="Times New Roman" w:eastAsia="Times New Roman" w:cs="Times New Roman"/>
                <w:b w:val="0"/>
                <w:i w:val="0"/>
                <w:color w:val="000000"/>
                <w:sz w:val="21"/>
              </w:rPr>
              <w:t>Khóa học</w:t>
            </w:r>
          </w:p>
        </w:tc>
        <w:tc>
          <w:tcPr>
            <w:tcW w:w="15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BCE2A0">
            <w:pPr>
              <w:spacing w:after="0" w:line="252" w:lineRule="auto"/>
              <w:jc w:val="left"/>
            </w:pPr>
            <w:r>
              <w:rPr>
                <w:rFonts w:ascii="Times New Roman" w:hAnsi="Times New Roman" w:eastAsia="Times New Roman" w:cs="Times New Roman"/>
                <w:b w:val="0"/>
                <w:i w:val="0"/>
                <w:color w:val="000000"/>
                <w:sz w:val="21"/>
              </w:rPr>
              <w:t>D1</w:t>
            </w:r>
          </w:p>
        </w:tc>
      </w:tr>
      <w:tr w14:paraId="6488313C">
        <w:tblPrEx>
          <w:tblCellMar>
            <w:top w:w="0" w:type="dxa"/>
            <w:left w:w="108" w:type="dxa"/>
            <w:bottom w:w="0" w:type="dxa"/>
            <w:right w:w="108" w:type="dxa"/>
          </w:tblCellMar>
        </w:tblPrEx>
        <w:trPr>
          <w:cantSplit/>
          <w:jc w:val="center"/>
        </w:trPr>
        <w:tc>
          <w:tcPr>
            <w:tcW w:w="169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AEB18B">
            <w:pPr>
              <w:spacing w:after="0" w:line="252" w:lineRule="auto"/>
              <w:jc w:val="left"/>
            </w:pPr>
            <w:r>
              <w:rPr>
                <w:rFonts w:ascii="Times New Roman" w:hAnsi="Times New Roman" w:eastAsia="Times New Roman" w:cs="Times New Roman"/>
                <w:b w:val="0"/>
                <w:i w:val="0"/>
                <w:color w:val="000000"/>
                <w:sz w:val="21"/>
              </w:rPr>
              <w:t>PHG</w:t>
            </w:r>
          </w:p>
        </w:tc>
        <w:tc>
          <w:tcPr>
            <w:tcW w:w="627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6A2325">
            <w:pPr>
              <w:spacing w:after="0" w:line="252" w:lineRule="auto"/>
              <w:jc w:val="left"/>
            </w:pPr>
            <w:r>
              <w:rPr>
                <w:rFonts w:ascii="Times New Roman" w:hAnsi="Times New Roman" w:eastAsia="Times New Roman" w:cs="Times New Roman"/>
                <w:b w:val="0"/>
                <w:i w:val="0"/>
                <w:color w:val="000000"/>
                <w:sz w:val="21"/>
              </w:rPr>
              <w:t>Phòng học</w:t>
            </w:r>
          </w:p>
        </w:tc>
        <w:tc>
          <w:tcPr>
            <w:tcW w:w="15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250A39">
            <w:pPr>
              <w:spacing w:after="0" w:line="252" w:lineRule="auto"/>
              <w:jc w:val="left"/>
            </w:pPr>
            <w:r>
              <w:rPr>
                <w:rFonts w:ascii="Times New Roman" w:hAnsi="Times New Roman" w:eastAsia="Times New Roman" w:cs="Times New Roman"/>
                <w:b w:val="0"/>
                <w:i w:val="0"/>
                <w:color w:val="000000"/>
                <w:sz w:val="21"/>
              </w:rPr>
              <w:t>D1</w:t>
            </w:r>
          </w:p>
        </w:tc>
      </w:tr>
      <w:tr w14:paraId="4B365BD8">
        <w:tblPrEx>
          <w:tblCellMar>
            <w:top w:w="0" w:type="dxa"/>
            <w:left w:w="108" w:type="dxa"/>
            <w:bottom w:w="0" w:type="dxa"/>
            <w:right w:w="108" w:type="dxa"/>
          </w:tblCellMar>
        </w:tblPrEx>
        <w:trPr>
          <w:cantSplit/>
          <w:jc w:val="center"/>
        </w:trPr>
        <w:tc>
          <w:tcPr>
            <w:tcW w:w="169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4402D8">
            <w:pPr>
              <w:spacing w:after="0" w:line="252" w:lineRule="auto"/>
              <w:jc w:val="left"/>
            </w:pPr>
            <w:r>
              <w:rPr>
                <w:rFonts w:ascii="Times New Roman" w:hAnsi="Times New Roman" w:eastAsia="Times New Roman" w:cs="Times New Roman"/>
                <w:b w:val="0"/>
                <w:i w:val="0"/>
                <w:color w:val="000000"/>
                <w:sz w:val="21"/>
              </w:rPr>
              <w:t>LOP</w:t>
            </w:r>
          </w:p>
        </w:tc>
        <w:tc>
          <w:tcPr>
            <w:tcW w:w="627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9A687F">
            <w:pPr>
              <w:spacing w:after="0" w:line="252" w:lineRule="auto"/>
              <w:jc w:val="left"/>
            </w:pPr>
            <w:r>
              <w:rPr>
                <w:rFonts w:ascii="Times New Roman" w:hAnsi="Times New Roman" w:eastAsia="Times New Roman" w:cs="Times New Roman"/>
                <w:b w:val="0"/>
                <w:i w:val="0"/>
                <w:color w:val="000000"/>
                <w:sz w:val="21"/>
              </w:rPr>
              <w:t>Lớp học</w:t>
            </w:r>
          </w:p>
        </w:tc>
        <w:tc>
          <w:tcPr>
            <w:tcW w:w="15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8FFE357">
            <w:pPr>
              <w:spacing w:after="0" w:line="252" w:lineRule="auto"/>
              <w:jc w:val="left"/>
            </w:pPr>
            <w:r>
              <w:rPr>
                <w:rFonts w:ascii="Times New Roman" w:hAnsi="Times New Roman" w:eastAsia="Times New Roman" w:cs="Times New Roman"/>
                <w:b w:val="0"/>
                <w:i w:val="0"/>
                <w:color w:val="000000"/>
                <w:sz w:val="21"/>
              </w:rPr>
              <w:t>D2</w:t>
            </w:r>
          </w:p>
        </w:tc>
      </w:tr>
      <w:tr w14:paraId="269FB771">
        <w:tblPrEx>
          <w:tblCellMar>
            <w:top w:w="0" w:type="dxa"/>
            <w:left w:w="108" w:type="dxa"/>
            <w:bottom w:w="0" w:type="dxa"/>
            <w:right w:w="108" w:type="dxa"/>
          </w:tblCellMar>
        </w:tblPrEx>
        <w:trPr>
          <w:cantSplit/>
          <w:jc w:val="center"/>
        </w:trPr>
        <w:tc>
          <w:tcPr>
            <w:tcW w:w="169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A396F5D">
            <w:pPr>
              <w:spacing w:after="0" w:line="252" w:lineRule="auto"/>
              <w:jc w:val="left"/>
            </w:pPr>
            <w:r>
              <w:rPr>
                <w:rFonts w:ascii="Times New Roman" w:hAnsi="Times New Roman" w:eastAsia="Times New Roman" w:cs="Times New Roman"/>
                <w:b w:val="0"/>
                <w:i w:val="0"/>
                <w:color w:val="000000"/>
                <w:sz w:val="21"/>
              </w:rPr>
              <w:t>DK</w:t>
            </w:r>
          </w:p>
        </w:tc>
        <w:tc>
          <w:tcPr>
            <w:tcW w:w="627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3833F7">
            <w:pPr>
              <w:spacing w:after="0" w:line="252" w:lineRule="auto"/>
              <w:jc w:val="left"/>
            </w:pPr>
            <w:r>
              <w:rPr>
                <w:rFonts w:ascii="Times New Roman" w:hAnsi="Times New Roman" w:eastAsia="Times New Roman" w:cs="Times New Roman"/>
                <w:b w:val="0"/>
                <w:i w:val="0"/>
                <w:color w:val="000000"/>
                <w:sz w:val="21"/>
              </w:rPr>
              <w:t>Đăng ký học</w:t>
            </w:r>
          </w:p>
        </w:tc>
        <w:tc>
          <w:tcPr>
            <w:tcW w:w="15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8553C9">
            <w:pPr>
              <w:spacing w:after="0" w:line="252" w:lineRule="auto"/>
              <w:jc w:val="left"/>
            </w:pPr>
            <w:r>
              <w:rPr>
                <w:rFonts w:ascii="Times New Roman" w:hAnsi="Times New Roman" w:eastAsia="Times New Roman" w:cs="Times New Roman"/>
                <w:b w:val="0"/>
                <w:i w:val="0"/>
                <w:color w:val="000000"/>
                <w:sz w:val="21"/>
              </w:rPr>
              <w:t>D2</w:t>
            </w:r>
          </w:p>
        </w:tc>
      </w:tr>
      <w:tr w14:paraId="59714EAA">
        <w:tblPrEx>
          <w:tblCellMar>
            <w:top w:w="0" w:type="dxa"/>
            <w:left w:w="108" w:type="dxa"/>
            <w:bottom w:w="0" w:type="dxa"/>
            <w:right w:w="108" w:type="dxa"/>
          </w:tblCellMar>
        </w:tblPrEx>
        <w:trPr>
          <w:cantSplit/>
          <w:jc w:val="center"/>
        </w:trPr>
        <w:tc>
          <w:tcPr>
            <w:tcW w:w="169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851D94">
            <w:pPr>
              <w:spacing w:after="0" w:line="252" w:lineRule="auto"/>
              <w:jc w:val="left"/>
            </w:pPr>
            <w:r>
              <w:rPr>
                <w:rFonts w:ascii="Times New Roman" w:hAnsi="Times New Roman" w:eastAsia="Times New Roman" w:cs="Times New Roman"/>
                <w:b w:val="0"/>
                <w:i w:val="0"/>
                <w:color w:val="000000"/>
                <w:sz w:val="21"/>
              </w:rPr>
              <w:t>BH</w:t>
            </w:r>
          </w:p>
        </w:tc>
        <w:tc>
          <w:tcPr>
            <w:tcW w:w="627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1860AF">
            <w:pPr>
              <w:spacing w:after="0" w:line="252" w:lineRule="auto"/>
              <w:jc w:val="left"/>
            </w:pPr>
            <w:r>
              <w:rPr>
                <w:rFonts w:ascii="Times New Roman" w:hAnsi="Times New Roman" w:eastAsia="Times New Roman" w:cs="Times New Roman"/>
                <w:b w:val="0"/>
                <w:i w:val="0"/>
                <w:color w:val="000000"/>
                <w:sz w:val="21"/>
              </w:rPr>
              <w:t>Buổi học (lịch học)</w:t>
            </w:r>
          </w:p>
        </w:tc>
        <w:tc>
          <w:tcPr>
            <w:tcW w:w="15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78E99D">
            <w:pPr>
              <w:spacing w:after="0" w:line="252" w:lineRule="auto"/>
              <w:jc w:val="left"/>
            </w:pPr>
            <w:r>
              <w:rPr>
                <w:rFonts w:ascii="Times New Roman" w:hAnsi="Times New Roman" w:eastAsia="Times New Roman" w:cs="Times New Roman"/>
                <w:b w:val="0"/>
                <w:i w:val="0"/>
                <w:color w:val="000000"/>
                <w:sz w:val="21"/>
              </w:rPr>
              <w:t>D2</w:t>
            </w:r>
          </w:p>
        </w:tc>
      </w:tr>
      <w:tr w14:paraId="43BDCFDD">
        <w:tblPrEx>
          <w:tblCellMar>
            <w:top w:w="0" w:type="dxa"/>
            <w:left w:w="108" w:type="dxa"/>
            <w:bottom w:w="0" w:type="dxa"/>
            <w:right w:w="108" w:type="dxa"/>
          </w:tblCellMar>
        </w:tblPrEx>
        <w:trPr>
          <w:cantSplit/>
          <w:jc w:val="center"/>
        </w:trPr>
        <w:tc>
          <w:tcPr>
            <w:tcW w:w="169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5C2298">
            <w:pPr>
              <w:spacing w:after="0" w:line="252" w:lineRule="auto"/>
              <w:jc w:val="left"/>
            </w:pPr>
            <w:r>
              <w:rPr>
                <w:rFonts w:ascii="Times New Roman" w:hAnsi="Times New Roman" w:eastAsia="Times New Roman" w:cs="Times New Roman"/>
                <w:b w:val="0"/>
                <w:i w:val="0"/>
                <w:color w:val="000000"/>
                <w:sz w:val="21"/>
              </w:rPr>
              <w:t>UD</w:t>
            </w:r>
          </w:p>
        </w:tc>
        <w:tc>
          <w:tcPr>
            <w:tcW w:w="627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B4A488E">
            <w:pPr>
              <w:spacing w:after="0" w:line="252" w:lineRule="auto"/>
              <w:jc w:val="left"/>
            </w:pPr>
            <w:r>
              <w:rPr>
                <w:rFonts w:ascii="Times New Roman" w:hAnsi="Times New Roman" w:eastAsia="Times New Roman" w:cs="Times New Roman"/>
                <w:b w:val="0"/>
                <w:i w:val="0"/>
                <w:color w:val="000000"/>
                <w:sz w:val="21"/>
              </w:rPr>
              <w:t>Ưu đãi</w:t>
            </w:r>
          </w:p>
        </w:tc>
        <w:tc>
          <w:tcPr>
            <w:tcW w:w="15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A1C59C">
            <w:pPr>
              <w:spacing w:after="0" w:line="252" w:lineRule="auto"/>
              <w:jc w:val="left"/>
            </w:pPr>
            <w:r>
              <w:rPr>
                <w:rFonts w:ascii="Times New Roman" w:hAnsi="Times New Roman" w:eastAsia="Times New Roman" w:cs="Times New Roman"/>
                <w:b w:val="0"/>
                <w:i w:val="0"/>
                <w:color w:val="000000"/>
                <w:sz w:val="21"/>
              </w:rPr>
              <w:t>D3</w:t>
            </w:r>
          </w:p>
        </w:tc>
      </w:tr>
      <w:tr w14:paraId="6B27EC19">
        <w:tblPrEx>
          <w:tblCellMar>
            <w:top w:w="0" w:type="dxa"/>
            <w:left w:w="108" w:type="dxa"/>
            <w:bottom w:w="0" w:type="dxa"/>
            <w:right w:w="108" w:type="dxa"/>
          </w:tblCellMar>
        </w:tblPrEx>
        <w:trPr>
          <w:cantSplit/>
          <w:jc w:val="center"/>
        </w:trPr>
        <w:tc>
          <w:tcPr>
            <w:tcW w:w="169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F75B4A">
            <w:pPr>
              <w:spacing w:after="0" w:line="252" w:lineRule="auto"/>
              <w:jc w:val="left"/>
            </w:pPr>
            <w:r>
              <w:rPr>
                <w:rFonts w:ascii="Times New Roman" w:hAnsi="Times New Roman" w:eastAsia="Times New Roman" w:cs="Times New Roman"/>
                <w:b w:val="0"/>
                <w:i w:val="0"/>
                <w:color w:val="000000"/>
                <w:sz w:val="21"/>
              </w:rPr>
              <w:t>HP</w:t>
            </w:r>
          </w:p>
        </w:tc>
        <w:tc>
          <w:tcPr>
            <w:tcW w:w="627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4688BF">
            <w:pPr>
              <w:spacing w:after="0" w:line="252" w:lineRule="auto"/>
              <w:jc w:val="left"/>
            </w:pPr>
            <w:r>
              <w:rPr>
                <w:rFonts w:ascii="Times New Roman" w:hAnsi="Times New Roman" w:eastAsia="Times New Roman" w:cs="Times New Roman"/>
                <w:b w:val="0"/>
                <w:i w:val="0"/>
                <w:color w:val="000000"/>
                <w:sz w:val="21"/>
              </w:rPr>
              <w:t>Học phí phải thu (theo đăng ký, theo đợt)</w:t>
            </w:r>
          </w:p>
        </w:tc>
        <w:tc>
          <w:tcPr>
            <w:tcW w:w="15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55E1F6">
            <w:pPr>
              <w:spacing w:after="0" w:line="252" w:lineRule="auto"/>
              <w:jc w:val="left"/>
            </w:pPr>
            <w:r>
              <w:rPr>
                <w:rFonts w:ascii="Times New Roman" w:hAnsi="Times New Roman" w:eastAsia="Times New Roman" w:cs="Times New Roman"/>
                <w:b w:val="0"/>
                <w:i w:val="0"/>
                <w:color w:val="000000"/>
                <w:sz w:val="21"/>
              </w:rPr>
              <w:t>D3</w:t>
            </w:r>
          </w:p>
        </w:tc>
      </w:tr>
      <w:tr w14:paraId="5B5629E9">
        <w:tblPrEx>
          <w:tblCellMar>
            <w:top w:w="0" w:type="dxa"/>
            <w:left w:w="108" w:type="dxa"/>
            <w:bottom w:w="0" w:type="dxa"/>
            <w:right w:w="108" w:type="dxa"/>
          </w:tblCellMar>
        </w:tblPrEx>
        <w:trPr>
          <w:cantSplit/>
          <w:jc w:val="center"/>
        </w:trPr>
        <w:tc>
          <w:tcPr>
            <w:tcW w:w="169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548D49">
            <w:pPr>
              <w:spacing w:after="0" w:line="252" w:lineRule="auto"/>
              <w:jc w:val="left"/>
            </w:pPr>
            <w:r>
              <w:rPr>
                <w:rFonts w:ascii="Times New Roman" w:hAnsi="Times New Roman" w:eastAsia="Times New Roman" w:cs="Times New Roman"/>
                <w:b w:val="0"/>
                <w:i w:val="0"/>
                <w:color w:val="000000"/>
                <w:sz w:val="21"/>
              </w:rPr>
              <w:t>PT</w:t>
            </w:r>
          </w:p>
        </w:tc>
        <w:tc>
          <w:tcPr>
            <w:tcW w:w="627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984092">
            <w:pPr>
              <w:spacing w:after="0" w:line="252" w:lineRule="auto"/>
              <w:jc w:val="left"/>
            </w:pPr>
            <w:r>
              <w:rPr>
                <w:rFonts w:ascii="Times New Roman" w:hAnsi="Times New Roman" w:eastAsia="Times New Roman" w:cs="Times New Roman"/>
                <w:b w:val="0"/>
                <w:i w:val="0"/>
                <w:color w:val="000000"/>
                <w:sz w:val="21"/>
              </w:rPr>
              <w:t>Phiếu thu</w:t>
            </w:r>
          </w:p>
        </w:tc>
        <w:tc>
          <w:tcPr>
            <w:tcW w:w="15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E6B9C6">
            <w:pPr>
              <w:spacing w:after="0" w:line="252" w:lineRule="auto"/>
              <w:jc w:val="left"/>
            </w:pPr>
            <w:r>
              <w:rPr>
                <w:rFonts w:ascii="Times New Roman" w:hAnsi="Times New Roman" w:eastAsia="Times New Roman" w:cs="Times New Roman"/>
                <w:b w:val="0"/>
                <w:i w:val="0"/>
                <w:color w:val="000000"/>
                <w:sz w:val="21"/>
              </w:rPr>
              <w:t>D3</w:t>
            </w:r>
          </w:p>
        </w:tc>
      </w:tr>
      <w:tr w14:paraId="12E8AB1A">
        <w:tblPrEx>
          <w:tblCellMar>
            <w:top w:w="0" w:type="dxa"/>
            <w:left w:w="108" w:type="dxa"/>
            <w:bottom w:w="0" w:type="dxa"/>
            <w:right w:w="108" w:type="dxa"/>
          </w:tblCellMar>
        </w:tblPrEx>
        <w:trPr>
          <w:cantSplit/>
          <w:jc w:val="center"/>
        </w:trPr>
        <w:tc>
          <w:tcPr>
            <w:tcW w:w="169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4D9B4FF">
            <w:pPr>
              <w:spacing w:after="0" w:line="252" w:lineRule="auto"/>
              <w:jc w:val="left"/>
            </w:pPr>
            <w:r>
              <w:rPr>
                <w:rFonts w:ascii="Times New Roman" w:hAnsi="Times New Roman" w:eastAsia="Times New Roman" w:cs="Times New Roman"/>
                <w:b w:val="0"/>
                <w:i w:val="0"/>
                <w:color w:val="000000"/>
                <w:sz w:val="21"/>
              </w:rPr>
              <w:t>DD</w:t>
            </w:r>
          </w:p>
        </w:tc>
        <w:tc>
          <w:tcPr>
            <w:tcW w:w="627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629A03">
            <w:pPr>
              <w:spacing w:after="0" w:line="252" w:lineRule="auto"/>
              <w:jc w:val="left"/>
            </w:pPr>
            <w:r>
              <w:rPr>
                <w:rFonts w:ascii="Times New Roman" w:hAnsi="Times New Roman" w:eastAsia="Times New Roman" w:cs="Times New Roman"/>
                <w:b w:val="0"/>
                <w:i w:val="0"/>
                <w:color w:val="000000"/>
                <w:sz w:val="21"/>
              </w:rPr>
              <w:t>Điểm danh</w:t>
            </w:r>
          </w:p>
        </w:tc>
        <w:tc>
          <w:tcPr>
            <w:tcW w:w="15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C4B8A3">
            <w:pPr>
              <w:spacing w:after="0" w:line="252" w:lineRule="auto"/>
              <w:jc w:val="left"/>
            </w:pPr>
            <w:r>
              <w:rPr>
                <w:rFonts w:ascii="Times New Roman" w:hAnsi="Times New Roman" w:eastAsia="Times New Roman" w:cs="Times New Roman"/>
                <w:b w:val="0"/>
                <w:i w:val="0"/>
                <w:color w:val="000000"/>
                <w:sz w:val="21"/>
              </w:rPr>
              <w:t>D4</w:t>
            </w:r>
          </w:p>
        </w:tc>
      </w:tr>
      <w:tr w14:paraId="4D519E4D">
        <w:tblPrEx>
          <w:tblCellMar>
            <w:top w:w="0" w:type="dxa"/>
            <w:left w:w="108" w:type="dxa"/>
            <w:bottom w:w="0" w:type="dxa"/>
            <w:right w:w="108" w:type="dxa"/>
          </w:tblCellMar>
        </w:tblPrEx>
        <w:trPr>
          <w:cantSplit/>
          <w:jc w:val="center"/>
        </w:trPr>
        <w:tc>
          <w:tcPr>
            <w:tcW w:w="169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B2BEC9">
            <w:pPr>
              <w:spacing w:after="0" w:line="252" w:lineRule="auto"/>
              <w:jc w:val="left"/>
            </w:pPr>
            <w:r>
              <w:rPr>
                <w:rFonts w:ascii="Times New Roman" w:hAnsi="Times New Roman" w:eastAsia="Times New Roman" w:cs="Times New Roman"/>
                <w:b w:val="0"/>
                <w:i w:val="0"/>
                <w:color w:val="000000"/>
                <w:sz w:val="21"/>
              </w:rPr>
              <w:t>DIEM</w:t>
            </w:r>
          </w:p>
        </w:tc>
        <w:tc>
          <w:tcPr>
            <w:tcW w:w="627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44438E">
            <w:pPr>
              <w:spacing w:after="0" w:line="252" w:lineRule="auto"/>
              <w:jc w:val="left"/>
            </w:pPr>
            <w:r>
              <w:rPr>
                <w:rFonts w:ascii="Times New Roman" w:hAnsi="Times New Roman" w:eastAsia="Times New Roman" w:cs="Times New Roman"/>
                <w:b w:val="0"/>
                <w:i w:val="0"/>
                <w:color w:val="000000"/>
                <w:sz w:val="21"/>
              </w:rPr>
              <w:t>Điểm thành phần</w:t>
            </w:r>
          </w:p>
        </w:tc>
        <w:tc>
          <w:tcPr>
            <w:tcW w:w="15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6E35FD">
            <w:pPr>
              <w:spacing w:after="0" w:line="252" w:lineRule="auto"/>
              <w:jc w:val="left"/>
            </w:pPr>
            <w:r>
              <w:rPr>
                <w:rFonts w:ascii="Times New Roman" w:hAnsi="Times New Roman" w:eastAsia="Times New Roman" w:cs="Times New Roman"/>
                <w:b w:val="0"/>
                <w:i w:val="0"/>
                <w:color w:val="000000"/>
                <w:sz w:val="21"/>
              </w:rPr>
              <w:t>D4</w:t>
            </w:r>
          </w:p>
        </w:tc>
      </w:tr>
      <w:tr w14:paraId="1E449C73">
        <w:tblPrEx>
          <w:tblCellMar>
            <w:top w:w="0" w:type="dxa"/>
            <w:left w:w="108" w:type="dxa"/>
            <w:bottom w:w="0" w:type="dxa"/>
            <w:right w:w="108" w:type="dxa"/>
          </w:tblCellMar>
        </w:tblPrEx>
        <w:trPr>
          <w:cantSplit/>
          <w:jc w:val="center"/>
        </w:trPr>
        <w:tc>
          <w:tcPr>
            <w:tcW w:w="169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752067">
            <w:pPr>
              <w:spacing w:after="0" w:line="252" w:lineRule="auto"/>
              <w:jc w:val="left"/>
            </w:pPr>
            <w:r>
              <w:rPr>
                <w:rFonts w:ascii="Times New Roman" w:hAnsi="Times New Roman" w:eastAsia="Times New Roman" w:cs="Times New Roman"/>
                <w:b w:val="0"/>
                <w:i w:val="0"/>
                <w:color w:val="000000"/>
                <w:sz w:val="21"/>
              </w:rPr>
              <w:t>KQ</w:t>
            </w:r>
          </w:p>
        </w:tc>
        <w:tc>
          <w:tcPr>
            <w:tcW w:w="627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D475E2">
            <w:pPr>
              <w:spacing w:after="0" w:line="252" w:lineRule="auto"/>
              <w:jc w:val="left"/>
            </w:pPr>
            <w:r>
              <w:rPr>
                <w:rFonts w:ascii="Times New Roman" w:hAnsi="Times New Roman" w:eastAsia="Times New Roman" w:cs="Times New Roman"/>
                <w:b w:val="0"/>
                <w:i w:val="0"/>
                <w:color w:val="000000"/>
                <w:sz w:val="21"/>
              </w:rPr>
              <w:t>Kết quả học tập</w:t>
            </w:r>
          </w:p>
        </w:tc>
        <w:tc>
          <w:tcPr>
            <w:tcW w:w="15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553DBE">
            <w:pPr>
              <w:spacing w:after="0" w:line="252" w:lineRule="auto"/>
              <w:jc w:val="left"/>
            </w:pPr>
            <w:r>
              <w:rPr>
                <w:rFonts w:ascii="Times New Roman" w:hAnsi="Times New Roman" w:eastAsia="Times New Roman" w:cs="Times New Roman"/>
                <w:b w:val="0"/>
                <w:i w:val="0"/>
                <w:color w:val="000000"/>
                <w:sz w:val="21"/>
              </w:rPr>
              <w:t>D4</w:t>
            </w:r>
          </w:p>
        </w:tc>
      </w:tr>
      <w:tr w14:paraId="7D18B981">
        <w:tblPrEx>
          <w:tblCellMar>
            <w:top w:w="0" w:type="dxa"/>
            <w:left w:w="108" w:type="dxa"/>
            <w:bottom w:w="0" w:type="dxa"/>
            <w:right w:w="108" w:type="dxa"/>
          </w:tblCellMar>
        </w:tblPrEx>
        <w:trPr>
          <w:cantSplit/>
          <w:jc w:val="center"/>
        </w:trPr>
        <w:tc>
          <w:tcPr>
            <w:tcW w:w="169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5F99CC">
            <w:pPr>
              <w:spacing w:after="0" w:line="252" w:lineRule="auto"/>
              <w:jc w:val="left"/>
            </w:pPr>
            <w:r>
              <w:rPr>
                <w:rFonts w:ascii="Times New Roman" w:hAnsi="Times New Roman" w:eastAsia="Times New Roman" w:cs="Times New Roman"/>
                <w:b w:val="0"/>
                <w:i w:val="0"/>
                <w:color w:val="000000"/>
                <w:sz w:val="21"/>
              </w:rPr>
              <w:t>CN</w:t>
            </w:r>
          </w:p>
        </w:tc>
        <w:tc>
          <w:tcPr>
            <w:tcW w:w="627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375343A">
            <w:pPr>
              <w:spacing w:after="0" w:line="252" w:lineRule="auto"/>
              <w:jc w:val="left"/>
            </w:pPr>
            <w:r>
              <w:rPr>
                <w:rFonts w:ascii="Times New Roman" w:hAnsi="Times New Roman" w:eastAsia="Times New Roman" w:cs="Times New Roman"/>
                <w:b w:val="0"/>
                <w:i w:val="0"/>
                <w:color w:val="000000"/>
                <w:sz w:val="21"/>
              </w:rPr>
              <w:t>Chứng nhận</w:t>
            </w:r>
          </w:p>
        </w:tc>
        <w:tc>
          <w:tcPr>
            <w:tcW w:w="15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0C55DB9">
            <w:pPr>
              <w:spacing w:after="0" w:line="252" w:lineRule="auto"/>
              <w:jc w:val="left"/>
            </w:pPr>
            <w:r>
              <w:rPr>
                <w:rFonts w:ascii="Times New Roman" w:hAnsi="Times New Roman" w:eastAsia="Times New Roman" w:cs="Times New Roman"/>
                <w:b w:val="0"/>
                <w:i w:val="0"/>
                <w:color w:val="000000"/>
                <w:sz w:val="21"/>
              </w:rPr>
              <w:t>D4</w:t>
            </w:r>
          </w:p>
        </w:tc>
      </w:tr>
      <w:tr w14:paraId="547DFECF">
        <w:tblPrEx>
          <w:tblCellMar>
            <w:top w:w="0" w:type="dxa"/>
            <w:left w:w="108" w:type="dxa"/>
            <w:bottom w:w="0" w:type="dxa"/>
            <w:right w:w="108" w:type="dxa"/>
          </w:tblCellMar>
        </w:tblPrEx>
        <w:trPr>
          <w:cantSplit/>
          <w:jc w:val="center"/>
        </w:trPr>
        <w:tc>
          <w:tcPr>
            <w:tcW w:w="169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8421C3">
            <w:pPr>
              <w:spacing w:after="0" w:line="252" w:lineRule="auto"/>
              <w:jc w:val="left"/>
            </w:pPr>
            <w:r>
              <w:rPr>
                <w:rFonts w:ascii="Times New Roman" w:hAnsi="Times New Roman" w:eastAsia="Times New Roman" w:cs="Times New Roman"/>
                <w:b w:val="0"/>
                <w:i w:val="0"/>
                <w:color w:val="000000"/>
                <w:sz w:val="21"/>
              </w:rPr>
              <w:t>NV</w:t>
            </w:r>
          </w:p>
        </w:tc>
        <w:tc>
          <w:tcPr>
            <w:tcW w:w="627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CD7E13">
            <w:pPr>
              <w:spacing w:after="0" w:line="252" w:lineRule="auto"/>
              <w:jc w:val="left"/>
            </w:pPr>
            <w:r>
              <w:rPr>
                <w:rFonts w:ascii="Times New Roman" w:hAnsi="Times New Roman" w:eastAsia="Times New Roman" w:cs="Times New Roman"/>
                <w:b w:val="0"/>
                <w:i w:val="0"/>
                <w:color w:val="000000"/>
                <w:sz w:val="21"/>
              </w:rPr>
              <w:t>Nhân viên</w:t>
            </w:r>
          </w:p>
        </w:tc>
        <w:tc>
          <w:tcPr>
            <w:tcW w:w="15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CAAF35">
            <w:pPr>
              <w:spacing w:after="0" w:line="252" w:lineRule="auto"/>
              <w:jc w:val="left"/>
            </w:pPr>
            <w:r>
              <w:rPr>
                <w:rFonts w:ascii="Times New Roman" w:hAnsi="Times New Roman" w:eastAsia="Times New Roman" w:cs="Times New Roman"/>
                <w:b w:val="0"/>
                <w:i w:val="0"/>
                <w:color w:val="000000"/>
                <w:sz w:val="21"/>
              </w:rPr>
              <w:t>D5</w:t>
            </w:r>
          </w:p>
        </w:tc>
      </w:tr>
      <w:tr w14:paraId="61791744">
        <w:tblPrEx>
          <w:tblCellMar>
            <w:top w:w="0" w:type="dxa"/>
            <w:left w:w="108" w:type="dxa"/>
            <w:bottom w:w="0" w:type="dxa"/>
            <w:right w:w="108" w:type="dxa"/>
          </w:tblCellMar>
        </w:tblPrEx>
        <w:trPr>
          <w:cantSplit/>
          <w:jc w:val="center"/>
        </w:trPr>
        <w:tc>
          <w:tcPr>
            <w:tcW w:w="169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A79091">
            <w:pPr>
              <w:spacing w:after="0" w:line="252" w:lineRule="auto"/>
              <w:jc w:val="left"/>
            </w:pPr>
            <w:r>
              <w:rPr>
                <w:rFonts w:ascii="Times New Roman" w:hAnsi="Times New Roman" w:eastAsia="Times New Roman" w:cs="Times New Roman"/>
                <w:b w:val="0"/>
                <w:i w:val="0"/>
                <w:color w:val="000000"/>
                <w:sz w:val="21"/>
              </w:rPr>
              <w:t>TK</w:t>
            </w:r>
          </w:p>
        </w:tc>
        <w:tc>
          <w:tcPr>
            <w:tcW w:w="627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25AC3C">
            <w:pPr>
              <w:spacing w:after="0" w:line="252" w:lineRule="auto"/>
              <w:jc w:val="left"/>
            </w:pPr>
            <w:r>
              <w:rPr>
                <w:rFonts w:ascii="Times New Roman" w:hAnsi="Times New Roman" w:eastAsia="Times New Roman" w:cs="Times New Roman"/>
                <w:b w:val="0"/>
                <w:i w:val="0"/>
                <w:color w:val="000000"/>
                <w:sz w:val="21"/>
              </w:rPr>
              <w:t>Tài khoản</w:t>
            </w:r>
          </w:p>
        </w:tc>
        <w:tc>
          <w:tcPr>
            <w:tcW w:w="15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B80656">
            <w:pPr>
              <w:spacing w:after="0" w:line="252" w:lineRule="auto"/>
              <w:jc w:val="left"/>
            </w:pPr>
            <w:r>
              <w:rPr>
                <w:rFonts w:ascii="Times New Roman" w:hAnsi="Times New Roman" w:eastAsia="Times New Roman" w:cs="Times New Roman"/>
                <w:b w:val="0"/>
                <w:i w:val="0"/>
                <w:color w:val="000000"/>
                <w:sz w:val="21"/>
              </w:rPr>
              <w:t>D5</w:t>
            </w:r>
          </w:p>
        </w:tc>
      </w:tr>
      <w:tr w14:paraId="1B0961D8">
        <w:tblPrEx>
          <w:tblCellMar>
            <w:top w:w="0" w:type="dxa"/>
            <w:left w:w="108" w:type="dxa"/>
            <w:bottom w:w="0" w:type="dxa"/>
            <w:right w:w="108" w:type="dxa"/>
          </w:tblCellMar>
        </w:tblPrEx>
        <w:trPr>
          <w:cantSplit/>
          <w:jc w:val="center"/>
        </w:trPr>
        <w:tc>
          <w:tcPr>
            <w:tcW w:w="169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4D7839">
            <w:pPr>
              <w:spacing w:after="0" w:line="252" w:lineRule="auto"/>
              <w:jc w:val="left"/>
            </w:pPr>
            <w:r>
              <w:rPr>
                <w:rFonts w:ascii="Times New Roman" w:hAnsi="Times New Roman" w:eastAsia="Times New Roman" w:cs="Times New Roman"/>
                <w:b w:val="0"/>
                <w:i w:val="0"/>
                <w:color w:val="000000"/>
                <w:sz w:val="21"/>
              </w:rPr>
              <w:t>TB</w:t>
            </w:r>
          </w:p>
        </w:tc>
        <w:tc>
          <w:tcPr>
            <w:tcW w:w="627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13379F">
            <w:pPr>
              <w:spacing w:after="0" w:line="252" w:lineRule="auto"/>
              <w:jc w:val="left"/>
            </w:pPr>
            <w:r>
              <w:rPr>
                <w:rFonts w:ascii="Times New Roman" w:hAnsi="Times New Roman" w:eastAsia="Times New Roman" w:cs="Times New Roman"/>
                <w:b w:val="0"/>
                <w:i w:val="0"/>
                <w:color w:val="000000"/>
                <w:sz w:val="21"/>
              </w:rPr>
              <w:t>Thông báo</w:t>
            </w:r>
          </w:p>
        </w:tc>
        <w:tc>
          <w:tcPr>
            <w:tcW w:w="15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2FCD63">
            <w:pPr>
              <w:spacing w:after="0" w:line="252" w:lineRule="auto"/>
              <w:jc w:val="left"/>
            </w:pPr>
            <w:r>
              <w:rPr>
                <w:rFonts w:ascii="Times New Roman" w:hAnsi="Times New Roman" w:eastAsia="Times New Roman" w:cs="Times New Roman"/>
                <w:b w:val="0"/>
                <w:i w:val="0"/>
                <w:color w:val="000000"/>
                <w:sz w:val="21"/>
              </w:rPr>
              <w:t>D5</w:t>
            </w:r>
          </w:p>
        </w:tc>
      </w:tr>
      <w:tr w14:paraId="1A127307">
        <w:tblPrEx>
          <w:tblCellMar>
            <w:top w:w="0" w:type="dxa"/>
            <w:left w:w="108" w:type="dxa"/>
            <w:bottom w:w="0" w:type="dxa"/>
            <w:right w:w="108" w:type="dxa"/>
          </w:tblCellMar>
        </w:tblPrEx>
        <w:trPr>
          <w:cantSplit/>
          <w:jc w:val="center"/>
        </w:trPr>
        <w:tc>
          <w:tcPr>
            <w:tcW w:w="169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1848BF">
            <w:pPr>
              <w:spacing w:after="0" w:line="252" w:lineRule="auto"/>
              <w:jc w:val="left"/>
            </w:pPr>
            <w:r>
              <w:rPr>
                <w:rFonts w:ascii="Times New Roman" w:hAnsi="Times New Roman" w:eastAsia="Times New Roman" w:cs="Times New Roman"/>
                <w:b w:val="0"/>
                <w:i w:val="0"/>
                <w:color w:val="000000"/>
                <w:sz w:val="21"/>
              </w:rPr>
              <w:t>NK</w:t>
            </w:r>
          </w:p>
        </w:tc>
        <w:tc>
          <w:tcPr>
            <w:tcW w:w="627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AAA046">
            <w:pPr>
              <w:spacing w:after="0" w:line="252" w:lineRule="auto"/>
              <w:jc w:val="left"/>
            </w:pPr>
            <w:r>
              <w:rPr>
                <w:rFonts w:ascii="Times New Roman" w:hAnsi="Times New Roman" w:eastAsia="Times New Roman" w:cs="Times New Roman"/>
                <w:b w:val="0"/>
                <w:i w:val="0"/>
                <w:color w:val="000000"/>
                <w:sz w:val="21"/>
              </w:rPr>
              <w:t>Nhật ký hệ thống</w:t>
            </w:r>
          </w:p>
        </w:tc>
        <w:tc>
          <w:tcPr>
            <w:tcW w:w="15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33BA72A">
            <w:pPr>
              <w:spacing w:after="0" w:line="252" w:lineRule="auto"/>
              <w:jc w:val="left"/>
            </w:pPr>
            <w:r>
              <w:rPr>
                <w:rFonts w:ascii="Times New Roman" w:hAnsi="Times New Roman" w:eastAsia="Times New Roman" w:cs="Times New Roman"/>
                <w:b w:val="0"/>
                <w:i w:val="0"/>
                <w:color w:val="000000"/>
                <w:sz w:val="21"/>
              </w:rPr>
              <w:t>D5</w:t>
            </w:r>
          </w:p>
        </w:tc>
      </w:tr>
    </w:tbl>
    <w:p w14:paraId="75661395">
      <w:pPr>
        <w:spacing w:after="40"/>
      </w:pPr>
    </w:p>
    <w:tbl>
      <w:tblPr>
        <w:tblStyle w:val="12"/>
        <w:tblW w:w="0" w:type="auto"/>
        <w:jc w:val="center"/>
        <w:tblLayout w:type="fixed"/>
        <w:tblCellMar>
          <w:top w:w="0" w:type="dxa"/>
          <w:left w:w="108" w:type="dxa"/>
          <w:bottom w:w="0" w:type="dxa"/>
          <w:right w:w="108" w:type="dxa"/>
        </w:tblCellMar>
      </w:tblPr>
      <w:tblGrid>
        <w:gridCol w:w="1056"/>
        <w:gridCol w:w="439"/>
        <w:gridCol w:w="439"/>
        <w:gridCol w:w="439"/>
        <w:gridCol w:w="439"/>
        <w:gridCol w:w="439"/>
        <w:gridCol w:w="439"/>
        <w:gridCol w:w="439"/>
        <w:gridCol w:w="439"/>
        <w:gridCol w:w="439"/>
        <w:gridCol w:w="439"/>
        <w:gridCol w:w="439"/>
        <w:gridCol w:w="439"/>
        <w:gridCol w:w="552"/>
        <w:gridCol w:w="439"/>
        <w:gridCol w:w="439"/>
        <w:gridCol w:w="439"/>
        <w:gridCol w:w="439"/>
        <w:gridCol w:w="439"/>
        <w:gridCol w:w="439"/>
      </w:tblGrid>
      <w:tr w14:paraId="017A7D22">
        <w:tblPrEx>
          <w:tblCellMar>
            <w:top w:w="0" w:type="dxa"/>
            <w:left w:w="108" w:type="dxa"/>
            <w:bottom w:w="0" w:type="dxa"/>
            <w:right w:w="108" w:type="dxa"/>
          </w:tblCellMar>
        </w:tblPrEx>
        <w:trPr>
          <w:cantSplit/>
          <w:tblHeader/>
          <w:jc w:val="center"/>
        </w:trPr>
        <w:tc>
          <w:tcPr>
            <w:tcW w:w="105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60EB464">
            <w:pPr>
              <w:spacing w:after="0" w:line="252" w:lineRule="auto"/>
              <w:jc w:val="center"/>
            </w:pPr>
            <w:r>
              <w:rPr>
                <w:rFonts w:ascii="Times New Roman" w:hAnsi="Times New Roman" w:eastAsia="Times New Roman" w:cs="Times New Roman"/>
                <w:b/>
                <w:i w:val="0"/>
                <w:color w:val="000000"/>
                <w:sz w:val="15"/>
              </w:rPr>
              <w:t>Chức năng</w:t>
            </w:r>
          </w:p>
        </w:tc>
        <w:tc>
          <w:tcPr>
            <w:tcW w:w="43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0901BE8">
            <w:pPr>
              <w:spacing w:after="0" w:line="252" w:lineRule="auto"/>
              <w:jc w:val="center"/>
            </w:pPr>
            <w:r>
              <w:rPr>
                <w:rFonts w:ascii="Times New Roman" w:hAnsi="Times New Roman" w:eastAsia="Times New Roman" w:cs="Times New Roman"/>
                <w:b/>
                <w:i w:val="0"/>
                <w:color w:val="000000"/>
                <w:sz w:val="15"/>
              </w:rPr>
              <w:t>HV</w:t>
            </w:r>
          </w:p>
        </w:tc>
        <w:tc>
          <w:tcPr>
            <w:tcW w:w="43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5E08A32">
            <w:pPr>
              <w:spacing w:after="0" w:line="252" w:lineRule="auto"/>
              <w:jc w:val="center"/>
            </w:pPr>
            <w:r>
              <w:rPr>
                <w:rFonts w:ascii="Times New Roman" w:hAnsi="Times New Roman" w:eastAsia="Times New Roman" w:cs="Times New Roman"/>
                <w:b/>
                <w:i w:val="0"/>
                <w:color w:val="000000"/>
                <w:sz w:val="15"/>
              </w:rPr>
              <w:t>PH</w:t>
            </w:r>
          </w:p>
        </w:tc>
        <w:tc>
          <w:tcPr>
            <w:tcW w:w="43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59F332C">
            <w:pPr>
              <w:spacing w:after="0" w:line="252" w:lineRule="auto"/>
              <w:jc w:val="center"/>
            </w:pPr>
            <w:r>
              <w:rPr>
                <w:rFonts w:ascii="Times New Roman" w:hAnsi="Times New Roman" w:eastAsia="Times New Roman" w:cs="Times New Roman"/>
                <w:b/>
                <w:i w:val="0"/>
                <w:color w:val="000000"/>
                <w:sz w:val="15"/>
              </w:rPr>
              <w:t>GV</w:t>
            </w:r>
          </w:p>
        </w:tc>
        <w:tc>
          <w:tcPr>
            <w:tcW w:w="43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A418867">
            <w:pPr>
              <w:spacing w:after="0" w:line="252" w:lineRule="auto"/>
              <w:jc w:val="center"/>
            </w:pPr>
            <w:r>
              <w:rPr>
                <w:rFonts w:ascii="Times New Roman" w:hAnsi="Times New Roman" w:eastAsia="Times New Roman" w:cs="Times New Roman"/>
                <w:b/>
                <w:i w:val="0"/>
                <w:color w:val="000000"/>
                <w:sz w:val="15"/>
              </w:rPr>
              <w:t>KH</w:t>
            </w:r>
          </w:p>
        </w:tc>
        <w:tc>
          <w:tcPr>
            <w:tcW w:w="43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CA31A8C">
            <w:pPr>
              <w:spacing w:after="0" w:line="252" w:lineRule="auto"/>
              <w:jc w:val="center"/>
            </w:pPr>
            <w:r>
              <w:rPr>
                <w:rFonts w:ascii="Times New Roman" w:hAnsi="Times New Roman" w:eastAsia="Times New Roman" w:cs="Times New Roman"/>
                <w:b/>
                <w:i w:val="0"/>
                <w:color w:val="000000"/>
                <w:sz w:val="15"/>
              </w:rPr>
              <w:t>PHG</w:t>
            </w:r>
          </w:p>
        </w:tc>
        <w:tc>
          <w:tcPr>
            <w:tcW w:w="43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6669FFD">
            <w:pPr>
              <w:spacing w:after="0" w:line="252" w:lineRule="auto"/>
              <w:jc w:val="center"/>
            </w:pPr>
            <w:r>
              <w:rPr>
                <w:rFonts w:ascii="Times New Roman" w:hAnsi="Times New Roman" w:eastAsia="Times New Roman" w:cs="Times New Roman"/>
                <w:b/>
                <w:i w:val="0"/>
                <w:color w:val="000000"/>
                <w:sz w:val="15"/>
              </w:rPr>
              <w:t>LOP</w:t>
            </w:r>
          </w:p>
        </w:tc>
        <w:tc>
          <w:tcPr>
            <w:tcW w:w="43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C7EB8D3">
            <w:pPr>
              <w:spacing w:after="0" w:line="252" w:lineRule="auto"/>
              <w:jc w:val="center"/>
            </w:pPr>
            <w:r>
              <w:rPr>
                <w:rFonts w:ascii="Times New Roman" w:hAnsi="Times New Roman" w:eastAsia="Times New Roman" w:cs="Times New Roman"/>
                <w:b/>
                <w:i w:val="0"/>
                <w:color w:val="000000"/>
                <w:sz w:val="15"/>
              </w:rPr>
              <w:t>DK</w:t>
            </w:r>
          </w:p>
        </w:tc>
        <w:tc>
          <w:tcPr>
            <w:tcW w:w="43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0D0A0C1">
            <w:pPr>
              <w:spacing w:after="0" w:line="252" w:lineRule="auto"/>
              <w:jc w:val="center"/>
            </w:pPr>
            <w:r>
              <w:rPr>
                <w:rFonts w:ascii="Times New Roman" w:hAnsi="Times New Roman" w:eastAsia="Times New Roman" w:cs="Times New Roman"/>
                <w:b/>
                <w:i w:val="0"/>
                <w:color w:val="000000"/>
                <w:sz w:val="15"/>
              </w:rPr>
              <w:t>BH</w:t>
            </w:r>
          </w:p>
        </w:tc>
        <w:tc>
          <w:tcPr>
            <w:tcW w:w="43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3660E7C">
            <w:pPr>
              <w:spacing w:after="0" w:line="252" w:lineRule="auto"/>
              <w:jc w:val="center"/>
            </w:pPr>
            <w:r>
              <w:rPr>
                <w:rFonts w:ascii="Times New Roman" w:hAnsi="Times New Roman" w:eastAsia="Times New Roman" w:cs="Times New Roman"/>
                <w:b/>
                <w:i w:val="0"/>
                <w:color w:val="000000"/>
                <w:sz w:val="15"/>
              </w:rPr>
              <w:t>UD</w:t>
            </w:r>
          </w:p>
        </w:tc>
        <w:tc>
          <w:tcPr>
            <w:tcW w:w="43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3B57031">
            <w:pPr>
              <w:spacing w:after="0" w:line="252" w:lineRule="auto"/>
              <w:jc w:val="center"/>
            </w:pPr>
            <w:r>
              <w:rPr>
                <w:rFonts w:ascii="Times New Roman" w:hAnsi="Times New Roman" w:eastAsia="Times New Roman" w:cs="Times New Roman"/>
                <w:b/>
                <w:i w:val="0"/>
                <w:color w:val="000000"/>
                <w:sz w:val="15"/>
              </w:rPr>
              <w:t>HP</w:t>
            </w:r>
          </w:p>
        </w:tc>
        <w:tc>
          <w:tcPr>
            <w:tcW w:w="43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1AE60F9">
            <w:pPr>
              <w:spacing w:after="0" w:line="252" w:lineRule="auto"/>
              <w:jc w:val="center"/>
            </w:pPr>
            <w:r>
              <w:rPr>
                <w:rFonts w:ascii="Times New Roman" w:hAnsi="Times New Roman" w:eastAsia="Times New Roman" w:cs="Times New Roman"/>
                <w:b/>
                <w:i w:val="0"/>
                <w:color w:val="000000"/>
                <w:sz w:val="15"/>
              </w:rPr>
              <w:t>PT</w:t>
            </w:r>
          </w:p>
        </w:tc>
        <w:tc>
          <w:tcPr>
            <w:tcW w:w="43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BBC337B">
            <w:pPr>
              <w:spacing w:after="0" w:line="252" w:lineRule="auto"/>
              <w:jc w:val="center"/>
            </w:pPr>
            <w:r>
              <w:rPr>
                <w:rFonts w:ascii="Times New Roman" w:hAnsi="Times New Roman" w:eastAsia="Times New Roman" w:cs="Times New Roman"/>
                <w:b/>
                <w:i w:val="0"/>
                <w:color w:val="000000"/>
                <w:sz w:val="15"/>
              </w:rPr>
              <w:t>DD</w:t>
            </w:r>
          </w:p>
        </w:tc>
        <w:tc>
          <w:tcPr>
            <w:tcW w:w="55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650B20A">
            <w:pPr>
              <w:spacing w:after="0" w:line="252" w:lineRule="auto"/>
              <w:jc w:val="center"/>
            </w:pPr>
            <w:r>
              <w:rPr>
                <w:rFonts w:ascii="Times New Roman" w:hAnsi="Times New Roman" w:eastAsia="Times New Roman" w:cs="Times New Roman"/>
                <w:b/>
                <w:i w:val="0"/>
                <w:color w:val="000000"/>
                <w:sz w:val="15"/>
              </w:rPr>
              <w:t>DIEM</w:t>
            </w:r>
          </w:p>
        </w:tc>
        <w:tc>
          <w:tcPr>
            <w:tcW w:w="43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B563B2D">
            <w:pPr>
              <w:spacing w:after="0" w:line="252" w:lineRule="auto"/>
              <w:jc w:val="center"/>
            </w:pPr>
            <w:r>
              <w:rPr>
                <w:rFonts w:ascii="Times New Roman" w:hAnsi="Times New Roman" w:eastAsia="Times New Roman" w:cs="Times New Roman"/>
                <w:b/>
                <w:i w:val="0"/>
                <w:color w:val="000000"/>
                <w:sz w:val="15"/>
              </w:rPr>
              <w:t>KQ</w:t>
            </w:r>
          </w:p>
        </w:tc>
        <w:tc>
          <w:tcPr>
            <w:tcW w:w="43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D929C67">
            <w:pPr>
              <w:spacing w:after="0" w:line="252" w:lineRule="auto"/>
              <w:jc w:val="center"/>
            </w:pPr>
            <w:r>
              <w:rPr>
                <w:rFonts w:ascii="Times New Roman" w:hAnsi="Times New Roman" w:eastAsia="Times New Roman" w:cs="Times New Roman"/>
                <w:b/>
                <w:i w:val="0"/>
                <w:color w:val="000000"/>
                <w:sz w:val="15"/>
              </w:rPr>
              <w:t>CN</w:t>
            </w:r>
          </w:p>
        </w:tc>
        <w:tc>
          <w:tcPr>
            <w:tcW w:w="43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1221A5A">
            <w:pPr>
              <w:spacing w:after="0" w:line="252" w:lineRule="auto"/>
              <w:jc w:val="center"/>
            </w:pPr>
            <w:r>
              <w:rPr>
                <w:rFonts w:ascii="Times New Roman" w:hAnsi="Times New Roman" w:eastAsia="Times New Roman" w:cs="Times New Roman"/>
                <w:b/>
                <w:i w:val="0"/>
                <w:color w:val="000000"/>
                <w:sz w:val="15"/>
              </w:rPr>
              <w:t>NV</w:t>
            </w:r>
          </w:p>
        </w:tc>
        <w:tc>
          <w:tcPr>
            <w:tcW w:w="43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B364B80">
            <w:pPr>
              <w:spacing w:after="0" w:line="252" w:lineRule="auto"/>
              <w:jc w:val="center"/>
            </w:pPr>
            <w:r>
              <w:rPr>
                <w:rFonts w:ascii="Times New Roman" w:hAnsi="Times New Roman" w:eastAsia="Times New Roman" w:cs="Times New Roman"/>
                <w:b/>
                <w:i w:val="0"/>
                <w:color w:val="000000"/>
                <w:sz w:val="15"/>
              </w:rPr>
              <w:t>TK</w:t>
            </w:r>
          </w:p>
        </w:tc>
        <w:tc>
          <w:tcPr>
            <w:tcW w:w="43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F23DAF6">
            <w:pPr>
              <w:spacing w:after="0" w:line="252" w:lineRule="auto"/>
              <w:jc w:val="center"/>
            </w:pPr>
            <w:r>
              <w:rPr>
                <w:rFonts w:ascii="Times New Roman" w:hAnsi="Times New Roman" w:eastAsia="Times New Roman" w:cs="Times New Roman"/>
                <w:b/>
                <w:i w:val="0"/>
                <w:color w:val="000000"/>
                <w:sz w:val="15"/>
              </w:rPr>
              <w:t>TB</w:t>
            </w:r>
          </w:p>
        </w:tc>
        <w:tc>
          <w:tcPr>
            <w:tcW w:w="43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12D3A6E">
            <w:pPr>
              <w:spacing w:after="0" w:line="252" w:lineRule="auto"/>
              <w:jc w:val="center"/>
            </w:pPr>
            <w:r>
              <w:rPr>
                <w:rFonts w:ascii="Times New Roman" w:hAnsi="Times New Roman" w:eastAsia="Times New Roman" w:cs="Times New Roman"/>
                <w:b/>
                <w:i w:val="0"/>
                <w:color w:val="000000"/>
                <w:sz w:val="15"/>
              </w:rPr>
              <w:t>NK</w:t>
            </w:r>
          </w:p>
        </w:tc>
      </w:tr>
      <w:tr w14:paraId="35CE17CB">
        <w:tblPrEx>
          <w:tblCellMar>
            <w:top w:w="0" w:type="dxa"/>
            <w:left w:w="108" w:type="dxa"/>
            <w:bottom w:w="0" w:type="dxa"/>
            <w:right w:w="108" w:type="dxa"/>
          </w:tblCellMar>
        </w:tblPrEx>
        <w:trPr>
          <w:cantSplit/>
          <w:jc w:val="center"/>
        </w:trPr>
        <w:tc>
          <w:tcPr>
            <w:tcW w:w="10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63911F">
            <w:pPr>
              <w:spacing w:after="0" w:line="252" w:lineRule="auto"/>
              <w:jc w:val="left"/>
            </w:pPr>
            <w:r>
              <w:rPr>
                <w:rFonts w:ascii="Times New Roman" w:hAnsi="Times New Roman" w:eastAsia="Times New Roman" w:cs="Times New Roman"/>
                <w:b w:val="0"/>
                <w:i w:val="0"/>
                <w:color w:val="000000"/>
                <w:sz w:val="15"/>
              </w:rPr>
              <w:t>1.1</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D682A40">
            <w:pPr>
              <w:spacing w:after="0" w:line="252" w:lineRule="auto"/>
              <w:jc w:val="left"/>
            </w:pPr>
            <w:r>
              <w:rPr>
                <w:rFonts w:ascii="Times New Roman" w:hAnsi="Times New Roman" w:eastAsia="Times New Roman" w:cs="Times New Roman"/>
                <w:b w:val="0"/>
                <w:i w:val="0"/>
                <w:color w:val="000000"/>
                <w:sz w:val="15"/>
              </w:rPr>
              <w:t>CRU</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68B80D">
            <w:pPr>
              <w:spacing w:after="0" w:line="252" w:lineRule="auto"/>
              <w:jc w:val="left"/>
            </w:pPr>
            <w:r>
              <w:rPr>
                <w:rFonts w:ascii="Times New Roman" w:hAnsi="Times New Roman" w:eastAsia="Times New Roman" w:cs="Times New Roman"/>
                <w:b w:val="0"/>
                <w:i w:val="0"/>
                <w:color w:val="000000"/>
                <w:sz w:val="15"/>
              </w:rPr>
              <w:t>CU</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5EF45E">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9B00EC">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D181D9">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2AD5254">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A3325F">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F0812C">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873229">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942BC3">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AAA194">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5FBCDE">
            <w:pPr>
              <w:spacing w:after="0" w:line="252" w:lineRule="auto"/>
              <w:jc w:val="left"/>
            </w:pPr>
          </w:p>
        </w:tc>
        <w:tc>
          <w:tcPr>
            <w:tcW w:w="5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B7E308">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C8EF834">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0CA0B9">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4B4299">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2F099D">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CDA669">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7CA713">
            <w:pPr>
              <w:spacing w:after="0" w:line="252" w:lineRule="auto"/>
              <w:jc w:val="left"/>
            </w:pPr>
          </w:p>
        </w:tc>
      </w:tr>
      <w:tr w14:paraId="2621B940">
        <w:tblPrEx>
          <w:tblCellMar>
            <w:top w:w="0" w:type="dxa"/>
            <w:left w:w="108" w:type="dxa"/>
            <w:bottom w:w="0" w:type="dxa"/>
            <w:right w:w="108" w:type="dxa"/>
          </w:tblCellMar>
        </w:tblPrEx>
        <w:trPr>
          <w:cantSplit/>
          <w:jc w:val="center"/>
        </w:trPr>
        <w:tc>
          <w:tcPr>
            <w:tcW w:w="10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A0FB81">
            <w:pPr>
              <w:spacing w:after="0" w:line="252" w:lineRule="auto"/>
              <w:jc w:val="left"/>
            </w:pPr>
            <w:r>
              <w:rPr>
                <w:rFonts w:ascii="Times New Roman" w:hAnsi="Times New Roman" w:eastAsia="Times New Roman" w:cs="Times New Roman"/>
                <w:b w:val="0"/>
                <w:i w:val="0"/>
                <w:color w:val="000000"/>
                <w:sz w:val="15"/>
              </w:rPr>
              <w:t>1.2</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77DC31">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CF6FD8">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CC4559">
            <w:pPr>
              <w:spacing w:after="0" w:line="252" w:lineRule="auto"/>
              <w:jc w:val="left"/>
            </w:pPr>
            <w:r>
              <w:rPr>
                <w:rFonts w:ascii="Times New Roman" w:hAnsi="Times New Roman" w:eastAsia="Times New Roman" w:cs="Times New Roman"/>
                <w:b w:val="0"/>
                <w:i w:val="0"/>
                <w:color w:val="000000"/>
                <w:sz w:val="15"/>
              </w:rPr>
              <w:t>CU</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8167C6">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46BDB2">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0DAF07">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BFAE577">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65FFD5">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E54008">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AF68E9">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C31409">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1C0324">
            <w:pPr>
              <w:spacing w:after="0" w:line="252" w:lineRule="auto"/>
              <w:jc w:val="left"/>
            </w:pPr>
          </w:p>
        </w:tc>
        <w:tc>
          <w:tcPr>
            <w:tcW w:w="5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D35A24">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68B0C8">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2A6213">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39568A">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1E819D">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3AC71D">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E45713">
            <w:pPr>
              <w:spacing w:after="0" w:line="252" w:lineRule="auto"/>
              <w:jc w:val="left"/>
            </w:pPr>
          </w:p>
        </w:tc>
      </w:tr>
      <w:tr w14:paraId="0CEFA056">
        <w:tblPrEx>
          <w:tblCellMar>
            <w:top w:w="0" w:type="dxa"/>
            <w:left w:w="108" w:type="dxa"/>
            <w:bottom w:w="0" w:type="dxa"/>
            <w:right w:w="108" w:type="dxa"/>
          </w:tblCellMar>
        </w:tblPrEx>
        <w:trPr>
          <w:cantSplit/>
          <w:jc w:val="center"/>
        </w:trPr>
        <w:tc>
          <w:tcPr>
            <w:tcW w:w="10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07856D1">
            <w:pPr>
              <w:spacing w:after="0" w:line="252" w:lineRule="auto"/>
              <w:jc w:val="left"/>
            </w:pPr>
            <w:r>
              <w:rPr>
                <w:rFonts w:ascii="Times New Roman" w:hAnsi="Times New Roman" w:eastAsia="Times New Roman" w:cs="Times New Roman"/>
                <w:b w:val="0"/>
                <w:i w:val="0"/>
                <w:color w:val="000000"/>
                <w:sz w:val="15"/>
              </w:rPr>
              <w:t>1.3</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F4DB07">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D1AD55">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A001E0">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4B9131">
            <w:pPr>
              <w:spacing w:after="0" w:line="252" w:lineRule="auto"/>
              <w:jc w:val="left"/>
            </w:pPr>
            <w:r>
              <w:rPr>
                <w:rFonts w:ascii="Times New Roman" w:hAnsi="Times New Roman" w:eastAsia="Times New Roman" w:cs="Times New Roman"/>
                <w:b w:val="0"/>
                <w:i w:val="0"/>
                <w:color w:val="000000"/>
                <w:sz w:val="15"/>
              </w:rPr>
              <w:t>CU</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D5074F">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C40811">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382ABC">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123B56">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9B9834">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F06530">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FFDE67">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074128">
            <w:pPr>
              <w:spacing w:after="0" w:line="252" w:lineRule="auto"/>
              <w:jc w:val="left"/>
            </w:pPr>
          </w:p>
        </w:tc>
        <w:tc>
          <w:tcPr>
            <w:tcW w:w="5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C1A68A">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F53236">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8188EA">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2F2441">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F2CCF9">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E89419">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42F1F6C">
            <w:pPr>
              <w:spacing w:after="0" w:line="252" w:lineRule="auto"/>
              <w:jc w:val="left"/>
            </w:pPr>
          </w:p>
        </w:tc>
      </w:tr>
      <w:tr w14:paraId="78531066">
        <w:tblPrEx>
          <w:tblCellMar>
            <w:top w:w="0" w:type="dxa"/>
            <w:left w:w="108" w:type="dxa"/>
            <w:bottom w:w="0" w:type="dxa"/>
            <w:right w:w="108" w:type="dxa"/>
          </w:tblCellMar>
        </w:tblPrEx>
        <w:trPr>
          <w:cantSplit/>
          <w:jc w:val="center"/>
        </w:trPr>
        <w:tc>
          <w:tcPr>
            <w:tcW w:w="10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5CC2E7">
            <w:pPr>
              <w:spacing w:after="0" w:line="252" w:lineRule="auto"/>
              <w:jc w:val="left"/>
            </w:pPr>
            <w:r>
              <w:rPr>
                <w:rFonts w:ascii="Times New Roman" w:hAnsi="Times New Roman" w:eastAsia="Times New Roman" w:cs="Times New Roman"/>
                <w:b w:val="0"/>
                <w:i w:val="0"/>
                <w:color w:val="000000"/>
                <w:sz w:val="15"/>
              </w:rPr>
              <w:t>1.4</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9E1CB51">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D02D72A">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5D79E19">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77617B">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35A351C">
            <w:pPr>
              <w:spacing w:after="0" w:line="252" w:lineRule="auto"/>
              <w:jc w:val="left"/>
            </w:pPr>
            <w:r>
              <w:rPr>
                <w:rFonts w:ascii="Times New Roman" w:hAnsi="Times New Roman" w:eastAsia="Times New Roman" w:cs="Times New Roman"/>
                <w:b w:val="0"/>
                <w:i w:val="0"/>
                <w:color w:val="000000"/>
                <w:sz w:val="15"/>
              </w:rPr>
              <w:t>CU</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611BDB">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4E44CC">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2ECB52">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44AFD2">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C9D766">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1DD594">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37442F">
            <w:pPr>
              <w:spacing w:after="0" w:line="252" w:lineRule="auto"/>
              <w:jc w:val="left"/>
            </w:pPr>
          </w:p>
        </w:tc>
        <w:tc>
          <w:tcPr>
            <w:tcW w:w="5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8DD6B0">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9A5DE4">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ECCC8D">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2E2222">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38C628">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F510DB">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6E1C4BB">
            <w:pPr>
              <w:spacing w:after="0" w:line="252" w:lineRule="auto"/>
              <w:jc w:val="left"/>
            </w:pPr>
          </w:p>
        </w:tc>
      </w:tr>
      <w:tr w14:paraId="3547810E">
        <w:tblPrEx>
          <w:tblCellMar>
            <w:top w:w="0" w:type="dxa"/>
            <w:left w:w="108" w:type="dxa"/>
            <w:bottom w:w="0" w:type="dxa"/>
            <w:right w:w="108" w:type="dxa"/>
          </w:tblCellMar>
        </w:tblPrEx>
        <w:trPr>
          <w:cantSplit/>
          <w:jc w:val="center"/>
        </w:trPr>
        <w:tc>
          <w:tcPr>
            <w:tcW w:w="10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591DDF">
            <w:pPr>
              <w:spacing w:after="0" w:line="252" w:lineRule="auto"/>
              <w:jc w:val="left"/>
            </w:pPr>
            <w:r>
              <w:rPr>
                <w:rFonts w:ascii="Times New Roman" w:hAnsi="Times New Roman" w:eastAsia="Times New Roman" w:cs="Times New Roman"/>
                <w:b w:val="0"/>
                <w:i w:val="0"/>
                <w:color w:val="000000"/>
                <w:sz w:val="15"/>
              </w:rPr>
              <w:t>2.1</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025ACC9">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2BA9D4">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3EFE1C4">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E60046">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4CD58DD">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DD4388">
            <w:pPr>
              <w:spacing w:after="0" w:line="252" w:lineRule="auto"/>
              <w:jc w:val="left"/>
            </w:pPr>
            <w:r>
              <w:rPr>
                <w:rFonts w:ascii="Times New Roman" w:hAnsi="Times New Roman" w:eastAsia="Times New Roman" w:cs="Times New Roman"/>
                <w:b w:val="0"/>
                <w:i w:val="0"/>
                <w:color w:val="000000"/>
                <w:sz w:val="15"/>
              </w:rPr>
              <w:t>CU</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8B8332">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7F0B57">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09ECC2B">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B66C52">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FEF101">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8D4B0F">
            <w:pPr>
              <w:spacing w:after="0" w:line="252" w:lineRule="auto"/>
              <w:jc w:val="left"/>
            </w:pPr>
          </w:p>
        </w:tc>
        <w:tc>
          <w:tcPr>
            <w:tcW w:w="5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3C7019">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241BE5">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EE9939">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6240F7">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789C03">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A71725">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887F83">
            <w:pPr>
              <w:spacing w:after="0" w:line="252" w:lineRule="auto"/>
              <w:jc w:val="left"/>
            </w:pPr>
          </w:p>
        </w:tc>
      </w:tr>
      <w:tr w14:paraId="7EE4E6EB">
        <w:tblPrEx>
          <w:tblCellMar>
            <w:top w:w="0" w:type="dxa"/>
            <w:left w:w="108" w:type="dxa"/>
            <w:bottom w:w="0" w:type="dxa"/>
            <w:right w:w="108" w:type="dxa"/>
          </w:tblCellMar>
        </w:tblPrEx>
        <w:trPr>
          <w:cantSplit/>
          <w:jc w:val="center"/>
        </w:trPr>
        <w:tc>
          <w:tcPr>
            <w:tcW w:w="10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DB54AEC">
            <w:pPr>
              <w:spacing w:after="0" w:line="252" w:lineRule="auto"/>
              <w:jc w:val="left"/>
            </w:pPr>
            <w:r>
              <w:rPr>
                <w:rFonts w:ascii="Times New Roman" w:hAnsi="Times New Roman" w:eastAsia="Times New Roman" w:cs="Times New Roman"/>
                <w:b w:val="0"/>
                <w:i w:val="0"/>
                <w:color w:val="000000"/>
                <w:sz w:val="15"/>
              </w:rPr>
              <w:t>2.2</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6A871E">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DD4E26E">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2C4B5BE">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D209F7">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31BA16">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51F8A6">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48759F">
            <w:pPr>
              <w:spacing w:after="0" w:line="252" w:lineRule="auto"/>
              <w:jc w:val="left"/>
            </w:pPr>
            <w:r>
              <w:rPr>
                <w:rFonts w:ascii="Times New Roman" w:hAnsi="Times New Roman" w:eastAsia="Times New Roman" w:cs="Times New Roman"/>
                <w:b w:val="0"/>
                <w:i w:val="0"/>
                <w:color w:val="000000"/>
                <w:sz w:val="15"/>
              </w:rPr>
              <w:t>C</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60771D">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8AF0AD">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FCF240">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F42FAD">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FD853D">
            <w:pPr>
              <w:spacing w:after="0" w:line="252" w:lineRule="auto"/>
              <w:jc w:val="left"/>
            </w:pPr>
          </w:p>
        </w:tc>
        <w:tc>
          <w:tcPr>
            <w:tcW w:w="5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F0310BD">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63642A7">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670A4E">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90C94E">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7B1C5E">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340CB3">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5257DE">
            <w:pPr>
              <w:spacing w:after="0" w:line="252" w:lineRule="auto"/>
              <w:jc w:val="left"/>
            </w:pPr>
          </w:p>
        </w:tc>
      </w:tr>
      <w:tr w14:paraId="780C861F">
        <w:tblPrEx>
          <w:tblCellMar>
            <w:top w:w="0" w:type="dxa"/>
            <w:left w:w="108" w:type="dxa"/>
            <w:bottom w:w="0" w:type="dxa"/>
            <w:right w:w="108" w:type="dxa"/>
          </w:tblCellMar>
        </w:tblPrEx>
        <w:trPr>
          <w:cantSplit/>
          <w:jc w:val="center"/>
        </w:trPr>
        <w:tc>
          <w:tcPr>
            <w:tcW w:w="10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681531">
            <w:pPr>
              <w:spacing w:after="0" w:line="252" w:lineRule="auto"/>
              <w:jc w:val="left"/>
            </w:pPr>
            <w:r>
              <w:rPr>
                <w:rFonts w:ascii="Times New Roman" w:hAnsi="Times New Roman" w:eastAsia="Times New Roman" w:cs="Times New Roman"/>
                <w:b w:val="0"/>
                <w:i w:val="0"/>
                <w:color w:val="000000"/>
                <w:sz w:val="15"/>
              </w:rPr>
              <w:t>2.3</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435627">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80D384">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14D2DB">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0B75EA">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131CBF">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4156E4">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1C4B6B">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E75E30">
            <w:pPr>
              <w:spacing w:after="0" w:line="252" w:lineRule="auto"/>
              <w:jc w:val="left"/>
            </w:pPr>
            <w:r>
              <w:rPr>
                <w:rFonts w:ascii="Times New Roman" w:hAnsi="Times New Roman" w:eastAsia="Times New Roman" w:cs="Times New Roman"/>
                <w:b w:val="0"/>
                <w:i w:val="0"/>
                <w:color w:val="000000"/>
                <w:sz w:val="15"/>
              </w:rPr>
              <w:t>CU</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D72DA99">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92E34B0">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38DE25">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5DA924">
            <w:pPr>
              <w:spacing w:after="0" w:line="252" w:lineRule="auto"/>
              <w:jc w:val="left"/>
            </w:pPr>
          </w:p>
        </w:tc>
        <w:tc>
          <w:tcPr>
            <w:tcW w:w="5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C3C2A1">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4C0C9D">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BEECDE7">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165C81">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99A85BC">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7FA1B8">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B40C3A">
            <w:pPr>
              <w:spacing w:after="0" w:line="252" w:lineRule="auto"/>
              <w:jc w:val="left"/>
            </w:pPr>
          </w:p>
        </w:tc>
      </w:tr>
      <w:tr w14:paraId="65D9DFC3">
        <w:tblPrEx>
          <w:tblCellMar>
            <w:top w:w="0" w:type="dxa"/>
            <w:left w:w="108" w:type="dxa"/>
            <w:bottom w:w="0" w:type="dxa"/>
            <w:right w:w="108" w:type="dxa"/>
          </w:tblCellMar>
        </w:tblPrEx>
        <w:trPr>
          <w:cantSplit/>
          <w:jc w:val="center"/>
        </w:trPr>
        <w:tc>
          <w:tcPr>
            <w:tcW w:w="10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9585FF">
            <w:pPr>
              <w:spacing w:after="0" w:line="252" w:lineRule="auto"/>
              <w:jc w:val="left"/>
            </w:pPr>
            <w:r>
              <w:rPr>
                <w:rFonts w:ascii="Times New Roman" w:hAnsi="Times New Roman" w:eastAsia="Times New Roman" w:cs="Times New Roman"/>
                <w:b w:val="0"/>
                <w:i w:val="0"/>
                <w:color w:val="000000"/>
                <w:sz w:val="15"/>
              </w:rPr>
              <w:t>2.4</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19711F">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0281CC">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DFD8DD">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43BB59">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456EBF">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4914851">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397F91">
            <w:pPr>
              <w:spacing w:after="0" w:line="252" w:lineRule="auto"/>
              <w:jc w:val="left"/>
            </w:pPr>
            <w:r>
              <w:rPr>
                <w:rFonts w:ascii="Times New Roman" w:hAnsi="Times New Roman" w:eastAsia="Times New Roman" w:cs="Times New Roman"/>
                <w:b w:val="0"/>
                <w:i w:val="0"/>
                <w:color w:val="000000"/>
                <w:sz w:val="15"/>
              </w:rPr>
              <w:t>CU</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D89E897">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ABB891">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DCBAC8">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19460F">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438CE8">
            <w:pPr>
              <w:spacing w:after="0" w:line="252" w:lineRule="auto"/>
              <w:jc w:val="left"/>
            </w:pPr>
          </w:p>
        </w:tc>
        <w:tc>
          <w:tcPr>
            <w:tcW w:w="5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3DE0E5">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2D94E2">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2AD6DF9">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F5F223">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1A0A19">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52F1EB">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F58C20">
            <w:pPr>
              <w:spacing w:after="0" w:line="252" w:lineRule="auto"/>
              <w:jc w:val="left"/>
            </w:pPr>
          </w:p>
        </w:tc>
      </w:tr>
      <w:tr w14:paraId="6FC1E6BD">
        <w:tblPrEx>
          <w:tblCellMar>
            <w:top w:w="0" w:type="dxa"/>
            <w:left w:w="108" w:type="dxa"/>
            <w:bottom w:w="0" w:type="dxa"/>
            <w:right w:w="108" w:type="dxa"/>
          </w:tblCellMar>
        </w:tblPrEx>
        <w:trPr>
          <w:cantSplit/>
          <w:jc w:val="center"/>
        </w:trPr>
        <w:tc>
          <w:tcPr>
            <w:tcW w:w="10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0CF40F">
            <w:pPr>
              <w:spacing w:after="0" w:line="252" w:lineRule="auto"/>
              <w:jc w:val="left"/>
            </w:pPr>
            <w:r>
              <w:rPr>
                <w:rFonts w:ascii="Times New Roman" w:hAnsi="Times New Roman" w:eastAsia="Times New Roman" w:cs="Times New Roman"/>
                <w:b w:val="0"/>
                <w:i w:val="0"/>
                <w:color w:val="000000"/>
                <w:sz w:val="15"/>
              </w:rPr>
              <w:t>3.1</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76E000">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04D168">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CFF0A3">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5F3E90">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2FC5DF6">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DA8B9A">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512660B">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3A1B97">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BFA6030">
            <w:pPr>
              <w:spacing w:after="0" w:line="252" w:lineRule="auto"/>
              <w:jc w:val="left"/>
            </w:pPr>
            <w:r>
              <w:rPr>
                <w:rFonts w:ascii="Times New Roman" w:hAnsi="Times New Roman" w:eastAsia="Times New Roman" w:cs="Times New Roman"/>
                <w:b w:val="0"/>
                <w:i w:val="0"/>
                <w:color w:val="000000"/>
                <w:sz w:val="15"/>
              </w:rPr>
              <w:t>CU</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8658B8">
            <w:pPr>
              <w:spacing w:after="0" w:line="252" w:lineRule="auto"/>
              <w:jc w:val="left"/>
            </w:pPr>
            <w:r>
              <w:rPr>
                <w:rFonts w:ascii="Times New Roman" w:hAnsi="Times New Roman" w:eastAsia="Times New Roman" w:cs="Times New Roman"/>
                <w:b w:val="0"/>
                <w:i w:val="0"/>
                <w:color w:val="000000"/>
                <w:sz w:val="15"/>
              </w:rPr>
              <w:t>C</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ED69F2">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848B19">
            <w:pPr>
              <w:spacing w:after="0" w:line="252" w:lineRule="auto"/>
              <w:jc w:val="left"/>
            </w:pPr>
          </w:p>
        </w:tc>
        <w:tc>
          <w:tcPr>
            <w:tcW w:w="5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A203559">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C1CF29">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68FCBB">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658B7C">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36E0016">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B6C78D">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E6F7E6">
            <w:pPr>
              <w:spacing w:after="0" w:line="252" w:lineRule="auto"/>
              <w:jc w:val="left"/>
            </w:pPr>
          </w:p>
        </w:tc>
      </w:tr>
      <w:tr w14:paraId="7189D54B">
        <w:tblPrEx>
          <w:tblCellMar>
            <w:top w:w="0" w:type="dxa"/>
            <w:left w:w="108" w:type="dxa"/>
            <w:bottom w:w="0" w:type="dxa"/>
            <w:right w:w="108" w:type="dxa"/>
          </w:tblCellMar>
        </w:tblPrEx>
        <w:trPr>
          <w:cantSplit/>
          <w:jc w:val="center"/>
        </w:trPr>
        <w:tc>
          <w:tcPr>
            <w:tcW w:w="10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5C7170">
            <w:pPr>
              <w:spacing w:after="0" w:line="252" w:lineRule="auto"/>
              <w:jc w:val="left"/>
            </w:pPr>
            <w:r>
              <w:rPr>
                <w:rFonts w:ascii="Times New Roman" w:hAnsi="Times New Roman" w:eastAsia="Times New Roman" w:cs="Times New Roman"/>
                <w:b w:val="0"/>
                <w:i w:val="0"/>
                <w:color w:val="000000"/>
                <w:sz w:val="15"/>
              </w:rPr>
              <w:t>3.2</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2C9662">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A0C5DE">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813884">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C95FCF">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D698EA">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897BC68">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B65D22">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1F0579">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101F75">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EA9095">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88F60F">
            <w:pPr>
              <w:spacing w:after="0" w:line="252" w:lineRule="auto"/>
              <w:jc w:val="left"/>
            </w:pPr>
            <w:r>
              <w:rPr>
                <w:rFonts w:ascii="Times New Roman" w:hAnsi="Times New Roman" w:eastAsia="Times New Roman" w:cs="Times New Roman"/>
                <w:b w:val="0"/>
                <w:i w:val="0"/>
                <w:color w:val="000000"/>
                <w:sz w:val="15"/>
              </w:rPr>
              <w:t>C</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94F15C">
            <w:pPr>
              <w:spacing w:after="0" w:line="252" w:lineRule="auto"/>
              <w:jc w:val="left"/>
            </w:pPr>
          </w:p>
        </w:tc>
        <w:tc>
          <w:tcPr>
            <w:tcW w:w="5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EAB234">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D584FFA">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23CF65">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D3D2043">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D7BE61">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35EECE0">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29C4D5">
            <w:pPr>
              <w:spacing w:after="0" w:line="252" w:lineRule="auto"/>
              <w:jc w:val="left"/>
            </w:pPr>
          </w:p>
        </w:tc>
      </w:tr>
      <w:tr w14:paraId="42219D81">
        <w:tblPrEx>
          <w:tblCellMar>
            <w:top w:w="0" w:type="dxa"/>
            <w:left w:w="108" w:type="dxa"/>
            <w:bottom w:w="0" w:type="dxa"/>
            <w:right w:w="108" w:type="dxa"/>
          </w:tblCellMar>
        </w:tblPrEx>
        <w:trPr>
          <w:cantSplit/>
          <w:jc w:val="center"/>
        </w:trPr>
        <w:tc>
          <w:tcPr>
            <w:tcW w:w="10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F191F4">
            <w:pPr>
              <w:spacing w:after="0" w:line="252" w:lineRule="auto"/>
              <w:jc w:val="left"/>
            </w:pPr>
            <w:r>
              <w:rPr>
                <w:rFonts w:ascii="Times New Roman" w:hAnsi="Times New Roman" w:eastAsia="Times New Roman" w:cs="Times New Roman"/>
                <w:b w:val="0"/>
                <w:i w:val="0"/>
                <w:color w:val="000000"/>
                <w:sz w:val="15"/>
              </w:rPr>
              <w:t>3.3</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822A1F">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95134F3">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2B482D">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4184C4">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C619A5">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D02CC74">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4421CE">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F9E847">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CA62E3">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DB4852">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A1D55A">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28BEE19">
            <w:pPr>
              <w:spacing w:after="0" w:line="252" w:lineRule="auto"/>
              <w:jc w:val="left"/>
            </w:pPr>
          </w:p>
        </w:tc>
        <w:tc>
          <w:tcPr>
            <w:tcW w:w="5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A69AFF1">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29E041">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7DC5D7">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3E9EE5D">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81F151">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1832C33">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D01097">
            <w:pPr>
              <w:spacing w:after="0" w:line="252" w:lineRule="auto"/>
              <w:jc w:val="left"/>
            </w:pPr>
          </w:p>
        </w:tc>
      </w:tr>
      <w:tr w14:paraId="647B5495">
        <w:tblPrEx>
          <w:tblCellMar>
            <w:top w:w="0" w:type="dxa"/>
            <w:left w:w="108" w:type="dxa"/>
            <w:bottom w:w="0" w:type="dxa"/>
            <w:right w:w="108" w:type="dxa"/>
          </w:tblCellMar>
        </w:tblPrEx>
        <w:trPr>
          <w:cantSplit/>
          <w:jc w:val="center"/>
        </w:trPr>
        <w:tc>
          <w:tcPr>
            <w:tcW w:w="10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28E450">
            <w:pPr>
              <w:spacing w:after="0" w:line="252" w:lineRule="auto"/>
              <w:jc w:val="left"/>
            </w:pPr>
            <w:r>
              <w:rPr>
                <w:rFonts w:ascii="Times New Roman" w:hAnsi="Times New Roman" w:eastAsia="Times New Roman" w:cs="Times New Roman"/>
                <w:b w:val="0"/>
                <w:i w:val="0"/>
                <w:color w:val="000000"/>
                <w:sz w:val="15"/>
              </w:rPr>
              <w:t>3.4</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38EF3D">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28358E">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E3A7AA">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27F78C">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B3F6DA">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BB5589">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CFFFE0">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1AE7DD">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5EDE54">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32EE470">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F6B4EC5">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4C6E3D">
            <w:pPr>
              <w:spacing w:after="0" w:line="252" w:lineRule="auto"/>
              <w:jc w:val="left"/>
            </w:pPr>
          </w:p>
        </w:tc>
        <w:tc>
          <w:tcPr>
            <w:tcW w:w="5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CF48F7">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9138F27">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53EA54">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5BE084">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051FB9">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796DE8F">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E680BE">
            <w:pPr>
              <w:spacing w:after="0" w:line="252" w:lineRule="auto"/>
              <w:jc w:val="left"/>
            </w:pPr>
          </w:p>
        </w:tc>
      </w:tr>
      <w:tr w14:paraId="08780F74">
        <w:tblPrEx>
          <w:tblCellMar>
            <w:top w:w="0" w:type="dxa"/>
            <w:left w:w="108" w:type="dxa"/>
            <w:bottom w:w="0" w:type="dxa"/>
            <w:right w:w="108" w:type="dxa"/>
          </w:tblCellMar>
        </w:tblPrEx>
        <w:trPr>
          <w:cantSplit/>
          <w:jc w:val="center"/>
        </w:trPr>
        <w:tc>
          <w:tcPr>
            <w:tcW w:w="10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5CDD396">
            <w:pPr>
              <w:spacing w:after="0" w:line="252" w:lineRule="auto"/>
              <w:jc w:val="left"/>
            </w:pPr>
            <w:r>
              <w:rPr>
                <w:rFonts w:ascii="Times New Roman" w:hAnsi="Times New Roman" w:eastAsia="Times New Roman" w:cs="Times New Roman"/>
                <w:b w:val="0"/>
                <w:i w:val="0"/>
                <w:color w:val="000000"/>
                <w:sz w:val="15"/>
              </w:rPr>
              <w:t>4.1</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2D0A51">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37A831">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440617">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B536DD6">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5C655C">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65625C">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E4AF06">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4B63D0">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3A7AA4">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C04572">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C1F660">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5BC69D">
            <w:pPr>
              <w:spacing w:after="0" w:line="252" w:lineRule="auto"/>
              <w:jc w:val="left"/>
            </w:pPr>
            <w:r>
              <w:rPr>
                <w:rFonts w:ascii="Times New Roman" w:hAnsi="Times New Roman" w:eastAsia="Times New Roman" w:cs="Times New Roman"/>
                <w:b w:val="0"/>
                <w:i w:val="0"/>
                <w:color w:val="000000"/>
                <w:sz w:val="15"/>
              </w:rPr>
              <w:t>CU</w:t>
            </w:r>
          </w:p>
        </w:tc>
        <w:tc>
          <w:tcPr>
            <w:tcW w:w="5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DFFF02">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4A3F73">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D72AC9">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153ADF">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D6AF92">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B005C1F">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025A9A">
            <w:pPr>
              <w:spacing w:after="0" w:line="252" w:lineRule="auto"/>
              <w:jc w:val="left"/>
            </w:pPr>
          </w:p>
        </w:tc>
      </w:tr>
      <w:tr w14:paraId="71C9B97C">
        <w:tblPrEx>
          <w:tblCellMar>
            <w:top w:w="0" w:type="dxa"/>
            <w:left w:w="108" w:type="dxa"/>
            <w:bottom w:w="0" w:type="dxa"/>
            <w:right w:w="108" w:type="dxa"/>
          </w:tblCellMar>
        </w:tblPrEx>
        <w:trPr>
          <w:cantSplit/>
          <w:jc w:val="center"/>
        </w:trPr>
        <w:tc>
          <w:tcPr>
            <w:tcW w:w="10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DB16F9">
            <w:pPr>
              <w:spacing w:after="0" w:line="252" w:lineRule="auto"/>
              <w:jc w:val="left"/>
            </w:pPr>
            <w:r>
              <w:rPr>
                <w:rFonts w:ascii="Times New Roman" w:hAnsi="Times New Roman" w:eastAsia="Times New Roman" w:cs="Times New Roman"/>
                <w:b w:val="0"/>
                <w:i w:val="0"/>
                <w:color w:val="000000"/>
                <w:sz w:val="15"/>
              </w:rPr>
              <w:t>4.2</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0C20F3">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7755B8">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F34089B">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DB8B99">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FFDBE84">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25BE02">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B29513">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3E6F323">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8816FA">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970ED6">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C90C2B">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CA6685">
            <w:pPr>
              <w:spacing w:after="0" w:line="252" w:lineRule="auto"/>
              <w:jc w:val="left"/>
            </w:pPr>
          </w:p>
        </w:tc>
        <w:tc>
          <w:tcPr>
            <w:tcW w:w="5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F36B149">
            <w:pPr>
              <w:spacing w:after="0" w:line="252" w:lineRule="auto"/>
              <w:jc w:val="left"/>
            </w:pPr>
            <w:r>
              <w:rPr>
                <w:rFonts w:ascii="Times New Roman" w:hAnsi="Times New Roman" w:eastAsia="Times New Roman" w:cs="Times New Roman"/>
                <w:b w:val="0"/>
                <w:i w:val="0"/>
                <w:color w:val="000000"/>
                <w:sz w:val="15"/>
              </w:rPr>
              <w:t>CU</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FF6B3A">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C87150">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D9A63E3">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3BB542">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46293F">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483BB0">
            <w:pPr>
              <w:spacing w:after="0" w:line="252" w:lineRule="auto"/>
              <w:jc w:val="left"/>
            </w:pPr>
          </w:p>
        </w:tc>
      </w:tr>
      <w:tr w14:paraId="7142ECDA">
        <w:tblPrEx>
          <w:tblCellMar>
            <w:top w:w="0" w:type="dxa"/>
            <w:left w:w="108" w:type="dxa"/>
            <w:bottom w:w="0" w:type="dxa"/>
            <w:right w:w="108" w:type="dxa"/>
          </w:tblCellMar>
        </w:tblPrEx>
        <w:trPr>
          <w:cantSplit/>
          <w:jc w:val="center"/>
        </w:trPr>
        <w:tc>
          <w:tcPr>
            <w:tcW w:w="10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B8F760">
            <w:pPr>
              <w:spacing w:after="0" w:line="252" w:lineRule="auto"/>
              <w:jc w:val="left"/>
            </w:pPr>
            <w:r>
              <w:rPr>
                <w:rFonts w:ascii="Times New Roman" w:hAnsi="Times New Roman" w:eastAsia="Times New Roman" w:cs="Times New Roman"/>
                <w:b w:val="0"/>
                <w:i w:val="0"/>
                <w:color w:val="000000"/>
                <w:sz w:val="15"/>
              </w:rPr>
              <w:t>4.3</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9CE26D">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34EFE2">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4E7A50">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9D3B39C">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96D0A3">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C81D8E">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2A196A">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8387E1">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2CB7B2">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522445">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259832">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6E7B92">
            <w:pPr>
              <w:spacing w:after="0" w:line="252" w:lineRule="auto"/>
              <w:jc w:val="left"/>
            </w:pPr>
            <w:r>
              <w:rPr>
                <w:rFonts w:ascii="Times New Roman" w:hAnsi="Times New Roman" w:eastAsia="Times New Roman" w:cs="Times New Roman"/>
                <w:b w:val="0"/>
                <w:i w:val="0"/>
                <w:color w:val="000000"/>
                <w:sz w:val="15"/>
              </w:rPr>
              <w:t>R</w:t>
            </w:r>
          </w:p>
        </w:tc>
        <w:tc>
          <w:tcPr>
            <w:tcW w:w="5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3B2719">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82A155">
            <w:pPr>
              <w:spacing w:after="0" w:line="252" w:lineRule="auto"/>
              <w:jc w:val="left"/>
            </w:pPr>
            <w:r>
              <w:rPr>
                <w:rFonts w:ascii="Times New Roman" w:hAnsi="Times New Roman" w:eastAsia="Times New Roman" w:cs="Times New Roman"/>
                <w:b w:val="0"/>
                <w:i w:val="0"/>
                <w:color w:val="000000"/>
                <w:sz w:val="15"/>
              </w:rPr>
              <w:t>CU</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AF6973">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74315F">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01B300">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304886C">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14A320">
            <w:pPr>
              <w:spacing w:after="0" w:line="252" w:lineRule="auto"/>
              <w:jc w:val="left"/>
            </w:pPr>
          </w:p>
        </w:tc>
      </w:tr>
      <w:tr w14:paraId="483CC8FA">
        <w:tblPrEx>
          <w:tblCellMar>
            <w:top w:w="0" w:type="dxa"/>
            <w:left w:w="108" w:type="dxa"/>
            <w:bottom w:w="0" w:type="dxa"/>
            <w:right w:w="108" w:type="dxa"/>
          </w:tblCellMar>
        </w:tblPrEx>
        <w:trPr>
          <w:cantSplit/>
          <w:jc w:val="center"/>
        </w:trPr>
        <w:tc>
          <w:tcPr>
            <w:tcW w:w="10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E5A74E">
            <w:pPr>
              <w:spacing w:after="0" w:line="252" w:lineRule="auto"/>
              <w:jc w:val="left"/>
            </w:pPr>
            <w:r>
              <w:rPr>
                <w:rFonts w:ascii="Times New Roman" w:hAnsi="Times New Roman" w:eastAsia="Times New Roman" w:cs="Times New Roman"/>
                <w:b w:val="0"/>
                <w:i w:val="0"/>
                <w:color w:val="000000"/>
                <w:sz w:val="15"/>
              </w:rPr>
              <w:t>4.4</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ACC259">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144816">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B21E4FB">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7F87F9">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C0BD0D">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AA5E6B">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0F7118">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6A9422">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85E735">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D27FB62">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90A5F1">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3FC213">
            <w:pPr>
              <w:spacing w:after="0" w:line="252" w:lineRule="auto"/>
              <w:jc w:val="left"/>
            </w:pPr>
          </w:p>
        </w:tc>
        <w:tc>
          <w:tcPr>
            <w:tcW w:w="5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3A0C1D5">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D25440">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83951E">
            <w:pPr>
              <w:spacing w:after="0" w:line="252" w:lineRule="auto"/>
              <w:jc w:val="left"/>
            </w:pPr>
            <w:r>
              <w:rPr>
                <w:rFonts w:ascii="Times New Roman" w:hAnsi="Times New Roman" w:eastAsia="Times New Roman" w:cs="Times New Roman"/>
                <w:b w:val="0"/>
                <w:i w:val="0"/>
                <w:color w:val="000000"/>
                <w:sz w:val="15"/>
              </w:rPr>
              <w:t>C</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318EE9">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C9C5F40">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5B8944C">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7138A6">
            <w:pPr>
              <w:spacing w:after="0" w:line="252" w:lineRule="auto"/>
              <w:jc w:val="left"/>
            </w:pPr>
          </w:p>
        </w:tc>
      </w:tr>
      <w:tr w14:paraId="7BEA56F6">
        <w:tblPrEx>
          <w:tblCellMar>
            <w:top w:w="0" w:type="dxa"/>
            <w:left w:w="108" w:type="dxa"/>
            <w:bottom w:w="0" w:type="dxa"/>
            <w:right w:w="108" w:type="dxa"/>
          </w:tblCellMar>
        </w:tblPrEx>
        <w:trPr>
          <w:cantSplit/>
          <w:jc w:val="center"/>
        </w:trPr>
        <w:tc>
          <w:tcPr>
            <w:tcW w:w="10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86993F">
            <w:pPr>
              <w:spacing w:after="0" w:line="252" w:lineRule="auto"/>
              <w:jc w:val="left"/>
            </w:pPr>
            <w:r>
              <w:rPr>
                <w:rFonts w:ascii="Times New Roman" w:hAnsi="Times New Roman" w:eastAsia="Times New Roman" w:cs="Times New Roman"/>
                <w:b w:val="0"/>
                <w:i w:val="0"/>
                <w:color w:val="000000"/>
                <w:sz w:val="15"/>
              </w:rPr>
              <w:t>5.1</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0D95F4">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550BD1">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5B5815">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E85655">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F9E413">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478268">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730F58">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998276">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82F6E2A">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90AC4E">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95E048A">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E1600E">
            <w:pPr>
              <w:spacing w:after="0" w:line="252" w:lineRule="auto"/>
              <w:jc w:val="left"/>
            </w:pPr>
          </w:p>
        </w:tc>
        <w:tc>
          <w:tcPr>
            <w:tcW w:w="5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00FEB53">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92BEE4">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F6B3F5B">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232A4C">
            <w:pPr>
              <w:spacing w:after="0" w:line="252" w:lineRule="auto"/>
              <w:jc w:val="left"/>
            </w:pPr>
            <w:r>
              <w:rPr>
                <w:rFonts w:ascii="Times New Roman" w:hAnsi="Times New Roman" w:eastAsia="Times New Roman" w:cs="Times New Roman"/>
                <w:b w:val="0"/>
                <w:i w:val="0"/>
                <w:color w:val="000000"/>
                <w:sz w:val="15"/>
              </w:rPr>
              <w:t>CU</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C01118">
            <w:pPr>
              <w:spacing w:after="0" w:line="252" w:lineRule="auto"/>
              <w:jc w:val="left"/>
            </w:pPr>
            <w:r>
              <w:rPr>
                <w:rFonts w:ascii="Times New Roman" w:hAnsi="Times New Roman" w:eastAsia="Times New Roman" w:cs="Times New Roman"/>
                <w:b w:val="0"/>
                <w:i w:val="0"/>
                <w:color w:val="000000"/>
                <w:sz w:val="15"/>
              </w:rPr>
              <w:t>CU</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22DED80">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36773D">
            <w:pPr>
              <w:spacing w:after="0" w:line="252" w:lineRule="auto"/>
              <w:jc w:val="left"/>
            </w:pPr>
            <w:r>
              <w:rPr>
                <w:rFonts w:ascii="Times New Roman" w:hAnsi="Times New Roman" w:eastAsia="Times New Roman" w:cs="Times New Roman"/>
                <w:b w:val="0"/>
                <w:i w:val="0"/>
                <w:color w:val="000000"/>
                <w:sz w:val="15"/>
              </w:rPr>
              <w:t>CR</w:t>
            </w:r>
          </w:p>
        </w:tc>
      </w:tr>
      <w:tr w14:paraId="19A20596">
        <w:tblPrEx>
          <w:tblCellMar>
            <w:top w:w="0" w:type="dxa"/>
            <w:left w:w="108" w:type="dxa"/>
            <w:bottom w:w="0" w:type="dxa"/>
            <w:right w:w="108" w:type="dxa"/>
          </w:tblCellMar>
        </w:tblPrEx>
        <w:trPr>
          <w:cantSplit/>
          <w:jc w:val="center"/>
        </w:trPr>
        <w:tc>
          <w:tcPr>
            <w:tcW w:w="10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0109FB">
            <w:pPr>
              <w:spacing w:after="0" w:line="252" w:lineRule="auto"/>
              <w:jc w:val="left"/>
            </w:pPr>
            <w:r>
              <w:rPr>
                <w:rFonts w:ascii="Times New Roman" w:hAnsi="Times New Roman" w:eastAsia="Times New Roman" w:cs="Times New Roman"/>
                <w:b w:val="0"/>
                <w:i w:val="0"/>
                <w:color w:val="000000"/>
                <w:sz w:val="15"/>
              </w:rPr>
              <w:t>5.2</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23057B">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D3B562">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3BAFC7">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0E2C80E">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4B2DB6">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A985AE">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76B76C">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E91294">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5744A3">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DBC2D8">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DFA2AB6">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380720">
            <w:pPr>
              <w:spacing w:after="0" w:line="252" w:lineRule="auto"/>
              <w:jc w:val="left"/>
            </w:pPr>
            <w:r>
              <w:rPr>
                <w:rFonts w:ascii="Times New Roman" w:hAnsi="Times New Roman" w:eastAsia="Times New Roman" w:cs="Times New Roman"/>
                <w:b w:val="0"/>
                <w:i w:val="0"/>
                <w:color w:val="000000"/>
                <w:sz w:val="15"/>
              </w:rPr>
              <w:t>R</w:t>
            </w:r>
          </w:p>
        </w:tc>
        <w:tc>
          <w:tcPr>
            <w:tcW w:w="5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136217">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F81816">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79D599">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A3F3B5">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98A3F4">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4832BE4">
            <w:pPr>
              <w:spacing w:after="0" w:line="252" w:lineRule="auto"/>
              <w:jc w:val="left"/>
            </w:pPr>
            <w:r>
              <w:rPr>
                <w:rFonts w:ascii="Times New Roman" w:hAnsi="Times New Roman" w:eastAsia="Times New Roman" w:cs="Times New Roman"/>
                <w:b w:val="0"/>
                <w:i w:val="0"/>
                <w:color w:val="000000"/>
                <w:sz w:val="15"/>
              </w:rPr>
              <w:t>C</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5535944">
            <w:pPr>
              <w:spacing w:after="0" w:line="252" w:lineRule="auto"/>
              <w:jc w:val="left"/>
            </w:pPr>
          </w:p>
        </w:tc>
      </w:tr>
      <w:tr w14:paraId="5EF20137">
        <w:tblPrEx>
          <w:tblCellMar>
            <w:top w:w="0" w:type="dxa"/>
            <w:left w:w="108" w:type="dxa"/>
            <w:bottom w:w="0" w:type="dxa"/>
            <w:right w:w="108" w:type="dxa"/>
          </w:tblCellMar>
        </w:tblPrEx>
        <w:trPr>
          <w:cantSplit/>
          <w:jc w:val="center"/>
        </w:trPr>
        <w:tc>
          <w:tcPr>
            <w:tcW w:w="10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6C4F86">
            <w:pPr>
              <w:spacing w:after="0" w:line="252" w:lineRule="auto"/>
              <w:jc w:val="left"/>
            </w:pPr>
            <w:r>
              <w:rPr>
                <w:rFonts w:ascii="Times New Roman" w:hAnsi="Times New Roman" w:eastAsia="Times New Roman" w:cs="Times New Roman"/>
                <w:b w:val="0"/>
                <w:i w:val="0"/>
                <w:color w:val="000000"/>
                <w:sz w:val="15"/>
              </w:rPr>
              <w:t>5.3</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8D2C723">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22B42C2">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D1A509">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DA3969">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119D679">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C00440">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DD4837">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2E9011">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2B4B12">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545F27">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F647E81">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45090D">
            <w:pPr>
              <w:spacing w:after="0" w:line="252" w:lineRule="auto"/>
              <w:jc w:val="left"/>
            </w:pPr>
          </w:p>
        </w:tc>
        <w:tc>
          <w:tcPr>
            <w:tcW w:w="5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DA7A04">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5E25AE8">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E697A1">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49FD27">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D5463E">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271633">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D75454">
            <w:pPr>
              <w:spacing w:after="0" w:line="252" w:lineRule="auto"/>
              <w:jc w:val="left"/>
            </w:pPr>
          </w:p>
        </w:tc>
      </w:tr>
      <w:tr w14:paraId="14FCC756">
        <w:tblPrEx>
          <w:tblCellMar>
            <w:top w:w="0" w:type="dxa"/>
            <w:left w:w="108" w:type="dxa"/>
            <w:bottom w:w="0" w:type="dxa"/>
            <w:right w:w="108" w:type="dxa"/>
          </w:tblCellMar>
        </w:tblPrEx>
        <w:trPr>
          <w:cantSplit/>
          <w:jc w:val="center"/>
        </w:trPr>
        <w:tc>
          <w:tcPr>
            <w:tcW w:w="10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D8998A">
            <w:pPr>
              <w:spacing w:after="0" w:line="252" w:lineRule="auto"/>
              <w:jc w:val="left"/>
            </w:pPr>
            <w:r>
              <w:rPr>
                <w:rFonts w:ascii="Times New Roman" w:hAnsi="Times New Roman" w:eastAsia="Times New Roman" w:cs="Times New Roman"/>
                <w:b w:val="0"/>
                <w:i w:val="0"/>
                <w:color w:val="000000"/>
                <w:sz w:val="15"/>
              </w:rPr>
              <w:t>5.4</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56CD5AF">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A95B80">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9DAAE7">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53DF89">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9472466">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FEB59AD">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311DFE">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6039FCD">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7E53A6">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3C92CC8">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DE98B1">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285C368">
            <w:pPr>
              <w:spacing w:after="0" w:line="252" w:lineRule="auto"/>
              <w:jc w:val="left"/>
            </w:pPr>
            <w:r>
              <w:rPr>
                <w:rFonts w:ascii="Times New Roman" w:hAnsi="Times New Roman" w:eastAsia="Times New Roman" w:cs="Times New Roman"/>
                <w:b w:val="0"/>
                <w:i w:val="0"/>
                <w:color w:val="000000"/>
                <w:sz w:val="15"/>
              </w:rPr>
              <w:t>R</w:t>
            </w:r>
          </w:p>
        </w:tc>
        <w:tc>
          <w:tcPr>
            <w:tcW w:w="5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CCCDF4">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C385B6">
            <w:pPr>
              <w:spacing w:after="0" w:line="252" w:lineRule="auto"/>
              <w:jc w:val="left"/>
            </w:pPr>
            <w:r>
              <w:rPr>
                <w:rFonts w:ascii="Times New Roman" w:hAnsi="Times New Roman" w:eastAsia="Times New Roman" w:cs="Times New Roman"/>
                <w:b w:val="0"/>
                <w:i w:val="0"/>
                <w:color w:val="000000"/>
                <w:sz w:val="15"/>
              </w:rPr>
              <w:t>R</w:t>
            </w: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AAD02C">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67C108">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72542D">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F6CA3F">
            <w:pPr>
              <w:spacing w:after="0" w:line="252" w:lineRule="auto"/>
              <w:jc w:val="left"/>
            </w:pPr>
          </w:p>
        </w:tc>
        <w:tc>
          <w:tcPr>
            <w:tcW w:w="4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D9F305">
            <w:pPr>
              <w:spacing w:after="0" w:line="252" w:lineRule="auto"/>
              <w:jc w:val="left"/>
            </w:pPr>
          </w:p>
        </w:tc>
      </w:tr>
    </w:tbl>
    <w:p w14:paraId="67C0576A">
      <w:pPr>
        <w:spacing w:after="40"/>
      </w:pPr>
    </w:p>
    <w:p w14:paraId="4EDB756B">
      <w:pPr>
        <w:pStyle w:val="4"/>
      </w:pPr>
      <w:bookmarkStart w:id="59" w:name="_Toc31284"/>
      <w:r>
        <w:t>Kiểm tra ma trận</w:t>
      </w:r>
      <w:bookmarkEnd w:id="59"/>
    </w:p>
    <w:p w14:paraId="443673A5">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Mỗi thực thể đều có chức năng tạo (C):</w:t>
      </w:r>
      <w:r>
        <w:rPr>
          <w:rFonts w:ascii="Times New Roman" w:hAnsi="Times New Roman" w:eastAsia="Times New Roman" w:cs="Times New Roman"/>
          <w:b w:val="0"/>
          <w:i w:val="0"/>
          <w:color w:val="000000"/>
          <w:sz w:val="24"/>
        </w:rPr>
        <w:t xml:space="preserve"> đạt, cả 19 thực thể.</w:t>
      </w:r>
    </w:p>
    <w:p w14:paraId="6FBA3E03">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Mỗi chức năng đều đụng tới dữ liệu:</w:t>
      </w:r>
      <w:r>
        <w:rPr>
          <w:rFonts w:ascii="Times New Roman" w:hAnsi="Times New Roman" w:eastAsia="Times New Roman" w:cs="Times New Roman"/>
          <w:b w:val="0"/>
          <w:i w:val="0"/>
          <w:color w:val="000000"/>
          <w:sz w:val="24"/>
        </w:rPr>
        <w:t xml:space="preserve"> đạt, cả 20 chức năng.</w:t>
      </w:r>
    </w:p>
    <w:p w14:paraId="57825863">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Khớp với DFD mức 0:</w:t>
      </w:r>
      <w:r>
        <w:rPr>
          <w:rFonts w:ascii="Times New Roman" w:hAnsi="Times New Roman" w:eastAsia="Times New Roman" w:cs="Times New Roman"/>
          <w:b w:val="0"/>
          <w:i w:val="0"/>
          <w:color w:val="000000"/>
          <w:sz w:val="24"/>
        </w:rPr>
        <w:t xml:space="preserve"> mọi ô C/U của một chức năng x.y đều nằm ở kho mà tiến trình x.0 có luồng </w:t>
      </w:r>
      <w:r>
        <w:rPr>
          <w:rFonts w:ascii="Times New Roman" w:hAnsi="Times New Roman" w:eastAsia="Times New Roman" w:cs="Times New Roman"/>
          <w:b w:val="0"/>
          <w:i/>
          <w:color w:val="000000"/>
          <w:sz w:val="24"/>
        </w:rPr>
        <w:t>ghi</w:t>
      </w:r>
      <w:r>
        <w:rPr>
          <w:rFonts w:ascii="Times New Roman" w:hAnsi="Times New Roman" w:eastAsia="Times New Roman" w:cs="Times New Roman"/>
          <w:b w:val="0"/>
          <w:i w:val="0"/>
          <w:color w:val="000000"/>
          <w:sz w:val="24"/>
        </w:rPr>
        <w:t xml:space="preserve">, và mọi ô R đều nằm ở kho mà x.0 có luồng </w:t>
      </w:r>
      <w:r>
        <w:rPr>
          <w:rFonts w:ascii="Times New Roman" w:hAnsi="Times New Roman" w:eastAsia="Times New Roman" w:cs="Times New Roman"/>
          <w:b w:val="0"/>
          <w:i/>
          <w:color w:val="000000"/>
          <w:sz w:val="24"/>
        </w:rPr>
        <w:t>đọc</w:t>
      </w:r>
      <w:r>
        <w:rPr>
          <w:rFonts w:ascii="Times New Roman" w:hAnsi="Times New Roman" w:eastAsia="Times New Roman" w:cs="Times New Roman"/>
          <w:b w:val="0"/>
          <w:i w:val="0"/>
          <w:color w:val="000000"/>
          <w:sz w:val="24"/>
        </w:rPr>
        <w:t>, hoặc ở kho mà chính x.0 ghi vào (Phụ lục A).</w:t>
      </w:r>
    </w:p>
    <w:p w14:paraId="6580C73A">
      <w:pPr>
        <w:spacing w:after="60"/>
        <w:ind w:left="454" w:hanging="255"/>
        <w:jc w:val="left"/>
      </w:pPr>
      <w:r>
        <w:rPr>
          <w:rFonts w:ascii="Times New Roman" w:hAnsi="Times New Roman" w:eastAsia="Times New Roman" w:cs="Times New Roman"/>
          <w:b w:val="0"/>
          <w:i w:val="0"/>
          <w:color w:val="000000"/>
          <w:sz w:val="24"/>
        </w:rPr>
        <w:t>– Những điểm đã sửa trên DFD mức 0 nhờ rà ma trận và vẽ mức 1:</w:t>
      </w:r>
    </w:p>
    <w:p w14:paraId="0601261B">
      <w:pPr>
        <w:spacing w:after="60"/>
        <w:ind w:left="794" w:hanging="255"/>
        <w:jc w:val="left"/>
      </w:pPr>
      <w:r>
        <w:rPr>
          <w:rFonts w:ascii="Times New Roman" w:hAnsi="Times New Roman" w:eastAsia="Times New Roman" w:cs="Times New Roman"/>
          <w:b w:val="0"/>
          <w:i w:val="0"/>
          <w:color w:val="000000"/>
          <w:sz w:val="24"/>
        </w:rPr>
        <w:t xml:space="preserve">– Thêm luồng </w:t>
      </w:r>
      <w:r>
        <w:rPr>
          <w:rFonts w:ascii="Times New Roman" w:hAnsi="Times New Roman" w:eastAsia="Times New Roman" w:cs="Times New Roman"/>
          <w:b/>
          <w:i w:val="0"/>
          <w:color w:val="000000"/>
          <w:sz w:val="24"/>
        </w:rPr>
        <w:t>"Tình trạng đóng học phí" (D3 → 2.0)</w:t>
      </w:r>
      <w:r>
        <w:rPr>
          <w:rFonts w:ascii="Times New Roman" w:hAnsi="Times New Roman" w:eastAsia="Times New Roman" w:cs="Times New Roman"/>
          <w:b w:val="0"/>
          <w:i w:val="0"/>
          <w:color w:val="000000"/>
          <w:sz w:val="24"/>
        </w:rPr>
        <w:t>: 2.2 và 2.4 cần biết tình trạng đóng học phí theo QT05 và QT09.</w:t>
      </w:r>
    </w:p>
    <w:p w14:paraId="323B6465">
      <w:pPr>
        <w:spacing w:after="60"/>
        <w:ind w:left="794" w:hanging="255"/>
        <w:jc w:val="left"/>
      </w:pPr>
      <w:r>
        <w:rPr>
          <w:rFonts w:ascii="Times New Roman" w:hAnsi="Times New Roman" w:eastAsia="Times New Roman" w:cs="Times New Roman"/>
          <w:b w:val="0"/>
          <w:i w:val="0"/>
          <w:color w:val="000000"/>
          <w:sz w:val="24"/>
        </w:rPr>
        <w:t xml:space="preserve">– Thêm luồng </w:t>
      </w:r>
      <w:r>
        <w:rPr>
          <w:rFonts w:ascii="Times New Roman" w:hAnsi="Times New Roman" w:eastAsia="Times New Roman" w:cs="Times New Roman"/>
          <w:b/>
          <w:i w:val="0"/>
          <w:color w:val="000000"/>
          <w:sz w:val="24"/>
        </w:rPr>
        <w:t>"Trọng số điểm khóa học" (D1 → 4.0)</w:t>
      </w:r>
      <w:r>
        <w:rPr>
          <w:rFonts w:ascii="Times New Roman" w:hAnsi="Times New Roman" w:eastAsia="Times New Roman" w:cs="Times New Roman"/>
          <w:b w:val="0"/>
          <w:i w:val="0"/>
          <w:color w:val="000000"/>
          <w:sz w:val="24"/>
        </w:rPr>
        <w:t>: 4.3 cần trọng số để tính điểm tổng kết (QT13).</w:t>
      </w:r>
    </w:p>
    <w:p w14:paraId="052D8E8F">
      <w:pPr>
        <w:spacing w:after="60"/>
        <w:ind w:left="794" w:hanging="255"/>
        <w:jc w:val="left"/>
      </w:pPr>
      <w:r>
        <w:rPr>
          <w:rFonts w:ascii="Times New Roman" w:hAnsi="Times New Roman" w:eastAsia="Times New Roman" w:cs="Times New Roman"/>
          <w:b w:val="0"/>
          <w:i w:val="0"/>
          <w:color w:val="000000"/>
          <w:sz w:val="24"/>
        </w:rPr>
        <w:t>– Đổi tên một số luồng kho cho đủ nội dung mà mức 1 cần: D2 → 2.0 "Đăng ký, sĩ số, lịch đã xếp"; D3 → 3.0 "Học phí phải thu, số đã thu"; 4.0 → D4 "Điểm danh, điểm, kết quả, chứng nhận"; D5 → 5.0 "Quyền truy cập, nhật ký".</w:t>
      </w:r>
    </w:p>
    <w:p w14:paraId="5BFBAE2D">
      <w:pPr>
        <w:spacing w:after="60"/>
        <w:ind w:left="454" w:hanging="255"/>
        <w:jc w:val="left"/>
      </w:pPr>
      <w:r>
        <w:rPr>
          <w:rFonts w:ascii="Times New Roman" w:hAnsi="Times New Roman" w:eastAsia="Times New Roman" w:cs="Times New Roman"/>
          <w:b w:val="0"/>
          <w:i w:val="0"/>
          <w:color w:val="000000"/>
          <w:sz w:val="24"/>
        </w:rPr>
        <w:t>– Mã nhân viên lập phiếu (NV) lấy từ phiên đăng nhập nên không vẽ thành luồng đọc D5 trên DFD.</w:t>
      </w:r>
    </w:p>
    <w:p w14:paraId="2C17D478">
      <w:pPr>
        <w:pStyle w:val="2"/>
        <w:pageBreakBefore/>
      </w:pPr>
      <w:bookmarkStart w:id="60" w:name="_Toc115"/>
      <w:r>
        <w:t>CHƯƠNG 5. SƠ ĐỒ LUỒNG DỮ LIỆU (DFD)</w:t>
      </w:r>
      <w:bookmarkEnd w:id="60"/>
    </w:p>
    <w:p w14:paraId="3791516B">
      <w:pPr>
        <w:pStyle w:val="3"/>
      </w:pPr>
      <w:bookmarkStart w:id="61" w:name="_Toc28152"/>
      <w:r>
        <w:t>5.1 Ký pháp và nguyên tắc</w:t>
      </w:r>
      <w:bookmarkEnd w:id="61"/>
    </w:p>
    <w:p w14:paraId="762F7136">
      <w:pPr>
        <w:spacing w:after="120"/>
        <w:jc w:val="both"/>
      </w:pPr>
      <w:r>
        <w:rPr>
          <w:rFonts w:ascii="Times New Roman" w:hAnsi="Times New Roman" w:eastAsia="Times New Roman" w:cs="Times New Roman"/>
          <w:b w:val="0"/>
          <w:i w:val="0"/>
          <w:color w:val="000000"/>
          <w:sz w:val="24"/>
        </w:rPr>
        <w:t>Các sơ đồ dùng ký pháp Gane &amp; Sarson: xử lý là hình chữ nhật góc tròn, phần trên ghi số định danh, phần dưới ghi tên (trùng tên chức năng trên BFD); kho dữ liệu là hình chữ nhật hở một đầu, ghi mã D1–D5; tác nhân ngoài là hình chữ nhật; luồng dữ liệu là mũi tên có tên là danh từ. Tác nhân và kho được phép vẽ lặp để sơ đồ dễ đọc: tác nhân vẽ lặp có gạch chéo ở góc, kho vẽ lặp có thêm một vạch đứng.</w:t>
      </w:r>
    </w:p>
    <w:p w14:paraId="689CC8DD">
      <w:pPr>
        <w:spacing w:after="120"/>
        <w:jc w:val="both"/>
      </w:pPr>
      <w:r>
        <w:rPr>
          <w:rFonts w:ascii="Times New Roman" w:hAnsi="Times New Roman" w:eastAsia="Times New Roman" w:cs="Times New Roman"/>
          <w:b w:val="0"/>
          <w:i w:val="0"/>
          <w:color w:val="000000"/>
          <w:sz w:val="24"/>
        </w:rPr>
        <w:t>Các quy tắc sau được kiểm tra tự động bằng chương trình khi sinh sơ đồ: mỗi xử lý và mỗi kho có cả luồng vào và luồng ra; luồng ra của một xử lý khác luồng vào của nó; tác nhân không nối trực tiếp với kho, kho không nối với kho, tác nhân không nối với tác nhân; các mức DFD cân bằng với nhau (Phụ lục A).</w:t>
      </w:r>
    </w:p>
    <w:p w14:paraId="1D957BFD">
      <w:pPr>
        <w:pStyle w:val="3"/>
      </w:pPr>
      <w:bookmarkStart w:id="62" w:name="_Toc22801"/>
      <w:r>
        <w:t>5.2 Các tác nhân và kho dữ liệu</w:t>
      </w:r>
      <w:bookmarkEnd w:id="62"/>
    </w:p>
    <w:tbl>
      <w:tblPr>
        <w:tblStyle w:val="12"/>
        <w:tblW w:w="0" w:type="auto"/>
        <w:jc w:val="center"/>
        <w:tblLayout w:type="fixed"/>
        <w:tblCellMar>
          <w:top w:w="0" w:type="dxa"/>
          <w:left w:w="108" w:type="dxa"/>
          <w:bottom w:w="0" w:type="dxa"/>
          <w:right w:w="108" w:type="dxa"/>
        </w:tblCellMar>
      </w:tblPr>
      <w:tblGrid>
        <w:gridCol w:w="4406"/>
        <w:gridCol w:w="5098"/>
      </w:tblGrid>
      <w:tr w14:paraId="47858591">
        <w:tblPrEx>
          <w:tblCellMar>
            <w:top w:w="0" w:type="dxa"/>
            <w:left w:w="108" w:type="dxa"/>
            <w:bottom w:w="0" w:type="dxa"/>
            <w:right w:w="108" w:type="dxa"/>
          </w:tblCellMar>
        </w:tblPrEx>
        <w:trPr>
          <w:cantSplit/>
          <w:tblHeader/>
          <w:jc w:val="center"/>
        </w:trPr>
        <w:tc>
          <w:tcPr>
            <w:tcW w:w="440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E8D70F9">
            <w:pPr>
              <w:spacing w:after="0" w:line="252" w:lineRule="auto"/>
              <w:jc w:val="center"/>
            </w:pPr>
            <w:r>
              <w:rPr>
                <w:rFonts w:ascii="Times New Roman" w:hAnsi="Times New Roman" w:eastAsia="Times New Roman" w:cs="Times New Roman"/>
                <w:b/>
                <w:i w:val="0"/>
                <w:color w:val="000000"/>
                <w:sz w:val="21"/>
              </w:rPr>
              <w:t>Tác nhân ngoài</w:t>
            </w:r>
          </w:p>
        </w:tc>
        <w:tc>
          <w:tcPr>
            <w:tcW w:w="509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F06BDFA">
            <w:pPr>
              <w:spacing w:after="0" w:line="252" w:lineRule="auto"/>
              <w:jc w:val="center"/>
            </w:pPr>
            <w:r>
              <w:rPr>
                <w:rFonts w:ascii="Times New Roman" w:hAnsi="Times New Roman" w:eastAsia="Times New Roman" w:cs="Times New Roman"/>
                <w:b/>
                <w:i w:val="0"/>
                <w:color w:val="000000"/>
                <w:sz w:val="21"/>
              </w:rPr>
              <w:t>Vai trò đối với hệ thống</w:t>
            </w:r>
          </w:p>
        </w:tc>
      </w:tr>
      <w:tr w14:paraId="103B3A3B">
        <w:tblPrEx>
          <w:tblCellMar>
            <w:top w:w="0" w:type="dxa"/>
            <w:left w:w="108" w:type="dxa"/>
            <w:bottom w:w="0" w:type="dxa"/>
            <w:right w:w="108" w:type="dxa"/>
          </w:tblCellMar>
        </w:tblPrEx>
        <w:trPr>
          <w:cantSplit/>
          <w:jc w:val="center"/>
        </w:trPr>
        <w:tc>
          <w:tcPr>
            <w:tcW w:w="44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B14075C">
            <w:pPr>
              <w:spacing w:after="0" w:line="252" w:lineRule="auto"/>
              <w:jc w:val="left"/>
            </w:pPr>
            <w:r>
              <w:rPr>
                <w:rFonts w:ascii="Times New Roman" w:hAnsi="Times New Roman" w:eastAsia="Times New Roman" w:cs="Times New Roman"/>
                <w:b w:val="0"/>
                <w:i w:val="0"/>
                <w:color w:val="000000"/>
                <w:sz w:val="21"/>
              </w:rPr>
              <w:t>Học viên / Phụ huynh</w:t>
            </w:r>
          </w:p>
        </w:tc>
        <w:tc>
          <w:tcPr>
            <w:tcW w:w="50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4C86CFF">
            <w:pPr>
              <w:spacing w:after="0" w:line="252" w:lineRule="auto"/>
              <w:jc w:val="left"/>
            </w:pPr>
            <w:r>
              <w:rPr>
                <w:rFonts w:ascii="Times New Roman" w:hAnsi="Times New Roman" w:eastAsia="Times New Roman" w:cs="Times New Roman"/>
                <w:b w:val="0"/>
                <w:i w:val="0"/>
                <w:color w:val="000000"/>
                <w:sz w:val="21"/>
              </w:rPr>
              <w:t>Gửi yêu cầu đăng ký, chuyển lớp, bảo lưu, nộp học phí; nhận lịch học, phiếu thu, chuyên cần, kết quả, chứng nhận, thông báo</w:t>
            </w:r>
          </w:p>
        </w:tc>
      </w:tr>
      <w:tr w14:paraId="0D52E16C">
        <w:tblPrEx>
          <w:tblCellMar>
            <w:top w:w="0" w:type="dxa"/>
            <w:left w:w="108" w:type="dxa"/>
            <w:bottom w:w="0" w:type="dxa"/>
            <w:right w:w="108" w:type="dxa"/>
          </w:tblCellMar>
        </w:tblPrEx>
        <w:trPr>
          <w:cantSplit/>
          <w:jc w:val="center"/>
        </w:trPr>
        <w:tc>
          <w:tcPr>
            <w:tcW w:w="44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C21415">
            <w:pPr>
              <w:spacing w:after="0" w:line="252" w:lineRule="auto"/>
              <w:jc w:val="left"/>
            </w:pPr>
            <w:r>
              <w:rPr>
                <w:rFonts w:ascii="Times New Roman" w:hAnsi="Times New Roman" w:eastAsia="Times New Roman" w:cs="Times New Roman"/>
                <w:b w:val="0"/>
                <w:i w:val="0"/>
                <w:color w:val="000000"/>
                <w:sz w:val="21"/>
              </w:rPr>
              <w:t>Nhân viên tuyển sinh / Chăm sóc học viên</w:t>
            </w:r>
          </w:p>
        </w:tc>
        <w:tc>
          <w:tcPr>
            <w:tcW w:w="50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2C2EE2">
            <w:pPr>
              <w:spacing w:after="0" w:line="252" w:lineRule="auto"/>
              <w:jc w:val="left"/>
            </w:pPr>
            <w:r>
              <w:rPr>
                <w:rFonts w:ascii="Times New Roman" w:hAnsi="Times New Roman" w:eastAsia="Times New Roman" w:cs="Times New Roman"/>
                <w:b w:val="0"/>
                <w:i w:val="0"/>
                <w:color w:val="000000"/>
                <w:sz w:val="21"/>
              </w:rPr>
              <w:t>Nhập hồ sơ, kết quả kiểm tra đầu vào, phiếu đăng ký, đơn chuyển lớp/bảo lưu; nhận kết quả đăng ký</w:t>
            </w:r>
          </w:p>
        </w:tc>
      </w:tr>
      <w:tr w14:paraId="77257D78">
        <w:tblPrEx>
          <w:tblCellMar>
            <w:top w:w="0" w:type="dxa"/>
            <w:left w:w="108" w:type="dxa"/>
            <w:bottom w:w="0" w:type="dxa"/>
            <w:right w:w="108" w:type="dxa"/>
          </w:tblCellMar>
        </w:tblPrEx>
        <w:trPr>
          <w:cantSplit/>
          <w:jc w:val="center"/>
        </w:trPr>
        <w:tc>
          <w:tcPr>
            <w:tcW w:w="44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CAB963C">
            <w:pPr>
              <w:spacing w:after="0" w:line="252" w:lineRule="auto"/>
              <w:jc w:val="left"/>
            </w:pPr>
            <w:r>
              <w:rPr>
                <w:rFonts w:ascii="Times New Roman" w:hAnsi="Times New Roman" w:eastAsia="Times New Roman" w:cs="Times New Roman"/>
                <w:b w:val="0"/>
                <w:i w:val="0"/>
                <w:color w:val="000000"/>
                <w:sz w:val="21"/>
              </w:rPr>
              <w:t>Nhân viên kế toán</w:t>
            </w:r>
          </w:p>
        </w:tc>
        <w:tc>
          <w:tcPr>
            <w:tcW w:w="50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C2F07D">
            <w:pPr>
              <w:spacing w:after="0" w:line="252" w:lineRule="auto"/>
              <w:jc w:val="left"/>
            </w:pPr>
            <w:r>
              <w:rPr>
                <w:rFonts w:ascii="Times New Roman" w:hAnsi="Times New Roman" w:eastAsia="Times New Roman" w:cs="Times New Roman"/>
                <w:b w:val="0"/>
                <w:i w:val="0"/>
                <w:color w:val="000000"/>
                <w:sz w:val="21"/>
              </w:rPr>
              <w:t>Nhập thông tin thu tiền, ưu đãi; nhận học phí phải thu, phiếu thu, công nợ</w:t>
            </w:r>
          </w:p>
        </w:tc>
      </w:tr>
      <w:tr w14:paraId="48153BA2">
        <w:tblPrEx>
          <w:tblCellMar>
            <w:top w:w="0" w:type="dxa"/>
            <w:left w:w="108" w:type="dxa"/>
            <w:bottom w:w="0" w:type="dxa"/>
            <w:right w:w="108" w:type="dxa"/>
          </w:tblCellMar>
        </w:tblPrEx>
        <w:trPr>
          <w:cantSplit/>
          <w:jc w:val="center"/>
        </w:trPr>
        <w:tc>
          <w:tcPr>
            <w:tcW w:w="44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BEBFCE5">
            <w:pPr>
              <w:spacing w:after="0" w:line="252" w:lineRule="auto"/>
              <w:jc w:val="left"/>
            </w:pPr>
            <w:r>
              <w:rPr>
                <w:rFonts w:ascii="Times New Roman" w:hAnsi="Times New Roman" w:eastAsia="Times New Roman" w:cs="Times New Roman"/>
                <w:b w:val="0"/>
                <w:i w:val="0"/>
                <w:color w:val="000000"/>
                <w:sz w:val="21"/>
              </w:rPr>
              <w:t>Giáo viên</w:t>
            </w:r>
          </w:p>
        </w:tc>
        <w:tc>
          <w:tcPr>
            <w:tcW w:w="50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3A255F0">
            <w:pPr>
              <w:spacing w:after="0" w:line="252" w:lineRule="auto"/>
              <w:jc w:val="left"/>
            </w:pPr>
            <w:r>
              <w:rPr>
                <w:rFonts w:ascii="Times New Roman" w:hAnsi="Times New Roman" w:eastAsia="Times New Roman" w:cs="Times New Roman"/>
                <w:b w:val="0"/>
                <w:i w:val="0"/>
                <w:color w:val="000000"/>
                <w:sz w:val="21"/>
              </w:rPr>
              <w:t>Nhập điểm danh, điểm, nhận xét; nhận lịch dạy, danh sách lớp</w:t>
            </w:r>
          </w:p>
        </w:tc>
      </w:tr>
      <w:tr w14:paraId="222A1895">
        <w:tblPrEx>
          <w:tblCellMar>
            <w:top w:w="0" w:type="dxa"/>
            <w:left w:w="108" w:type="dxa"/>
            <w:bottom w:w="0" w:type="dxa"/>
            <w:right w:w="108" w:type="dxa"/>
          </w:tblCellMar>
        </w:tblPrEx>
        <w:trPr>
          <w:cantSplit/>
          <w:jc w:val="center"/>
        </w:trPr>
        <w:tc>
          <w:tcPr>
            <w:tcW w:w="44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B92999">
            <w:pPr>
              <w:spacing w:after="0" w:line="252" w:lineRule="auto"/>
              <w:jc w:val="left"/>
            </w:pPr>
            <w:r>
              <w:rPr>
                <w:rFonts w:ascii="Times New Roman" w:hAnsi="Times New Roman" w:eastAsia="Times New Roman" w:cs="Times New Roman"/>
                <w:b w:val="0"/>
                <w:i w:val="0"/>
                <w:color w:val="000000"/>
                <w:sz w:val="21"/>
              </w:rPr>
              <w:t>Quản lý đào tạo</w:t>
            </w:r>
          </w:p>
        </w:tc>
        <w:tc>
          <w:tcPr>
            <w:tcW w:w="50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112710">
            <w:pPr>
              <w:spacing w:after="0" w:line="252" w:lineRule="auto"/>
              <w:jc w:val="left"/>
            </w:pPr>
            <w:r>
              <w:rPr>
                <w:rFonts w:ascii="Times New Roman" w:hAnsi="Times New Roman" w:eastAsia="Times New Roman" w:cs="Times New Roman"/>
                <w:b w:val="0"/>
                <w:i w:val="0"/>
                <w:color w:val="000000"/>
                <w:sz w:val="21"/>
              </w:rPr>
              <w:t>Nhập khóa học, giáo viên, phòng học, kế hoạch mở lớp; nhận báo cáo đào tạo</w:t>
            </w:r>
          </w:p>
        </w:tc>
      </w:tr>
      <w:tr w14:paraId="503D0829">
        <w:tblPrEx>
          <w:tblCellMar>
            <w:top w:w="0" w:type="dxa"/>
            <w:left w:w="108" w:type="dxa"/>
            <w:bottom w:w="0" w:type="dxa"/>
            <w:right w:w="108" w:type="dxa"/>
          </w:tblCellMar>
        </w:tblPrEx>
        <w:trPr>
          <w:cantSplit/>
          <w:jc w:val="center"/>
        </w:trPr>
        <w:tc>
          <w:tcPr>
            <w:tcW w:w="44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20D55FF">
            <w:pPr>
              <w:spacing w:after="0" w:line="252" w:lineRule="auto"/>
              <w:jc w:val="left"/>
            </w:pPr>
            <w:r>
              <w:rPr>
                <w:rFonts w:ascii="Times New Roman" w:hAnsi="Times New Roman" w:eastAsia="Times New Roman" w:cs="Times New Roman"/>
                <w:b w:val="0"/>
                <w:i w:val="0"/>
                <w:color w:val="000000"/>
                <w:sz w:val="21"/>
              </w:rPr>
              <w:t>Quản trị viên</w:t>
            </w:r>
          </w:p>
        </w:tc>
        <w:tc>
          <w:tcPr>
            <w:tcW w:w="50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C4A77B">
            <w:pPr>
              <w:spacing w:after="0" w:line="252" w:lineRule="auto"/>
              <w:jc w:val="left"/>
            </w:pPr>
            <w:r>
              <w:rPr>
                <w:rFonts w:ascii="Times New Roman" w:hAnsi="Times New Roman" w:eastAsia="Times New Roman" w:cs="Times New Roman"/>
                <w:b w:val="0"/>
                <w:i w:val="0"/>
                <w:color w:val="000000"/>
                <w:sz w:val="21"/>
              </w:rPr>
              <w:t>Quản lý tài khoản, phân quyền, cấu hình; xem nhật ký</w:t>
            </w:r>
          </w:p>
        </w:tc>
      </w:tr>
      <w:tr w14:paraId="02CE0688">
        <w:tblPrEx>
          <w:tblCellMar>
            <w:top w:w="0" w:type="dxa"/>
            <w:left w:w="108" w:type="dxa"/>
            <w:bottom w:w="0" w:type="dxa"/>
            <w:right w:w="108" w:type="dxa"/>
          </w:tblCellMar>
        </w:tblPrEx>
        <w:trPr>
          <w:cantSplit/>
          <w:jc w:val="center"/>
        </w:trPr>
        <w:tc>
          <w:tcPr>
            <w:tcW w:w="44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552BD5">
            <w:pPr>
              <w:spacing w:after="0" w:line="252" w:lineRule="auto"/>
              <w:jc w:val="left"/>
            </w:pPr>
            <w:r>
              <w:rPr>
                <w:rFonts w:ascii="Times New Roman" w:hAnsi="Times New Roman" w:eastAsia="Times New Roman" w:cs="Times New Roman"/>
                <w:b w:val="0"/>
                <w:i w:val="0"/>
                <w:color w:val="000000"/>
                <w:sz w:val="21"/>
              </w:rPr>
              <w:t>Giám đốc</w:t>
            </w:r>
          </w:p>
        </w:tc>
        <w:tc>
          <w:tcPr>
            <w:tcW w:w="50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E59A81">
            <w:pPr>
              <w:spacing w:after="0" w:line="252" w:lineRule="auto"/>
              <w:jc w:val="left"/>
            </w:pPr>
            <w:r>
              <w:rPr>
                <w:rFonts w:ascii="Times New Roman" w:hAnsi="Times New Roman" w:eastAsia="Times New Roman" w:cs="Times New Roman"/>
                <w:b w:val="0"/>
                <w:i w:val="0"/>
                <w:color w:val="000000"/>
                <w:sz w:val="21"/>
              </w:rPr>
              <w:t>Yêu cầu và nhận báo cáo tuyển sinh, doanh thu, công nợ, kết quả học tập</w:t>
            </w:r>
          </w:p>
        </w:tc>
      </w:tr>
    </w:tbl>
    <w:p w14:paraId="6D0FDF31">
      <w:pPr>
        <w:spacing w:after="40"/>
      </w:pPr>
    </w:p>
    <w:tbl>
      <w:tblPr>
        <w:tblStyle w:val="12"/>
        <w:tblW w:w="0" w:type="auto"/>
        <w:jc w:val="center"/>
        <w:tblLayout w:type="fixed"/>
        <w:tblCellMar>
          <w:top w:w="0" w:type="dxa"/>
          <w:left w:w="108" w:type="dxa"/>
          <w:bottom w:w="0" w:type="dxa"/>
          <w:right w:w="108" w:type="dxa"/>
        </w:tblCellMar>
      </w:tblPr>
      <w:tblGrid>
        <w:gridCol w:w="3040"/>
        <w:gridCol w:w="5122"/>
        <w:gridCol w:w="1342"/>
      </w:tblGrid>
      <w:tr w14:paraId="07E3AFE8">
        <w:tblPrEx>
          <w:tblCellMar>
            <w:top w:w="0" w:type="dxa"/>
            <w:left w:w="108" w:type="dxa"/>
            <w:bottom w:w="0" w:type="dxa"/>
            <w:right w:w="108" w:type="dxa"/>
          </w:tblCellMar>
        </w:tblPrEx>
        <w:trPr>
          <w:cantSplit/>
          <w:tblHeader/>
          <w:jc w:val="center"/>
        </w:trPr>
        <w:tc>
          <w:tcPr>
            <w:tcW w:w="304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B0613C9">
            <w:pPr>
              <w:spacing w:after="0" w:line="252" w:lineRule="auto"/>
              <w:jc w:val="center"/>
            </w:pPr>
            <w:r>
              <w:rPr>
                <w:rFonts w:ascii="Times New Roman" w:hAnsi="Times New Roman" w:eastAsia="Times New Roman" w:cs="Times New Roman"/>
                <w:b/>
                <w:i w:val="0"/>
                <w:color w:val="000000"/>
                <w:sz w:val="21"/>
              </w:rPr>
              <w:t>Kho</w:t>
            </w:r>
          </w:p>
        </w:tc>
        <w:tc>
          <w:tcPr>
            <w:tcW w:w="512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2AF280E">
            <w:pPr>
              <w:spacing w:after="0" w:line="252" w:lineRule="auto"/>
              <w:jc w:val="center"/>
            </w:pPr>
            <w:r>
              <w:rPr>
                <w:rFonts w:ascii="Times New Roman" w:hAnsi="Times New Roman" w:eastAsia="Times New Roman" w:cs="Times New Roman"/>
                <w:b/>
                <w:i w:val="0"/>
                <w:color w:val="000000"/>
                <w:sz w:val="21"/>
              </w:rPr>
              <w:t>Nội dung</w:t>
            </w:r>
          </w:p>
        </w:tc>
        <w:tc>
          <w:tcPr>
            <w:tcW w:w="134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6C8FC91">
            <w:pPr>
              <w:spacing w:after="0" w:line="252" w:lineRule="auto"/>
              <w:jc w:val="center"/>
            </w:pPr>
            <w:r>
              <w:rPr>
                <w:rFonts w:ascii="Times New Roman" w:hAnsi="Times New Roman" w:eastAsia="Times New Roman" w:cs="Times New Roman"/>
                <w:b/>
                <w:i w:val="0"/>
                <w:color w:val="000000"/>
                <w:sz w:val="21"/>
              </w:rPr>
              <w:t>Xử lý ghi</w:t>
            </w:r>
          </w:p>
        </w:tc>
      </w:tr>
      <w:tr w14:paraId="1A729A4F">
        <w:tblPrEx>
          <w:tblCellMar>
            <w:top w:w="0" w:type="dxa"/>
            <w:left w:w="108" w:type="dxa"/>
            <w:bottom w:w="0" w:type="dxa"/>
            <w:right w:w="108" w:type="dxa"/>
          </w:tblCellMar>
        </w:tblPrEx>
        <w:trPr>
          <w:cantSplit/>
          <w:jc w:val="center"/>
        </w:trPr>
        <w:tc>
          <w:tcPr>
            <w:tcW w:w="30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B551F0">
            <w:pPr>
              <w:spacing w:after="0" w:line="252" w:lineRule="auto"/>
              <w:jc w:val="left"/>
            </w:pPr>
            <w:r>
              <w:rPr>
                <w:rFonts w:ascii="Times New Roman" w:hAnsi="Times New Roman" w:eastAsia="Times New Roman" w:cs="Times New Roman"/>
                <w:b w:val="0"/>
                <w:i w:val="0"/>
                <w:color w:val="000000"/>
                <w:sz w:val="21"/>
              </w:rPr>
              <w:t>D1 Hồ sơ</w:t>
            </w:r>
          </w:p>
        </w:tc>
        <w:tc>
          <w:tcPr>
            <w:tcW w:w="512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20738B4">
            <w:pPr>
              <w:spacing w:after="0" w:line="252" w:lineRule="auto"/>
              <w:jc w:val="left"/>
            </w:pPr>
            <w:r>
              <w:rPr>
                <w:rFonts w:ascii="Times New Roman" w:hAnsi="Times New Roman" w:eastAsia="Times New Roman" w:cs="Times New Roman"/>
                <w:b w:val="0"/>
                <w:i w:val="0"/>
                <w:color w:val="000000"/>
                <w:sz w:val="21"/>
              </w:rPr>
              <w:t>Học viên, phụ huynh, giáo viên, khóa học, phòng học</w:t>
            </w:r>
          </w:p>
        </w:tc>
        <w:tc>
          <w:tcPr>
            <w:tcW w:w="13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EE1E22">
            <w:pPr>
              <w:spacing w:after="0" w:line="252" w:lineRule="auto"/>
              <w:jc w:val="left"/>
            </w:pPr>
            <w:r>
              <w:rPr>
                <w:rFonts w:ascii="Times New Roman" w:hAnsi="Times New Roman" w:eastAsia="Times New Roman" w:cs="Times New Roman"/>
                <w:b w:val="0"/>
                <w:i w:val="0"/>
                <w:color w:val="000000"/>
                <w:sz w:val="21"/>
              </w:rPr>
              <w:t>1.0</w:t>
            </w:r>
          </w:p>
        </w:tc>
      </w:tr>
      <w:tr w14:paraId="79CCAC35">
        <w:tblPrEx>
          <w:tblCellMar>
            <w:top w:w="0" w:type="dxa"/>
            <w:left w:w="108" w:type="dxa"/>
            <w:bottom w:w="0" w:type="dxa"/>
            <w:right w:w="108" w:type="dxa"/>
          </w:tblCellMar>
        </w:tblPrEx>
        <w:trPr>
          <w:cantSplit/>
          <w:jc w:val="center"/>
        </w:trPr>
        <w:tc>
          <w:tcPr>
            <w:tcW w:w="30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2A4711F">
            <w:pPr>
              <w:spacing w:after="0" w:line="252" w:lineRule="auto"/>
              <w:jc w:val="left"/>
            </w:pPr>
            <w:r>
              <w:rPr>
                <w:rFonts w:ascii="Times New Roman" w:hAnsi="Times New Roman" w:eastAsia="Times New Roman" w:cs="Times New Roman"/>
                <w:b w:val="0"/>
                <w:i w:val="0"/>
                <w:color w:val="000000"/>
                <w:sz w:val="21"/>
              </w:rPr>
              <w:t>D2 Lớp và lịch học</w:t>
            </w:r>
          </w:p>
        </w:tc>
        <w:tc>
          <w:tcPr>
            <w:tcW w:w="512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749E8B">
            <w:pPr>
              <w:spacing w:after="0" w:line="252" w:lineRule="auto"/>
              <w:jc w:val="left"/>
            </w:pPr>
            <w:r>
              <w:rPr>
                <w:rFonts w:ascii="Times New Roman" w:hAnsi="Times New Roman" w:eastAsia="Times New Roman" w:cs="Times New Roman"/>
                <w:b w:val="0"/>
                <w:i w:val="0"/>
                <w:color w:val="000000"/>
                <w:sz w:val="21"/>
              </w:rPr>
              <w:t>Lớp, đăng ký, buổi học</w:t>
            </w:r>
          </w:p>
        </w:tc>
        <w:tc>
          <w:tcPr>
            <w:tcW w:w="13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F8D585">
            <w:pPr>
              <w:spacing w:after="0" w:line="252" w:lineRule="auto"/>
              <w:jc w:val="left"/>
            </w:pPr>
            <w:r>
              <w:rPr>
                <w:rFonts w:ascii="Times New Roman" w:hAnsi="Times New Roman" w:eastAsia="Times New Roman" w:cs="Times New Roman"/>
                <w:b w:val="0"/>
                <w:i w:val="0"/>
                <w:color w:val="000000"/>
                <w:sz w:val="21"/>
              </w:rPr>
              <w:t>2.0</w:t>
            </w:r>
          </w:p>
        </w:tc>
      </w:tr>
      <w:tr w14:paraId="479DA1AE">
        <w:tblPrEx>
          <w:tblCellMar>
            <w:top w:w="0" w:type="dxa"/>
            <w:left w:w="108" w:type="dxa"/>
            <w:bottom w:w="0" w:type="dxa"/>
            <w:right w:w="108" w:type="dxa"/>
          </w:tblCellMar>
        </w:tblPrEx>
        <w:trPr>
          <w:cantSplit/>
          <w:jc w:val="center"/>
        </w:trPr>
        <w:tc>
          <w:tcPr>
            <w:tcW w:w="30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87574F">
            <w:pPr>
              <w:spacing w:after="0" w:line="252" w:lineRule="auto"/>
              <w:jc w:val="left"/>
            </w:pPr>
            <w:r>
              <w:rPr>
                <w:rFonts w:ascii="Times New Roman" w:hAnsi="Times New Roman" w:eastAsia="Times New Roman" w:cs="Times New Roman"/>
                <w:b w:val="0"/>
                <w:i w:val="0"/>
                <w:color w:val="000000"/>
                <w:sz w:val="21"/>
              </w:rPr>
              <w:t>D3 Học phí</w:t>
            </w:r>
          </w:p>
        </w:tc>
        <w:tc>
          <w:tcPr>
            <w:tcW w:w="512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369754">
            <w:pPr>
              <w:spacing w:after="0" w:line="252" w:lineRule="auto"/>
              <w:jc w:val="left"/>
            </w:pPr>
            <w:r>
              <w:rPr>
                <w:rFonts w:ascii="Times New Roman" w:hAnsi="Times New Roman" w:eastAsia="Times New Roman" w:cs="Times New Roman"/>
                <w:b w:val="0"/>
                <w:i w:val="0"/>
                <w:color w:val="000000"/>
                <w:sz w:val="21"/>
              </w:rPr>
              <w:t>Ưu đãi, học phí phải thu, phiếu thu</w:t>
            </w:r>
          </w:p>
        </w:tc>
        <w:tc>
          <w:tcPr>
            <w:tcW w:w="13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FBF87A2">
            <w:pPr>
              <w:spacing w:after="0" w:line="252" w:lineRule="auto"/>
              <w:jc w:val="left"/>
            </w:pPr>
            <w:r>
              <w:rPr>
                <w:rFonts w:ascii="Times New Roman" w:hAnsi="Times New Roman" w:eastAsia="Times New Roman" w:cs="Times New Roman"/>
                <w:b w:val="0"/>
                <w:i w:val="0"/>
                <w:color w:val="000000"/>
                <w:sz w:val="21"/>
              </w:rPr>
              <w:t>3.0</w:t>
            </w:r>
          </w:p>
        </w:tc>
      </w:tr>
      <w:tr w14:paraId="144AF2E3">
        <w:tblPrEx>
          <w:tblCellMar>
            <w:top w:w="0" w:type="dxa"/>
            <w:left w:w="108" w:type="dxa"/>
            <w:bottom w:w="0" w:type="dxa"/>
            <w:right w:w="108" w:type="dxa"/>
          </w:tblCellMar>
        </w:tblPrEx>
        <w:trPr>
          <w:cantSplit/>
          <w:jc w:val="center"/>
        </w:trPr>
        <w:tc>
          <w:tcPr>
            <w:tcW w:w="30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251C08">
            <w:pPr>
              <w:spacing w:after="0" w:line="252" w:lineRule="auto"/>
              <w:jc w:val="left"/>
            </w:pPr>
            <w:r>
              <w:rPr>
                <w:rFonts w:ascii="Times New Roman" w:hAnsi="Times New Roman" w:eastAsia="Times New Roman" w:cs="Times New Roman"/>
                <w:b w:val="0"/>
                <w:i w:val="0"/>
                <w:color w:val="000000"/>
                <w:sz w:val="21"/>
              </w:rPr>
              <w:t>D4 Học tập</w:t>
            </w:r>
          </w:p>
        </w:tc>
        <w:tc>
          <w:tcPr>
            <w:tcW w:w="512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68B86C">
            <w:pPr>
              <w:spacing w:after="0" w:line="252" w:lineRule="auto"/>
              <w:jc w:val="left"/>
            </w:pPr>
            <w:r>
              <w:rPr>
                <w:rFonts w:ascii="Times New Roman" w:hAnsi="Times New Roman" w:eastAsia="Times New Roman" w:cs="Times New Roman"/>
                <w:b w:val="0"/>
                <w:i w:val="0"/>
                <w:color w:val="000000"/>
                <w:sz w:val="21"/>
              </w:rPr>
              <w:t>Điểm danh, điểm thành phần, kết quả, chứng nhận</w:t>
            </w:r>
          </w:p>
        </w:tc>
        <w:tc>
          <w:tcPr>
            <w:tcW w:w="13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DD351D">
            <w:pPr>
              <w:spacing w:after="0" w:line="252" w:lineRule="auto"/>
              <w:jc w:val="left"/>
            </w:pPr>
            <w:r>
              <w:rPr>
                <w:rFonts w:ascii="Times New Roman" w:hAnsi="Times New Roman" w:eastAsia="Times New Roman" w:cs="Times New Roman"/>
                <w:b w:val="0"/>
                <w:i w:val="0"/>
                <w:color w:val="000000"/>
                <w:sz w:val="21"/>
              </w:rPr>
              <w:t>4.0</w:t>
            </w:r>
          </w:p>
        </w:tc>
      </w:tr>
      <w:tr w14:paraId="7DD5E8BD">
        <w:tblPrEx>
          <w:tblCellMar>
            <w:top w:w="0" w:type="dxa"/>
            <w:left w:w="108" w:type="dxa"/>
            <w:bottom w:w="0" w:type="dxa"/>
            <w:right w:w="108" w:type="dxa"/>
          </w:tblCellMar>
        </w:tblPrEx>
        <w:trPr>
          <w:cantSplit/>
          <w:jc w:val="center"/>
        </w:trPr>
        <w:tc>
          <w:tcPr>
            <w:tcW w:w="30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210DB9">
            <w:pPr>
              <w:spacing w:after="0" w:line="252" w:lineRule="auto"/>
              <w:jc w:val="left"/>
            </w:pPr>
            <w:r>
              <w:rPr>
                <w:rFonts w:ascii="Times New Roman" w:hAnsi="Times New Roman" w:eastAsia="Times New Roman" w:cs="Times New Roman"/>
                <w:b w:val="0"/>
                <w:i w:val="0"/>
                <w:color w:val="000000"/>
                <w:sz w:val="21"/>
              </w:rPr>
              <w:t>D5 Tài khoản và thông báo</w:t>
            </w:r>
          </w:p>
        </w:tc>
        <w:tc>
          <w:tcPr>
            <w:tcW w:w="512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6F398C">
            <w:pPr>
              <w:spacing w:after="0" w:line="252" w:lineRule="auto"/>
              <w:jc w:val="left"/>
            </w:pPr>
            <w:r>
              <w:rPr>
                <w:rFonts w:ascii="Times New Roman" w:hAnsi="Times New Roman" w:eastAsia="Times New Roman" w:cs="Times New Roman"/>
                <w:b w:val="0"/>
                <w:i w:val="0"/>
                <w:color w:val="000000"/>
                <w:sz w:val="21"/>
              </w:rPr>
              <w:t>Nhân viên, tài khoản, thông báo, nhật ký</w:t>
            </w:r>
          </w:p>
        </w:tc>
        <w:tc>
          <w:tcPr>
            <w:tcW w:w="13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5DAC38">
            <w:pPr>
              <w:spacing w:after="0" w:line="252" w:lineRule="auto"/>
              <w:jc w:val="left"/>
            </w:pPr>
            <w:r>
              <w:rPr>
                <w:rFonts w:ascii="Times New Roman" w:hAnsi="Times New Roman" w:eastAsia="Times New Roman" w:cs="Times New Roman"/>
                <w:b w:val="0"/>
                <w:i w:val="0"/>
                <w:color w:val="000000"/>
                <w:sz w:val="21"/>
              </w:rPr>
              <w:t>5.0</w:t>
            </w:r>
          </w:p>
        </w:tc>
      </w:tr>
    </w:tbl>
    <w:p w14:paraId="48DB1470">
      <w:pPr>
        <w:spacing w:after="40"/>
      </w:pPr>
    </w:p>
    <w:p w14:paraId="17F70E8E">
      <w:pPr>
        <w:pStyle w:val="3"/>
      </w:pPr>
      <w:bookmarkStart w:id="63" w:name="_Toc8058"/>
      <w:r>
        <w:t>5.3 DFD mức ngữ cảnh</w:t>
      </w:r>
      <w:bookmarkEnd w:id="63"/>
    </w:p>
    <w:p w14:paraId="58B2EB7F">
      <w:pPr>
        <w:spacing w:after="120"/>
        <w:jc w:val="both"/>
      </w:pPr>
      <w:r>
        <w:rPr>
          <w:rFonts w:ascii="Times New Roman" w:hAnsi="Times New Roman" w:eastAsia="Times New Roman" w:cs="Times New Roman"/>
          <w:b w:val="0"/>
          <w:i w:val="0"/>
          <w:color w:val="000000"/>
          <w:sz w:val="24"/>
        </w:rPr>
        <w:t>Toàn bộ hệ thống là một xử lý duy nhất (số 0) trao đổi dữ liệu với 7 tác nhân ngoài; mức này không có kho dữ liệu. Luồng ở mức ngữ cảnh là gộp các luồng tương ứng ở mức 0, nên hai mức luôn cân bằng.</w:t>
      </w:r>
    </w:p>
    <w:p w14:paraId="40E95609">
      <w:pPr>
        <w:keepNext/>
        <w:jc w:val="center"/>
      </w:pPr>
      <w:r>
        <w:drawing>
          <wp:inline distT="0" distB="0" distL="114300" distR="114300">
            <wp:extent cx="6035040" cy="331279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6035040" cy="3313093"/>
                    </a:xfrm>
                    <a:prstGeom prst="rect">
                      <a:avLst/>
                    </a:prstGeom>
                  </pic:spPr>
                </pic:pic>
              </a:graphicData>
            </a:graphic>
          </wp:inline>
        </w:drawing>
      </w:r>
    </w:p>
    <w:p w14:paraId="26270E07">
      <w:pPr>
        <w:spacing w:after="200"/>
        <w:jc w:val="center"/>
      </w:pPr>
      <w:r>
        <w:rPr>
          <w:rFonts w:ascii="Times New Roman" w:hAnsi="Times New Roman" w:eastAsia="Times New Roman" w:cs="Times New Roman"/>
          <w:b w:val="0"/>
          <w:i/>
          <w:color w:val="000000"/>
          <w:sz w:val="22"/>
        </w:rPr>
        <w:t>Hình 5.1. DFD mức ngữ cảnh</w:t>
      </w:r>
    </w:p>
    <w:p w14:paraId="0280CF16">
      <w:pPr>
        <w:pStyle w:val="3"/>
      </w:pPr>
      <w:bookmarkStart w:id="64" w:name="_Toc3345"/>
      <w:r>
        <w:t>5.4 DFD mức 0</w:t>
      </w:r>
      <w:bookmarkEnd w:id="64"/>
    </w:p>
    <w:p w14:paraId="08344AF7">
      <w:pPr>
        <w:spacing w:after="120"/>
        <w:jc w:val="both"/>
      </w:pPr>
      <w:r>
        <w:rPr>
          <w:rFonts w:ascii="Times New Roman" w:hAnsi="Times New Roman" w:eastAsia="Times New Roman" w:cs="Times New Roman"/>
          <w:b w:val="0"/>
          <w:i w:val="0"/>
          <w:color w:val="000000"/>
          <w:sz w:val="24"/>
        </w:rPr>
        <w:t>Xử lý 0 được phân rã thành 5 xử lý 1.0–5.0, ứng với 5 chức năng cấp 1 của BFD; giữ nguyên tác nhân và luồng ở mức ngữ cảnh, bổ sung 5 kho D1–D5 cùng các luồng đọc/ghi kho. Các xử lý trao đổi dữ liệu với nhau thông qua kho: ví dụ 3.0 đọc đăng ký (D2) để tính học phí, 2.0 đọc tình trạng đóng học phí (D3) để xác nhận đăng ký, 5.0 đọc D1–D4 để lập báo cáo.</w:t>
      </w:r>
    </w:p>
    <w:p w14:paraId="05489E5D">
      <w:pPr>
        <w:keepNext/>
        <w:jc w:val="center"/>
      </w:pPr>
      <w:r>
        <w:drawing>
          <wp:inline distT="0" distB="0" distL="114300" distR="114300">
            <wp:extent cx="6035040" cy="3510280"/>
            <wp:effectExtent l="0" t="0" r="0" b="1016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6035040" cy="3510440"/>
                    </a:xfrm>
                    <a:prstGeom prst="rect">
                      <a:avLst/>
                    </a:prstGeom>
                  </pic:spPr>
                </pic:pic>
              </a:graphicData>
            </a:graphic>
          </wp:inline>
        </w:drawing>
      </w:r>
    </w:p>
    <w:p w14:paraId="04868575">
      <w:pPr>
        <w:spacing w:after="200"/>
        <w:jc w:val="center"/>
      </w:pPr>
      <w:r>
        <w:rPr>
          <w:rFonts w:ascii="Times New Roman" w:hAnsi="Times New Roman" w:eastAsia="Times New Roman" w:cs="Times New Roman"/>
          <w:b w:val="0"/>
          <w:i/>
          <w:color w:val="000000"/>
          <w:sz w:val="22"/>
        </w:rPr>
        <w:t>Hình 5.2. DFD mức 0</w:t>
      </w:r>
    </w:p>
    <w:p w14:paraId="1DE31DFB">
      <w:pPr>
        <w:pStyle w:val="3"/>
      </w:pPr>
      <w:bookmarkStart w:id="65" w:name="_Toc14859"/>
      <w:r>
        <w:t>5.5 DFD mức 1</w:t>
      </w:r>
      <w:bookmarkEnd w:id="65"/>
    </w:p>
    <w:p w14:paraId="2A76FE59">
      <w:pPr>
        <w:spacing w:after="120"/>
        <w:jc w:val="both"/>
      </w:pPr>
      <w:r>
        <w:rPr>
          <w:rFonts w:ascii="Times New Roman" w:hAnsi="Times New Roman" w:eastAsia="Times New Roman" w:cs="Times New Roman"/>
          <w:b w:val="0"/>
          <w:i w:val="0"/>
          <w:color w:val="000000"/>
          <w:sz w:val="24"/>
        </w:rPr>
        <w:t>Mỗi xử lý x.0 được phân rã thành 4 xử lý con x.1–x.4 (đúng 4 chức năng con trên BFD). Mỗi luồng của x.0 ở mức 0 được giữ nguyên hoặc tách thành các luồng nhỏ hơn đi tới đúng xử lý con cần nó; bảng đối chiếu ở Phụ lục A. Các xử lý x.y là xử lý mức cơ sở, được đặc tả ở chương 6.</w:t>
      </w:r>
    </w:p>
    <w:p w14:paraId="363D54BB">
      <w:pPr>
        <w:pStyle w:val="4"/>
      </w:pPr>
      <w:bookmarkStart w:id="66" w:name="_Toc26958"/>
      <w:r>
        <w:t>5.5.1 DFD-1.0 Quản lý danh mục và hồ sơ</w:t>
      </w:r>
      <w:bookmarkEnd w:id="66"/>
    </w:p>
    <w:p w14:paraId="07714F16">
      <w:pPr>
        <w:spacing w:after="120"/>
        <w:jc w:val="both"/>
      </w:pPr>
      <w:r>
        <w:rPr>
          <w:rFonts w:ascii="Times New Roman" w:hAnsi="Times New Roman" w:eastAsia="Times New Roman" w:cs="Times New Roman"/>
          <w:b w:val="0"/>
          <w:i w:val="0"/>
          <w:color w:val="000000"/>
          <w:sz w:val="24"/>
        </w:rPr>
        <w:t>Bốn xử lý con cập nhật bốn loại hồ sơ, danh mục vào kho D1; riêng 1.1 đọc hồ sơ hiện có để kiểm tra trùng.</w:t>
      </w:r>
    </w:p>
    <w:p w14:paraId="75048C5F">
      <w:pPr>
        <w:keepNext/>
        <w:jc w:val="center"/>
      </w:pPr>
      <w:r>
        <w:drawing>
          <wp:inline distT="0" distB="0" distL="114300" distR="114300">
            <wp:extent cx="6035040" cy="554355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6035040" cy="5543576"/>
                    </a:xfrm>
                    <a:prstGeom prst="rect">
                      <a:avLst/>
                    </a:prstGeom>
                  </pic:spPr>
                </pic:pic>
              </a:graphicData>
            </a:graphic>
          </wp:inline>
        </w:drawing>
      </w:r>
    </w:p>
    <w:p w14:paraId="0D0F321E">
      <w:pPr>
        <w:spacing w:after="200"/>
        <w:jc w:val="center"/>
      </w:pPr>
      <w:r>
        <w:rPr>
          <w:rFonts w:ascii="Times New Roman" w:hAnsi="Times New Roman" w:eastAsia="Times New Roman" w:cs="Times New Roman"/>
          <w:b w:val="0"/>
          <w:i/>
          <w:color w:val="000000"/>
          <w:sz w:val="22"/>
        </w:rPr>
        <w:t>Hình 5.3. DFD mức 1 của xử lý 1.0 – Quản lý danh mục và hồ sơ</w:t>
      </w:r>
    </w:p>
    <w:p w14:paraId="18E14F3B">
      <w:pPr>
        <w:pStyle w:val="4"/>
      </w:pPr>
      <w:bookmarkStart w:id="67" w:name="_Toc12958"/>
      <w:r>
        <w:t>5.5.2 DFD-2.0 Quản lý lớp học và lịch học</w:t>
      </w:r>
      <w:bookmarkEnd w:id="67"/>
    </w:p>
    <w:p w14:paraId="49D1FAF8">
      <w:pPr>
        <w:spacing w:after="120"/>
        <w:jc w:val="both"/>
      </w:pPr>
      <w:r>
        <w:rPr>
          <w:rFonts w:ascii="Times New Roman" w:hAnsi="Times New Roman" w:eastAsia="Times New Roman" w:cs="Times New Roman"/>
          <w:b w:val="0"/>
          <w:i w:val="0"/>
          <w:color w:val="000000"/>
          <w:sz w:val="24"/>
        </w:rPr>
        <w:t xml:space="preserve">2.1 mở lớp và chuyển </w:t>
      </w:r>
      <w:r>
        <w:rPr>
          <w:rFonts w:ascii="Times New Roman" w:hAnsi="Times New Roman" w:eastAsia="Times New Roman" w:cs="Times New Roman"/>
          <w:b w:val="0"/>
          <w:i/>
          <w:color w:val="000000"/>
          <w:sz w:val="24"/>
        </w:rPr>
        <w:t>Lớp đã mở</w:t>
      </w:r>
      <w:r>
        <w:rPr>
          <w:rFonts w:ascii="Times New Roman" w:hAnsi="Times New Roman" w:eastAsia="Times New Roman" w:cs="Times New Roman"/>
          <w:b w:val="0"/>
          <w:i w:val="0"/>
          <w:color w:val="000000"/>
          <w:sz w:val="24"/>
        </w:rPr>
        <w:t xml:space="preserve"> cho 2.3 xếp lịch, vì vậy 2.3 được vẽ ngay dưới 2.1. 2.2 và 2.4 đọc tình trạng đóng học phí từ D3 để xác nhận đăng ký (QT05) và xét bảo lưu (QT09).</w:t>
      </w:r>
    </w:p>
    <w:p w14:paraId="21912FDE">
      <w:pPr>
        <w:keepNext/>
        <w:jc w:val="center"/>
      </w:pPr>
      <w:r>
        <w:drawing>
          <wp:inline distT="0" distB="0" distL="114300" distR="114300">
            <wp:extent cx="6035040" cy="6529070"/>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6035040" cy="6529097"/>
                    </a:xfrm>
                    <a:prstGeom prst="rect">
                      <a:avLst/>
                    </a:prstGeom>
                  </pic:spPr>
                </pic:pic>
              </a:graphicData>
            </a:graphic>
          </wp:inline>
        </w:drawing>
      </w:r>
    </w:p>
    <w:p w14:paraId="1C6492EB">
      <w:pPr>
        <w:spacing w:after="200"/>
        <w:jc w:val="center"/>
      </w:pPr>
      <w:r>
        <w:rPr>
          <w:rFonts w:ascii="Times New Roman" w:hAnsi="Times New Roman" w:eastAsia="Times New Roman" w:cs="Times New Roman"/>
          <w:b w:val="0"/>
          <w:i/>
          <w:color w:val="000000"/>
          <w:sz w:val="22"/>
        </w:rPr>
        <w:t>Hình 5.4. DFD mức 1 của xử lý 2.0 – Quản lý lớp học và lịch học</w:t>
      </w:r>
    </w:p>
    <w:p w14:paraId="19B49F91">
      <w:pPr>
        <w:pStyle w:val="4"/>
      </w:pPr>
      <w:bookmarkStart w:id="68" w:name="_Toc9301"/>
      <w:r>
        <w:t>5.5.3 DFD-3.0 Quản lý học phí</w:t>
      </w:r>
      <w:bookmarkEnd w:id="68"/>
    </w:p>
    <w:p w14:paraId="662D9DBE">
      <w:pPr>
        <w:spacing w:after="120"/>
        <w:jc w:val="both"/>
      </w:pPr>
      <w:r>
        <w:rPr>
          <w:rFonts w:ascii="Times New Roman" w:hAnsi="Times New Roman" w:eastAsia="Times New Roman" w:cs="Times New Roman"/>
          <w:b w:val="0"/>
          <w:i w:val="0"/>
          <w:color w:val="000000"/>
          <w:sz w:val="24"/>
        </w:rPr>
        <w:t xml:space="preserve">3.1 lập khoản phải thu, 3.2 thu tiền, 3.3 tính công nợ và chuyển </w:t>
      </w:r>
      <w:r>
        <w:rPr>
          <w:rFonts w:ascii="Times New Roman" w:hAnsi="Times New Roman" w:eastAsia="Times New Roman" w:cs="Times New Roman"/>
          <w:b w:val="0"/>
          <w:i/>
          <w:color w:val="000000"/>
          <w:sz w:val="24"/>
        </w:rPr>
        <w:t>Tổng công nợ</w:t>
      </w:r>
      <w:r>
        <w:rPr>
          <w:rFonts w:ascii="Times New Roman" w:hAnsi="Times New Roman" w:eastAsia="Times New Roman" w:cs="Times New Roman"/>
          <w:b w:val="0"/>
          <w:i w:val="0"/>
          <w:color w:val="000000"/>
          <w:sz w:val="24"/>
        </w:rPr>
        <w:t xml:space="preserve"> cho 3.4 lập báo cáo doanh thu.</w:t>
      </w:r>
    </w:p>
    <w:p w14:paraId="1AD10253">
      <w:pPr>
        <w:keepNext/>
        <w:jc w:val="center"/>
      </w:pPr>
      <w:r>
        <w:drawing>
          <wp:inline distT="0" distB="0" distL="114300" distR="114300">
            <wp:extent cx="6035040" cy="60350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6035040" cy="6035040"/>
                    </a:xfrm>
                    <a:prstGeom prst="rect">
                      <a:avLst/>
                    </a:prstGeom>
                  </pic:spPr>
                </pic:pic>
              </a:graphicData>
            </a:graphic>
          </wp:inline>
        </w:drawing>
      </w:r>
    </w:p>
    <w:p w14:paraId="6F6F1D2F">
      <w:pPr>
        <w:spacing w:after="200"/>
        <w:jc w:val="center"/>
      </w:pPr>
      <w:r>
        <w:rPr>
          <w:rFonts w:ascii="Times New Roman" w:hAnsi="Times New Roman" w:eastAsia="Times New Roman" w:cs="Times New Roman"/>
          <w:b w:val="0"/>
          <w:i/>
          <w:color w:val="000000"/>
          <w:sz w:val="22"/>
        </w:rPr>
        <w:t>Hình 5.5. DFD mức 1 của xử lý 3.0 – Quản lý học phí</w:t>
      </w:r>
    </w:p>
    <w:p w14:paraId="1D87BD6D">
      <w:pPr>
        <w:pStyle w:val="4"/>
      </w:pPr>
      <w:bookmarkStart w:id="69" w:name="_Toc11624"/>
      <w:r>
        <w:t>5.5.4 DFD-4.0 Quản lý kết quả học tập</w:t>
      </w:r>
      <w:bookmarkEnd w:id="69"/>
    </w:p>
    <w:p w14:paraId="702B54AB">
      <w:pPr>
        <w:spacing w:after="120"/>
        <w:jc w:val="both"/>
      </w:pPr>
      <w:r>
        <w:rPr>
          <w:rFonts w:ascii="Times New Roman" w:hAnsi="Times New Roman" w:eastAsia="Times New Roman" w:cs="Times New Roman"/>
          <w:b w:val="0"/>
          <w:i w:val="0"/>
          <w:color w:val="000000"/>
          <w:sz w:val="24"/>
        </w:rPr>
        <w:t xml:space="preserve">4.1 và 4.2 ghi điểm danh, điểm vào D4; 4.3 đọc lại cùng trọng số điểm (D1) để tổng kết và chuyển </w:t>
      </w:r>
      <w:r>
        <w:rPr>
          <w:rFonts w:ascii="Times New Roman" w:hAnsi="Times New Roman" w:eastAsia="Times New Roman" w:cs="Times New Roman"/>
          <w:b w:val="0"/>
          <w:i/>
          <w:color w:val="000000"/>
          <w:sz w:val="24"/>
        </w:rPr>
        <w:t>Danh sách học viên đạt</w:t>
      </w:r>
      <w:r>
        <w:rPr>
          <w:rFonts w:ascii="Times New Roman" w:hAnsi="Times New Roman" w:eastAsia="Times New Roman" w:cs="Times New Roman"/>
          <w:b w:val="0"/>
          <w:i w:val="0"/>
          <w:color w:val="000000"/>
          <w:sz w:val="24"/>
        </w:rPr>
        <w:t xml:space="preserve"> cho 4.4 cấp chứng nhận.</w:t>
      </w:r>
    </w:p>
    <w:p w14:paraId="3509DDD5">
      <w:pPr>
        <w:keepNext/>
        <w:jc w:val="center"/>
      </w:pPr>
      <w:r>
        <w:drawing>
          <wp:inline distT="0" distB="0" distL="114300" distR="114300">
            <wp:extent cx="6035040" cy="554355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6035040" cy="5543576"/>
                    </a:xfrm>
                    <a:prstGeom prst="rect">
                      <a:avLst/>
                    </a:prstGeom>
                  </pic:spPr>
                </pic:pic>
              </a:graphicData>
            </a:graphic>
          </wp:inline>
        </w:drawing>
      </w:r>
    </w:p>
    <w:p w14:paraId="6400433E">
      <w:pPr>
        <w:spacing w:after="200"/>
        <w:jc w:val="center"/>
      </w:pPr>
      <w:r>
        <w:rPr>
          <w:rFonts w:ascii="Times New Roman" w:hAnsi="Times New Roman" w:eastAsia="Times New Roman" w:cs="Times New Roman"/>
          <w:b w:val="0"/>
          <w:i/>
          <w:color w:val="000000"/>
          <w:sz w:val="22"/>
        </w:rPr>
        <w:t>Hình 5.6. DFD mức 1 của xử lý 4.0 – Quản lý kết quả học tập</w:t>
      </w:r>
    </w:p>
    <w:p w14:paraId="3AD3A6EA">
      <w:pPr>
        <w:pStyle w:val="4"/>
      </w:pPr>
      <w:bookmarkStart w:id="70" w:name="_Toc25080"/>
      <w:r>
        <w:t>5.5.5 DFD-5.0 Quản lý hệ thống và báo cáo</w:t>
      </w:r>
      <w:bookmarkEnd w:id="70"/>
    </w:p>
    <w:p w14:paraId="3852A928">
      <w:pPr>
        <w:spacing w:after="120"/>
        <w:jc w:val="both"/>
      </w:pPr>
      <w:r>
        <w:rPr>
          <w:rFonts w:ascii="Times New Roman" w:hAnsi="Times New Roman" w:eastAsia="Times New Roman" w:cs="Times New Roman"/>
          <w:b w:val="0"/>
          <w:i w:val="0"/>
          <w:color w:val="000000"/>
          <w:sz w:val="24"/>
        </w:rPr>
        <w:t>5.1 quản trị tài khoản; 5.2 đọc D1–D4 để gửi thông báo; 5.3 và 5.4 chỉ đọc dữ liệu để lập báo cáo MIS.</w:t>
      </w:r>
    </w:p>
    <w:p w14:paraId="215399E2">
      <w:pPr>
        <w:keepNext/>
        <w:jc w:val="center"/>
      </w:pPr>
      <w:r>
        <w:drawing>
          <wp:inline distT="0" distB="0" distL="114300" distR="114300">
            <wp:extent cx="6035040" cy="7515225"/>
            <wp:effectExtent l="0" t="0" r="0" b="133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6035040" cy="7515527"/>
                    </a:xfrm>
                    <a:prstGeom prst="rect">
                      <a:avLst/>
                    </a:prstGeom>
                  </pic:spPr>
                </pic:pic>
              </a:graphicData>
            </a:graphic>
          </wp:inline>
        </w:drawing>
      </w:r>
    </w:p>
    <w:p w14:paraId="77798486">
      <w:pPr>
        <w:spacing w:after="200"/>
        <w:jc w:val="center"/>
      </w:pPr>
      <w:r>
        <w:rPr>
          <w:rFonts w:ascii="Times New Roman" w:hAnsi="Times New Roman" w:eastAsia="Times New Roman" w:cs="Times New Roman"/>
          <w:b w:val="0"/>
          <w:i/>
          <w:color w:val="000000"/>
          <w:sz w:val="22"/>
        </w:rPr>
        <w:t>Hình 5.7. DFD mức 1 của xử lý 5.0 – Quản lý hệ thống và báo cáo</w:t>
      </w:r>
    </w:p>
    <w:p w14:paraId="46C514F8">
      <w:pPr>
        <w:pStyle w:val="2"/>
        <w:pageBreakBefore/>
      </w:pPr>
      <w:bookmarkStart w:id="71" w:name="_Toc21918"/>
      <w:r>
        <w:t>CHƯƠNG 6. ĐẶC TẢ XỬ LÝ VÀ TỪ ĐIỂN DỮ LIỆU</w:t>
      </w:r>
      <w:bookmarkEnd w:id="71"/>
    </w:p>
    <w:p w14:paraId="1B64A1D7">
      <w:pPr>
        <w:pStyle w:val="3"/>
      </w:pPr>
      <w:bookmarkStart w:id="72" w:name="_Toc1178"/>
      <w:r>
        <w:t>6.1 Ngôn ngữ có cấu trúc giản lược</w:t>
      </w:r>
      <w:bookmarkEnd w:id="72"/>
    </w:p>
    <w:p w14:paraId="7FEFC8D1">
      <w:pPr>
        <w:pStyle w:val="4"/>
      </w:pPr>
      <w:bookmarkStart w:id="73" w:name="_Toc24593"/>
      <w:r>
        <w:t>6.1.1 Các chức năng cập nhật danh mục (1.1–1.4, 2.1, 5.1)</w:t>
      </w:r>
      <w:bookmarkEnd w:id="73"/>
    </w:p>
    <w:p w14:paraId="5B9465FA">
      <w:pPr>
        <w:spacing w:after="120"/>
        <w:jc w:val="both"/>
      </w:pPr>
      <w:r>
        <w:rPr>
          <w:rFonts w:ascii="Times New Roman" w:hAnsi="Times New Roman" w:eastAsia="Times New Roman" w:cs="Times New Roman"/>
          <w:b w:val="0"/>
          <w:i w:val="0"/>
          <w:color w:val="000000"/>
          <w:sz w:val="24"/>
        </w:rPr>
        <w:t>Các chức năng này có cùng một khuôn xử lý, nên chỉ mô tả một lần:</w:t>
      </w:r>
    </w:p>
    <w:p w14:paraId="5585ECF1">
      <w:pPr>
        <w:keepLines/>
        <w:spacing w:after="0" w:line="240" w:lineRule="auto"/>
        <w:ind w:left="170"/>
      </w:pPr>
      <w:r>
        <w:rPr>
          <w:rFonts w:ascii="Consolas" w:hAnsi="Consolas" w:eastAsia="Consolas" w:cs="Consolas"/>
          <w:color w:val="000000"/>
          <w:sz w:val="15"/>
        </w:rPr>
        <w:t>Nơi thực hiện : màn hình danh mục tương ứng (học viên, giáo viên, khóa học, phòng học, lớp, tài khoản)</w:t>
      </w:r>
    </w:p>
    <w:p w14:paraId="33234EEA">
      <w:pPr>
        <w:keepLines/>
        <w:spacing w:after="0" w:line="240" w:lineRule="auto"/>
        <w:ind w:left="170"/>
      </w:pPr>
      <w:r>
        <w:rPr>
          <w:rFonts w:ascii="Consolas" w:hAnsi="Consolas" w:eastAsia="Consolas" w:cs="Consolas"/>
          <w:color w:val="000000"/>
          <w:sz w:val="15"/>
        </w:rPr>
        <w:t>Kích hoạt     : người dùng chọn Thêm / Sửa / Ngừng sử dụng</w:t>
      </w:r>
    </w:p>
    <w:p w14:paraId="038A2B02">
      <w:pPr>
        <w:keepLines/>
        <w:spacing w:after="0" w:line="240" w:lineRule="auto"/>
        <w:ind w:left="170"/>
      </w:pPr>
      <w:r>
        <w:rPr>
          <w:rFonts w:ascii="Consolas" w:hAnsi="Consolas" w:eastAsia="Consolas" w:cs="Consolas"/>
          <w:color w:val="000000"/>
          <w:sz w:val="15"/>
        </w:rPr>
        <w:t>Người thực hiện: 1.1 NV tuyển sinh; 1.2–1.4, 2.1 QL đào tạo; 5.1 Quản trị viên</w:t>
      </w:r>
    </w:p>
    <w:p w14:paraId="53B2FCE5">
      <w:pPr>
        <w:keepLines/>
        <w:spacing w:after="0" w:line="240" w:lineRule="auto"/>
        <w:ind w:left="170"/>
      </w:pPr>
      <w:r>
        <w:rPr>
          <w:rFonts w:ascii="Consolas" w:hAnsi="Consolas" w:eastAsia="Consolas" w:cs="Consolas"/>
          <w:color w:val="000000"/>
          <w:sz w:val="15"/>
        </w:rPr>
        <w:t>Xử lý:</w:t>
      </w:r>
    </w:p>
    <w:p w14:paraId="4248F865">
      <w:pPr>
        <w:keepLines/>
        <w:spacing w:after="0" w:line="240" w:lineRule="auto"/>
        <w:ind w:left="170"/>
      </w:pPr>
      <w:r>
        <w:rPr>
          <w:rFonts w:ascii="Consolas" w:hAnsi="Consolas" w:eastAsia="Consolas" w:cs="Consolas"/>
          <w:color w:val="000000"/>
          <w:sz w:val="15"/>
        </w:rPr>
        <w:t xml:space="preserve">  NẾU Thêm THÌ</w:t>
      </w:r>
    </w:p>
    <w:p w14:paraId="2E247E81">
      <w:pPr>
        <w:keepLines/>
        <w:spacing w:after="0" w:line="240" w:lineRule="auto"/>
        <w:ind w:left="170"/>
      </w:pPr>
      <w:r>
        <w:rPr>
          <w:rFonts w:ascii="Consolas" w:hAnsi="Consolas" w:eastAsia="Consolas" w:cs="Consolas"/>
          <w:color w:val="000000"/>
          <w:sz w:val="15"/>
        </w:rPr>
        <w:t xml:space="preserve">      kiểm tra các trường bắt buộc và định dạng (điện thoại, email, ngày)</w:t>
      </w:r>
    </w:p>
    <w:p w14:paraId="60110F17">
      <w:pPr>
        <w:keepLines/>
        <w:spacing w:after="0" w:line="240" w:lineRule="auto"/>
        <w:ind w:left="170"/>
      </w:pPr>
      <w:r>
        <w:rPr>
          <w:rFonts w:ascii="Consolas" w:hAnsi="Consolas" w:eastAsia="Consolas" w:cs="Consolas"/>
          <w:color w:val="000000"/>
          <w:sz w:val="15"/>
        </w:rPr>
        <w:t xml:space="preserve">      NẾU trùng bản ghi đã có THÌ báo lỗi và hiển thị bản ghi trùng</w:t>
      </w:r>
    </w:p>
    <w:p w14:paraId="626A8C06">
      <w:pPr>
        <w:keepLines/>
        <w:spacing w:after="0" w:line="240" w:lineRule="auto"/>
        <w:ind w:left="170"/>
      </w:pPr>
      <w:r>
        <w:rPr>
          <w:rFonts w:ascii="Consolas" w:hAnsi="Consolas" w:eastAsia="Consolas" w:cs="Consolas"/>
          <w:color w:val="000000"/>
          <w:sz w:val="15"/>
        </w:rPr>
        <w:t xml:space="preserve">      NGƯỢC LẠI cấp mã mới, ghi vào kho</w:t>
      </w:r>
    </w:p>
    <w:p w14:paraId="7F5788AB">
      <w:pPr>
        <w:keepLines/>
        <w:spacing w:after="0" w:line="240" w:lineRule="auto"/>
        <w:ind w:left="170"/>
      </w:pPr>
      <w:r>
        <w:rPr>
          <w:rFonts w:ascii="Consolas" w:hAnsi="Consolas" w:eastAsia="Consolas" w:cs="Consolas"/>
          <w:color w:val="000000"/>
          <w:sz w:val="15"/>
        </w:rPr>
        <w:t xml:space="preserve">  NẾU Sửa THÌ ghi đè các trường được phép sửa, ghi nhật ký người sửa và thời điểm</w:t>
      </w:r>
    </w:p>
    <w:p w14:paraId="15143C1B">
      <w:pPr>
        <w:keepLines/>
        <w:spacing w:after="160" w:line="240" w:lineRule="auto"/>
        <w:ind w:left="170"/>
      </w:pPr>
      <w:r>
        <w:rPr>
          <w:rFonts w:ascii="Consolas" w:hAnsi="Consolas" w:eastAsia="Consolas" w:cs="Consolas"/>
          <w:color w:val="000000"/>
          <w:sz w:val="15"/>
        </w:rPr>
        <w:t xml:space="preserve">  NẾU Ngừng sử dụng THÌ đổi Trạng thái thành "Ngừng" (không xóa, vì dữ liệu cũ còn tham chiếu tới)</w:t>
      </w:r>
    </w:p>
    <w:p w14:paraId="359B90BD">
      <w:pPr>
        <w:spacing w:after="120"/>
        <w:jc w:val="both"/>
      </w:pPr>
      <w:r>
        <w:rPr>
          <w:rFonts w:ascii="Times New Roman" w:hAnsi="Times New Roman" w:eastAsia="Times New Roman" w:cs="Times New Roman"/>
          <w:b w:val="0"/>
          <w:i w:val="0"/>
          <w:color w:val="000000"/>
          <w:sz w:val="24"/>
        </w:rPr>
        <w:t>Kiểm tra riêng của từng chức năng:</w:t>
      </w:r>
    </w:p>
    <w:tbl>
      <w:tblPr>
        <w:tblStyle w:val="12"/>
        <w:tblW w:w="0" w:type="auto"/>
        <w:jc w:val="center"/>
        <w:tblLayout w:type="fixed"/>
        <w:tblCellMar>
          <w:top w:w="0" w:type="dxa"/>
          <w:left w:w="108" w:type="dxa"/>
          <w:bottom w:w="0" w:type="dxa"/>
          <w:right w:w="108" w:type="dxa"/>
        </w:tblCellMar>
      </w:tblPr>
      <w:tblGrid>
        <w:gridCol w:w="1973"/>
        <w:gridCol w:w="7531"/>
      </w:tblGrid>
      <w:tr w14:paraId="589E0855">
        <w:tblPrEx>
          <w:tblCellMar>
            <w:top w:w="0" w:type="dxa"/>
            <w:left w:w="108" w:type="dxa"/>
            <w:bottom w:w="0" w:type="dxa"/>
            <w:right w:w="108" w:type="dxa"/>
          </w:tblCellMar>
        </w:tblPrEx>
        <w:trPr>
          <w:cantSplit/>
          <w:tblHeader/>
          <w:jc w:val="center"/>
        </w:trPr>
        <w:tc>
          <w:tcPr>
            <w:tcW w:w="197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2F97F28">
            <w:pPr>
              <w:spacing w:after="0" w:line="252" w:lineRule="auto"/>
              <w:jc w:val="center"/>
            </w:pPr>
            <w:r>
              <w:rPr>
                <w:rFonts w:ascii="Times New Roman" w:hAnsi="Times New Roman" w:eastAsia="Times New Roman" w:cs="Times New Roman"/>
                <w:b/>
                <w:i w:val="0"/>
                <w:color w:val="000000"/>
                <w:sz w:val="21"/>
              </w:rPr>
              <w:t>Chức năng</w:t>
            </w:r>
          </w:p>
        </w:tc>
        <w:tc>
          <w:tcPr>
            <w:tcW w:w="753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5A1FD32">
            <w:pPr>
              <w:spacing w:after="0" w:line="252" w:lineRule="auto"/>
              <w:jc w:val="center"/>
            </w:pPr>
            <w:r>
              <w:rPr>
                <w:rFonts w:ascii="Times New Roman" w:hAnsi="Times New Roman" w:eastAsia="Times New Roman" w:cs="Times New Roman"/>
                <w:b/>
                <w:i w:val="0"/>
                <w:color w:val="000000"/>
                <w:sz w:val="21"/>
              </w:rPr>
              <w:t>Kiểm tra trùng / ràng buộc riêng</w:t>
            </w:r>
          </w:p>
        </w:tc>
      </w:tr>
      <w:tr w14:paraId="14699713">
        <w:tblPrEx>
          <w:tblCellMar>
            <w:top w:w="0" w:type="dxa"/>
            <w:left w:w="108" w:type="dxa"/>
            <w:bottom w:w="0" w:type="dxa"/>
            <w:right w:w="108" w:type="dxa"/>
          </w:tblCellMar>
        </w:tblPrEx>
        <w:trPr>
          <w:cantSplit/>
          <w:jc w:val="center"/>
        </w:trPr>
        <w:tc>
          <w:tcPr>
            <w:tcW w:w="19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D9E5DA">
            <w:pPr>
              <w:spacing w:after="0" w:line="252" w:lineRule="auto"/>
              <w:jc w:val="left"/>
            </w:pPr>
            <w:r>
              <w:rPr>
                <w:rFonts w:ascii="Times New Roman" w:hAnsi="Times New Roman" w:eastAsia="Times New Roman" w:cs="Times New Roman"/>
                <w:b w:val="0"/>
                <w:i w:val="0"/>
                <w:color w:val="000000"/>
                <w:sz w:val="21"/>
              </w:rPr>
              <w:t>1.1</w:t>
            </w:r>
          </w:p>
        </w:tc>
        <w:tc>
          <w:tcPr>
            <w:tcW w:w="753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252211">
            <w:pPr>
              <w:spacing w:after="0" w:line="252" w:lineRule="auto"/>
              <w:jc w:val="left"/>
            </w:pPr>
            <w:r>
              <w:rPr>
                <w:rFonts w:ascii="Times New Roman" w:hAnsi="Times New Roman" w:eastAsia="Times New Roman" w:cs="Times New Roman"/>
                <w:b w:val="0"/>
                <w:i w:val="0"/>
                <w:color w:val="000000"/>
                <w:sz w:val="21"/>
              </w:rPr>
              <w:t xml:space="preserve">Trùng học viên nếu cùng </w:t>
            </w:r>
            <w:r>
              <w:rPr>
                <w:rFonts w:ascii="Times New Roman" w:hAnsi="Times New Roman" w:eastAsia="Times New Roman" w:cs="Times New Roman"/>
                <w:b w:val="0"/>
                <w:i/>
                <w:color w:val="000000"/>
                <w:sz w:val="21"/>
              </w:rPr>
              <w:t>Điện thoại</w:t>
            </w:r>
            <w:r>
              <w:rPr>
                <w:rFonts w:ascii="Times New Roman" w:hAnsi="Times New Roman" w:eastAsia="Times New Roman" w:cs="Times New Roman"/>
                <w:b w:val="0"/>
                <w:i w:val="0"/>
                <w:color w:val="000000"/>
                <w:sz w:val="21"/>
              </w:rPr>
              <w:t xml:space="preserve"> và </w:t>
            </w:r>
            <w:r>
              <w:rPr>
                <w:rFonts w:ascii="Times New Roman" w:hAnsi="Times New Roman" w:eastAsia="Times New Roman" w:cs="Times New Roman"/>
                <w:b w:val="0"/>
                <w:i/>
                <w:color w:val="000000"/>
                <w:sz w:val="21"/>
              </w:rPr>
              <w:t>Ngày sinh</w:t>
            </w:r>
            <w:r>
              <w:rPr>
                <w:rFonts w:ascii="Times New Roman" w:hAnsi="Times New Roman" w:eastAsia="Times New Roman" w:cs="Times New Roman"/>
                <w:b w:val="0"/>
                <w:i w:val="0"/>
                <w:color w:val="000000"/>
                <w:sz w:val="21"/>
              </w:rPr>
              <w:t>. Phải có Trình độ đầu vào trước khi đăng ký học. Học viên dưới 18 tuổi bắt buộc có ít nhất 1 phụ huynh.</w:t>
            </w:r>
          </w:p>
        </w:tc>
      </w:tr>
      <w:tr w14:paraId="7FE86735">
        <w:tblPrEx>
          <w:tblCellMar>
            <w:top w:w="0" w:type="dxa"/>
            <w:left w:w="108" w:type="dxa"/>
            <w:bottom w:w="0" w:type="dxa"/>
            <w:right w:w="108" w:type="dxa"/>
          </w:tblCellMar>
        </w:tblPrEx>
        <w:trPr>
          <w:cantSplit/>
          <w:jc w:val="center"/>
        </w:trPr>
        <w:tc>
          <w:tcPr>
            <w:tcW w:w="19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D5A29C1">
            <w:pPr>
              <w:spacing w:after="0" w:line="252" w:lineRule="auto"/>
              <w:jc w:val="left"/>
            </w:pPr>
            <w:r>
              <w:rPr>
                <w:rFonts w:ascii="Times New Roman" w:hAnsi="Times New Roman" w:eastAsia="Times New Roman" w:cs="Times New Roman"/>
                <w:b w:val="0"/>
                <w:i w:val="0"/>
                <w:color w:val="000000"/>
                <w:sz w:val="21"/>
              </w:rPr>
              <w:t>1.2</w:t>
            </w:r>
          </w:p>
        </w:tc>
        <w:tc>
          <w:tcPr>
            <w:tcW w:w="753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17EE93E">
            <w:pPr>
              <w:spacing w:after="0" w:line="252" w:lineRule="auto"/>
              <w:jc w:val="left"/>
            </w:pPr>
            <w:r>
              <w:rPr>
                <w:rFonts w:ascii="Times New Roman" w:hAnsi="Times New Roman" w:eastAsia="Times New Roman" w:cs="Times New Roman"/>
                <w:b w:val="0"/>
                <w:i w:val="0"/>
                <w:color w:val="000000"/>
                <w:sz w:val="21"/>
              </w:rPr>
              <w:t xml:space="preserve">Trùng giáo viên nếu cùng </w:t>
            </w:r>
            <w:r>
              <w:rPr>
                <w:rFonts w:ascii="Times New Roman" w:hAnsi="Times New Roman" w:eastAsia="Times New Roman" w:cs="Times New Roman"/>
                <w:b w:val="0"/>
                <w:i/>
                <w:color w:val="000000"/>
                <w:sz w:val="21"/>
              </w:rPr>
              <w:t>Điện thoại</w:t>
            </w:r>
            <w:r>
              <w:rPr>
                <w:rFonts w:ascii="Times New Roman" w:hAnsi="Times New Roman" w:eastAsia="Times New Roman" w:cs="Times New Roman"/>
                <w:b w:val="0"/>
                <w:i w:val="0"/>
                <w:color w:val="000000"/>
                <w:sz w:val="21"/>
              </w:rPr>
              <w:t xml:space="preserve"> hoặc </w:t>
            </w:r>
            <w:r>
              <w:rPr>
                <w:rFonts w:ascii="Times New Roman" w:hAnsi="Times New Roman" w:eastAsia="Times New Roman" w:cs="Times New Roman"/>
                <w:b w:val="0"/>
                <w:i/>
                <w:color w:val="000000"/>
                <w:sz w:val="21"/>
              </w:rPr>
              <w:t>Email</w:t>
            </w:r>
            <w:r>
              <w:rPr>
                <w:rFonts w:ascii="Times New Roman" w:hAnsi="Times New Roman" w:eastAsia="Times New Roman" w:cs="Times New Roman"/>
                <w:b w:val="0"/>
                <w:i w:val="0"/>
                <w:color w:val="000000"/>
                <w:sz w:val="21"/>
              </w:rPr>
              <w:t>.</w:t>
            </w:r>
          </w:p>
        </w:tc>
      </w:tr>
      <w:tr w14:paraId="0738345D">
        <w:tblPrEx>
          <w:tblCellMar>
            <w:top w:w="0" w:type="dxa"/>
            <w:left w:w="108" w:type="dxa"/>
            <w:bottom w:w="0" w:type="dxa"/>
            <w:right w:w="108" w:type="dxa"/>
          </w:tblCellMar>
        </w:tblPrEx>
        <w:trPr>
          <w:cantSplit/>
          <w:jc w:val="center"/>
        </w:trPr>
        <w:tc>
          <w:tcPr>
            <w:tcW w:w="19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DF5A5C0">
            <w:pPr>
              <w:spacing w:after="0" w:line="252" w:lineRule="auto"/>
              <w:jc w:val="left"/>
            </w:pPr>
            <w:r>
              <w:rPr>
                <w:rFonts w:ascii="Times New Roman" w:hAnsi="Times New Roman" w:eastAsia="Times New Roman" w:cs="Times New Roman"/>
                <w:b w:val="0"/>
                <w:i w:val="0"/>
                <w:color w:val="000000"/>
                <w:sz w:val="21"/>
              </w:rPr>
              <w:t>1.3</w:t>
            </w:r>
          </w:p>
        </w:tc>
        <w:tc>
          <w:tcPr>
            <w:tcW w:w="753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A494DE">
            <w:pPr>
              <w:spacing w:after="0" w:line="252" w:lineRule="auto"/>
              <w:jc w:val="left"/>
            </w:pPr>
            <w:r>
              <w:rPr>
                <w:rFonts w:ascii="Times New Roman" w:hAnsi="Times New Roman" w:eastAsia="Times New Roman" w:cs="Times New Roman"/>
                <w:b w:val="0"/>
                <w:i w:val="0"/>
                <w:color w:val="000000"/>
                <w:sz w:val="21"/>
              </w:rPr>
              <w:t>Tổng ba trọng số = 100% (QT13). Học phí &gt; 0, số buổi &gt; 0.</w:t>
            </w:r>
          </w:p>
        </w:tc>
      </w:tr>
      <w:tr w14:paraId="74AA4D09">
        <w:tblPrEx>
          <w:tblCellMar>
            <w:top w:w="0" w:type="dxa"/>
            <w:left w:w="108" w:type="dxa"/>
            <w:bottom w:w="0" w:type="dxa"/>
            <w:right w:w="108" w:type="dxa"/>
          </w:tblCellMar>
        </w:tblPrEx>
        <w:trPr>
          <w:cantSplit/>
          <w:jc w:val="center"/>
        </w:trPr>
        <w:tc>
          <w:tcPr>
            <w:tcW w:w="19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8DA5E3">
            <w:pPr>
              <w:spacing w:after="0" w:line="252" w:lineRule="auto"/>
              <w:jc w:val="left"/>
            </w:pPr>
            <w:r>
              <w:rPr>
                <w:rFonts w:ascii="Times New Roman" w:hAnsi="Times New Roman" w:eastAsia="Times New Roman" w:cs="Times New Roman"/>
                <w:b w:val="0"/>
                <w:i w:val="0"/>
                <w:color w:val="000000"/>
                <w:sz w:val="21"/>
              </w:rPr>
              <w:t>1.4</w:t>
            </w:r>
          </w:p>
        </w:tc>
        <w:tc>
          <w:tcPr>
            <w:tcW w:w="753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88BBA2">
            <w:pPr>
              <w:spacing w:after="0" w:line="252" w:lineRule="auto"/>
              <w:jc w:val="left"/>
            </w:pPr>
            <w:r>
              <w:rPr>
                <w:rFonts w:ascii="Times New Roman" w:hAnsi="Times New Roman" w:eastAsia="Times New Roman" w:cs="Times New Roman"/>
                <w:b w:val="0"/>
                <w:i w:val="0"/>
                <w:color w:val="000000"/>
                <w:sz w:val="21"/>
              </w:rPr>
              <w:t>Sức chứa &gt; 0.</w:t>
            </w:r>
          </w:p>
        </w:tc>
      </w:tr>
      <w:tr w14:paraId="18D7CA95">
        <w:tblPrEx>
          <w:tblCellMar>
            <w:top w:w="0" w:type="dxa"/>
            <w:left w:w="108" w:type="dxa"/>
            <w:bottom w:w="0" w:type="dxa"/>
            <w:right w:w="108" w:type="dxa"/>
          </w:tblCellMar>
        </w:tblPrEx>
        <w:trPr>
          <w:cantSplit/>
          <w:jc w:val="center"/>
        </w:trPr>
        <w:tc>
          <w:tcPr>
            <w:tcW w:w="19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EA5969">
            <w:pPr>
              <w:spacing w:after="0" w:line="252" w:lineRule="auto"/>
              <w:jc w:val="left"/>
            </w:pPr>
            <w:r>
              <w:rPr>
                <w:rFonts w:ascii="Times New Roman" w:hAnsi="Times New Roman" w:eastAsia="Times New Roman" w:cs="Times New Roman"/>
                <w:b w:val="0"/>
                <w:i w:val="0"/>
                <w:color w:val="000000"/>
                <w:sz w:val="21"/>
              </w:rPr>
              <w:t>2.1</w:t>
            </w:r>
          </w:p>
        </w:tc>
        <w:tc>
          <w:tcPr>
            <w:tcW w:w="753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D4C5720">
            <w:pPr>
              <w:spacing w:after="0" w:line="252" w:lineRule="auto"/>
              <w:jc w:val="left"/>
            </w:pPr>
            <w:r>
              <w:rPr>
                <w:rFonts w:ascii="Times New Roman" w:hAnsi="Times New Roman" w:eastAsia="Times New Roman" w:cs="Times New Roman"/>
                <w:b w:val="0"/>
                <w:i w:val="0"/>
                <w:color w:val="000000"/>
                <w:sz w:val="21"/>
              </w:rPr>
              <w:t xml:space="preserve">Sĩ số tối đa ≤ 20 và ≤ sức chứa phòng (QT06). Giáo viên phải dạy đúng ngôn ngữ của khóa học. Đến ngày khai giảng: nếu số đăng ký có hiệu lực ≥ 8 thì Trạng thái lớp = "Đang học", ngược lại = "Hủy" (QT06), rồi chuyển </w:t>
            </w:r>
            <w:r>
              <w:rPr>
                <w:rFonts w:ascii="Times New Roman" w:hAnsi="Times New Roman" w:eastAsia="Times New Roman" w:cs="Times New Roman"/>
                <w:b w:val="0"/>
                <w:i/>
                <w:color w:val="000000"/>
                <w:sz w:val="21"/>
              </w:rPr>
              <w:t>Lớp đã mở</w:t>
            </w:r>
            <w:r>
              <w:rPr>
                <w:rFonts w:ascii="Times New Roman" w:hAnsi="Times New Roman" w:eastAsia="Times New Roman" w:cs="Times New Roman"/>
                <w:b w:val="0"/>
                <w:i w:val="0"/>
                <w:color w:val="000000"/>
                <w:sz w:val="21"/>
              </w:rPr>
              <w:t xml:space="preserve"> sang 2.3.</w:t>
            </w:r>
          </w:p>
        </w:tc>
      </w:tr>
      <w:tr w14:paraId="21C1C696">
        <w:tblPrEx>
          <w:tblCellMar>
            <w:top w:w="0" w:type="dxa"/>
            <w:left w:w="108" w:type="dxa"/>
            <w:bottom w:w="0" w:type="dxa"/>
            <w:right w:w="108" w:type="dxa"/>
          </w:tblCellMar>
        </w:tblPrEx>
        <w:trPr>
          <w:cantSplit/>
          <w:jc w:val="center"/>
        </w:trPr>
        <w:tc>
          <w:tcPr>
            <w:tcW w:w="19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435CF0">
            <w:pPr>
              <w:spacing w:after="0" w:line="252" w:lineRule="auto"/>
              <w:jc w:val="left"/>
            </w:pPr>
            <w:r>
              <w:rPr>
                <w:rFonts w:ascii="Times New Roman" w:hAnsi="Times New Roman" w:eastAsia="Times New Roman" w:cs="Times New Roman"/>
                <w:b w:val="0"/>
                <w:i w:val="0"/>
                <w:color w:val="000000"/>
                <w:sz w:val="21"/>
              </w:rPr>
              <w:t>5.1</w:t>
            </w:r>
          </w:p>
        </w:tc>
        <w:tc>
          <w:tcPr>
            <w:tcW w:w="753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E40E93">
            <w:pPr>
              <w:spacing w:after="0" w:line="252" w:lineRule="auto"/>
              <w:jc w:val="left"/>
            </w:pPr>
            <w:r>
              <w:rPr>
                <w:rFonts w:ascii="Times New Roman" w:hAnsi="Times New Roman" w:eastAsia="Times New Roman" w:cs="Times New Roman"/>
                <w:b w:val="0"/>
                <w:i w:val="0"/>
                <w:color w:val="000000"/>
                <w:sz w:val="21"/>
              </w:rPr>
              <w:t>Tên đăng nhập là duy nhất. Tài khoản phụ huynh chỉ được gắn với học viên là con của mình.</w:t>
            </w:r>
          </w:p>
        </w:tc>
      </w:tr>
    </w:tbl>
    <w:p w14:paraId="733029F4">
      <w:pPr>
        <w:spacing w:after="40"/>
      </w:pPr>
    </w:p>
    <w:p w14:paraId="57252773">
      <w:pPr>
        <w:pStyle w:val="4"/>
      </w:pPr>
      <w:bookmarkStart w:id="74" w:name="_Toc16855"/>
      <w:r>
        <w:t>6.1.2 Chức năng 2.2 – Nhận đăng ký, xếp học viên vào lớp</w:t>
      </w:r>
      <w:bookmarkEnd w:id="74"/>
    </w:p>
    <w:p w14:paraId="25A705FB">
      <w:pPr>
        <w:keepLines/>
        <w:spacing w:after="0" w:line="240" w:lineRule="auto"/>
        <w:ind w:left="170"/>
      </w:pPr>
      <w:r>
        <w:rPr>
          <w:rFonts w:ascii="Consolas" w:hAnsi="Consolas" w:eastAsia="Consolas" w:cs="Consolas"/>
          <w:color w:val="000000"/>
          <w:sz w:val="15"/>
        </w:rPr>
        <w:t>Nơi thực hiện : quầy tuyển sinh</w:t>
      </w:r>
    </w:p>
    <w:p w14:paraId="30D1B7C2">
      <w:pPr>
        <w:keepLines/>
        <w:spacing w:after="0" w:line="240" w:lineRule="auto"/>
        <w:ind w:left="170"/>
      </w:pPr>
      <w:r>
        <w:rPr>
          <w:rFonts w:ascii="Consolas" w:hAnsi="Consolas" w:eastAsia="Consolas" w:cs="Consolas"/>
          <w:color w:val="000000"/>
          <w:sz w:val="15"/>
        </w:rPr>
        <w:t>Kích hoạt     : nhận Yêu cầu đăng ký (HV/PH) hoặc Phiếu đăng ký (NV tuyển sinh)</w:t>
      </w:r>
    </w:p>
    <w:p w14:paraId="24561E26">
      <w:pPr>
        <w:keepLines/>
        <w:spacing w:after="0" w:line="240" w:lineRule="auto"/>
        <w:ind w:left="170"/>
      </w:pPr>
      <w:r>
        <w:rPr>
          <w:rFonts w:ascii="Consolas" w:hAnsi="Consolas" w:eastAsia="Consolas" w:cs="Consolas"/>
          <w:color w:val="000000"/>
          <w:sz w:val="15"/>
        </w:rPr>
        <w:t>Người thực hiện: NV tuyển sinh / CSHV</w:t>
      </w:r>
    </w:p>
    <w:p w14:paraId="751CFC7B">
      <w:pPr>
        <w:keepLines/>
        <w:spacing w:after="0" w:line="240" w:lineRule="auto"/>
        <w:ind w:left="170"/>
      </w:pPr>
      <w:r>
        <w:rPr>
          <w:rFonts w:ascii="Consolas" w:hAnsi="Consolas" w:eastAsia="Consolas" w:cs="Consolas"/>
          <w:color w:val="000000"/>
          <w:sz w:val="15"/>
        </w:rPr>
        <w:t>Xử lý:</w:t>
      </w:r>
    </w:p>
    <w:p w14:paraId="3A7AA51D">
      <w:pPr>
        <w:keepLines/>
        <w:spacing w:after="0" w:line="240" w:lineRule="auto"/>
        <w:ind w:left="170"/>
      </w:pPr>
      <w:r>
        <w:rPr>
          <w:rFonts w:ascii="Consolas" w:hAnsi="Consolas" w:eastAsia="Consolas" w:cs="Consolas"/>
          <w:color w:val="000000"/>
          <w:sz w:val="15"/>
        </w:rPr>
        <w:t xml:space="preserve">  đọc Học viên (D1)</w:t>
      </w:r>
    </w:p>
    <w:p w14:paraId="5DE4CB1B">
      <w:pPr>
        <w:keepLines/>
        <w:spacing w:after="0" w:line="240" w:lineRule="auto"/>
        <w:ind w:left="170"/>
      </w:pPr>
      <w:r>
        <w:rPr>
          <w:rFonts w:ascii="Consolas" w:hAnsi="Consolas" w:eastAsia="Consolas" w:cs="Consolas"/>
          <w:color w:val="000000"/>
          <w:sz w:val="15"/>
        </w:rPr>
        <w:t xml:space="preserve">  NẾU học viên chưa có Trình độ đầu vào THÌ chuyển sang 1.1 để kiểm tra trình độ, dừng</w:t>
      </w:r>
    </w:p>
    <w:p w14:paraId="0102084F">
      <w:pPr>
        <w:keepLines/>
        <w:spacing w:after="0" w:line="240" w:lineRule="auto"/>
        <w:ind w:left="170"/>
      </w:pPr>
      <w:r>
        <w:rPr>
          <w:rFonts w:ascii="Consolas" w:hAnsi="Consolas" w:eastAsia="Consolas" w:cs="Consolas"/>
          <w:color w:val="000000"/>
          <w:sz w:val="15"/>
        </w:rPr>
        <w:t xml:space="preserve">  VỚI MỖI lớp trên phiếu:</w:t>
      </w:r>
    </w:p>
    <w:p w14:paraId="6F4C4461">
      <w:pPr>
        <w:keepLines/>
        <w:spacing w:after="0" w:line="240" w:lineRule="auto"/>
        <w:ind w:left="170"/>
      </w:pPr>
      <w:r>
        <w:rPr>
          <w:rFonts w:ascii="Consolas" w:hAnsi="Consolas" w:eastAsia="Consolas" w:cs="Consolas"/>
          <w:color w:val="000000"/>
          <w:sz w:val="15"/>
        </w:rPr>
        <w:t xml:space="preserve">      đọc Sĩ số lớp (D2)</w:t>
      </w:r>
    </w:p>
    <w:p w14:paraId="1AD593B0">
      <w:pPr>
        <w:keepLines/>
        <w:spacing w:after="0" w:line="240" w:lineRule="auto"/>
        <w:ind w:left="170"/>
      </w:pPr>
      <w:r>
        <w:rPr>
          <w:rFonts w:ascii="Consolas" w:hAnsi="Consolas" w:eastAsia="Consolas" w:cs="Consolas"/>
          <w:color w:val="000000"/>
          <w:sz w:val="15"/>
        </w:rPr>
        <w:t xml:space="preserve">      NẾU Trạng thái lớp ∉ {Dự kiến, Đang học} THÌ báo "Lớp không nhận đăng ký", bỏ qua lớp này</w:t>
      </w:r>
    </w:p>
    <w:p w14:paraId="2A71F7B7">
      <w:pPr>
        <w:keepLines/>
        <w:spacing w:after="0" w:line="240" w:lineRule="auto"/>
        <w:ind w:left="170"/>
      </w:pPr>
      <w:r>
        <w:rPr>
          <w:rFonts w:ascii="Consolas" w:hAnsi="Consolas" w:eastAsia="Consolas" w:cs="Consolas"/>
          <w:color w:val="000000"/>
          <w:sz w:val="15"/>
        </w:rPr>
        <w:t xml:space="preserve">      NẾU số đăng ký còn giữ chỗ ≥ Sĩ số tối đa THÌ báo "Lớp đã đủ", gợi ý lớp cùng khóa còn chỗ</w:t>
      </w:r>
    </w:p>
    <w:p w14:paraId="3E795A7C">
      <w:pPr>
        <w:keepLines/>
        <w:spacing w:after="0" w:line="240" w:lineRule="auto"/>
        <w:ind w:left="170"/>
      </w:pPr>
      <w:r>
        <w:rPr>
          <w:rFonts w:ascii="Consolas" w:hAnsi="Consolas" w:eastAsia="Consolas" w:cs="Consolas"/>
          <w:color w:val="000000"/>
          <w:sz w:val="15"/>
        </w:rPr>
        <w:t xml:space="preserve">      NẾU học viên đã có đăng ký ở lớp này THÌ báo trùng</w:t>
      </w:r>
    </w:p>
    <w:p w14:paraId="2565315A">
      <w:pPr>
        <w:keepLines/>
        <w:spacing w:after="0" w:line="240" w:lineRule="auto"/>
        <w:ind w:left="170"/>
      </w:pPr>
      <w:r>
        <w:rPr>
          <w:rFonts w:ascii="Consolas" w:hAnsi="Consolas" w:eastAsia="Consolas" w:cs="Consolas"/>
          <w:color w:val="000000"/>
          <w:sz w:val="15"/>
        </w:rPr>
        <w:t xml:space="preserve">      NGƯỢC LẠI ghi Đăng ký (D2) với Trạng thái = "Đã đăng ký"</w:t>
      </w:r>
    </w:p>
    <w:p w14:paraId="3F8E8962">
      <w:pPr>
        <w:keepLines/>
        <w:spacing w:after="0" w:line="240" w:lineRule="auto"/>
        <w:ind w:left="170"/>
      </w:pPr>
      <w:r>
        <w:rPr>
          <w:rFonts w:ascii="Consolas" w:hAnsi="Consolas" w:eastAsia="Consolas" w:cs="Consolas"/>
          <w:color w:val="000000"/>
          <w:sz w:val="15"/>
        </w:rPr>
        <w:t xml:space="preserve">  đọc Tình trạng đóng học phí (D3)</w:t>
      </w:r>
    </w:p>
    <w:p w14:paraId="2AFC154E">
      <w:pPr>
        <w:keepLines/>
        <w:spacing w:after="0" w:line="240" w:lineRule="auto"/>
        <w:ind w:left="170"/>
      </w:pPr>
      <w:r>
        <w:rPr>
          <w:rFonts w:ascii="Consolas" w:hAnsi="Consolas" w:eastAsia="Consolas" w:cs="Consolas"/>
          <w:color w:val="000000"/>
          <w:sz w:val="15"/>
        </w:rPr>
        <w:t xml:space="preserve">  trả Kết quả đăng ký, danh sách lớp cho NV tuyển sinh, ghi rõ từng đăng ký:</w:t>
      </w:r>
    </w:p>
    <w:p w14:paraId="61263FC8">
      <w:pPr>
        <w:keepLines/>
        <w:spacing w:after="160" w:line="240" w:lineRule="auto"/>
        <w:ind w:left="170"/>
      </w:pPr>
      <w:r>
        <w:rPr>
          <w:rFonts w:ascii="Consolas" w:hAnsi="Consolas" w:eastAsia="Consolas" w:cs="Consolas"/>
          <w:color w:val="000000"/>
          <w:sz w:val="15"/>
        </w:rPr>
        <w:t xml:space="preserve">      "Đã xác nhận" nếu đã thu ≥ 50% học phí phải nộp, ngược lại "Chờ đóng phí" (QT05)</w:t>
      </w:r>
    </w:p>
    <w:p w14:paraId="6B68FA87">
      <w:pPr>
        <w:spacing w:after="120"/>
        <w:jc w:val="both"/>
      </w:pPr>
      <w:r>
        <w:rPr>
          <w:rFonts w:ascii="Times New Roman" w:hAnsi="Times New Roman" w:eastAsia="Times New Roman" w:cs="Times New Roman"/>
          <w:b w:val="0"/>
          <w:i w:val="0"/>
          <w:color w:val="000000"/>
          <w:sz w:val="24"/>
        </w:rPr>
        <w:t xml:space="preserve">Ghi chú: </w:t>
      </w:r>
      <w:r>
        <w:rPr>
          <w:rFonts w:ascii="Times New Roman" w:hAnsi="Times New Roman" w:eastAsia="Times New Roman" w:cs="Times New Roman"/>
          <w:b w:val="0"/>
          <w:i/>
          <w:color w:val="000000"/>
          <w:sz w:val="24"/>
        </w:rPr>
        <w:t>hiệu lực của đăng ký</w:t>
      </w:r>
      <w:r>
        <w:rPr>
          <w:rFonts w:ascii="Times New Roman" w:hAnsi="Times New Roman" w:eastAsia="Times New Roman" w:cs="Times New Roman"/>
          <w:b w:val="0"/>
          <w:i w:val="0"/>
          <w:color w:val="000000"/>
          <w:sz w:val="24"/>
        </w:rPr>
        <w:t xml:space="preserve"> là thuộc tính thứ sinh (S), tính từ số đã thu trong D3, không lưu riêng. Số đăng ký còn giữ chỗ = số đăng ký của lớp có Trạng thái ∉ {Chuyển lớp, Nghỉ học}.</w:t>
      </w:r>
    </w:p>
    <w:p w14:paraId="303FB777">
      <w:pPr>
        <w:pStyle w:val="4"/>
      </w:pPr>
      <w:bookmarkStart w:id="75" w:name="_Toc30647"/>
      <w:r>
        <w:t>6.1.3 Chức năng 2.3 – Xếp lịch, kiểm tra trùng lịch</w:t>
      </w:r>
      <w:bookmarkEnd w:id="75"/>
    </w:p>
    <w:p w14:paraId="52145889">
      <w:pPr>
        <w:keepLines/>
        <w:spacing w:after="0" w:line="240" w:lineRule="auto"/>
        <w:ind w:left="170"/>
      </w:pPr>
      <w:r>
        <w:rPr>
          <w:rFonts w:ascii="Consolas" w:hAnsi="Consolas" w:eastAsia="Consolas" w:cs="Consolas"/>
          <w:color w:val="000000"/>
          <w:sz w:val="15"/>
        </w:rPr>
        <w:t>Nơi thực hiện : phòng đào tạo</w:t>
      </w:r>
    </w:p>
    <w:p w14:paraId="7FB777DA">
      <w:pPr>
        <w:keepLines/>
        <w:spacing w:after="0" w:line="240" w:lineRule="auto"/>
        <w:ind w:left="170"/>
      </w:pPr>
      <w:r>
        <w:rPr>
          <w:rFonts w:ascii="Consolas" w:hAnsi="Consolas" w:eastAsia="Consolas" w:cs="Consolas"/>
          <w:color w:val="000000"/>
          <w:sz w:val="15"/>
        </w:rPr>
        <w:t>Kích hoạt     : nhận Lớp đã mở (từ 2.1), hoặc QL đào tạo yêu cầu đổi lịch / thêm buổi học bù</w:t>
      </w:r>
    </w:p>
    <w:p w14:paraId="07529CA3">
      <w:pPr>
        <w:keepLines/>
        <w:spacing w:after="0" w:line="240" w:lineRule="auto"/>
        <w:ind w:left="170"/>
      </w:pPr>
      <w:r>
        <w:rPr>
          <w:rFonts w:ascii="Consolas" w:hAnsi="Consolas" w:eastAsia="Consolas" w:cs="Consolas"/>
          <w:color w:val="000000"/>
          <w:sz w:val="15"/>
        </w:rPr>
        <w:t>Người thực hiện: QL đào tạo (hệ thống kiểm tra trùng)</w:t>
      </w:r>
    </w:p>
    <w:p w14:paraId="28A9FEF7">
      <w:pPr>
        <w:keepLines/>
        <w:spacing w:after="0" w:line="240" w:lineRule="auto"/>
        <w:ind w:left="170"/>
      </w:pPr>
      <w:r>
        <w:rPr>
          <w:rFonts w:ascii="Consolas" w:hAnsi="Consolas" w:eastAsia="Consolas" w:cs="Consolas"/>
          <w:color w:val="000000"/>
          <w:sz w:val="15"/>
        </w:rPr>
        <w:t>Xử lý:</w:t>
      </w:r>
    </w:p>
    <w:p w14:paraId="23E5878C">
      <w:pPr>
        <w:keepLines/>
        <w:spacing w:after="0" w:line="240" w:lineRule="auto"/>
        <w:ind w:left="170"/>
      </w:pPr>
      <w:r>
        <w:rPr>
          <w:rFonts w:ascii="Consolas" w:hAnsi="Consolas" w:eastAsia="Consolas" w:cs="Consolas"/>
          <w:color w:val="000000"/>
          <w:sz w:val="15"/>
        </w:rPr>
        <w:t xml:space="preserve">  sinh danh sách buổi học từ Ngày khai giảng, Lịch tuần của lớp và Số buổi của khóa</w:t>
      </w:r>
    </w:p>
    <w:p w14:paraId="733E32C5">
      <w:pPr>
        <w:keepLines/>
        <w:spacing w:after="0" w:line="240" w:lineRule="auto"/>
        <w:ind w:left="170"/>
      </w:pPr>
      <w:r>
        <w:rPr>
          <w:rFonts w:ascii="Consolas" w:hAnsi="Consolas" w:eastAsia="Consolas" w:cs="Consolas"/>
          <w:color w:val="000000"/>
          <w:sz w:val="15"/>
        </w:rPr>
        <w:t xml:space="preserve">  VỚI MỖI buổi học B định xếp (ngày, giờ bắt đầu, giờ kết thúc, phòng, giáo viên):</w:t>
      </w:r>
    </w:p>
    <w:p w14:paraId="092B7892">
      <w:pPr>
        <w:keepLines/>
        <w:spacing w:after="0" w:line="240" w:lineRule="auto"/>
        <w:ind w:left="170"/>
      </w:pPr>
      <w:r>
        <w:rPr>
          <w:rFonts w:ascii="Consolas" w:hAnsi="Consolas" w:eastAsia="Consolas" w:cs="Consolas"/>
          <w:color w:val="000000"/>
          <w:sz w:val="15"/>
        </w:rPr>
        <w:t xml:space="preserve">      đọc Lịch đã xếp (D2) của cùng ngày</w:t>
      </w:r>
    </w:p>
    <w:p w14:paraId="069D63EC">
      <w:pPr>
        <w:keepLines/>
        <w:spacing w:after="0" w:line="240" w:lineRule="auto"/>
        <w:ind w:left="170"/>
      </w:pPr>
      <w:r>
        <w:rPr>
          <w:rFonts w:ascii="Consolas" w:hAnsi="Consolas" w:eastAsia="Consolas" w:cs="Consolas"/>
          <w:color w:val="000000"/>
          <w:sz w:val="15"/>
        </w:rPr>
        <w:t xml:space="preserve">      buổi X bị TRÙNG với B NẾU  X.giờ bắt đầu &lt; B.giờ kết thúc  VÀ  B.giờ bắt đầu &lt; X.giờ kết thúc</w:t>
      </w:r>
    </w:p>
    <w:p w14:paraId="0632F8D6">
      <w:pPr>
        <w:keepLines/>
        <w:spacing w:after="0" w:line="240" w:lineRule="auto"/>
        <w:ind w:left="170"/>
      </w:pPr>
      <w:r>
        <w:rPr>
          <w:rFonts w:ascii="Consolas" w:hAnsi="Consolas" w:eastAsia="Consolas" w:cs="Consolas"/>
          <w:color w:val="000000"/>
          <w:sz w:val="15"/>
        </w:rPr>
        <w:t xml:space="preserve">                               VÀ  (X.giáo viên = B.giáo viên  HOẶC  X.phòng = B.phòng)        (QT07)</w:t>
      </w:r>
    </w:p>
    <w:p w14:paraId="53027F5E">
      <w:pPr>
        <w:keepLines/>
        <w:spacing w:after="0" w:line="240" w:lineRule="auto"/>
        <w:ind w:left="170"/>
      </w:pPr>
      <w:r>
        <w:rPr>
          <w:rFonts w:ascii="Consolas" w:hAnsi="Consolas" w:eastAsia="Consolas" w:cs="Consolas"/>
          <w:color w:val="000000"/>
          <w:sz w:val="15"/>
        </w:rPr>
        <w:t xml:space="preserve">      NẾU có buổi trùng THÌ báo trùng (nêu rõ lớp, giáo viên hoặc phòng bị trùng), không ghi</w:t>
      </w:r>
    </w:p>
    <w:p w14:paraId="5AAE788F">
      <w:pPr>
        <w:keepLines/>
        <w:spacing w:after="0" w:line="240" w:lineRule="auto"/>
        <w:ind w:left="170"/>
      </w:pPr>
      <w:r>
        <w:rPr>
          <w:rFonts w:ascii="Consolas" w:hAnsi="Consolas" w:eastAsia="Consolas" w:cs="Consolas"/>
          <w:color w:val="000000"/>
          <w:sz w:val="15"/>
        </w:rPr>
        <w:t xml:space="preserve">      NGƯỢC LẠI ghi Lịch học (buổi học) vào D2</w:t>
      </w:r>
    </w:p>
    <w:p w14:paraId="1BF99F0E">
      <w:pPr>
        <w:keepLines/>
        <w:spacing w:after="160" w:line="240" w:lineRule="auto"/>
        <w:ind w:left="170"/>
      </w:pPr>
      <w:r>
        <w:rPr>
          <w:rFonts w:ascii="Consolas" w:hAnsi="Consolas" w:eastAsia="Consolas" w:cs="Consolas"/>
          <w:color w:val="000000"/>
          <w:sz w:val="15"/>
        </w:rPr>
        <w:t xml:space="preserve">  gửi Lịch học cho HV/PH; gửi Lịch dạy, danh sách lớp cho Giáo viên</w:t>
      </w:r>
    </w:p>
    <w:p w14:paraId="6E263DFD">
      <w:pPr>
        <w:pStyle w:val="4"/>
      </w:pPr>
      <w:bookmarkStart w:id="76" w:name="_Toc23922"/>
      <w:r>
        <w:t>6.1.4 Chức năng 3.2 – Lập phiếu thu</w:t>
      </w:r>
      <w:bookmarkEnd w:id="76"/>
    </w:p>
    <w:p w14:paraId="08D7A074">
      <w:pPr>
        <w:keepLines/>
        <w:spacing w:after="0" w:line="240" w:lineRule="auto"/>
        <w:ind w:left="170"/>
      </w:pPr>
      <w:r>
        <w:rPr>
          <w:rFonts w:ascii="Consolas" w:hAnsi="Consolas" w:eastAsia="Consolas" w:cs="Consolas"/>
          <w:color w:val="000000"/>
          <w:sz w:val="15"/>
        </w:rPr>
        <w:t>Nơi thực hiện : quầy kế toán</w:t>
      </w:r>
    </w:p>
    <w:p w14:paraId="3F2A893E">
      <w:pPr>
        <w:keepLines/>
        <w:spacing w:after="0" w:line="240" w:lineRule="auto"/>
        <w:ind w:left="170"/>
      </w:pPr>
      <w:r>
        <w:rPr>
          <w:rFonts w:ascii="Consolas" w:hAnsi="Consolas" w:eastAsia="Consolas" w:cs="Consolas"/>
          <w:color w:val="000000"/>
          <w:sz w:val="15"/>
        </w:rPr>
        <w:t>Kích hoạt     : HV/PH nộp Tiền học phí</w:t>
      </w:r>
    </w:p>
    <w:p w14:paraId="7EF5D8DD">
      <w:pPr>
        <w:keepLines/>
        <w:spacing w:after="0" w:line="240" w:lineRule="auto"/>
        <w:ind w:left="170"/>
      </w:pPr>
      <w:r>
        <w:rPr>
          <w:rFonts w:ascii="Consolas" w:hAnsi="Consolas" w:eastAsia="Consolas" w:cs="Consolas"/>
          <w:color w:val="000000"/>
          <w:sz w:val="15"/>
        </w:rPr>
        <w:t>Người thực hiện: NV kế toán</w:t>
      </w:r>
    </w:p>
    <w:p w14:paraId="3A7624FC">
      <w:pPr>
        <w:keepLines/>
        <w:spacing w:after="0" w:line="240" w:lineRule="auto"/>
        <w:ind w:left="170"/>
      </w:pPr>
      <w:r>
        <w:rPr>
          <w:rFonts w:ascii="Consolas" w:hAnsi="Consolas" w:eastAsia="Consolas" w:cs="Consolas"/>
          <w:color w:val="000000"/>
          <w:sz w:val="15"/>
        </w:rPr>
        <w:t>Xử lý:</w:t>
      </w:r>
    </w:p>
    <w:p w14:paraId="60493D04">
      <w:pPr>
        <w:keepLines/>
        <w:spacing w:after="0" w:line="240" w:lineRule="auto"/>
        <w:ind w:left="170"/>
      </w:pPr>
      <w:r>
        <w:rPr>
          <w:rFonts w:ascii="Consolas" w:hAnsi="Consolas" w:eastAsia="Consolas" w:cs="Consolas"/>
          <w:color w:val="000000"/>
          <w:sz w:val="15"/>
        </w:rPr>
        <w:t xml:space="preserve">  đọc Học phí phải thu, số đã thu (D3) của các đăng ký được nộp</w:t>
      </w:r>
    </w:p>
    <w:p w14:paraId="69F3A25B">
      <w:pPr>
        <w:keepLines/>
        <w:spacing w:after="0" w:line="240" w:lineRule="auto"/>
        <w:ind w:left="170"/>
      </w:pPr>
      <w:r>
        <w:rPr>
          <w:rFonts w:ascii="Consolas" w:hAnsi="Consolas" w:eastAsia="Consolas" w:cs="Consolas"/>
          <w:color w:val="000000"/>
          <w:sz w:val="15"/>
        </w:rPr>
        <w:t xml:space="preserve">  VỚI MỖI dòng (đăng ký, đợt) trên phiếu:</w:t>
      </w:r>
    </w:p>
    <w:p w14:paraId="64C08435">
      <w:pPr>
        <w:keepLines/>
        <w:spacing w:after="0" w:line="240" w:lineRule="auto"/>
        <w:ind w:left="170"/>
      </w:pPr>
      <w:r>
        <w:rPr>
          <w:rFonts w:ascii="Consolas" w:hAnsi="Consolas" w:eastAsia="Consolas" w:cs="Consolas"/>
          <w:color w:val="000000"/>
          <w:sz w:val="15"/>
        </w:rPr>
        <w:t xml:space="preserve">      Còn nợ = Phải nộp − Đã thu</w:t>
      </w:r>
    </w:p>
    <w:p w14:paraId="1F6CC508">
      <w:pPr>
        <w:keepLines/>
        <w:spacing w:after="0" w:line="240" w:lineRule="auto"/>
        <w:ind w:left="170"/>
      </w:pPr>
      <w:r>
        <w:rPr>
          <w:rFonts w:ascii="Consolas" w:hAnsi="Consolas" w:eastAsia="Consolas" w:cs="Consolas"/>
          <w:color w:val="000000"/>
          <w:sz w:val="15"/>
        </w:rPr>
        <w:t xml:space="preserve">      NẾU số tiền nộp &gt; Còn nợ THÌ báo lỗi "Nộp vượt số còn nợ"</w:t>
      </w:r>
    </w:p>
    <w:p w14:paraId="5F5039A6">
      <w:pPr>
        <w:keepLines/>
        <w:spacing w:after="0" w:line="240" w:lineRule="auto"/>
        <w:ind w:left="170"/>
      </w:pPr>
      <w:r>
        <w:rPr>
          <w:rFonts w:ascii="Consolas" w:hAnsi="Consolas" w:eastAsia="Consolas" w:cs="Consolas"/>
          <w:color w:val="000000"/>
          <w:sz w:val="15"/>
        </w:rPr>
        <w:t xml:space="preserve">      NẾU đợt = 1 VÀ (Đã thu + số tiền nộp) &lt; 50% × Phải nộp THÌ báo lỗi "Đợt 1 tối thiểu 50%" (QT05)</w:t>
      </w:r>
    </w:p>
    <w:p w14:paraId="60D57F24">
      <w:pPr>
        <w:keepLines/>
        <w:spacing w:after="0" w:line="240" w:lineRule="auto"/>
        <w:ind w:left="170"/>
      </w:pPr>
      <w:r>
        <w:rPr>
          <w:rFonts w:ascii="Consolas" w:hAnsi="Consolas" w:eastAsia="Consolas" w:cs="Consolas"/>
          <w:color w:val="000000"/>
          <w:sz w:val="15"/>
        </w:rPr>
        <w:t xml:space="preserve">  NẾU không có lỗi THÌ</w:t>
      </w:r>
    </w:p>
    <w:p w14:paraId="1B40F5BB">
      <w:pPr>
        <w:keepLines/>
        <w:spacing w:after="0" w:line="240" w:lineRule="auto"/>
        <w:ind w:left="170"/>
      </w:pPr>
      <w:r>
        <w:rPr>
          <w:rFonts w:ascii="Consolas" w:hAnsi="Consolas" w:eastAsia="Consolas" w:cs="Consolas"/>
          <w:color w:val="000000"/>
          <w:sz w:val="15"/>
        </w:rPr>
        <w:t xml:space="preserve">      cấp Số phiếu thu (tăng dần), Ngày thu = hôm nay, NV thu = người đang đăng nhập</w:t>
      </w:r>
    </w:p>
    <w:p w14:paraId="12E6B123">
      <w:pPr>
        <w:keepLines/>
        <w:spacing w:after="0" w:line="240" w:lineRule="auto"/>
        <w:ind w:left="170"/>
      </w:pPr>
      <w:r>
        <w:rPr>
          <w:rFonts w:ascii="Consolas" w:hAnsi="Consolas" w:eastAsia="Consolas" w:cs="Consolas"/>
          <w:color w:val="000000"/>
          <w:sz w:val="15"/>
        </w:rPr>
        <w:t xml:space="preserve">      ghi Phiếu thu mới (D3)</w:t>
      </w:r>
    </w:p>
    <w:p w14:paraId="6C808EF5">
      <w:pPr>
        <w:keepLines/>
        <w:spacing w:after="160" w:line="240" w:lineRule="auto"/>
        <w:ind w:left="170"/>
      </w:pPr>
      <w:r>
        <w:rPr>
          <w:rFonts w:ascii="Consolas" w:hAnsi="Consolas" w:eastAsia="Consolas" w:cs="Consolas"/>
          <w:color w:val="000000"/>
          <w:sz w:val="15"/>
        </w:rPr>
        <w:t xml:space="preserve">      in Phiếu thu: 1 liên cho HV/PH, 1 liên cho NV kế toán</w:t>
      </w:r>
    </w:p>
    <w:p w14:paraId="0F768CA0">
      <w:pPr>
        <w:pStyle w:val="4"/>
      </w:pPr>
      <w:bookmarkStart w:id="77" w:name="_Toc2910"/>
      <w:r>
        <w:t>6.1.5 Chức năng 3.3 – Theo dõi công nợ</w:t>
      </w:r>
      <w:bookmarkEnd w:id="77"/>
    </w:p>
    <w:p w14:paraId="74BA3727">
      <w:pPr>
        <w:keepLines/>
        <w:spacing w:after="0" w:line="240" w:lineRule="auto"/>
        <w:ind w:left="170"/>
      </w:pPr>
      <w:r>
        <w:rPr>
          <w:rFonts w:ascii="Consolas" w:hAnsi="Consolas" w:eastAsia="Consolas" w:cs="Consolas"/>
          <w:color w:val="000000"/>
          <w:sz w:val="15"/>
        </w:rPr>
        <w:t>Nơi thực hiện : phòng kế toán</w:t>
      </w:r>
    </w:p>
    <w:p w14:paraId="16DB6A86">
      <w:pPr>
        <w:keepLines/>
        <w:spacing w:after="0" w:line="240" w:lineRule="auto"/>
        <w:ind w:left="170"/>
      </w:pPr>
      <w:r>
        <w:rPr>
          <w:rFonts w:ascii="Consolas" w:hAnsi="Consolas" w:eastAsia="Consolas" w:cs="Consolas"/>
          <w:color w:val="000000"/>
          <w:sz w:val="15"/>
        </w:rPr>
        <w:t>Kích hoạt     : hằng ngày lúc đầu ngày, hoặc khi kế toán mở màn hình công nợ</w:t>
      </w:r>
    </w:p>
    <w:p w14:paraId="171366E2">
      <w:pPr>
        <w:keepLines/>
        <w:spacing w:after="0" w:line="240" w:lineRule="auto"/>
        <w:ind w:left="170"/>
      </w:pPr>
      <w:r>
        <w:rPr>
          <w:rFonts w:ascii="Consolas" w:hAnsi="Consolas" w:eastAsia="Consolas" w:cs="Consolas"/>
          <w:color w:val="000000"/>
          <w:sz w:val="15"/>
        </w:rPr>
        <w:t>Người thực hiện: hệ thống tính, NV kế toán xem</w:t>
      </w:r>
    </w:p>
    <w:p w14:paraId="454605C5">
      <w:pPr>
        <w:keepLines/>
        <w:spacing w:after="0" w:line="240" w:lineRule="auto"/>
        <w:ind w:left="170"/>
      </w:pPr>
      <w:r>
        <w:rPr>
          <w:rFonts w:ascii="Consolas" w:hAnsi="Consolas" w:eastAsia="Consolas" w:cs="Consolas"/>
          <w:color w:val="000000"/>
          <w:sz w:val="15"/>
        </w:rPr>
        <w:t>Xử lý:</w:t>
      </w:r>
    </w:p>
    <w:p w14:paraId="21D60988">
      <w:pPr>
        <w:keepLines/>
        <w:spacing w:after="0" w:line="240" w:lineRule="auto"/>
        <w:ind w:left="170"/>
      </w:pPr>
      <w:r>
        <w:rPr>
          <w:rFonts w:ascii="Consolas" w:hAnsi="Consolas" w:eastAsia="Consolas" w:cs="Consolas"/>
          <w:color w:val="000000"/>
          <w:sz w:val="15"/>
        </w:rPr>
        <w:t xml:space="preserve">  đọc Trạng thái đăng ký (D2); đọc Học phí phải thu, số đã thu (D3)</w:t>
      </w:r>
    </w:p>
    <w:p w14:paraId="4762916A">
      <w:pPr>
        <w:keepLines/>
        <w:spacing w:after="0" w:line="240" w:lineRule="auto"/>
        <w:ind w:left="170"/>
      </w:pPr>
      <w:r>
        <w:rPr>
          <w:rFonts w:ascii="Consolas" w:hAnsi="Consolas" w:eastAsia="Consolas" w:cs="Consolas"/>
          <w:color w:val="000000"/>
          <w:sz w:val="15"/>
        </w:rPr>
        <w:t xml:space="preserve">  VỚI MỖI đăng ký có Trạng thái ∉ {Nghỉ học, Chuyển lớp}:                     (QT10)</w:t>
      </w:r>
    </w:p>
    <w:p w14:paraId="7245C22B">
      <w:pPr>
        <w:keepLines/>
        <w:spacing w:after="0" w:line="240" w:lineRule="auto"/>
        <w:ind w:left="170"/>
      </w:pPr>
      <w:r>
        <w:rPr>
          <w:rFonts w:ascii="Consolas" w:hAnsi="Consolas" w:eastAsia="Consolas" w:cs="Consolas"/>
          <w:color w:val="000000"/>
          <w:sz w:val="15"/>
        </w:rPr>
        <w:t xml:space="preserve">      Công nợ = Phải nộp − Đã thu</w:t>
      </w:r>
    </w:p>
    <w:p w14:paraId="24C61689">
      <w:pPr>
        <w:keepLines/>
        <w:spacing w:after="0" w:line="240" w:lineRule="auto"/>
        <w:ind w:left="170"/>
      </w:pPr>
      <w:r>
        <w:rPr>
          <w:rFonts w:ascii="Consolas" w:hAnsi="Consolas" w:eastAsia="Consolas" w:cs="Consolas"/>
          <w:color w:val="000000"/>
          <w:sz w:val="15"/>
        </w:rPr>
        <w:t xml:space="preserve">      NẾU Công nợ &gt; 0 VÀ đã qua Hạn đóng của đợt chưa đóng đủ THÌ đánh dấu "Quá hạn"   (QT16)</w:t>
      </w:r>
    </w:p>
    <w:p w14:paraId="15C40EE7">
      <w:pPr>
        <w:keepLines/>
        <w:spacing w:after="0" w:line="240" w:lineRule="auto"/>
        <w:ind w:left="170"/>
      </w:pPr>
      <w:r>
        <w:rPr>
          <w:rFonts w:ascii="Consolas" w:hAnsi="Consolas" w:eastAsia="Consolas" w:cs="Consolas"/>
          <w:color w:val="000000"/>
          <w:sz w:val="15"/>
        </w:rPr>
        <w:t xml:space="preserve">  gửi Công nợ cho NV kế toán (lọc được theo lớp, theo tình trạng quá hạn)</w:t>
      </w:r>
    </w:p>
    <w:p w14:paraId="56B4B6E1">
      <w:pPr>
        <w:keepLines/>
        <w:spacing w:after="160" w:line="240" w:lineRule="auto"/>
        <w:ind w:left="170"/>
      </w:pPr>
      <w:r>
        <w:rPr>
          <w:rFonts w:ascii="Consolas" w:hAnsi="Consolas" w:eastAsia="Consolas" w:cs="Consolas"/>
          <w:color w:val="000000"/>
          <w:sz w:val="15"/>
        </w:rPr>
        <w:t xml:space="preserve">  gửi Tổng công nợ sang 3.4</w:t>
      </w:r>
    </w:p>
    <w:p w14:paraId="2E416830">
      <w:pPr>
        <w:spacing w:after="120"/>
        <w:jc w:val="both"/>
      </w:pPr>
      <w:r>
        <w:rPr>
          <w:rFonts w:ascii="Times New Roman" w:hAnsi="Times New Roman" w:eastAsia="Times New Roman" w:cs="Times New Roman"/>
          <w:b w:val="0"/>
          <w:i w:val="0"/>
          <w:color w:val="000000"/>
          <w:sz w:val="24"/>
        </w:rPr>
        <w:t xml:space="preserve">Đăng ký ở trạng thái </w:t>
      </w:r>
      <w:r>
        <w:rPr>
          <w:rFonts w:ascii="Times New Roman" w:hAnsi="Times New Roman" w:eastAsia="Times New Roman" w:cs="Times New Roman"/>
          <w:b w:val="0"/>
          <w:i/>
          <w:color w:val="000000"/>
          <w:sz w:val="24"/>
        </w:rPr>
        <w:t>Chuyển lớp</w:t>
      </w:r>
      <w:r>
        <w:rPr>
          <w:rFonts w:ascii="Times New Roman" w:hAnsi="Times New Roman" w:eastAsia="Times New Roman" w:cs="Times New Roman"/>
          <w:b w:val="0"/>
          <w:i w:val="0"/>
          <w:color w:val="000000"/>
          <w:sz w:val="24"/>
        </w:rPr>
        <w:t xml:space="preserve"> không tính nợ vì số đã thu được chuyển sang đăng ký mới ở lớp đích (xem cây quyết định 2.4).</w:t>
      </w:r>
    </w:p>
    <w:p w14:paraId="5F490AF3">
      <w:pPr>
        <w:pStyle w:val="4"/>
      </w:pPr>
      <w:bookmarkStart w:id="78" w:name="_Toc17585"/>
      <w:r>
        <w:t>6.1.6 Chức năng 4.1 – Điểm danh, tính chuyên cần</w:t>
      </w:r>
      <w:bookmarkEnd w:id="78"/>
    </w:p>
    <w:p w14:paraId="174A2CDD">
      <w:pPr>
        <w:keepLines/>
        <w:spacing w:after="0" w:line="240" w:lineRule="auto"/>
        <w:ind w:left="170"/>
      </w:pPr>
      <w:r>
        <w:rPr>
          <w:rFonts w:ascii="Consolas" w:hAnsi="Consolas" w:eastAsia="Consolas" w:cs="Consolas"/>
          <w:color w:val="000000"/>
          <w:sz w:val="15"/>
        </w:rPr>
        <w:t>Nơi thực hiện : lớp học (giáo viên dùng điện thoại hoặc máy tính)</w:t>
      </w:r>
    </w:p>
    <w:p w14:paraId="42A44CBC">
      <w:pPr>
        <w:keepLines/>
        <w:spacing w:after="0" w:line="240" w:lineRule="auto"/>
        <w:ind w:left="170"/>
      </w:pPr>
      <w:r>
        <w:rPr>
          <w:rFonts w:ascii="Consolas" w:hAnsi="Consolas" w:eastAsia="Consolas" w:cs="Consolas"/>
          <w:color w:val="000000"/>
          <w:sz w:val="15"/>
        </w:rPr>
        <w:t>Kích hoạt     : giáo viên mở buổi học trong ngày dạy</w:t>
      </w:r>
    </w:p>
    <w:p w14:paraId="25D704DC">
      <w:pPr>
        <w:keepLines/>
        <w:spacing w:after="0" w:line="240" w:lineRule="auto"/>
        <w:ind w:left="170"/>
      </w:pPr>
      <w:r>
        <w:rPr>
          <w:rFonts w:ascii="Consolas" w:hAnsi="Consolas" w:eastAsia="Consolas" w:cs="Consolas"/>
          <w:color w:val="000000"/>
          <w:sz w:val="15"/>
        </w:rPr>
        <w:t>Người thực hiện: Giáo viên</w:t>
      </w:r>
    </w:p>
    <w:p w14:paraId="6EF94C38">
      <w:pPr>
        <w:keepLines/>
        <w:spacing w:after="0" w:line="240" w:lineRule="auto"/>
        <w:ind w:left="170"/>
      </w:pPr>
      <w:r>
        <w:rPr>
          <w:rFonts w:ascii="Consolas" w:hAnsi="Consolas" w:eastAsia="Consolas" w:cs="Consolas"/>
          <w:color w:val="000000"/>
          <w:sz w:val="15"/>
        </w:rPr>
        <w:t>Xử lý:</w:t>
      </w:r>
    </w:p>
    <w:p w14:paraId="72B4F5F8">
      <w:pPr>
        <w:keepLines/>
        <w:spacing w:after="0" w:line="240" w:lineRule="auto"/>
        <w:ind w:left="170"/>
      </w:pPr>
      <w:r>
        <w:rPr>
          <w:rFonts w:ascii="Consolas" w:hAnsi="Consolas" w:eastAsia="Consolas" w:cs="Consolas"/>
          <w:color w:val="000000"/>
          <w:sz w:val="15"/>
        </w:rPr>
        <w:t xml:space="preserve">  đọc Danh sách lớp, buổi học (D2): chỉ lấy học viên có đăng ký Trạng thái = "Đã đăng ký"</w:t>
      </w:r>
    </w:p>
    <w:p w14:paraId="53FA3791">
      <w:pPr>
        <w:keepLines/>
        <w:spacing w:after="0" w:line="240" w:lineRule="auto"/>
        <w:ind w:left="170"/>
      </w:pPr>
      <w:r>
        <w:rPr>
          <w:rFonts w:ascii="Consolas" w:hAnsi="Consolas" w:eastAsia="Consolas" w:cs="Consolas"/>
          <w:color w:val="000000"/>
          <w:sz w:val="15"/>
        </w:rPr>
        <w:t xml:space="preserve">  giáo viên chọn trạng thái cho từng học viên: x (có mặt), M (đi muộn), P (vắng có phép), K (vắng không phép)   (QT11)</w:t>
      </w:r>
    </w:p>
    <w:p w14:paraId="383A4A9A">
      <w:pPr>
        <w:keepLines/>
        <w:spacing w:after="0" w:line="240" w:lineRule="auto"/>
        <w:ind w:left="170"/>
      </w:pPr>
      <w:r>
        <w:rPr>
          <w:rFonts w:ascii="Consolas" w:hAnsi="Consolas" w:eastAsia="Consolas" w:cs="Consolas"/>
          <w:color w:val="000000"/>
          <w:sz w:val="15"/>
        </w:rPr>
        <w:t xml:space="preserve">  ghi Điểm danh đã ghi (D4); chỉ được sửa trong vòng 24 giờ sau buổi học</w:t>
      </w:r>
    </w:p>
    <w:p w14:paraId="3E6D7F17">
      <w:pPr>
        <w:keepLines/>
        <w:spacing w:after="0" w:line="240" w:lineRule="auto"/>
        <w:ind w:left="170"/>
      </w:pPr>
      <w:r>
        <w:rPr>
          <w:rFonts w:ascii="Consolas" w:hAnsi="Consolas" w:eastAsia="Consolas" w:cs="Consolas"/>
          <w:color w:val="000000"/>
          <w:sz w:val="15"/>
        </w:rPr>
        <w:t xml:space="preserve">  VỚI MỖI học viên:</w:t>
      </w:r>
    </w:p>
    <w:p w14:paraId="5741600C">
      <w:pPr>
        <w:keepLines/>
        <w:spacing w:after="0" w:line="240" w:lineRule="auto"/>
        <w:ind w:left="170"/>
      </w:pPr>
      <w:r>
        <w:rPr>
          <w:rFonts w:ascii="Consolas" w:hAnsi="Consolas" w:eastAsia="Consolas" w:cs="Consolas"/>
          <w:color w:val="000000"/>
          <w:sz w:val="15"/>
        </w:rPr>
        <w:t xml:space="preserve">      Tỷ lệ chuyên cần = số buổi (x hoặc M) / số buổi đã học</w:t>
      </w:r>
    </w:p>
    <w:p w14:paraId="7E69F3F0">
      <w:pPr>
        <w:keepLines/>
        <w:spacing w:after="0" w:line="240" w:lineRule="auto"/>
        <w:ind w:left="170"/>
      </w:pPr>
      <w:r>
        <w:rPr>
          <w:rFonts w:ascii="Consolas" w:hAnsi="Consolas" w:eastAsia="Consolas" w:cs="Consolas"/>
          <w:color w:val="000000"/>
          <w:sz w:val="15"/>
        </w:rPr>
        <w:t xml:space="preserve">      gửi Chuyên cần cho HV/PH</w:t>
      </w:r>
    </w:p>
    <w:p w14:paraId="4483635D">
      <w:pPr>
        <w:keepLines/>
        <w:spacing w:after="160" w:line="240" w:lineRule="auto"/>
        <w:ind w:left="170"/>
      </w:pPr>
      <w:r>
        <w:rPr>
          <w:rFonts w:ascii="Consolas" w:hAnsi="Consolas" w:eastAsia="Consolas" w:cs="Consolas"/>
          <w:color w:val="000000"/>
          <w:sz w:val="15"/>
        </w:rPr>
        <w:t xml:space="preserve">      áp dụng cây quyết định cảnh báo chuyên cần (mục 6.2.2)</w:t>
      </w:r>
    </w:p>
    <w:p w14:paraId="619C06ED">
      <w:pPr>
        <w:pStyle w:val="4"/>
      </w:pPr>
      <w:bookmarkStart w:id="79" w:name="_Toc28192"/>
      <w:r>
        <w:t>6.1.7 Chức năng 4.3 – Tổng kết điểm, xếp loại học viên</w:t>
      </w:r>
      <w:bookmarkEnd w:id="79"/>
    </w:p>
    <w:p w14:paraId="2C4EA571">
      <w:pPr>
        <w:keepLines/>
        <w:spacing w:after="0" w:line="240" w:lineRule="auto"/>
        <w:ind w:left="170"/>
      </w:pPr>
      <w:r>
        <w:rPr>
          <w:rFonts w:ascii="Consolas" w:hAnsi="Consolas" w:eastAsia="Consolas" w:cs="Consolas"/>
          <w:color w:val="000000"/>
          <w:sz w:val="15"/>
        </w:rPr>
        <w:t>Nơi thực hiện : phòng đào tạo</w:t>
      </w:r>
    </w:p>
    <w:p w14:paraId="769A43D6">
      <w:pPr>
        <w:keepLines/>
        <w:spacing w:after="0" w:line="240" w:lineRule="auto"/>
        <w:ind w:left="170"/>
      </w:pPr>
      <w:r>
        <w:rPr>
          <w:rFonts w:ascii="Consolas" w:hAnsi="Consolas" w:eastAsia="Consolas" w:cs="Consolas"/>
          <w:color w:val="000000"/>
          <w:sz w:val="15"/>
        </w:rPr>
        <w:t>Kích hoạt     : lớp đã học hết số buổi và giáo viên đã nhập đủ điểm giữa kỳ, cuối kỳ</w:t>
      </w:r>
    </w:p>
    <w:p w14:paraId="58C4DF8C">
      <w:pPr>
        <w:keepLines/>
        <w:spacing w:after="0" w:line="240" w:lineRule="auto"/>
        <w:ind w:left="170"/>
      </w:pPr>
      <w:r>
        <w:rPr>
          <w:rFonts w:ascii="Consolas" w:hAnsi="Consolas" w:eastAsia="Consolas" w:cs="Consolas"/>
          <w:color w:val="000000"/>
          <w:sz w:val="15"/>
        </w:rPr>
        <w:t>Người thực hiện: hệ thống tính, QL đào tạo duyệt</w:t>
      </w:r>
    </w:p>
    <w:p w14:paraId="6AE77BC5">
      <w:pPr>
        <w:keepLines/>
        <w:spacing w:after="0" w:line="240" w:lineRule="auto"/>
        <w:ind w:left="170"/>
      </w:pPr>
      <w:r>
        <w:rPr>
          <w:rFonts w:ascii="Consolas" w:hAnsi="Consolas" w:eastAsia="Consolas" w:cs="Consolas"/>
          <w:color w:val="000000"/>
          <w:sz w:val="15"/>
        </w:rPr>
        <w:t>Xử lý:</w:t>
      </w:r>
    </w:p>
    <w:p w14:paraId="6B92E2FA">
      <w:pPr>
        <w:keepLines/>
        <w:spacing w:after="0" w:line="240" w:lineRule="auto"/>
        <w:ind w:left="170"/>
      </w:pPr>
      <w:r>
        <w:rPr>
          <w:rFonts w:ascii="Consolas" w:hAnsi="Consolas" w:eastAsia="Consolas" w:cs="Consolas"/>
          <w:color w:val="000000"/>
          <w:sz w:val="15"/>
        </w:rPr>
        <w:t xml:space="preserve">  đọc Trọng số điểm khóa học (D1); đọc Điểm danh, điểm thành phần (D4)</w:t>
      </w:r>
    </w:p>
    <w:p w14:paraId="2713540D">
      <w:pPr>
        <w:keepLines/>
        <w:spacing w:after="0" w:line="240" w:lineRule="auto"/>
        <w:ind w:left="170"/>
      </w:pPr>
      <w:r>
        <w:rPr>
          <w:rFonts w:ascii="Consolas" w:hAnsi="Consolas" w:eastAsia="Consolas" w:cs="Consolas"/>
          <w:color w:val="000000"/>
          <w:sz w:val="15"/>
        </w:rPr>
        <w:t xml:space="preserve">  VỚI MỖI học viên của lớp (không tính đăng ký Chuyển lớp, Nghỉ học, Bảo lưu):</w:t>
      </w:r>
    </w:p>
    <w:p w14:paraId="57127F95">
      <w:pPr>
        <w:keepLines/>
        <w:spacing w:after="0" w:line="240" w:lineRule="auto"/>
        <w:ind w:left="170"/>
      </w:pPr>
      <w:r>
        <w:rPr>
          <w:rFonts w:ascii="Consolas" w:hAnsi="Consolas" w:eastAsia="Consolas" w:cs="Consolas"/>
          <w:color w:val="000000"/>
          <w:sz w:val="15"/>
        </w:rPr>
        <w:t xml:space="preserve">      Điểm chuyên cần = Tỷ lệ chuyên cần × 10</w:t>
      </w:r>
    </w:p>
    <w:p w14:paraId="5092A8D8">
      <w:pPr>
        <w:keepLines/>
        <w:spacing w:after="0" w:line="240" w:lineRule="auto"/>
        <w:ind w:left="170"/>
      </w:pPr>
      <w:r>
        <w:rPr>
          <w:rFonts w:ascii="Consolas" w:hAnsi="Consolas" w:eastAsia="Consolas" w:cs="Consolas"/>
          <w:color w:val="000000"/>
          <w:sz w:val="15"/>
        </w:rPr>
        <w:t xml:space="preserve">      Điểm tổng kết  = TS_cc × Điểm chuyên cần + TS_gk × Điểm giữa kỳ + TS_ck × Điểm cuối kỳ,</w:t>
      </w:r>
    </w:p>
    <w:p w14:paraId="4345AB87">
      <w:pPr>
        <w:keepLines/>
        <w:spacing w:after="0" w:line="240" w:lineRule="auto"/>
        <w:ind w:left="170"/>
      </w:pPr>
      <w:r>
        <w:rPr>
          <w:rFonts w:ascii="Consolas" w:hAnsi="Consolas" w:eastAsia="Consolas" w:cs="Consolas"/>
          <w:color w:val="000000"/>
          <w:sz w:val="15"/>
        </w:rPr>
        <w:t xml:space="preserve">                       làm tròn 1 chữ số thập phân                                   (QT13)</w:t>
      </w:r>
    </w:p>
    <w:p w14:paraId="57DD4887">
      <w:pPr>
        <w:keepLines/>
        <w:spacing w:after="0" w:line="240" w:lineRule="auto"/>
        <w:ind w:left="170"/>
      </w:pPr>
      <w:r>
        <w:rPr>
          <w:rFonts w:ascii="Consolas" w:hAnsi="Consolas" w:eastAsia="Consolas" w:cs="Consolas"/>
          <w:color w:val="000000"/>
          <w:sz w:val="15"/>
        </w:rPr>
        <w:t xml:space="preserve">      xác định Xếp loại và Kết quả theo bảng quyết định 4.3 (mục 6.3.2)</w:t>
      </w:r>
    </w:p>
    <w:p w14:paraId="0F6E9812">
      <w:pPr>
        <w:keepLines/>
        <w:spacing w:after="0" w:line="240" w:lineRule="auto"/>
        <w:ind w:left="170"/>
      </w:pPr>
      <w:r>
        <w:rPr>
          <w:rFonts w:ascii="Consolas" w:hAnsi="Consolas" w:eastAsia="Consolas" w:cs="Consolas"/>
          <w:color w:val="000000"/>
          <w:sz w:val="15"/>
        </w:rPr>
        <w:t xml:space="preserve">      ghi Kết quả học tập (D4); gửi Kết quả học tập cho HV/PH</w:t>
      </w:r>
    </w:p>
    <w:p w14:paraId="14F6ED3E">
      <w:pPr>
        <w:keepLines/>
        <w:spacing w:after="160" w:line="240" w:lineRule="auto"/>
        <w:ind w:left="170"/>
      </w:pPr>
      <w:r>
        <w:rPr>
          <w:rFonts w:ascii="Consolas" w:hAnsi="Consolas" w:eastAsia="Consolas" w:cs="Consolas"/>
          <w:color w:val="000000"/>
          <w:sz w:val="15"/>
        </w:rPr>
        <w:t xml:space="preserve">  gửi Danh sách học viên đạt sang 4.4</w:t>
      </w:r>
    </w:p>
    <w:p w14:paraId="66CA3A8F">
      <w:pPr>
        <w:spacing w:after="120"/>
        <w:jc w:val="both"/>
      </w:pPr>
      <w:r>
        <w:rPr>
          <w:rFonts w:ascii="Times New Roman" w:hAnsi="Times New Roman" w:eastAsia="Times New Roman" w:cs="Times New Roman"/>
          <w:b w:val="0"/>
          <w:i w:val="0"/>
          <w:color w:val="000000"/>
          <w:sz w:val="24"/>
        </w:rPr>
        <w:t xml:space="preserve">Kiểm tra lại với bảng điểm mẫu (mục 3.4.2.4): HV0412 có 0,1×9,0 + 0,3×7,5 + 0,6×8,0 = 7,95 → </w:t>
      </w:r>
      <w:r>
        <w:rPr>
          <w:rFonts w:ascii="Times New Roman" w:hAnsi="Times New Roman" w:eastAsia="Times New Roman" w:cs="Times New Roman"/>
          <w:b/>
          <w:i w:val="0"/>
          <w:color w:val="000000"/>
          <w:sz w:val="24"/>
        </w:rPr>
        <w:t>8,0 – Khá</w:t>
      </w:r>
      <w:r>
        <w:rPr>
          <w:rFonts w:ascii="Times New Roman" w:hAnsi="Times New Roman" w:eastAsia="Times New Roman" w:cs="Times New Roman"/>
          <w:b w:val="0"/>
          <w:i w:val="0"/>
          <w:color w:val="000000"/>
          <w:sz w:val="24"/>
        </w:rPr>
        <w:t xml:space="preserve">; HV0398 có 0,1×6,0 + 0,3×5,0 + 0,6×4,0 = </w:t>
      </w:r>
      <w:r>
        <w:rPr>
          <w:rFonts w:ascii="Times New Roman" w:hAnsi="Times New Roman" w:eastAsia="Times New Roman" w:cs="Times New Roman"/>
          <w:b/>
          <w:i w:val="0"/>
          <w:color w:val="000000"/>
          <w:sz w:val="24"/>
        </w:rPr>
        <w:t>4,5 – Không đạt</w:t>
      </w:r>
      <w:r>
        <w:rPr>
          <w:rFonts w:ascii="Times New Roman" w:hAnsi="Times New Roman" w:eastAsia="Times New Roman" w:cs="Times New Roman"/>
          <w:b w:val="0"/>
          <w:i w:val="0"/>
          <w:color w:val="000000"/>
          <w:sz w:val="24"/>
        </w:rPr>
        <w:t>. Khớp với chứng từ.</w:t>
      </w:r>
    </w:p>
    <w:p w14:paraId="2992AE23">
      <w:pPr>
        <w:pStyle w:val="4"/>
      </w:pPr>
      <w:bookmarkStart w:id="80" w:name="_Toc21901"/>
      <w:r>
        <w:t>6.1.8 Các chức năng còn lại</w:t>
      </w:r>
      <w:bookmarkEnd w:id="80"/>
    </w:p>
    <w:tbl>
      <w:tblPr>
        <w:tblStyle w:val="12"/>
        <w:tblW w:w="0" w:type="auto"/>
        <w:jc w:val="center"/>
        <w:tblLayout w:type="fixed"/>
        <w:tblCellMar>
          <w:top w:w="0" w:type="dxa"/>
          <w:left w:w="108" w:type="dxa"/>
          <w:bottom w:w="0" w:type="dxa"/>
          <w:right w:w="108" w:type="dxa"/>
        </w:tblCellMar>
      </w:tblPr>
      <w:tblGrid>
        <w:gridCol w:w="1973"/>
        <w:gridCol w:w="7531"/>
      </w:tblGrid>
      <w:tr w14:paraId="380C81A7">
        <w:tblPrEx>
          <w:tblCellMar>
            <w:top w:w="0" w:type="dxa"/>
            <w:left w:w="108" w:type="dxa"/>
            <w:bottom w:w="0" w:type="dxa"/>
            <w:right w:w="108" w:type="dxa"/>
          </w:tblCellMar>
        </w:tblPrEx>
        <w:trPr>
          <w:cantSplit/>
          <w:tblHeader/>
          <w:jc w:val="center"/>
        </w:trPr>
        <w:tc>
          <w:tcPr>
            <w:tcW w:w="197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9CC4A13">
            <w:pPr>
              <w:spacing w:after="0" w:line="252" w:lineRule="auto"/>
              <w:jc w:val="center"/>
            </w:pPr>
            <w:r>
              <w:rPr>
                <w:rFonts w:ascii="Times New Roman" w:hAnsi="Times New Roman" w:eastAsia="Times New Roman" w:cs="Times New Roman"/>
                <w:b/>
                <w:i w:val="0"/>
                <w:color w:val="000000"/>
                <w:sz w:val="21"/>
              </w:rPr>
              <w:t>Chức năng</w:t>
            </w:r>
          </w:p>
        </w:tc>
        <w:tc>
          <w:tcPr>
            <w:tcW w:w="753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D1C4AA5">
            <w:pPr>
              <w:spacing w:after="0" w:line="252" w:lineRule="auto"/>
              <w:jc w:val="center"/>
            </w:pPr>
            <w:r>
              <w:rPr>
                <w:rFonts w:ascii="Times New Roman" w:hAnsi="Times New Roman" w:eastAsia="Times New Roman" w:cs="Times New Roman"/>
                <w:b/>
                <w:i w:val="0"/>
                <w:color w:val="000000"/>
                <w:sz w:val="21"/>
              </w:rPr>
              <w:t>Mô tả ngắn</w:t>
            </w:r>
          </w:p>
        </w:tc>
      </w:tr>
      <w:tr w14:paraId="1EA0DA62">
        <w:tblPrEx>
          <w:tblCellMar>
            <w:top w:w="0" w:type="dxa"/>
            <w:left w:w="108" w:type="dxa"/>
            <w:bottom w:w="0" w:type="dxa"/>
            <w:right w:w="108" w:type="dxa"/>
          </w:tblCellMar>
        </w:tblPrEx>
        <w:trPr>
          <w:cantSplit/>
          <w:jc w:val="center"/>
        </w:trPr>
        <w:tc>
          <w:tcPr>
            <w:tcW w:w="19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C0C3D0">
            <w:pPr>
              <w:spacing w:after="0" w:line="252" w:lineRule="auto"/>
              <w:jc w:val="left"/>
            </w:pPr>
            <w:r>
              <w:rPr>
                <w:rFonts w:ascii="Times New Roman" w:hAnsi="Times New Roman" w:eastAsia="Times New Roman" w:cs="Times New Roman"/>
                <w:b w:val="0"/>
                <w:i w:val="0"/>
                <w:color w:val="000000"/>
                <w:sz w:val="21"/>
              </w:rPr>
              <w:t>3.1</w:t>
            </w:r>
          </w:p>
        </w:tc>
        <w:tc>
          <w:tcPr>
            <w:tcW w:w="753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37E1C86">
            <w:pPr>
              <w:spacing w:after="0" w:line="252" w:lineRule="auto"/>
              <w:jc w:val="left"/>
            </w:pPr>
            <w:r>
              <w:rPr>
                <w:rFonts w:ascii="Times New Roman" w:hAnsi="Times New Roman" w:eastAsia="Times New Roman" w:cs="Times New Roman"/>
                <w:b w:val="0"/>
                <w:i w:val="0"/>
                <w:color w:val="000000"/>
                <w:sz w:val="21"/>
              </w:rPr>
              <w:t xml:space="preserve">Kích hoạt khi có đăng ký mới. Phải nộp = Học phí khóa × (1 − Tỷ lệ giảm), với tỷ lệ giảm lấy theo </w:t>
            </w:r>
            <w:r>
              <w:rPr>
                <w:rFonts w:ascii="Times New Roman" w:hAnsi="Times New Roman" w:eastAsia="Times New Roman" w:cs="Times New Roman"/>
                <w:b/>
                <w:i w:val="0"/>
                <w:color w:val="000000"/>
                <w:sz w:val="21"/>
              </w:rPr>
              <w:t>bảng quyết định 3.1</w:t>
            </w:r>
            <w:r>
              <w:rPr>
                <w:rFonts w:ascii="Times New Roman" w:hAnsi="Times New Roman" w:eastAsia="Times New Roman" w:cs="Times New Roman"/>
                <w:b w:val="0"/>
                <w:i w:val="0"/>
                <w:color w:val="000000"/>
                <w:sz w:val="21"/>
              </w:rPr>
              <w:t xml:space="preserve"> (mục 6.3.1). Nếu học viên chọn đóng một lần: 1 đợt, hạn đóng là ngày khai giảng. Ngược lại: 2 đợt, đợt 1 = 50% hạn ngày khai giảng, đợt 2 = 50% hạn ngày của buổi học giữa khóa (QT05). Ghi vào D3 và gửi Học phí phải thu cho kế toán.</w:t>
            </w:r>
          </w:p>
        </w:tc>
      </w:tr>
      <w:tr w14:paraId="2DC5979E">
        <w:tblPrEx>
          <w:tblCellMar>
            <w:top w:w="0" w:type="dxa"/>
            <w:left w:w="108" w:type="dxa"/>
            <w:bottom w:w="0" w:type="dxa"/>
            <w:right w:w="108" w:type="dxa"/>
          </w:tblCellMar>
        </w:tblPrEx>
        <w:trPr>
          <w:cantSplit/>
          <w:jc w:val="center"/>
        </w:trPr>
        <w:tc>
          <w:tcPr>
            <w:tcW w:w="19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EA268D">
            <w:pPr>
              <w:spacing w:after="0" w:line="252" w:lineRule="auto"/>
              <w:jc w:val="left"/>
            </w:pPr>
            <w:r>
              <w:rPr>
                <w:rFonts w:ascii="Times New Roman" w:hAnsi="Times New Roman" w:eastAsia="Times New Roman" w:cs="Times New Roman"/>
                <w:b w:val="0"/>
                <w:i w:val="0"/>
                <w:color w:val="000000"/>
                <w:sz w:val="21"/>
              </w:rPr>
              <w:t>3.4</w:t>
            </w:r>
          </w:p>
        </w:tc>
        <w:tc>
          <w:tcPr>
            <w:tcW w:w="753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8B7D55">
            <w:pPr>
              <w:spacing w:after="0" w:line="252" w:lineRule="auto"/>
              <w:jc w:val="left"/>
            </w:pPr>
            <w:r>
              <w:rPr>
                <w:rFonts w:ascii="Times New Roman" w:hAnsi="Times New Roman" w:eastAsia="Times New Roman" w:cs="Times New Roman"/>
                <w:b w:val="0"/>
                <w:i w:val="0"/>
                <w:color w:val="000000"/>
                <w:sz w:val="21"/>
              </w:rPr>
              <w:t>Kích hoạt khi Giám đốc yêu cầu (theo tháng, quý hoặc khoảng ngày). Doanh thu = tổng tiền các phiếu thu trong kỳ, nhóm theo khóa học và hình thức thanh toán; kèm Tổng công nợ từ 3.3; có so sánh với kỳ trước.</w:t>
            </w:r>
          </w:p>
        </w:tc>
      </w:tr>
      <w:tr w14:paraId="38E2ED57">
        <w:tblPrEx>
          <w:tblCellMar>
            <w:top w:w="0" w:type="dxa"/>
            <w:left w:w="108" w:type="dxa"/>
            <w:bottom w:w="0" w:type="dxa"/>
            <w:right w:w="108" w:type="dxa"/>
          </w:tblCellMar>
        </w:tblPrEx>
        <w:trPr>
          <w:cantSplit/>
          <w:jc w:val="center"/>
        </w:trPr>
        <w:tc>
          <w:tcPr>
            <w:tcW w:w="19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D28DB2">
            <w:pPr>
              <w:spacing w:after="0" w:line="252" w:lineRule="auto"/>
              <w:jc w:val="left"/>
            </w:pPr>
            <w:r>
              <w:rPr>
                <w:rFonts w:ascii="Times New Roman" w:hAnsi="Times New Roman" w:eastAsia="Times New Roman" w:cs="Times New Roman"/>
                <w:b w:val="0"/>
                <w:i w:val="0"/>
                <w:color w:val="000000"/>
                <w:sz w:val="21"/>
              </w:rPr>
              <w:t>4.2</w:t>
            </w:r>
          </w:p>
        </w:tc>
        <w:tc>
          <w:tcPr>
            <w:tcW w:w="753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4367E31">
            <w:pPr>
              <w:spacing w:after="0" w:line="252" w:lineRule="auto"/>
              <w:jc w:val="left"/>
            </w:pPr>
            <w:r>
              <w:rPr>
                <w:rFonts w:ascii="Times New Roman" w:hAnsi="Times New Roman" w:eastAsia="Times New Roman" w:cs="Times New Roman"/>
                <w:b w:val="0"/>
                <w:i w:val="0"/>
                <w:color w:val="000000"/>
                <w:sz w:val="21"/>
              </w:rPr>
              <w:t>Kiểm tra 0 ≤ Điểm ≤ 10. Chỉ giáo viên được phân công dạy lớp mới được nhập điểm. Được sửa điểm cho đến khi lớp đã được tổng kết.</w:t>
            </w:r>
          </w:p>
        </w:tc>
      </w:tr>
      <w:tr w14:paraId="5D27A6CA">
        <w:tblPrEx>
          <w:tblCellMar>
            <w:top w:w="0" w:type="dxa"/>
            <w:left w:w="108" w:type="dxa"/>
            <w:bottom w:w="0" w:type="dxa"/>
            <w:right w:w="108" w:type="dxa"/>
          </w:tblCellMar>
        </w:tblPrEx>
        <w:trPr>
          <w:cantSplit/>
          <w:jc w:val="center"/>
        </w:trPr>
        <w:tc>
          <w:tcPr>
            <w:tcW w:w="19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8B02A6">
            <w:pPr>
              <w:spacing w:after="0" w:line="252" w:lineRule="auto"/>
              <w:jc w:val="left"/>
            </w:pPr>
            <w:r>
              <w:rPr>
                <w:rFonts w:ascii="Times New Roman" w:hAnsi="Times New Roman" w:eastAsia="Times New Roman" w:cs="Times New Roman"/>
                <w:b w:val="0"/>
                <w:i w:val="0"/>
                <w:color w:val="000000"/>
                <w:sz w:val="21"/>
              </w:rPr>
              <w:t>4.4</w:t>
            </w:r>
          </w:p>
        </w:tc>
        <w:tc>
          <w:tcPr>
            <w:tcW w:w="753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CA6536">
            <w:pPr>
              <w:spacing w:after="0" w:line="252" w:lineRule="auto"/>
              <w:jc w:val="left"/>
            </w:pPr>
            <w:r>
              <w:rPr>
                <w:rFonts w:ascii="Times New Roman" w:hAnsi="Times New Roman" w:eastAsia="Times New Roman" w:cs="Times New Roman"/>
                <w:b w:val="0"/>
                <w:i w:val="0"/>
                <w:color w:val="000000"/>
                <w:sz w:val="21"/>
              </w:rPr>
              <w:t>Với mỗi học viên trong Danh sách học viên đạt: cấp Số chứng nhận (tăng dần theo năm, dạng CN2026-xxxx), Ngày cấp = hôm nay; ghi D4 và in chứng nhận (QT15).</w:t>
            </w:r>
          </w:p>
        </w:tc>
      </w:tr>
      <w:tr w14:paraId="4E096E95">
        <w:tblPrEx>
          <w:tblCellMar>
            <w:top w:w="0" w:type="dxa"/>
            <w:left w:w="108" w:type="dxa"/>
            <w:bottom w:w="0" w:type="dxa"/>
            <w:right w:w="108" w:type="dxa"/>
          </w:tblCellMar>
        </w:tblPrEx>
        <w:trPr>
          <w:cantSplit/>
          <w:jc w:val="center"/>
        </w:trPr>
        <w:tc>
          <w:tcPr>
            <w:tcW w:w="19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B7DEE1">
            <w:pPr>
              <w:spacing w:after="0" w:line="252" w:lineRule="auto"/>
              <w:jc w:val="left"/>
            </w:pPr>
            <w:r>
              <w:rPr>
                <w:rFonts w:ascii="Times New Roman" w:hAnsi="Times New Roman" w:eastAsia="Times New Roman" w:cs="Times New Roman"/>
                <w:b w:val="0"/>
                <w:i w:val="0"/>
                <w:color w:val="000000"/>
                <w:sz w:val="21"/>
              </w:rPr>
              <w:t>5.2</w:t>
            </w:r>
          </w:p>
        </w:tc>
        <w:tc>
          <w:tcPr>
            <w:tcW w:w="753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A37E2F">
            <w:pPr>
              <w:spacing w:after="0" w:line="252" w:lineRule="auto"/>
              <w:jc w:val="left"/>
            </w:pPr>
            <w:r>
              <w:rPr>
                <w:rFonts w:ascii="Times New Roman" w:hAnsi="Times New Roman" w:eastAsia="Times New Roman" w:cs="Times New Roman"/>
                <w:b w:val="0"/>
                <w:i w:val="0"/>
                <w:color w:val="000000"/>
                <w:sz w:val="21"/>
              </w:rPr>
              <w:t>Chạy tự động hằng ngày, gửi thông báo khi có: lịch học thay đổi; khoản học phí còn 3 ngày đến hạn hoặc đã quá hạn (QT16); cảnh báo vắng (QT12); kết quả học tập. Người nhận là học viên, cùng với phụ huynh nếu học viên dưới 18 tuổi. Ghi Thông báo đã gửi vào D5.</w:t>
            </w:r>
          </w:p>
        </w:tc>
      </w:tr>
      <w:tr w14:paraId="5061A53C">
        <w:tblPrEx>
          <w:tblCellMar>
            <w:top w:w="0" w:type="dxa"/>
            <w:left w:w="108" w:type="dxa"/>
            <w:bottom w:w="0" w:type="dxa"/>
            <w:right w:w="108" w:type="dxa"/>
          </w:tblCellMar>
        </w:tblPrEx>
        <w:trPr>
          <w:cantSplit/>
          <w:jc w:val="center"/>
        </w:trPr>
        <w:tc>
          <w:tcPr>
            <w:tcW w:w="19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BC0C6FA">
            <w:pPr>
              <w:spacing w:after="0" w:line="252" w:lineRule="auto"/>
              <w:jc w:val="left"/>
            </w:pPr>
            <w:r>
              <w:rPr>
                <w:rFonts w:ascii="Times New Roman" w:hAnsi="Times New Roman" w:eastAsia="Times New Roman" w:cs="Times New Roman"/>
                <w:b w:val="0"/>
                <w:i w:val="0"/>
                <w:color w:val="000000"/>
                <w:sz w:val="21"/>
              </w:rPr>
              <w:t>5.3, 5.4</w:t>
            </w:r>
          </w:p>
        </w:tc>
        <w:tc>
          <w:tcPr>
            <w:tcW w:w="753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FEF5739">
            <w:pPr>
              <w:spacing w:after="0" w:line="252" w:lineRule="auto"/>
              <w:jc w:val="left"/>
            </w:pPr>
            <w:r>
              <w:rPr>
                <w:rFonts w:ascii="Times New Roman" w:hAnsi="Times New Roman" w:eastAsia="Times New Roman" w:cs="Times New Roman"/>
                <w:b w:val="0"/>
                <w:i w:val="0"/>
                <w:color w:val="000000"/>
                <w:sz w:val="21"/>
              </w:rPr>
              <w:t>Kích hoạt theo yêu cầu của Giám đốc hoặc định kỳ cuối tháng. Chỉ đọc dữ liệu, tổng hợp theo kỳ, có so sánh với kỳ trước (đặc trưng của MIS). Danh sách chỉ tiêu: xem các dòng báo cáo ở mục 6.4.2.</w:t>
            </w:r>
          </w:p>
        </w:tc>
      </w:tr>
    </w:tbl>
    <w:p w14:paraId="22C9094B">
      <w:pPr>
        <w:spacing w:after="40"/>
      </w:pPr>
    </w:p>
    <w:p w14:paraId="6DD44F9A">
      <w:pPr>
        <w:pStyle w:val="3"/>
      </w:pPr>
      <w:bookmarkStart w:id="81" w:name="_Toc2127"/>
      <w:r>
        <w:t>6.2 Cây quyết định</w:t>
      </w:r>
      <w:bookmarkEnd w:id="81"/>
    </w:p>
    <w:p w14:paraId="7660EEFE">
      <w:pPr>
        <w:pStyle w:val="4"/>
      </w:pPr>
      <w:bookmarkStart w:id="82" w:name="_Toc14425"/>
      <w:r>
        <w:t>6.2.1 Chức năng 2.4 – Xử lý chuyển lớp, bảo lưu, nghỉ học (QT08, QT09, QT10)</w:t>
      </w:r>
      <w:bookmarkEnd w:id="82"/>
    </w:p>
    <w:p w14:paraId="639F5C43">
      <w:pPr>
        <w:keepLines/>
        <w:spacing w:after="0" w:line="240" w:lineRule="auto"/>
        <w:ind w:left="170"/>
      </w:pPr>
      <w:r>
        <w:rPr>
          <w:rFonts w:ascii="Consolas" w:hAnsi="Consolas" w:eastAsia="Consolas" w:cs="Consolas"/>
          <w:color w:val="000000"/>
          <w:sz w:val="15"/>
        </w:rPr>
        <w:t>Yêu cầu của học viên</w:t>
      </w:r>
    </w:p>
    <w:p w14:paraId="3FD47464">
      <w:pPr>
        <w:keepLines/>
        <w:spacing w:after="0" w:line="240" w:lineRule="auto"/>
        <w:ind w:left="170"/>
      </w:pPr>
      <w:r>
        <w:rPr>
          <w:rFonts w:ascii="Consolas" w:hAnsi="Consolas" w:eastAsia="Consolas" w:cs="Consolas"/>
          <w:color w:val="000000"/>
          <w:sz w:val="15"/>
        </w:rPr>
        <w:t>├── Chuyển lớp</w:t>
      </w:r>
    </w:p>
    <w:p w14:paraId="015B2A85">
      <w:pPr>
        <w:keepLines/>
        <w:spacing w:after="0" w:line="240" w:lineRule="auto"/>
        <w:ind w:left="170"/>
      </w:pPr>
      <w:r>
        <w:rPr>
          <w:rFonts w:ascii="Consolas" w:hAnsi="Consolas" w:eastAsia="Consolas" w:cs="Consolas"/>
          <w:color w:val="000000"/>
          <w:sz w:val="15"/>
        </w:rPr>
        <w:t>│   ├── Số buổi đã học của lớp hiện tại &gt; 3 ──────────────► TỪ CHỐI: "Quá thời hạn chuyển lớp"</w:t>
      </w:r>
    </w:p>
    <w:p w14:paraId="55622EA3">
      <w:pPr>
        <w:keepLines/>
        <w:spacing w:after="0" w:line="240" w:lineRule="auto"/>
        <w:ind w:left="170"/>
      </w:pPr>
      <w:r>
        <w:rPr>
          <w:rFonts w:ascii="Consolas" w:hAnsi="Consolas" w:eastAsia="Consolas" w:cs="Consolas"/>
          <w:color w:val="000000"/>
          <w:sz w:val="15"/>
        </w:rPr>
        <w:t>│   └── Số buổi đã học ≤ 3</w:t>
      </w:r>
    </w:p>
    <w:p w14:paraId="4D02DECC">
      <w:pPr>
        <w:keepLines/>
        <w:spacing w:after="0" w:line="240" w:lineRule="auto"/>
        <w:ind w:left="170"/>
      </w:pPr>
      <w:r>
        <w:rPr>
          <w:rFonts w:ascii="Consolas" w:hAnsi="Consolas" w:eastAsia="Consolas" w:cs="Consolas"/>
          <w:color w:val="000000"/>
          <w:sz w:val="15"/>
        </w:rPr>
        <w:t>│       ├── Lớp đích khác khóa học ───────────────────────► TỪ CHỐI: "Chỉ chuyển sang lớp cùng khóa"</w:t>
      </w:r>
    </w:p>
    <w:p w14:paraId="69256174">
      <w:pPr>
        <w:keepLines/>
        <w:spacing w:after="0" w:line="240" w:lineRule="auto"/>
        <w:ind w:left="170"/>
      </w:pPr>
      <w:r>
        <w:rPr>
          <w:rFonts w:ascii="Consolas" w:hAnsi="Consolas" w:eastAsia="Consolas" w:cs="Consolas"/>
          <w:color w:val="000000"/>
          <w:sz w:val="15"/>
        </w:rPr>
        <w:t>│       └── Lớp đích cùng khóa học</w:t>
      </w:r>
    </w:p>
    <w:p w14:paraId="48EFD31B">
      <w:pPr>
        <w:keepLines/>
        <w:spacing w:after="0" w:line="240" w:lineRule="auto"/>
        <w:ind w:left="170"/>
      </w:pPr>
      <w:r>
        <w:rPr>
          <w:rFonts w:ascii="Consolas" w:hAnsi="Consolas" w:eastAsia="Consolas" w:cs="Consolas"/>
          <w:color w:val="000000"/>
          <w:sz w:val="15"/>
        </w:rPr>
        <w:t>│           ├── Lớp đích đã đủ sĩ số ─────────────────────► TỪ CHỐI: "Lớp đích hết chỗ"</w:t>
      </w:r>
    </w:p>
    <w:p w14:paraId="5B2F6EC6">
      <w:pPr>
        <w:keepLines/>
        <w:spacing w:after="0" w:line="240" w:lineRule="auto"/>
        <w:ind w:left="170"/>
      </w:pPr>
      <w:r>
        <w:rPr>
          <w:rFonts w:ascii="Consolas" w:hAnsi="Consolas" w:eastAsia="Consolas" w:cs="Consolas"/>
          <w:color w:val="000000"/>
          <w:sz w:val="15"/>
        </w:rPr>
        <w:t>│           └── Lớp đích còn chỗ ─────────────────────────► CHẤP NHẬN: đăng ký cũ = "Chuyển lớp";</w:t>
      </w:r>
    </w:p>
    <w:p w14:paraId="130E7E55">
      <w:pPr>
        <w:keepLines/>
        <w:spacing w:after="0" w:line="240" w:lineRule="auto"/>
        <w:ind w:left="170"/>
      </w:pPr>
      <w:r>
        <w:rPr>
          <w:rFonts w:ascii="Consolas" w:hAnsi="Consolas" w:eastAsia="Consolas" w:cs="Consolas"/>
          <w:color w:val="000000"/>
          <w:sz w:val="15"/>
        </w:rPr>
        <w:t>│                                                           tạo đăng ký mới ở lớp đích (giữ số đã thu);</w:t>
      </w:r>
    </w:p>
    <w:p w14:paraId="18A7B6A4">
      <w:pPr>
        <w:keepLines/>
        <w:spacing w:after="0" w:line="240" w:lineRule="auto"/>
        <w:ind w:left="170"/>
      </w:pPr>
      <w:r>
        <w:rPr>
          <w:rFonts w:ascii="Consolas" w:hAnsi="Consolas" w:eastAsia="Consolas" w:cs="Consolas"/>
          <w:color w:val="000000"/>
          <w:sz w:val="15"/>
        </w:rPr>
        <w:t>│                                                           không thu thêm phí</w:t>
      </w:r>
    </w:p>
    <w:p w14:paraId="1CCA6C15">
      <w:pPr>
        <w:keepLines/>
        <w:spacing w:after="0" w:line="240" w:lineRule="auto"/>
        <w:ind w:left="170"/>
      </w:pPr>
      <w:r>
        <w:rPr>
          <w:rFonts w:ascii="Consolas" w:hAnsi="Consolas" w:eastAsia="Consolas" w:cs="Consolas"/>
          <w:color w:val="000000"/>
          <w:sz w:val="15"/>
        </w:rPr>
        <w:t>├── Bảo lưu</w:t>
      </w:r>
    </w:p>
    <w:p w14:paraId="19055CD3">
      <w:pPr>
        <w:keepLines/>
        <w:spacing w:after="0" w:line="240" w:lineRule="auto"/>
        <w:ind w:left="170"/>
      </w:pPr>
      <w:r>
        <w:rPr>
          <w:rFonts w:ascii="Consolas" w:hAnsi="Consolas" w:eastAsia="Consolas" w:cs="Consolas"/>
          <w:color w:val="000000"/>
          <w:sz w:val="15"/>
        </w:rPr>
        <w:t>│   ├── Chưa đóng đủ học phí ─────────────────────────────► TỪ CHỐI: "Cần đóng đủ học phí"</w:t>
      </w:r>
    </w:p>
    <w:p w14:paraId="1923E231">
      <w:pPr>
        <w:keepLines/>
        <w:spacing w:after="0" w:line="240" w:lineRule="auto"/>
        <w:ind w:left="170"/>
      </w:pPr>
      <w:r>
        <w:rPr>
          <w:rFonts w:ascii="Consolas" w:hAnsi="Consolas" w:eastAsia="Consolas" w:cs="Consolas"/>
          <w:color w:val="000000"/>
          <w:sz w:val="15"/>
        </w:rPr>
        <w:t>│   └── Đã đóng đủ học phí</w:t>
      </w:r>
    </w:p>
    <w:p w14:paraId="7AB82BCF">
      <w:pPr>
        <w:keepLines/>
        <w:spacing w:after="0" w:line="240" w:lineRule="auto"/>
        <w:ind w:left="170"/>
      </w:pPr>
      <w:r>
        <w:rPr>
          <w:rFonts w:ascii="Consolas" w:hAnsi="Consolas" w:eastAsia="Consolas" w:cs="Consolas"/>
          <w:color w:val="000000"/>
          <w:sz w:val="15"/>
        </w:rPr>
        <w:t>│       ├── Đã học ≥ 50% số buổi ─────────────────────────► TỪ CHỐI: "Đã học quá nửa khóa"</w:t>
      </w:r>
    </w:p>
    <w:p w14:paraId="0FD33FAB">
      <w:pPr>
        <w:keepLines/>
        <w:spacing w:after="0" w:line="240" w:lineRule="auto"/>
        <w:ind w:left="170"/>
      </w:pPr>
      <w:r>
        <w:rPr>
          <w:rFonts w:ascii="Consolas" w:hAnsi="Consolas" w:eastAsia="Consolas" w:cs="Consolas"/>
          <w:color w:val="000000"/>
          <w:sz w:val="15"/>
        </w:rPr>
        <w:t>│       └── Đã học &lt; 50% số buổi</w:t>
      </w:r>
    </w:p>
    <w:p w14:paraId="7576F06E">
      <w:pPr>
        <w:keepLines/>
        <w:spacing w:after="0" w:line="240" w:lineRule="auto"/>
        <w:ind w:left="170"/>
      </w:pPr>
      <w:r>
        <w:rPr>
          <w:rFonts w:ascii="Consolas" w:hAnsi="Consolas" w:eastAsia="Consolas" w:cs="Consolas"/>
          <w:color w:val="000000"/>
          <w:sz w:val="15"/>
        </w:rPr>
        <w:t>│           ├── Đã bảo lưu ở khóa này rồi ────────────────► TỪ CHỐI: "Mỗi khóa chỉ bảo lưu 1 lần"</w:t>
      </w:r>
    </w:p>
    <w:p w14:paraId="7223486C">
      <w:pPr>
        <w:keepLines/>
        <w:spacing w:after="0" w:line="240" w:lineRule="auto"/>
        <w:ind w:left="170"/>
      </w:pPr>
      <w:r>
        <w:rPr>
          <w:rFonts w:ascii="Consolas" w:hAnsi="Consolas" w:eastAsia="Consolas" w:cs="Consolas"/>
          <w:color w:val="000000"/>
          <w:sz w:val="15"/>
        </w:rPr>
        <w:t>│           └── Chưa bảo lưu lần nào ─────────────────────► CHẤP NHẬN: đăng ký = "Bảo lưu";</w:t>
      </w:r>
    </w:p>
    <w:p w14:paraId="54F9F4AE">
      <w:pPr>
        <w:keepLines/>
        <w:spacing w:after="0" w:line="240" w:lineRule="auto"/>
        <w:ind w:left="170"/>
      </w:pPr>
      <w:r>
        <w:rPr>
          <w:rFonts w:ascii="Consolas" w:hAnsi="Consolas" w:eastAsia="Consolas" w:cs="Consolas"/>
          <w:color w:val="000000"/>
          <w:sz w:val="15"/>
        </w:rPr>
        <w:t>│                                                           Hạn bảo lưu = hôm nay + 6 tháng</w:t>
      </w:r>
    </w:p>
    <w:p w14:paraId="5E117BC6">
      <w:pPr>
        <w:keepLines/>
        <w:spacing w:after="0" w:line="240" w:lineRule="auto"/>
        <w:ind w:left="170"/>
      </w:pPr>
      <w:r>
        <w:rPr>
          <w:rFonts w:ascii="Consolas" w:hAnsi="Consolas" w:eastAsia="Consolas" w:cs="Consolas"/>
          <w:color w:val="000000"/>
          <w:sz w:val="15"/>
        </w:rPr>
        <w:t>└── Nghỉ học ─────────────────────────────────────────────► CHẤP NHẬN: đăng ký = "Nghỉ học";</w:t>
      </w:r>
    </w:p>
    <w:p w14:paraId="5C0A9335">
      <w:pPr>
        <w:keepLines/>
        <w:spacing w:after="160" w:line="240" w:lineRule="auto"/>
        <w:ind w:left="170"/>
      </w:pPr>
      <w:r>
        <w:rPr>
          <w:rFonts w:ascii="Consolas" w:hAnsi="Consolas" w:eastAsia="Consolas" w:cs="Consolas"/>
          <w:color w:val="000000"/>
          <w:sz w:val="15"/>
        </w:rPr>
        <w:t xml:space="preserve">                                                            không hoàn tiền; phần còn nợ bị hủy</w:t>
      </w:r>
    </w:p>
    <w:p w14:paraId="63BCFF7F">
      <w:pPr>
        <w:spacing w:after="120"/>
        <w:jc w:val="both"/>
      </w:pPr>
      <w:r>
        <w:rPr>
          <w:rFonts w:ascii="Times New Roman" w:hAnsi="Times New Roman" w:eastAsia="Times New Roman" w:cs="Times New Roman"/>
          <w:b w:val="0"/>
          <w:i w:val="0"/>
          <w:color w:val="000000"/>
          <w:sz w:val="24"/>
        </w:rPr>
        <w:t>Học viên đang bảo lưu muốn học lại thì đi lại chức năng 2.2 với một lớp cùng khóa, mở trước Hạn bảo lưu. Quá Hạn bảo lưu thì đăng ký tự chuyển sang "Nghỉ học".</w:t>
      </w:r>
    </w:p>
    <w:p w14:paraId="5BC07AA8">
      <w:pPr>
        <w:spacing w:after="120"/>
        <w:jc w:val="both"/>
      </w:pPr>
      <w:r>
        <w:rPr>
          <w:rFonts w:ascii="Times New Roman" w:hAnsi="Times New Roman" w:eastAsia="Times New Roman" w:cs="Times New Roman"/>
          <w:b w:val="0"/>
          <w:i w:val="0"/>
          <w:color w:val="000000"/>
          <w:sz w:val="24"/>
        </w:rPr>
        <w:t xml:space="preserve">Cả khi chuyển lớp và khi học lại sau bảo lưu, đăng ký mới đều lưu </w:t>
      </w:r>
      <w:r>
        <w:rPr>
          <w:rFonts w:ascii="Times New Roman" w:hAnsi="Times New Roman" w:eastAsia="Times New Roman" w:cs="Times New Roman"/>
          <w:b w:val="0"/>
          <w:i/>
          <w:color w:val="000000"/>
          <w:sz w:val="24"/>
        </w:rPr>
        <w:t>Đăng ký gốc</w:t>
      </w:r>
      <w:r>
        <w:rPr>
          <w:rFonts w:ascii="Times New Roman" w:hAnsi="Times New Roman" w:eastAsia="Times New Roman" w:cs="Times New Roman"/>
          <w:b w:val="0"/>
          <w:i w:val="0"/>
          <w:color w:val="000000"/>
          <w:sz w:val="24"/>
        </w:rPr>
        <w:t xml:space="preserve">. Vì vậy học phí </w:t>
      </w:r>
      <w:r>
        <w:rPr>
          <w:rFonts w:ascii="Times New Roman" w:hAnsi="Times New Roman" w:eastAsia="Times New Roman" w:cs="Times New Roman"/>
          <w:b/>
          <w:i w:val="0"/>
          <w:color w:val="000000"/>
          <w:sz w:val="24"/>
        </w:rPr>
        <w:t>không phải ghi lại vào D3</w:t>
      </w:r>
      <w:r>
        <w:rPr>
          <w:rFonts w:ascii="Times New Roman" w:hAnsi="Times New Roman" w:eastAsia="Times New Roman" w:cs="Times New Roman"/>
          <w:b w:val="0"/>
          <w:i w:val="0"/>
          <w:color w:val="000000"/>
          <w:sz w:val="24"/>
        </w:rPr>
        <w:t>: 3.1 không lập khoản phải thu mới cho đăng ký có Đăng ký gốc, và Đã thu của đăng ký mới được tính gộp cả các phiếu thu của đăng ký gốc (mục 6.4.5). Nhờ vậy tiến trình 2.0 chỉ cần đọc D3, đúng như DFD.</w:t>
      </w:r>
    </w:p>
    <w:p w14:paraId="595D5179">
      <w:pPr>
        <w:pStyle w:val="4"/>
      </w:pPr>
      <w:bookmarkStart w:id="83" w:name="_Toc1271"/>
      <w:r>
        <w:t>6.2.2 Chức năng 4.1 / 5.2 – Cảnh báo chuyên cần (QT11, QT12, QT15)</w:t>
      </w:r>
      <w:bookmarkEnd w:id="83"/>
    </w:p>
    <w:p w14:paraId="5EF543A1">
      <w:pPr>
        <w:keepLines/>
        <w:spacing w:after="0" w:line="240" w:lineRule="auto"/>
        <w:ind w:left="170"/>
      </w:pPr>
      <w:r>
        <w:rPr>
          <w:rFonts w:ascii="Consolas" w:hAnsi="Consolas" w:eastAsia="Consolas" w:cs="Consolas"/>
          <w:color w:val="000000"/>
          <w:sz w:val="15"/>
        </w:rPr>
        <w:t>Sau mỗi buổi điểm danh, với mỗi học viên: Tỷ lệ vắng = 1 − Tỷ lệ chuyên cần (tính trên số buổi đã học)</w:t>
      </w:r>
    </w:p>
    <w:p w14:paraId="1BBCBF38">
      <w:pPr>
        <w:keepLines/>
        <w:spacing w:after="0" w:line="240" w:lineRule="auto"/>
        <w:ind w:left="170"/>
      </w:pPr>
      <w:r>
        <w:rPr>
          <w:rFonts w:ascii="Consolas" w:hAnsi="Consolas" w:eastAsia="Consolas" w:cs="Consolas"/>
          <w:color w:val="000000"/>
          <w:sz w:val="15"/>
        </w:rPr>
        <w:t>├── Tỷ lệ vắng ≤ 20% ───────────────► Không làm gì</w:t>
      </w:r>
    </w:p>
    <w:p w14:paraId="77352CEE">
      <w:pPr>
        <w:keepLines/>
        <w:spacing w:after="0" w:line="240" w:lineRule="auto"/>
        <w:ind w:left="170"/>
      </w:pPr>
      <w:r>
        <w:rPr>
          <w:rFonts w:ascii="Consolas" w:hAnsi="Consolas" w:eastAsia="Consolas" w:cs="Consolas"/>
          <w:color w:val="000000"/>
          <w:sz w:val="15"/>
        </w:rPr>
        <w:t>├── 20% &lt; Tỷ lệ vắng ≤ 30% ─────────► Gửi "Cảnh báo vắng học" cho học viên (và phụ huynh nếu dưới 18 tuổi)</w:t>
      </w:r>
    </w:p>
    <w:p w14:paraId="767261B2">
      <w:pPr>
        <w:keepLines/>
        <w:spacing w:after="0" w:line="240" w:lineRule="auto"/>
        <w:ind w:left="170"/>
      </w:pPr>
      <w:r>
        <w:rPr>
          <w:rFonts w:ascii="Consolas" w:hAnsi="Consolas" w:eastAsia="Consolas" w:cs="Consolas"/>
          <w:color w:val="000000"/>
          <w:sz w:val="15"/>
        </w:rPr>
        <w:t>└── Tỷ lệ vắng &gt; 30% ───────────────► Gửi cảnh báo + đánh dấu "Nguy cơ không đạt"</w:t>
      </w:r>
    </w:p>
    <w:p w14:paraId="5F681D0B">
      <w:pPr>
        <w:keepLines/>
        <w:spacing w:after="160" w:line="240" w:lineRule="auto"/>
        <w:ind w:left="170"/>
      </w:pPr>
      <w:r>
        <w:rPr>
          <w:rFonts w:ascii="Consolas" w:hAnsi="Consolas" w:eastAsia="Consolas" w:cs="Consolas"/>
          <w:color w:val="000000"/>
          <w:sz w:val="15"/>
        </w:rPr>
        <w:t xml:space="preserve">                                      (chuyên cần sẽ &lt; 70%, không đủ điều kiện đạt theo QT15)</w:t>
      </w:r>
    </w:p>
    <w:p w14:paraId="1FD9BE93">
      <w:pPr>
        <w:pStyle w:val="3"/>
      </w:pPr>
      <w:bookmarkStart w:id="84" w:name="_Toc10204"/>
      <w:r>
        <w:t>6.3 Bảng quyết định</w:t>
      </w:r>
      <w:bookmarkEnd w:id="84"/>
    </w:p>
    <w:p w14:paraId="65EE4705">
      <w:pPr>
        <w:pStyle w:val="4"/>
      </w:pPr>
      <w:bookmarkStart w:id="85" w:name="_Toc2081"/>
      <w:r>
        <w:t>6.3.1 Chức năng 3.1 – Tính học phí, áp dụng ưu đãi (QT01–QT05)</w:t>
      </w:r>
      <w:bookmarkEnd w:id="85"/>
    </w:p>
    <w:p w14:paraId="44B36B68">
      <w:pPr>
        <w:spacing w:after="120"/>
        <w:jc w:val="both"/>
      </w:pPr>
      <w:r>
        <w:rPr>
          <w:rFonts w:ascii="Times New Roman" w:hAnsi="Times New Roman" w:eastAsia="Times New Roman" w:cs="Times New Roman"/>
          <w:b w:val="0"/>
          <w:i w:val="0"/>
          <w:color w:val="000000"/>
          <w:sz w:val="24"/>
        </w:rPr>
        <w:t>Một điều kiện chỉ được tính là "Có" khi ưu đãi tương ứng đang trong thời gian hiệu lực (QT04).</w:t>
      </w:r>
    </w:p>
    <w:tbl>
      <w:tblPr>
        <w:tblStyle w:val="12"/>
        <w:tblW w:w="0" w:type="auto"/>
        <w:jc w:val="center"/>
        <w:tblLayout w:type="fixed"/>
        <w:tblCellMar>
          <w:top w:w="0" w:type="dxa"/>
          <w:left w:w="108" w:type="dxa"/>
          <w:bottom w:w="0" w:type="dxa"/>
          <w:right w:w="108" w:type="dxa"/>
        </w:tblCellMar>
      </w:tblPr>
      <w:tblGrid>
        <w:gridCol w:w="4370"/>
        <w:gridCol w:w="642"/>
        <w:gridCol w:w="642"/>
        <w:gridCol w:w="642"/>
        <w:gridCol w:w="642"/>
        <w:gridCol w:w="642"/>
        <w:gridCol w:w="642"/>
        <w:gridCol w:w="642"/>
        <w:gridCol w:w="642"/>
      </w:tblGrid>
      <w:tr w14:paraId="1BA8746B">
        <w:tblPrEx>
          <w:tblCellMar>
            <w:top w:w="0" w:type="dxa"/>
            <w:left w:w="108" w:type="dxa"/>
            <w:bottom w:w="0" w:type="dxa"/>
            <w:right w:w="108" w:type="dxa"/>
          </w:tblCellMar>
        </w:tblPrEx>
        <w:trPr>
          <w:cantSplit/>
          <w:tblHeader/>
          <w:jc w:val="center"/>
        </w:trPr>
        <w:tc>
          <w:tcPr>
            <w:tcW w:w="437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B068A62">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FA5A278">
            <w:pPr>
              <w:spacing w:after="0" w:line="252" w:lineRule="auto"/>
              <w:jc w:val="center"/>
            </w:pPr>
            <w:r>
              <w:rPr>
                <w:rFonts w:ascii="Times New Roman" w:hAnsi="Times New Roman" w:eastAsia="Times New Roman" w:cs="Times New Roman"/>
                <w:b/>
                <w:i w:val="0"/>
                <w:color w:val="000000"/>
                <w:sz w:val="15"/>
              </w:rPr>
              <w:t>R1</w:t>
            </w:r>
          </w:p>
        </w:tc>
        <w:tc>
          <w:tcPr>
            <w:tcW w:w="64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08979A7">
            <w:pPr>
              <w:spacing w:after="0" w:line="252" w:lineRule="auto"/>
              <w:jc w:val="center"/>
            </w:pPr>
            <w:r>
              <w:rPr>
                <w:rFonts w:ascii="Times New Roman" w:hAnsi="Times New Roman" w:eastAsia="Times New Roman" w:cs="Times New Roman"/>
                <w:b/>
                <w:i w:val="0"/>
                <w:color w:val="000000"/>
                <w:sz w:val="15"/>
              </w:rPr>
              <w:t>R2</w:t>
            </w:r>
          </w:p>
        </w:tc>
        <w:tc>
          <w:tcPr>
            <w:tcW w:w="64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9B1E01F">
            <w:pPr>
              <w:spacing w:after="0" w:line="252" w:lineRule="auto"/>
              <w:jc w:val="center"/>
            </w:pPr>
            <w:r>
              <w:rPr>
                <w:rFonts w:ascii="Times New Roman" w:hAnsi="Times New Roman" w:eastAsia="Times New Roman" w:cs="Times New Roman"/>
                <w:b/>
                <w:i w:val="0"/>
                <w:color w:val="000000"/>
                <w:sz w:val="15"/>
              </w:rPr>
              <w:t>R3</w:t>
            </w:r>
          </w:p>
        </w:tc>
        <w:tc>
          <w:tcPr>
            <w:tcW w:w="64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6AFE233">
            <w:pPr>
              <w:spacing w:after="0" w:line="252" w:lineRule="auto"/>
              <w:jc w:val="center"/>
            </w:pPr>
            <w:r>
              <w:rPr>
                <w:rFonts w:ascii="Times New Roman" w:hAnsi="Times New Roman" w:eastAsia="Times New Roman" w:cs="Times New Roman"/>
                <w:b/>
                <w:i w:val="0"/>
                <w:color w:val="000000"/>
                <w:sz w:val="15"/>
              </w:rPr>
              <w:t>R4</w:t>
            </w:r>
          </w:p>
        </w:tc>
        <w:tc>
          <w:tcPr>
            <w:tcW w:w="64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7354F9D">
            <w:pPr>
              <w:spacing w:after="0" w:line="252" w:lineRule="auto"/>
              <w:jc w:val="center"/>
            </w:pPr>
            <w:r>
              <w:rPr>
                <w:rFonts w:ascii="Times New Roman" w:hAnsi="Times New Roman" w:eastAsia="Times New Roman" w:cs="Times New Roman"/>
                <w:b/>
                <w:i w:val="0"/>
                <w:color w:val="000000"/>
                <w:sz w:val="15"/>
              </w:rPr>
              <w:t>R5</w:t>
            </w:r>
          </w:p>
        </w:tc>
        <w:tc>
          <w:tcPr>
            <w:tcW w:w="64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4DECB8E">
            <w:pPr>
              <w:spacing w:after="0" w:line="252" w:lineRule="auto"/>
              <w:jc w:val="center"/>
            </w:pPr>
            <w:r>
              <w:rPr>
                <w:rFonts w:ascii="Times New Roman" w:hAnsi="Times New Roman" w:eastAsia="Times New Roman" w:cs="Times New Roman"/>
                <w:b/>
                <w:i w:val="0"/>
                <w:color w:val="000000"/>
                <w:sz w:val="15"/>
              </w:rPr>
              <w:t>R6</w:t>
            </w:r>
          </w:p>
        </w:tc>
        <w:tc>
          <w:tcPr>
            <w:tcW w:w="64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FDFED93">
            <w:pPr>
              <w:spacing w:after="0" w:line="252" w:lineRule="auto"/>
              <w:jc w:val="center"/>
            </w:pPr>
            <w:r>
              <w:rPr>
                <w:rFonts w:ascii="Times New Roman" w:hAnsi="Times New Roman" w:eastAsia="Times New Roman" w:cs="Times New Roman"/>
                <w:b/>
                <w:i w:val="0"/>
                <w:color w:val="000000"/>
                <w:sz w:val="15"/>
              </w:rPr>
              <w:t>R7</w:t>
            </w:r>
          </w:p>
        </w:tc>
        <w:tc>
          <w:tcPr>
            <w:tcW w:w="64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A91C0E4">
            <w:pPr>
              <w:spacing w:after="0" w:line="252" w:lineRule="auto"/>
              <w:jc w:val="center"/>
            </w:pPr>
            <w:r>
              <w:rPr>
                <w:rFonts w:ascii="Times New Roman" w:hAnsi="Times New Roman" w:eastAsia="Times New Roman" w:cs="Times New Roman"/>
                <w:b/>
                <w:i w:val="0"/>
                <w:color w:val="000000"/>
                <w:sz w:val="15"/>
              </w:rPr>
              <w:t>R8</w:t>
            </w:r>
          </w:p>
        </w:tc>
      </w:tr>
      <w:tr w14:paraId="75FB7744">
        <w:tblPrEx>
          <w:tblCellMar>
            <w:top w:w="0" w:type="dxa"/>
            <w:left w:w="108" w:type="dxa"/>
            <w:bottom w:w="0" w:type="dxa"/>
            <w:right w:w="108" w:type="dxa"/>
          </w:tblCellMar>
        </w:tblPrEx>
        <w:trPr>
          <w:cantSplit/>
          <w:jc w:val="center"/>
        </w:trPr>
        <w:tc>
          <w:tcPr>
            <w:tcW w:w="43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1FB6A7">
            <w:pPr>
              <w:spacing w:after="0" w:line="252" w:lineRule="auto"/>
              <w:jc w:val="left"/>
            </w:pPr>
            <w:r>
              <w:rPr>
                <w:rFonts w:ascii="Times New Roman" w:hAnsi="Times New Roman" w:eastAsia="Times New Roman" w:cs="Times New Roman"/>
                <w:b/>
                <w:i w:val="0"/>
                <w:color w:val="000000"/>
                <w:sz w:val="15"/>
              </w:rPr>
              <w:t>Điều kiện</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D82399">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52367D1">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E8FA25">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441F62">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CB84F8">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22D889">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3295D6">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8026E6F">
            <w:pPr>
              <w:spacing w:after="0" w:line="252" w:lineRule="auto"/>
              <w:jc w:val="center"/>
            </w:pPr>
          </w:p>
        </w:tc>
      </w:tr>
      <w:tr w14:paraId="1335D8CF">
        <w:tblPrEx>
          <w:tblCellMar>
            <w:top w:w="0" w:type="dxa"/>
            <w:left w:w="108" w:type="dxa"/>
            <w:bottom w:w="0" w:type="dxa"/>
            <w:right w:w="108" w:type="dxa"/>
          </w:tblCellMar>
        </w:tblPrEx>
        <w:trPr>
          <w:cantSplit/>
          <w:jc w:val="center"/>
        </w:trPr>
        <w:tc>
          <w:tcPr>
            <w:tcW w:w="43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43C911">
            <w:pPr>
              <w:spacing w:after="0" w:line="252" w:lineRule="auto"/>
              <w:jc w:val="left"/>
            </w:pPr>
            <w:r>
              <w:rPr>
                <w:rFonts w:ascii="Times New Roman" w:hAnsi="Times New Roman" w:eastAsia="Times New Roman" w:cs="Times New Roman"/>
                <w:b w:val="0"/>
                <w:i w:val="0"/>
                <w:color w:val="000000"/>
                <w:sz w:val="15"/>
              </w:rPr>
              <w:t>C1. Học viên cũ (QT01)</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68FDAE">
            <w:pPr>
              <w:spacing w:after="0" w:line="252" w:lineRule="auto"/>
              <w:jc w:val="center"/>
            </w:pPr>
            <w:r>
              <w:rPr>
                <w:rFonts w:ascii="Times New Roman" w:hAnsi="Times New Roman" w:eastAsia="Times New Roman" w:cs="Times New Roman"/>
                <w:b w:val="0"/>
                <w:i w:val="0"/>
                <w:color w:val="000000"/>
                <w:sz w:val="15"/>
              </w:rPr>
              <w:t>C</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E28DBA">
            <w:pPr>
              <w:spacing w:after="0" w:line="252" w:lineRule="auto"/>
              <w:jc w:val="center"/>
            </w:pPr>
            <w:r>
              <w:rPr>
                <w:rFonts w:ascii="Times New Roman" w:hAnsi="Times New Roman" w:eastAsia="Times New Roman" w:cs="Times New Roman"/>
                <w:b w:val="0"/>
                <w:i w:val="0"/>
                <w:color w:val="000000"/>
                <w:sz w:val="15"/>
              </w:rPr>
              <w:t>C</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1FCA423">
            <w:pPr>
              <w:spacing w:after="0" w:line="252" w:lineRule="auto"/>
              <w:jc w:val="center"/>
            </w:pPr>
            <w:r>
              <w:rPr>
                <w:rFonts w:ascii="Times New Roman" w:hAnsi="Times New Roman" w:eastAsia="Times New Roman" w:cs="Times New Roman"/>
                <w:b w:val="0"/>
                <w:i w:val="0"/>
                <w:color w:val="000000"/>
                <w:sz w:val="15"/>
              </w:rPr>
              <w:t>C</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A408F1">
            <w:pPr>
              <w:spacing w:after="0" w:line="252" w:lineRule="auto"/>
              <w:jc w:val="center"/>
            </w:pPr>
            <w:r>
              <w:rPr>
                <w:rFonts w:ascii="Times New Roman" w:hAnsi="Times New Roman" w:eastAsia="Times New Roman" w:cs="Times New Roman"/>
                <w:b w:val="0"/>
                <w:i w:val="0"/>
                <w:color w:val="000000"/>
                <w:sz w:val="15"/>
              </w:rPr>
              <w:t>C</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AB5C99">
            <w:pPr>
              <w:spacing w:after="0" w:line="252" w:lineRule="auto"/>
              <w:jc w:val="center"/>
            </w:pPr>
            <w:r>
              <w:rPr>
                <w:rFonts w:ascii="Times New Roman" w:hAnsi="Times New Roman" w:eastAsia="Times New Roman" w:cs="Times New Roman"/>
                <w:b w:val="0"/>
                <w:i w:val="0"/>
                <w:color w:val="000000"/>
                <w:sz w:val="15"/>
              </w:rPr>
              <w:t>K</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89E329">
            <w:pPr>
              <w:spacing w:after="0" w:line="252" w:lineRule="auto"/>
              <w:jc w:val="center"/>
            </w:pPr>
            <w:r>
              <w:rPr>
                <w:rFonts w:ascii="Times New Roman" w:hAnsi="Times New Roman" w:eastAsia="Times New Roman" w:cs="Times New Roman"/>
                <w:b w:val="0"/>
                <w:i w:val="0"/>
                <w:color w:val="000000"/>
                <w:sz w:val="15"/>
              </w:rPr>
              <w:t>K</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F1A44A">
            <w:pPr>
              <w:spacing w:after="0" w:line="252" w:lineRule="auto"/>
              <w:jc w:val="center"/>
            </w:pPr>
            <w:r>
              <w:rPr>
                <w:rFonts w:ascii="Times New Roman" w:hAnsi="Times New Roman" w:eastAsia="Times New Roman" w:cs="Times New Roman"/>
                <w:b w:val="0"/>
                <w:i w:val="0"/>
                <w:color w:val="000000"/>
                <w:sz w:val="15"/>
              </w:rPr>
              <w:t>K</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11DA60">
            <w:pPr>
              <w:spacing w:after="0" w:line="252" w:lineRule="auto"/>
              <w:jc w:val="center"/>
            </w:pPr>
            <w:r>
              <w:rPr>
                <w:rFonts w:ascii="Times New Roman" w:hAnsi="Times New Roman" w:eastAsia="Times New Roman" w:cs="Times New Roman"/>
                <w:b w:val="0"/>
                <w:i w:val="0"/>
                <w:color w:val="000000"/>
                <w:sz w:val="15"/>
              </w:rPr>
              <w:t>K</w:t>
            </w:r>
          </w:p>
        </w:tc>
      </w:tr>
      <w:tr w14:paraId="494DC4CC">
        <w:tblPrEx>
          <w:tblCellMar>
            <w:top w:w="0" w:type="dxa"/>
            <w:left w:w="108" w:type="dxa"/>
            <w:bottom w:w="0" w:type="dxa"/>
            <w:right w:w="108" w:type="dxa"/>
          </w:tblCellMar>
        </w:tblPrEx>
        <w:trPr>
          <w:cantSplit/>
          <w:jc w:val="center"/>
        </w:trPr>
        <w:tc>
          <w:tcPr>
            <w:tcW w:w="43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BFD7AE">
            <w:pPr>
              <w:spacing w:after="0" w:line="252" w:lineRule="auto"/>
              <w:jc w:val="left"/>
            </w:pPr>
            <w:r>
              <w:rPr>
                <w:rFonts w:ascii="Times New Roman" w:hAnsi="Times New Roman" w:eastAsia="Times New Roman" w:cs="Times New Roman"/>
                <w:b w:val="0"/>
                <w:i w:val="0"/>
                <w:color w:val="000000"/>
                <w:sz w:val="15"/>
              </w:rPr>
              <w:t>C2. Đăng ký nhóm ≥ 3 người (QT02)</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3EFC03">
            <w:pPr>
              <w:spacing w:after="0" w:line="252" w:lineRule="auto"/>
              <w:jc w:val="center"/>
            </w:pPr>
            <w:r>
              <w:rPr>
                <w:rFonts w:ascii="Times New Roman" w:hAnsi="Times New Roman" w:eastAsia="Times New Roman" w:cs="Times New Roman"/>
                <w:b w:val="0"/>
                <w:i w:val="0"/>
                <w:color w:val="000000"/>
                <w:sz w:val="15"/>
              </w:rPr>
              <w:t>C</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6C388F">
            <w:pPr>
              <w:spacing w:after="0" w:line="252" w:lineRule="auto"/>
              <w:jc w:val="center"/>
            </w:pPr>
            <w:r>
              <w:rPr>
                <w:rFonts w:ascii="Times New Roman" w:hAnsi="Times New Roman" w:eastAsia="Times New Roman" w:cs="Times New Roman"/>
                <w:b w:val="0"/>
                <w:i w:val="0"/>
                <w:color w:val="000000"/>
                <w:sz w:val="15"/>
              </w:rPr>
              <w:t>C</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FFF0E1F">
            <w:pPr>
              <w:spacing w:after="0" w:line="252" w:lineRule="auto"/>
              <w:jc w:val="center"/>
            </w:pPr>
            <w:r>
              <w:rPr>
                <w:rFonts w:ascii="Times New Roman" w:hAnsi="Times New Roman" w:eastAsia="Times New Roman" w:cs="Times New Roman"/>
                <w:b w:val="0"/>
                <w:i w:val="0"/>
                <w:color w:val="000000"/>
                <w:sz w:val="15"/>
              </w:rPr>
              <w:t>K</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3807C9">
            <w:pPr>
              <w:spacing w:after="0" w:line="252" w:lineRule="auto"/>
              <w:jc w:val="center"/>
            </w:pPr>
            <w:r>
              <w:rPr>
                <w:rFonts w:ascii="Times New Roman" w:hAnsi="Times New Roman" w:eastAsia="Times New Roman" w:cs="Times New Roman"/>
                <w:b w:val="0"/>
                <w:i w:val="0"/>
                <w:color w:val="000000"/>
                <w:sz w:val="15"/>
              </w:rPr>
              <w:t>K</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3CAEFF">
            <w:pPr>
              <w:spacing w:after="0" w:line="252" w:lineRule="auto"/>
              <w:jc w:val="center"/>
            </w:pPr>
            <w:r>
              <w:rPr>
                <w:rFonts w:ascii="Times New Roman" w:hAnsi="Times New Roman" w:eastAsia="Times New Roman" w:cs="Times New Roman"/>
                <w:b w:val="0"/>
                <w:i w:val="0"/>
                <w:color w:val="000000"/>
                <w:sz w:val="15"/>
              </w:rPr>
              <w:t>C</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8FEAEB2">
            <w:pPr>
              <w:spacing w:after="0" w:line="252" w:lineRule="auto"/>
              <w:jc w:val="center"/>
            </w:pPr>
            <w:r>
              <w:rPr>
                <w:rFonts w:ascii="Times New Roman" w:hAnsi="Times New Roman" w:eastAsia="Times New Roman" w:cs="Times New Roman"/>
                <w:b w:val="0"/>
                <w:i w:val="0"/>
                <w:color w:val="000000"/>
                <w:sz w:val="15"/>
              </w:rPr>
              <w:t>C</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0DAF59">
            <w:pPr>
              <w:spacing w:after="0" w:line="252" w:lineRule="auto"/>
              <w:jc w:val="center"/>
            </w:pPr>
            <w:r>
              <w:rPr>
                <w:rFonts w:ascii="Times New Roman" w:hAnsi="Times New Roman" w:eastAsia="Times New Roman" w:cs="Times New Roman"/>
                <w:b w:val="0"/>
                <w:i w:val="0"/>
                <w:color w:val="000000"/>
                <w:sz w:val="15"/>
              </w:rPr>
              <w:t>K</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DBA2FE">
            <w:pPr>
              <w:spacing w:after="0" w:line="252" w:lineRule="auto"/>
              <w:jc w:val="center"/>
            </w:pPr>
            <w:r>
              <w:rPr>
                <w:rFonts w:ascii="Times New Roman" w:hAnsi="Times New Roman" w:eastAsia="Times New Roman" w:cs="Times New Roman"/>
                <w:b w:val="0"/>
                <w:i w:val="0"/>
                <w:color w:val="000000"/>
                <w:sz w:val="15"/>
              </w:rPr>
              <w:t>K</w:t>
            </w:r>
          </w:p>
        </w:tc>
      </w:tr>
      <w:tr w14:paraId="0C5D768D">
        <w:tblPrEx>
          <w:tblCellMar>
            <w:top w:w="0" w:type="dxa"/>
            <w:left w:w="108" w:type="dxa"/>
            <w:bottom w:w="0" w:type="dxa"/>
            <w:right w:w="108" w:type="dxa"/>
          </w:tblCellMar>
        </w:tblPrEx>
        <w:trPr>
          <w:cantSplit/>
          <w:jc w:val="center"/>
        </w:trPr>
        <w:tc>
          <w:tcPr>
            <w:tcW w:w="43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0FBED5">
            <w:pPr>
              <w:spacing w:after="0" w:line="252" w:lineRule="auto"/>
              <w:jc w:val="left"/>
            </w:pPr>
            <w:r>
              <w:rPr>
                <w:rFonts w:ascii="Times New Roman" w:hAnsi="Times New Roman" w:eastAsia="Times New Roman" w:cs="Times New Roman"/>
                <w:b w:val="0"/>
                <w:i w:val="0"/>
                <w:color w:val="000000"/>
                <w:sz w:val="15"/>
              </w:rPr>
              <w:t>C3. Đóng một lần (QT03)</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F7CF66">
            <w:pPr>
              <w:spacing w:after="0" w:line="252" w:lineRule="auto"/>
              <w:jc w:val="center"/>
            </w:pPr>
            <w:r>
              <w:rPr>
                <w:rFonts w:ascii="Times New Roman" w:hAnsi="Times New Roman" w:eastAsia="Times New Roman" w:cs="Times New Roman"/>
                <w:b w:val="0"/>
                <w:i w:val="0"/>
                <w:color w:val="000000"/>
                <w:sz w:val="15"/>
              </w:rPr>
              <w:t>C</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033914">
            <w:pPr>
              <w:spacing w:after="0" w:line="252" w:lineRule="auto"/>
              <w:jc w:val="center"/>
            </w:pPr>
            <w:r>
              <w:rPr>
                <w:rFonts w:ascii="Times New Roman" w:hAnsi="Times New Roman" w:eastAsia="Times New Roman" w:cs="Times New Roman"/>
                <w:b w:val="0"/>
                <w:i w:val="0"/>
                <w:color w:val="000000"/>
                <w:sz w:val="15"/>
              </w:rPr>
              <w:t>K</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3C743E4">
            <w:pPr>
              <w:spacing w:after="0" w:line="252" w:lineRule="auto"/>
              <w:jc w:val="center"/>
            </w:pPr>
            <w:r>
              <w:rPr>
                <w:rFonts w:ascii="Times New Roman" w:hAnsi="Times New Roman" w:eastAsia="Times New Roman" w:cs="Times New Roman"/>
                <w:b w:val="0"/>
                <w:i w:val="0"/>
                <w:color w:val="000000"/>
                <w:sz w:val="15"/>
              </w:rPr>
              <w:t>C</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DBE0CD">
            <w:pPr>
              <w:spacing w:after="0" w:line="252" w:lineRule="auto"/>
              <w:jc w:val="center"/>
            </w:pPr>
            <w:r>
              <w:rPr>
                <w:rFonts w:ascii="Times New Roman" w:hAnsi="Times New Roman" w:eastAsia="Times New Roman" w:cs="Times New Roman"/>
                <w:b w:val="0"/>
                <w:i w:val="0"/>
                <w:color w:val="000000"/>
                <w:sz w:val="15"/>
              </w:rPr>
              <w:t>K</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FD9563">
            <w:pPr>
              <w:spacing w:after="0" w:line="252" w:lineRule="auto"/>
              <w:jc w:val="center"/>
            </w:pPr>
            <w:r>
              <w:rPr>
                <w:rFonts w:ascii="Times New Roman" w:hAnsi="Times New Roman" w:eastAsia="Times New Roman" w:cs="Times New Roman"/>
                <w:b w:val="0"/>
                <w:i w:val="0"/>
                <w:color w:val="000000"/>
                <w:sz w:val="15"/>
              </w:rPr>
              <w:t>C</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189C957">
            <w:pPr>
              <w:spacing w:after="0" w:line="252" w:lineRule="auto"/>
              <w:jc w:val="center"/>
            </w:pPr>
            <w:r>
              <w:rPr>
                <w:rFonts w:ascii="Times New Roman" w:hAnsi="Times New Roman" w:eastAsia="Times New Roman" w:cs="Times New Roman"/>
                <w:b w:val="0"/>
                <w:i w:val="0"/>
                <w:color w:val="000000"/>
                <w:sz w:val="15"/>
              </w:rPr>
              <w:t>K</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DFF7AF">
            <w:pPr>
              <w:spacing w:after="0" w:line="252" w:lineRule="auto"/>
              <w:jc w:val="center"/>
            </w:pPr>
            <w:r>
              <w:rPr>
                <w:rFonts w:ascii="Times New Roman" w:hAnsi="Times New Roman" w:eastAsia="Times New Roman" w:cs="Times New Roman"/>
                <w:b w:val="0"/>
                <w:i w:val="0"/>
                <w:color w:val="000000"/>
                <w:sz w:val="15"/>
              </w:rPr>
              <w:t>C</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58DD436">
            <w:pPr>
              <w:spacing w:after="0" w:line="252" w:lineRule="auto"/>
              <w:jc w:val="center"/>
            </w:pPr>
            <w:r>
              <w:rPr>
                <w:rFonts w:ascii="Times New Roman" w:hAnsi="Times New Roman" w:eastAsia="Times New Roman" w:cs="Times New Roman"/>
                <w:b w:val="0"/>
                <w:i w:val="0"/>
                <w:color w:val="000000"/>
                <w:sz w:val="15"/>
              </w:rPr>
              <w:t>K</w:t>
            </w:r>
          </w:p>
        </w:tc>
      </w:tr>
      <w:tr w14:paraId="37FAB959">
        <w:tblPrEx>
          <w:tblCellMar>
            <w:top w:w="0" w:type="dxa"/>
            <w:left w:w="108" w:type="dxa"/>
            <w:bottom w:w="0" w:type="dxa"/>
            <w:right w:w="108" w:type="dxa"/>
          </w:tblCellMar>
        </w:tblPrEx>
        <w:trPr>
          <w:cantSplit/>
          <w:jc w:val="center"/>
        </w:trPr>
        <w:tc>
          <w:tcPr>
            <w:tcW w:w="43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5335DE">
            <w:pPr>
              <w:spacing w:after="0" w:line="252" w:lineRule="auto"/>
              <w:jc w:val="left"/>
            </w:pPr>
            <w:r>
              <w:rPr>
                <w:rFonts w:ascii="Times New Roman" w:hAnsi="Times New Roman" w:eastAsia="Times New Roman" w:cs="Times New Roman"/>
                <w:b/>
                <w:i w:val="0"/>
                <w:color w:val="000000"/>
                <w:sz w:val="15"/>
              </w:rPr>
              <w:t>Hành động</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47DCDF">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6DCFD5">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562BBC">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A27839">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3C7D4B">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BAE950">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0DFBCE">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EA31D6">
            <w:pPr>
              <w:spacing w:after="0" w:line="252" w:lineRule="auto"/>
              <w:jc w:val="center"/>
            </w:pPr>
          </w:p>
        </w:tc>
      </w:tr>
      <w:tr w14:paraId="12A2F446">
        <w:tblPrEx>
          <w:tblCellMar>
            <w:top w:w="0" w:type="dxa"/>
            <w:left w:w="108" w:type="dxa"/>
            <w:bottom w:w="0" w:type="dxa"/>
            <w:right w:w="108" w:type="dxa"/>
          </w:tblCellMar>
        </w:tblPrEx>
        <w:trPr>
          <w:cantSplit/>
          <w:jc w:val="center"/>
        </w:trPr>
        <w:tc>
          <w:tcPr>
            <w:tcW w:w="43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22D491F">
            <w:pPr>
              <w:spacing w:after="0" w:line="252" w:lineRule="auto"/>
              <w:jc w:val="left"/>
            </w:pPr>
            <w:r>
              <w:rPr>
                <w:rFonts w:ascii="Times New Roman" w:hAnsi="Times New Roman" w:eastAsia="Times New Roman" w:cs="Times New Roman"/>
                <w:b w:val="0"/>
                <w:i w:val="0"/>
                <w:color w:val="000000"/>
                <w:sz w:val="15"/>
              </w:rPr>
              <w:t>Giảm 0%</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5849B1">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33F42CB">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030BD0">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657444">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B90284">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78C409">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F84E399">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F5CECB">
            <w:pPr>
              <w:spacing w:after="0" w:line="252" w:lineRule="auto"/>
              <w:jc w:val="center"/>
            </w:pPr>
            <w:r>
              <w:rPr>
                <w:rFonts w:ascii="Times New Roman" w:hAnsi="Times New Roman" w:eastAsia="Times New Roman" w:cs="Times New Roman"/>
                <w:b w:val="0"/>
                <w:i w:val="0"/>
                <w:color w:val="000000"/>
                <w:sz w:val="15"/>
              </w:rPr>
              <w:t>X</w:t>
            </w:r>
          </w:p>
        </w:tc>
      </w:tr>
      <w:tr w14:paraId="1EB061CB">
        <w:tblPrEx>
          <w:tblCellMar>
            <w:top w:w="0" w:type="dxa"/>
            <w:left w:w="108" w:type="dxa"/>
            <w:bottom w:w="0" w:type="dxa"/>
            <w:right w:w="108" w:type="dxa"/>
          </w:tblCellMar>
        </w:tblPrEx>
        <w:trPr>
          <w:cantSplit/>
          <w:jc w:val="center"/>
        </w:trPr>
        <w:tc>
          <w:tcPr>
            <w:tcW w:w="43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B3D869">
            <w:pPr>
              <w:spacing w:after="0" w:line="252" w:lineRule="auto"/>
              <w:jc w:val="left"/>
            </w:pPr>
            <w:r>
              <w:rPr>
                <w:rFonts w:ascii="Times New Roman" w:hAnsi="Times New Roman" w:eastAsia="Times New Roman" w:cs="Times New Roman"/>
                <w:b w:val="0"/>
                <w:i w:val="0"/>
                <w:color w:val="000000"/>
                <w:sz w:val="15"/>
              </w:rPr>
              <w:t>Giảm 5%</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4ABAAB">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5E722C">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17146B">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9F5E1C">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6D7BB8">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D34E6A9">
            <w:pPr>
              <w:spacing w:after="0" w:line="252" w:lineRule="auto"/>
              <w:jc w:val="center"/>
            </w:pPr>
            <w:r>
              <w:rPr>
                <w:rFonts w:ascii="Times New Roman" w:hAnsi="Times New Roman" w:eastAsia="Times New Roman" w:cs="Times New Roman"/>
                <w:b w:val="0"/>
                <w:i w:val="0"/>
                <w:color w:val="000000"/>
                <w:sz w:val="15"/>
              </w:rPr>
              <w:t>X</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22FEB50">
            <w:pPr>
              <w:spacing w:after="0" w:line="252" w:lineRule="auto"/>
              <w:jc w:val="center"/>
            </w:pPr>
            <w:r>
              <w:rPr>
                <w:rFonts w:ascii="Times New Roman" w:hAnsi="Times New Roman" w:eastAsia="Times New Roman" w:cs="Times New Roman"/>
                <w:b w:val="0"/>
                <w:i w:val="0"/>
                <w:color w:val="000000"/>
                <w:sz w:val="15"/>
              </w:rPr>
              <w:t>X</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452B41">
            <w:pPr>
              <w:spacing w:after="0" w:line="252" w:lineRule="auto"/>
              <w:jc w:val="center"/>
            </w:pPr>
          </w:p>
        </w:tc>
      </w:tr>
      <w:tr w14:paraId="65919C6F">
        <w:tblPrEx>
          <w:tblCellMar>
            <w:top w:w="0" w:type="dxa"/>
            <w:left w:w="108" w:type="dxa"/>
            <w:bottom w:w="0" w:type="dxa"/>
            <w:right w:w="108" w:type="dxa"/>
          </w:tblCellMar>
        </w:tblPrEx>
        <w:trPr>
          <w:cantSplit/>
          <w:jc w:val="center"/>
        </w:trPr>
        <w:tc>
          <w:tcPr>
            <w:tcW w:w="43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604725">
            <w:pPr>
              <w:spacing w:after="0" w:line="252" w:lineRule="auto"/>
              <w:jc w:val="left"/>
            </w:pPr>
            <w:r>
              <w:rPr>
                <w:rFonts w:ascii="Times New Roman" w:hAnsi="Times New Roman" w:eastAsia="Times New Roman" w:cs="Times New Roman"/>
                <w:b w:val="0"/>
                <w:i w:val="0"/>
                <w:color w:val="000000"/>
                <w:sz w:val="15"/>
              </w:rPr>
              <w:t>Giảm 10%</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07F516A">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473221">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DD47A2">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B81499E">
            <w:pPr>
              <w:spacing w:after="0" w:line="252" w:lineRule="auto"/>
              <w:jc w:val="center"/>
            </w:pPr>
            <w:r>
              <w:rPr>
                <w:rFonts w:ascii="Times New Roman" w:hAnsi="Times New Roman" w:eastAsia="Times New Roman" w:cs="Times New Roman"/>
                <w:b w:val="0"/>
                <w:i w:val="0"/>
                <w:color w:val="000000"/>
                <w:sz w:val="15"/>
              </w:rPr>
              <w:t>X</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A44773">
            <w:pPr>
              <w:spacing w:after="0" w:line="252" w:lineRule="auto"/>
              <w:jc w:val="center"/>
            </w:pPr>
            <w:r>
              <w:rPr>
                <w:rFonts w:ascii="Times New Roman" w:hAnsi="Times New Roman" w:eastAsia="Times New Roman" w:cs="Times New Roman"/>
                <w:b w:val="0"/>
                <w:i w:val="0"/>
                <w:color w:val="000000"/>
                <w:sz w:val="15"/>
              </w:rPr>
              <w:t>X</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9830958">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1AB39A">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731B72">
            <w:pPr>
              <w:spacing w:after="0" w:line="252" w:lineRule="auto"/>
              <w:jc w:val="center"/>
            </w:pPr>
          </w:p>
        </w:tc>
      </w:tr>
      <w:tr w14:paraId="51F12EF8">
        <w:tblPrEx>
          <w:tblCellMar>
            <w:top w:w="0" w:type="dxa"/>
            <w:left w:w="108" w:type="dxa"/>
            <w:bottom w:w="0" w:type="dxa"/>
            <w:right w:w="108" w:type="dxa"/>
          </w:tblCellMar>
        </w:tblPrEx>
        <w:trPr>
          <w:cantSplit/>
          <w:jc w:val="center"/>
        </w:trPr>
        <w:tc>
          <w:tcPr>
            <w:tcW w:w="43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9F4120">
            <w:pPr>
              <w:spacing w:after="0" w:line="252" w:lineRule="auto"/>
              <w:jc w:val="left"/>
            </w:pPr>
            <w:r>
              <w:rPr>
                <w:rFonts w:ascii="Times New Roman" w:hAnsi="Times New Roman" w:eastAsia="Times New Roman" w:cs="Times New Roman"/>
                <w:b w:val="0"/>
                <w:i w:val="0"/>
                <w:color w:val="000000"/>
                <w:sz w:val="15"/>
              </w:rPr>
              <w:t>Giảm 15%</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EE261D">
            <w:pPr>
              <w:spacing w:after="0" w:line="252" w:lineRule="auto"/>
              <w:jc w:val="center"/>
            </w:pPr>
            <w:r>
              <w:rPr>
                <w:rFonts w:ascii="Times New Roman" w:hAnsi="Times New Roman" w:eastAsia="Times New Roman" w:cs="Times New Roman"/>
                <w:b w:val="0"/>
                <w:i w:val="0"/>
                <w:color w:val="000000"/>
                <w:sz w:val="15"/>
              </w:rPr>
              <w:t>X¹</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4A3B7A">
            <w:pPr>
              <w:spacing w:after="0" w:line="252" w:lineRule="auto"/>
              <w:jc w:val="center"/>
            </w:pPr>
            <w:r>
              <w:rPr>
                <w:rFonts w:ascii="Times New Roman" w:hAnsi="Times New Roman" w:eastAsia="Times New Roman" w:cs="Times New Roman"/>
                <w:b w:val="0"/>
                <w:i w:val="0"/>
                <w:color w:val="000000"/>
                <w:sz w:val="15"/>
              </w:rPr>
              <w:t>X</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6EA4A8">
            <w:pPr>
              <w:spacing w:after="0" w:line="252" w:lineRule="auto"/>
              <w:jc w:val="center"/>
            </w:pPr>
            <w:r>
              <w:rPr>
                <w:rFonts w:ascii="Times New Roman" w:hAnsi="Times New Roman" w:eastAsia="Times New Roman" w:cs="Times New Roman"/>
                <w:b w:val="0"/>
                <w:i w:val="0"/>
                <w:color w:val="000000"/>
                <w:sz w:val="15"/>
              </w:rPr>
              <w:t>X</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351CA67">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5B73FD">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8BB61D">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8513C5">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2DE99C">
            <w:pPr>
              <w:spacing w:after="0" w:line="252" w:lineRule="auto"/>
              <w:jc w:val="center"/>
            </w:pPr>
          </w:p>
        </w:tc>
      </w:tr>
      <w:tr w14:paraId="783A2D76">
        <w:tblPrEx>
          <w:tblCellMar>
            <w:top w:w="0" w:type="dxa"/>
            <w:left w:w="108" w:type="dxa"/>
            <w:bottom w:w="0" w:type="dxa"/>
            <w:right w:w="108" w:type="dxa"/>
          </w:tblCellMar>
        </w:tblPrEx>
        <w:trPr>
          <w:cantSplit/>
          <w:jc w:val="center"/>
        </w:trPr>
        <w:tc>
          <w:tcPr>
            <w:tcW w:w="43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CF1A6E">
            <w:pPr>
              <w:spacing w:after="0" w:line="252" w:lineRule="auto"/>
              <w:jc w:val="left"/>
            </w:pPr>
            <w:r>
              <w:rPr>
                <w:rFonts w:ascii="Times New Roman" w:hAnsi="Times New Roman" w:eastAsia="Times New Roman" w:cs="Times New Roman"/>
                <w:b w:val="0"/>
                <w:i w:val="0"/>
                <w:color w:val="000000"/>
                <w:sz w:val="15"/>
              </w:rPr>
              <w:t>Thu 1 đợt (hạn: ngày khai giảng)</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7790A7">
            <w:pPr>
              <w:spacing w:after="0" w:line="252" w:lineRule="auto"/>
              <w:jc w:val="center"/>
            </w:pPr>
            <w:r>
              <w:rPr>
                <w:rFonts w:ascii="Times New Roman" w:hAnsi="Times New Roman" w:eastAsia="Times New Roman" w:cs="Times New Roman"/>
                <w:b w:val="0"/>
                <w:i w:val="0"/>
                <w:color w:val="000000"/>
                <w:sz w:val="15"/>
              </w:rPr>
              <w:t>X</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1CDEB4">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4F1D88">
            <w:pPr>
              <w:spacing w:after="0" w:line="252" w:lineRule="auto"/>
              <w:jc w:val="center"/>
            </w:pPr>
            <w:r>
              <w:rPr>
                <w:rFonts w:ascii="Times New Roman" w:hAnsi="Times New Roman" w:eastAsia="Times New Roman" w:cs="Times New Roman"/>
                <w:b w:val="0"/>
                <w:i w:val="0"/>
                <w:color w:val="000000"/>
                <w:sz w:val="15"/>
              </w:rPr>
              <w:t>X</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5ACE36">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9157EA">
            <w:pPr>
              <w:spacing w:after="0" w:line="252" w:lineRule="auto"/>
              <w:jc w:val="center"/>
            </w:pPr>
            <w:r>
              <w:rPr>
                <w:rFonts w:ascii="Times New Roman" w:hAnsi="Times New Roman" w:eastAsia="Times New Roman" w:cs="Times New Roman"/>
                <w:b w:val="0"/>
                <w:i w:val="0"/>
                <w:color w:val="000000"/>
                <w:sz w:val="15"/>
              </w:rPr>
              <w:t>X</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DD0C88">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B07BC4E">
            <w:pPr>
              <w:spacing w:after="0" w:line="252" w:lineRule="auto"/>
              <w:jc w:val="center"/>
            </w:pPr>
            <w:r>
              <w:rPr>
                <w:rFonts w:ascii="Times New Roman" w:hAnsi="Times New Roman" w:eastAsia="Times New Roman" w:cs="Times New Roman"/>
                <w:b w:val="0"/>
                <w:i w:val="0"/>
                <w:color w:val="000000"/>
                <w:sz w:val="15"/>
              </w:rPr>
              <w:t>X</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9B8D21">
            <w:pPr>
              <w:spacing w:after="0" w:line="252" w:lineRule="auto"/>
              <w:jc w:val="center"/>
            </w:pPr>
          </w:p>
        </w:tc>
      </w:tr>
      <w:tr w14:paraId="25663F98">
        <w:tblPrEx>
          <w:tblCellMar>
            <w:top w:w="0" w:type="dxa"/>
            <w:left w:w="108" w:type="dxa"/>
            <w:bottom w:w="0" w:type="dxa"/>
            <w:right w:w="108" w:type="dxa"/>
          </w:tblCellMar>
        </w:tblPrEx>
        <w:trPr>
          <w:cantSplit/>
          <w:jc w:val="center"/>
        </w:trPr>
        <w:tc>
          <w:tcPr>
            <w:tcW w:w="43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56D9A1">
            <w:pPr>
              <w:spacing w:after="0" w:line="252" w:lineRule="auto"/>
              <w:jc w:val="left"/>
            </w:pPr>
            <w:r>
              <w:rPr>
                <w:rFonts w:ascii="Times New Roman" w:hAnsi="Times New Roman" w:eastAsia="Times New Roman" w:cs="Times New Roman"/>
                <w:b w:val="0"/>
                <w:i w:val="0"/>
                <w:color w:val="000000"/>
                <w:sz w:val="15"/>
              </w:rPr>
              <w:t>Thu 2 đợt (50% + 50%) (QT05)</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A126E1">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ABBBF6">
            <w:pPr>
              <w:spacing w:after="0" w:line="252" w:lineRule="auto"/>
              <w:jc w:val="center"/>
            </w:pPr>
            <w:r>
              <w:rPr>
                <w:rFonts w:ascii="Times New Roman" w:hAnsi="Times New Roman" w:eastAsia="Times New Roman" w:cs="Times New Roman"/>
                <w:b w:val="0"/>
                <w:i w:val="0"/>
                <w:color w:val="000000"/>
                <w:sz w:val="15"/>
              </w:rPr>
              <w:t>X</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46B8D7">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90C940">
            <w:pPr>
              <w:spacing w:after="0" w:line="252" w:lineRule="auto"/>
              <w:jc w:val="center"/>
            </w:pPr>
            <w:r>
              <w:rPr>
                <w:rFonts w:ascii="Times New Roman" w:hAnsi="Times New Roman" w:eastAsia="Times New Roman" w:cs="Times New Roman"/>
                <w:b w:val="0"/>
                <w:i w:val="0"/>
                <w:color w:val="000000"/>
                <w:sz w:val="15"/>
              </w:rPr>
              <w:t>X</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1B3368">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0571B9F">
            <w:pPr>
              <w:spacing w:after="0" w:line="252" w:lineRule="auto"/>
              <w:jc w:val="center"/>
            </w:pPr>
            <w:r>
              <w:rPr>
                <w:rFonts w:ascii="Times New Roman" w:hAnsi="Times New Roman" w:eastAsia="Times New Roman" w:cs="Times New Roman"/>
                <w:b w:val="0"/>
                <w:i w:val="0"/>
                <w:color w:val="000000"/>
                <w:sz w:val="15"/>
              </w:rPr>
              <w:t>X</w:t>
            </w: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B9308D3">
            <w:pPr>
              <w:spacing w:after="0" w:line="252" w:lineRule="auto"/>
              <w:jc w:val="center"/>
            </w:pPr>
          </w:p>
        </w:tc>
        <w:tc>
          <w:tcPr>
            <w:tcW w:w="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057DA3">
            <w:pPr>
              <w:spacing w:after="0" w:line="252" w:lineRule="auto"/>
              <w:jc w:val="center"/>
            </w:pPr>
            <w:r>
              <w:rPr>
                <w:rFonts w:ascii="Times New Roman" w:hAnsi="Times New Roman" w:eastAsia="Times New Roman" w:cs="Times New Roman"/>
                <w:b w:val="0"/>
                <w:i w:val="0"/>
                <w:color w:val="000000"/>
                <w:sz w:val="15"/>
              </w:rPr>
              <w:t>X</w:t>
            </w:r>
          </w:p>
        </w:tc>
      </w:tr>
    </w:tbl>
    <w:p w14:paraId="6E0E76E8">
      <w:pPr>
        <w:spacing w:after="40"/>
      </w:pPr>
    </w:p>
    <w:p w14:paraId="6E5D4886">
      <w:pPr>
        <w:spacing w:after="120"/>
        <w:jc w:val="both"/>
      </w:pPr>
      <w:r>
        <w:rPr>
          <w:rFonts w:ascii="Times New Roman" w:hAnsi="Times New Roman" w:eastAsia="Times New Roman" w:cs="Times New Roman"/>
          <w:b w:val="0"/>
          <w:i w:val="0"/>
          <w:color w:val="000000"/>
          <w:sz w:val="24"/>
        </w:rPr>
        <w:t>C = Có, K = Không. ¹ R1 cộng dồn được 20%, nhưng bị giới hạn ở mức tối đa 15% (QT04).</w:t>
      </w:r>
    </w:p>
    <w:p w14:paraId="6B496C37">
      <w:pPr>
        <w:spacing w:after="120"/>
        <w:jc w:val="both"/>
      </w:pPr>
      <w:r>
        <w:rPr>
          <w:rFonts w:ascii="Times New Roman" w:hAnsi="Times New Roman" w:eastAsia="Times New Roman" w:cs="Times New Roman"/>
          <w:b w:val="0"/>
          <w:i w:val="0"/>
          <w:color w:val="000000"/>
          <w:sz w:val="24"/>
        </w:rPr>
        <w:t xml:space="preserve">Ví dụ với phiếu đăng ký mẫu DK2026-0158: học viên cũ, đăng ký một mình, chia 2 đợt → </w:t>
      </w:r>
      <w:r>
        <w:rPr>
          <w:rFonts w:ascii="Times New Roman" w:hAnsi="Times New Roman" w:eastAsia="Times New Roman" w:cs="Times New Roman"/>
          <w:b/>
          <w:i w:val="0"/>
          <w:color w:val="000000"/>
          <w:sz w:val="24"/>
        </w:rPr>
        <w:t>R4</w:t>
      </w:r>
      <w:r>
        <w:rPr>
          <w:rFonts w:ascii="Times New Roman" w:hAnsi="Times New Roman" w:eastAsia="Times New Roman" w:cs="Times New Roman"/>
          <w:b w:val="0"/>
          <w:i w:val="0"/>
          <w:color w:val="000000"/>
          <w:sz w:val="24"/>
        </w:rPr>
        <w:t>: giảm 10%, thu 2 đợt. Phải nộp 6.480.000 đ, khớp với chứng từ.</w:t>
      </w:r>
    </w:p>
    <w:p w14:paraId="10FBAEEB">
      <w:pPr>
        <w:pStyle w:val="4"/>
      </w:pPr>
      <w:bookmarkStart w:id="86" w:name="_Toc8937"/>
      <w:r>
        <w:t>6.3.2 Chức năng 4.3 – Xếp loại và xét đạt (QT13–QT15)</w:t>
      </w:r>
      <w:bookmarkEnd w:id="86"/>
    </w:p>
    <w:tbl>
      <w:tblPr>
        <w:tblStyle w:val="12"/>
        <w:tblW w:w="0" w:type="auto"/>
        <w:jc w:val="center"/>
        <w:tblLayout w:type="fixed"/>
        <w:tblCellMar>
          <w:top w:w="0" w:type="dxa"/>
          <w:left w:w="108" w:type="dxa"/>
          <w:bottom w:w="0" w:type="dxa"/>
          <w:right w:w="108" w:type="dxa"/>
        </w:tblCellMar>
      </w:tblPr>
      <w:tblGrid>
        <w:gridCol w:w="3197"/>
        <w:gridCol w:w="777"/>
        <w:gridCol w:w="1353"/>
        <w:gridCol w:w="1353"/>
        <w:gridCol w:w="1872"/>
        <w:gridCol w:w="950"/>
      </w:tblGrid>
      <w:tr w14:paraId="4099E6B3">
        <w:tblPrEx>
          <w:tblCellMar>
            <w:top w:w="0" w:type="dxa"/>
            <w:left w:w="108" w:type="dxa"/>
            <w:bottom w:w="0" w:type="dxa"/>
            <w:right w:w="108" w:type="dxa"/>
          </w:tblCellMar>
        </w:tblPrEx>
        <w:trPr>
          <w:cantSplit/>
          <w:tblHeader/>
          <w:jc w:val="center"/>
        </w:trPr>
        <w:tc>
          <w:tcPr>
            <w:tcW w:w="319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15B4FB1">
            <w:pPr>
              <w:spacing w:after="0" w:line="252" w:lineRule="auto"/>
              <w:jc w:val="center"/>
            </w:pPr>
          </w:p>
        </w:tc>
        <w:tc>
          <w:tcPr>
            <w:tcW w:w="77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78503AB">
            <w:pPr>
              <w:spacing w:after="0" w:line="252" w:lineRule="auto"/>
              <w:jc w:val="center"/>
            </w:pPr>
            <w:r>
              <w:rPr>
                <w:rFonts w:ascii="Times New Roman" w:hAnsi="Times New Roman" w:eastAsia="Times New Roman" w:cs="Times New Roman"/>
                <w:b/>
                <w:i w:val="0"/>
                <w:color w:val="000000"/>
                <w:sz w:val="19"/>
              </w:rPr>
              <w:t>R1</w:t>
            </w:r>
          </w:p>
        </w:tc>
        <w:tc>
          <w:tcPr>
            <w:tcW w:w="135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A97C258">
            <w:pPr>
              <w:spacing w:after="0" w:line="252" w:lineRule="auto"/>
              <w:jc w:val="center"/>
            </w:pPr>
            <w:r>
              <w:rPr>
                <w:rFonts w:ascii="Times New Roman" w:hAnsi="Times New Roman" w:eastAsia="Times New Roman" w:cs="Times New Roman"/>
                <w:b/>
                <w:i w:val="0"/>
                <w:color w:val="000000"/>
                <w:sz w:val="19"/>
              </w:rPr>
              <w:t>R2</w:t>
            </w:r>
          </w:p>
        </w:tc>
        <w:tc>
          <w:tcPr>
            <w:tcW w:w="135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7CEE9DF">
            <w:pPr>
              <w:spacing w:after="0" w:line="252" w:lineRule="auto"/>
              <w:jc w:val="center"/>
            </w:pPr>
            <w:r>
              <w:rPr>
                <w:rFonts w:ascii="Times New Roman" w:hAnsi="Times New Roman" w:eastAsia="Times New Roman" w:cs="Times New Roman"/>
                <w:b/>
                <w:i w:val="0"/>
                <w:color w:val="000000"/>
                <w:sz w:val="19"/>
              </w:rPr>
              <w:t>R3</w:t>
            </w:r>
          </w:p>
        </w:tc>
        <w:tc>
          <w:tcPr>
            <w:tcW w:w="187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499322B">
            <w:pPr>
              <w:spacing w:after="0" w:line="252" w:lineRule="auto"/>
              <w:jc w:val="center"/>
            </w:pPr>
            <w:r>
              <w:rPr>
                <w:rFonts w:ascii="Times New Roman" w:hAnsi="Times New Roman" w:eastAsia="Times New Roman" w:cs="Times New Roman"/>
                <w:b/>
                <w:i w:val="0"/>
                <w:color w:val="000000"/>
                <w:sz w:val="19"/>
              </w:rPr>
              <w:t>R4</w:t>
            </w:r>
          </w:p>
        </w:tc>
        <w:tc>
          <w:tcPr>
            <w:tcW w:w="95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2909434">
            <w:pPr>
              <w:spacing w:after="0" w:line="252" w:lineRule="auto"/>
              <w:jc w:val="center"/>
            </w:pPr>
            <w:r>
              <w:rPr>
                <w:rFonts w:ascii="Times New Roman" w:hAnsi="Times New Roman" w:eastAsia="Times New Roman" w:cs="Times New Roman"/>
                <w:b/>
                <w:i w:val="0"/>
                <w:color w:val="000000"/>
                <w:sz w:val="19"/>
              </w:rPr>
              <w:t>R5</w:t>
            </w:r>
          </w:p>
        </w:tc>
      </w:tr>
      <w:tr w14:paraId="739A7195">
        <w:tblPrEx>
          <w:tblCellMar>
            <w:top w:w="0" w:type="dxa"/>
            <w:left w:w="108" w:type="dxa"/>
            <w:bottom w:w="0" w:type="dxa"/>
            <w:right w:w="108" w:type="dxa"/>
          </w:tblCellMar>
        </w:tblPrEx>
        <w:trPr>
          <w:cantSplit/>
          <w:jc w:val="center"/>
        </w:trPr>
        <w:tc>
          <w:tcPr>
            <w:tcW w:w="319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35293B3">
            <w:pPr>
              <w:spacing w:after="0" w:line="252" w:lineRule="auto"/>
              <w:jc w:val="left"/>
            </w:pPr>
            <w:r>
              <w:rPr>
                <w:rFonts w:ascii="Times New Roman" w:hAnsi="Times New Roman" w:eastAsia="Times New Roman" w:cs="Times New Roman"/>
                <w:b/>
                <w:i w:val="0"/>
                <w:color w:val="000000"/>
                <w:sz w:val="19"/>
              </w:rPr>
              <w:t>Điều kiện</w:t>
            </w:r>
          </w:p>
        </w:tc>
        <w:tc>
          <w:tcPr>
            <w:tcW w:w="77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D4F533A">
            <w:pPr>
              <w:spacing w:after="0" w:line="252" w:lineRule="auto"/>
              <w:jc w:val="center"/>
            </w:pPr>
          </w:p>
        </w:tc>
        <w:tc>
          <w:tcPr>
            <w:tcW w:w="13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0697E8">
            <w:pPr>
              <w:spacing w:after="0" w:line="252" w:lineRule="auto"/>
              <w:jc w:val="center"/>
            </w:pPr>
          </w:p>
        </w:tc>
        <w:tc>
          <w:tcPr>
            <w:tcW w:w="13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31956ED">
            <w:pPr>
              <w:spacing w:after="0" w:line="252" w:lineRule="auto"/>
              <w:jc w:val="center"/>
            </w:pPr>
          </w:p>
        </w:tc>
        <w:tc>
          <w:tcPr>
            <w:tcW w:w="18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0FE702">
            <w:pPr>
              <w:spacing w:after="0" w:line="252" w:lineRule="auto"/>
              <w:jc w:val="center"/>
            </w:pPr>
          </w:p>
        </w:tc>
        <w:tc>
          <w:tcPr>
            <w:tcW w:w="9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3BF9FA9">
            <w:pPr>
              <w:spacing w:after="0" w:line="252" w:lineRule="auto"/>
              <w:jc w:val="center"/>
            </w:pPr>
          </w:p>
        </w:tc>
      </w:tr>
      <w:tr w14:paraId="45A49376">
        <w:tblPrEx>
          <w:tblCellMar>
            <w:top w:w="0" w:type="dxa"/>
            <w:left w:w="108" w:type="dxa"/>
            <w:bottom w:w="0" w:type="dxa"/>
            <w:right w:w="108" w:type="dxa"/>
          </w:tblCellMar>
        </w:tblPrEx>
        <w:trPr>
          <w:cantSplit/>
          <w:jc w:val="center"/>
        </w:trPr>
        <w:tc>
          <w:tcPr>
            <w:tcW w:w="319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3E86F7">
            <w:pPr>
              <w:spacing w:after="0" w:line="252" w:lineRule="auto"/>
              <w:jc w:val="left"/>
            </w:pPr>
            <w:r>
              <w:rPr>
                <w:rFonts w:ascii="Times New Roman" w:hAnsi="Times New Roman" w:eastAsia="Times New Roman" w:cs="Times New Roman"/>
                <w:b w:val="0"/>
                <w:i w:val="0"/>
                <w:color w:val="000000"/>
                <w:sz w:val="19"/>
              </w:rPr>
              <w:t>C1. Điểm tổng kết (TK)</w:t>
            </w:r>
          </w:p>
        </w:tc>
        <w:tc>
          <w:tcPr>
            <w:tcW w:w="77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1E0278">
            <w:pPr>
              <w:spacing w:after="0" w:line="252" w:lineRule="auto"/>
              <w:jc w:val="center"/>
            </w:pPr>
            <w:r>
              <w:rPr>
                <w:rFonts w:ascii="Times New Roman" w:hAnsi="Times New Roman" w:eastAsia="Times New Roman" w:cs="Times New Roman"/>
                <w:b w:val="0"/>
                <w:i w:val="0"/>
                <w:color w:val="000000"/>
                <w:sz w:val="19"/>
              </w:rPr>
              <w:t>≥ 8,5</w:t>
            </w:r>
          </w:p>
        </w:tc>
        <w:tc>
          <w:tcPr>
            <w:tcW w:w="13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2537E6">
            <w:pPr>
              <w:spacing w:after="0" w:line="252" w:lineRule="auto"/>
              <w:jc w:val="center"/>
            </w:pPr>
            <w:r>
              <w:rPr>
                <w:rFonts w:ascii="Times New Roman" w:hAnsi="Times New Roman" w:eastAsia="Times New Roman" w:cs="Times New Roman"/>
                <w:b w:val="0"/>
                <w:i w:val="0"/>
                <w:color w:val="000000"/>
                <w:sz w:val="19"/>
              </w:rPr>
              <w:t>7,0 ≤ TK &lt; 8,5</w:t>
            </w:r>
          </w:p>
        </w:tc>
        <w:tc>
          <w:tcPr>
            <w:tcW w:w="13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0925A9">
            <w:pPr>
              <w:spacing w:after="0" w:line="252" w:lineRule="auto"/>
              <w:jc w:val="center"/>
            </w:pPr>
            <w:r>
              <w:rPr>
                <w:rFonts w:ascii="Times New Roman" w:hAnsi="Times New Roman" w:eastAsia="Times New Roman" w:cs="Times New Roman"/>
                <w:b w:val="0"/>
                <w:i w:val="0"/>
                <w:color w:val="000000"/>
                <w:sz w:val="19"/>
              </w:rPr>
              <w:t>5,0 ≤ TK &lt; 7,0</w:t>
            </w:r>
          </w:p>
        </w:tc>
        <w:tc>
          <w:tcPr>
            <w:tcW w:w="18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16F9D2">
            <w:pPr>
              <w:spacing w:after="0" w:line="252" w:lineRule="auto"/>
              <w:jc w:val="center"/>
            </w:pPr>
            <w:r>
              <w:rPr>
                <w:rFonts w:ascii="Times New Roman" w:hAnsi="Times New Roman" w:eastAsia="Times New Roman" w:cs="Times New Roman"/>
                <w:b w:val="0"/>
                <w:i w:val="0"/>
                <w:color w:val="000000"/>
                <w:sz w:val="19"/>
              </w:rPr>
              <w:t>≥ 5,0</w:t>
            </w:r>
          </w:p>
        </w:tc>
        <w:tc>
          <w:tcPr>
            <w:tcW w:w="9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B23AE6">
            <w:pPr>
              <w:spacing w:after="0" w:line="252" w:lineRule="auto"/>
              <w:jc w:val="center"/>
            </w:pPr>
            <w:r>
              <w:rPr>
                <w:rFonts w:ascii="Times New Roman" w:hAnsi="Times New Roman" w:eastAsia="Times New Roman" w:cs="Times New Roman"/>
                <w:b w:val="0"/>
                <w:i w:val="0"/>
                <w:color w:val="000000"/>
                <w:sz w:val="19"/>
              </w:rPr>
              <w:t>&lt; 5,0</w:t>
            </w:r>
          </w:p>
        </w:tc>
      </w:tr>
      <w:tr w14:paraId="06EEDB71">
        <w:tblPrEx>
          <w:tblCellMar>
            <w:top w:w="0" w:type="dxa"/>
            <w:left w:w="108" w:type="dxa"/>
            <w:bottom w:w="0" w:type="dxa"/>
            <w:right w:w="108" w:type="dxa"/>
          </w:tblCellMar>
        </w:tblPrEx>
        <w:trPr>
          <w:cantSplit/>
          <w:jc w:val="center"/>
        </w:trPr>
        <w:tc>
          <w:tcPr>
            <w:tcW w:w="319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0CAD817">
            <w:pPr>
              <w:spacing w:after="0" w:line="252" w:lineRule="auto"/>
              <w:jc w:val="left"/>
            </w:pPr>
            <w:r>
              <w:rPr>
                <w:rFonts w:ascii="Times New Roman" w:hAnsi="Times New Roman" w:eastAsia="Times New Roman" w:cs="Times New Roman"/>
                <w:b w:val="0"/>
                <w:i w:val="0"/>
                <w:color w:val="000000"/>
                <w:sz w:val="19"/>
              </w:rPr>
              <w:t>C2. Tỷ lệ chuyên cần ≥ 70%</w:t>
            </w:r>
          </w:p>
        </w:tc>
        <w:tc>
          <w:tcPr>
            <w:tcW w:w="77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798B66">
            <w:pPr>
              <w:spacing w:after="0" w:line="252" w:lineRule="auto"/>
              <w:jc w:val="center"/>
            </w:pPr>
            <w:r>
              <w:rPr>
                <w:rFonts w:ascii="Times New Roman" w:hAnsi="Times New Roman" w:eastAsia="Times New Roman" w:cs="Times New Roman"/>
                <w:b w:val="0"/>
                <w:i w:val="0"/>
                <w:color w:val="000000"/>
                <w:sz w:val="19"/>
              </w:rPr>
              <w:t>C</w:t>
            </w:r>
          </w:p>
        </w:tc>
        <w:tc>
          <w:tcPr>
            <w:tcW w:w="13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4ECFAF">
            <w:pPr>
              <w:spacing w:after="0" w:line="252" w:lineRule="auto"/>
              <w:jc w:val="center"/>
            </w:pPr>
            <w:r>
              <w:rPr>
                <w:rFonts w:ascii="Times New Roman" w:hAnsi="Times New Roman" w:eastAsia="Times New Roman" w:cs="Times New Roman"/>
                <w:b w:val="0"/>
                <w:i w:val="0"/>
                <w:color w:val="000000"/>
                <w:sz w:val="19"/>
              </w:rPr>
              <w:t>C</w:t>
            </w:r>
          </w:p>
        </w:tc>
        <w:tc>
          <w:tcPr>
            <w:tcW w:w="13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675EA0">
            <w:pPr>
              <w:spacing w:after="0" w:line="252" w:lineRule="auto"/>
              <w:jc w:val="center"/>
            </w:pPr>
            <w:r>
              <w:rPr>
                <w:rFonts w:ascii="Times New Roman" w:hAnsi="Times New Roman" w:eastAsia="Times New Roman" w:cs="Times New Roman"/>
                <w:b w:val="0"/>
                <w:i w:val="0"/>
                <w:color w:val="000000"/>
                <w:sz w:val="19"/>
              </w:rPr>
              <w:t>C</w:t>
            </w:r>
          </w:p>
        </w:tc>
        <w:tc>
          <w:tcPr>
            <w:tcW w:w="18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C8E1E29">
            <w:pPr>
              <w:spacing w:after="0" w:line="252" w:lineRule="auto"/>
              <w:jc w:val="center"/>
            </w:pPr>
            <w:r>
              <w:rPr>
                <w:rFonts w:ascii="Times New Roman" w:hAnsi="Times New Roman" w:eastAsia="Times New Roman" w:cs="Times New Roman"/>
                <w:b w:val="0"/>
                <w:i w:val="0"/>
                <w:color w:val="000000"/>
                <w:sz w:val="19"/>
              </w:rPr>
              <w:t>K</w:t>
            </w:r>
          </w:p>
        </w:tc>
        <w:tc>
          <w:tcPr>
            <w:tcW w:w="9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5B61BB">
            <w:pPr>
              <w:spacing w:after="0" w:line="252" w:lineRule="auto"/>
              <w:jc w:val="center"/>
            </w:pPr>
            <w:r>
              <w:rPr>
                <w:rFonts w:ascii="Times New Roman" w:hAnsi="Times New Roman" w:eastAsia="Times New Roman" w:cs="Times New Roman"/>
                <w:b w:val="0"/>
                <w:i w:val="0"/>
                <w:color w:val="000000"/>
                <w:sz w:val="19"/>
              </w:rPr>
              <w:t>–</w:t>
            </w:r>
          </w:p>
        </w:tc>
      </w:tr>
      <w:tr w14:paraId="50C09FB9">
        <w:tblPrEx>
          <w:tblCellMar>
            <w:top w:w="0" w:type="dxa"/>
            <w:left w:w="108" w:type="dxa"/>
            <w:bottom w:w="0" w:type="dxa"/>
            <w:right w:w="108" w:type="dxa"/>
          </w:tblCellMar>
        </w:tblPrEx>
        <w:trPr>
          <w:cantSplit/>
          <w:jc w:val="center"/>
        </w:trPr>
        <w:tc>
          <w:tcPr>
            <w:tcW w:w="319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BC609C9">
            <w:pPr>
              <w:spacing w:after="0" w:line="252" w:lineRule="auto"/>
              <w:jc w:val="left"/>
            </w:pPr>
            <w:r>
              <w:rPr>
                <w:rFonts w:ascii="Times New Roman" w:hAnsi="Times New Roman" w:eastAsia="Times New Roman" w:cs="Times New Roman"/>
                <w:b/>
                <w:i w:val="0"/>
                <w:color w:val="000000"/>
                <w:sz w:val="19"/>
              </w:rPr>
              <w:t>Hành động</w:t>
            </w:r>
          </w:p>
        </w:tc>
        <w:tc>
          <w:tcPr>
            <w:tcW w:w="77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89835B">
            <w:pPr>
              <w:spacing w:after="0" w:line="252" w:lineRule="auto"/>
              <w:jc w:val="center"/>
            </w:pPr>
          </w:p>
        </w:tc>
        <w:tc>
          <w:tcPr>
            <w:tcW w:w="13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6B8817">
            <w:pPr>
              <w:spacing w:after="0" w:line="252" w:lineRule="auto"/>
              <w:jc w:val="center"/>
            </w:pPr>
          </w:p>
        </w:tc>
        <w:tc>
          <w:tcPr>
            <w:tcW w:w="13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ED6327">
            <w:pPr>
              <w:spacing w:after="0" w:line="252" w:lineRule="auto"/>
              <w:jc w:val="center"/>
            </w:pPr>
          </w:p>
        </w:tc>
        <w:tc>
          <w:tcPr>
            <w:tcW w:w="18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953CBD">
            <w:pPr>
              <w:spacing w:after="0" w:line="252" w:lineRule="auto"/>
              <w:jc w:val="center"/>
            </w:pPr>
          </w:p>
        </w:tc>
        <w:tc>
          <w:tcPr>
            <w:tcW w:w="9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7F9353">
            <w:pPr>
              <w:spacing w:after="0" w:line="252" w:lineRule="auto"/>
              <w:jc w:val="center"/>
            </w:pPr>
          </w:p>
        </w:tc>
      </w:tr>
      <w:tr w14:paraId="7B01645E">
        <w:tblPrEx>
          <w:tblCellMar>
            <w:top w:w="0" w:type="dxa"/>
            <w:left w:w="108" w:type="dxa"/>
            <w:bottom w:w="0" w:type="dxa"/>
            <w:right w:w="108" w:type="dxa"/>
          </w:tblCellMar>
        </w:tblPrEx>
        <w:trPr>
          <w:cantSplit/>
          <w:jc w:val="center"/>
        </w:trPr>
        <w:tc>
          <w:tcPr>
            <w:tcW w:w="319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B96EF7D">
            <w:pPr>
              <w:spacing w:after="0" w:line="252" w:lineRule="auto"/>
              <w:jc w:val="left"/>
            </w:pPr>
            <w:r>
              <w:rPr>
                <w:rFonts w:ascii="Times New Roman" w:hAnsi="Times New Roman" w:eastAsia="Times New Roman" w:cs="Times New Roman"/>
                <w:b w:val="0"/>
                <w:i w:val="0"/>
                <w:color w:val="000000"/>
                <w:sz w:val="19"/>
              </w:rPr>
              <w:t>Xếp loại</w:t>
            </w:r>
          </w:p>
        </w:tc>
        <w:tc>
          <w:tcPr>
            <w:tcW w:w="77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28AFA2">
            <w:pPr>
              <w:spacing w:after="0" w:line="252" w:lineRule="auto"/>
              <w:jc w:val="center"/>
            </w:pPr>
            <w:r>
              <w:rPr>
                <w:rFonts w:ascii="Times New Roman" w:hAnsi="Times New Roman" w:eastAsia="Times New Roman" w:cs="Times New Roman"/>
                <w:b w:val="0"/>
                <w:i w:val="0"/>
                <w:color w:val="000000"/>
                <w:sz w:val="19"/>
              </w:rPr>
              <w:t>Giỏi</w:t>
            </w:r>
          </w:p>
        </w:tc>
        <w:tc>
          <w:tcPr>
            <w:tcW w:w="13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52EFC5">
            <w:pPr>
              <w:spacing w:after="0" w:line="252" w:lineRule="auto"/>
              <w:jc w:val="center"/>
            </w:pPr>
            <w:r>
              <w:rPr>
                <w:rFonts w:ascii="Times New Roman" w:hAnsi="Times New Roman" w:eastAsia="Times New Roman" w:cs="Times New Roman"/>
                <w:b w:val="0"/>
                <w:i w:val="0"/>
                <w:color w:val="000000"/>
                <w:sz w:val="19"/>
              </w:rPr>
              <w:t>Khá</w:t>
            </w:r>
          </w:p>
        </w:tc>
        <w:tc>
          <w:tcPr>
            <w:tcW w:w="13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D17DD9">
            <w:pPr>
              <w:spacing w:after="0" w:line="252" w:lineRule="auto"/>
              <w:jc w:val="center"/>
            </w:pPr>
            <w:r>
              <w:rPr>
                <w:rFonts w:ascii="Times New Roman" w:hAnsi="Times New Roman" w:eastAsia="Times New Roman" w:cs="Times New Roman"/>
                <w:b w:val="0"/>
                <w:i w:val="0"/>
                <w:color w:val="000000"/>
                <w:sz w:val="19"/>
              </w:rPr>
              <w:t>Trung bình</w:t>
            </w:r>
          </w:p>
        </w:tc>
        <w:tc>
          <w:tcPr>
            <w:tcW w:w="18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4E940AC">
            <w:pPr>
              <w:spacing w:after="0" w:line="252" w:lineRule="auto"/>
              <w:jc w:val="center"/>
            </w:pPr>
            <w:r>
              <w:rPr>
                <w:rFonts w:ascii="Times New Roman" w:hAnsi="Times New Roman" w:eastAsia="Times New Roman" w:cs="Times New Roman"/>
                <w:b w:val="0"/>
                <w:i w:val="0"/>
                <w:color w:val="000000"/>
                <w:sz w:val="19"/>
              </w:rPr>
              <w:t>Theo điểm (như R1–R3)</w:t>
            </w:r>
          </w:p>
        </w:tc>
        <w:tc>
          <w:tcPr>
            <w:tcW w:w="9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97EF2B4">
            <w:pPr>
              <w:spacing w:after="0" w:line="252" w:lineRule="auto"/>
              <w:jc w:val="center"/>
            </w:pPr>
            <w:r>
              <w:rPr>
                <w:rFonts w:ascii="Times New Roman" w:hAnsi="Times New Roman" w:eastAsia="Times New Roman" w:cs="Times New Roman"/>
                <w:b w:val="0"/>
                <w:i w:val="0"/>
                <w:color w:val="000000"/>
                <w:sz w:val="19"/>
              </w:rPr>
              <w:t>Không đạt</w:t>
            </w:r>
          </w:p>
        </w:tc>
      </w:tr>
      <w:tr w14:paraId="7E0CB9F8">
        <w:tblPrEx>
          <w:tblCellMar>
            <w:top w:w="0" w:type="dxa"/>
            <w:left w:w="108" w:type="dxa"/>
            <w:bottom w:w="0" w:type="dxa"/>
            <w:right w:w="108" w:type="dxa"/>
          </w:tblCellMar>
        </w:tblPrEx>
        <w:trPr>
          <w:cantSplit/>
          <w:jc w:val="center"/>
        </w:trPr>
        <w:tc>
          <w:tcPr>
            <w:tcW w:w="319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C13CD3">
            <w:pPr>
              <w:spacing w:after="0" w:line="252" w:lineRule="auto"/>
              <w:jc w:val="left"/>
            </w:pPr>
            <w:r>
              <w:rPr>
                <w:rFonts w:ascii="Times New Roman" w:hAnsi="Times New Roman" w:eastAsia="Times New Roman" w:cs="Times New Roman"/>
                <w:b w:val="0"/>
                <w:i w:val="0"/>
                <w:color w:val="000000"/>
                <w:sz w:val="19"/>
              </w:rPr>
              <w:t>Kết quả = Đạt</w:t>
            </w:r>
          </w:p>
        </w:tc>
        <w:tc>
          <w:tcPr>
            <w:tcW w:w="77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43B1B7">
            <w:pPr>
              <w:spacing w:after="0" w:line="252" w:lineRule="auto"/>
              <w:jc w:val="center"/>
            </w:pPr>
            <w:r>
              <w:rPr>
                <w:rFonts w:ascii="Times New Roman" w:hAnsi="Times New Roman" w:eastAsia="Times New Roman" w:cs="Times New Roman"/>
                <w:b w:val="0"/>
                <w:i w:val="0"/>
                <w:color w:val="000000"/>
                <w:sz w:val="19"/>
              </w:rPr>
              <w:t>X</w:t>
            </w:r>
          </w:p>
        </w:tc>
        <w:tc>
          <w:tcPr>
            <w:tcW w:w="13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78C156">
            <w:pPr>
              <w:spacing w:after="0" w:line="252" w:lineRule="auto"/>
              <w:jc w:val="center"/>
            </w:pPr>
            <w:r>
              <w:rPr>
                <w:rFonts w:ascii="Times New Roman" w:hAnsi="Times New Roman" w:eastAsia="Times New Roman" w:cs="Times New Roman"/>
                <w:b w:val="0"/>
                <w:i w:val="0"/>
                <w:color w:val="000000"/>
                <w:sz w:val="19"/>
              </w:rPr>
              <w:t>X</w:t>
            </w:r>
          </w:p>
        </w:tc>
        <w:tc>
          <w:tcPr>
            <w:tcW w:w="13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2383F85">
            <w:pPr>
              <w:spacing w:after="0" w:line="252" w:lineRule="auto"/>
              <w:jc w:val="center"/>
            </w:pPr>
            <w:r>
              <w:rPr>
                <w:rFonts w:ascii="Times New Roman" w:hAnsi="Times New Roman" w:eastAsia="Times New Roman" w:cs="Times New Roman"/>
                <w:b w:val="0"/>
                <w:i w:val="0"/>
                <w:color w:val="000000"/>
                <w:sz w:val="19"/>
              </w:rPr>
              <w:t>X</w:t>
            </w:r>
          </w:p>
        </w:tc>
        <w:tc>
          <w:tcPr>
            <w:tcW w:w="18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3C4FAB">
            <w:pPr>
              <w:spacing w:after="0" w:line="252" w:lineRule="auto"/>
              <w:jc w:val="center"/>
            </w:pPr>
          </w:p>
        </w:tc>
        <w:tc>
          <w:tcPr>
            <w:tcW w:w="9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C74020">
            <w:pPr>
              <w:spacing w:after="0" w:line="252" w:lineRule="auto"/>
              <w:jc w:val="center"/>
            </w:pPr>
          </w:p>
        </w:tc>
      </w:tr>
      <w:tr w14:paraId="5E042842">
        <w:tblPrEx>
          <w:tblCellMar>
            <w:top w:w="0" w:type="dxa"/>
            <w:left w:w="108" w:type="dxa"/>
            <w:bottom w:w="0" w:type="dxa"/>
            <w:right w:w="108" w:type="dxa"/>
          </w:tblCellMar>
        </w:tblPrEx>
        <w:trPr>
          <w:cantSplit/>
          <w:jc w:val="center"/>
        </w:trPr>
        <w:tc>
          <w:tcPr>
            <w:tcW w:w="319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0F00576">
            <w:pPr>
              <w:spacing w:after="0" w:line="252" w:lineRule="auto"/>
              <w:jc w:val="left"/>
            </w:pPr>
            <w:r>
              <w:rPr>
                <w:rFonts w:ascii="Times New Roman" w:hAnsi="Times New Roman" w:eastAsia="Times New Roman" w:cs="Times New Roman"/>
                <w:b w:val="0"/>
                <w:i w:val="0"/>
                <w:color w:val="000000"/>
                <w:sz w:val="19"/>
              </w:rPr>
              <w:t>Kết quả = Không đạt</w:t>
            </w:r>
          </w:p>
        </w:tc>
        <w:tc>
          <w:tcPr>
            <w:tcW w:w="77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FC94DDC">
            <w:pPr>
              <w:spacing w:after="0" w:line="252" w:lineRule="auto"/>
              <w:jc w:val="center"/>
            </w:pPr>
          </w:p>
        </w:tc>
        <w:tc>
          <w:tcPr>
            <w:tcW w:w="13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34AD01">
            <w:pPr>
              <w:spacing w:after="0" w:line="252" w:lineRule="auto"/>
              <w:jc w:val="center"/>
            </w:pPr>
          </w:p>
        </w:tc>
        <w:tc>
          <w:tcPr>
            <w:tcW w:w="13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F7A4D70">
            <w:pPr>
              <w:spacing w:after="0" w:line="252" w:lineRule="auto"/>
              <w:jc w:val="center"/>
            </w:pPr>
          </w:p>
        </w:tc>
        <w:tc>
          <w:tcPr>
            <w:tcW w:w="18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1BA96E">
            <w:pPr>
              <w:spacing w:after="0" w:line="252" w:lineRule="auto"/>
              <w:jc w:val="center"/>
            </w:pPr>
            <w:r>
              <w:rPr>
                <w:rFonts w:ascii="Times New Roman" w:hAnsi="Times New Roman" w:eastAsia="Times New Roman" w:cs="Times New Roman"/>
                <w:b w:val="0"/>
                <w:i w:val="0"/>
                <w:color w:val="000000"/>
                <w:sz w:val="19"/>
              </w:rPr>
              <w:t>X</w:t>
            </w:r>
          </w:p>
        </w:tc>
        <w:tc>
          <w:tcPr>
            <w:tcW w:w="9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4D6584">
            <w:pPr>
              <w:spacing w:after="0" w:line="252" w:lineRule="auto"/>
              <w:jc w:val="center"/>
            </w:pPr>
            <w:r>
              <w:rPr>
                <w:rFonts w:ascii="Times New Roman" w:hAnsi="Times New Roman" w:eastAsia="Times New Roman" w:cs="Times New Roman"/>
                <w:b w:val="0"/>
                <w:i w:val="0"/>
                <w:color w:val="000000"/>
                <w:sz w:val="19"/>
              </w:rPr>
              <w:t>X</w:t>
            </w:r>
          </w:p>
        </w:tc>
      </w:tr>
      <w:tr w14:paraId="034C2495">
        <w:tblPrEx>
          <w:tblCellMar>
            <w:top w:w="0" w:type="dxa"/>
            <w:left w:w="108" w:type="dxa"/>
            <w:bottom w:w="0" w:type="dxa"/>
            <w:right w:w="108" w:type="dxa"/>
          </w:tblCellMar>
        </w:tblPrEx>
        <w:trPr>
          <w:cantSplit/>
          <w:jc w:val="center"/>
        </w:trPr>
        <w:tc>
          <w:tcPr>
            <w:tcW w:w="319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4A31D09">
            <w:pPr>
              <w:spacing w:after="0" w:line="252" w:lineRule="auto"/>
              <w:jc w:val="left"/>
            </w:pPr>
            <w:r>
              <w:rPr>
                <w:rFonts w:ascii="Times New Roman" w:hAnsi="Times New Roman" w:eastAsia="Times New Roman" w:cs="Times New Roman"/>
                <w:b w:val="0"/>
                <w:i w:val="0"/>
                <w:color w:val="000000"/>
                <w:sz w:val="19"/>
              </w:rPr>
              <w:t>Đưa vào Danh sách học viên đạt (sang 4.4)</w:t>
            </w:r>
          </w:p>
        </w:tc>
        <w:tc>
          <w:tcPr>
            <w:tcW w:w="77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675538">
            <w:pPr>
              <w:spacing w:after="0" w:line="252" w:lineRule="auto"/>
              <w:jc w:val="center"/>
            </w:pPr>
            <w:r>
              <w:rPr>
                <w:rFonts w:ascii="Times New Roman" w:hAnsi="Times New Roman" w:eastAsia="Times New Roman" w:cs="Times New Roman"/>
                <w:b w:val="0"/>
                <w:i w:val="0"/>
                <w:color w:val="000000"/>
                <w:sz w:val="19"/>
              </w:rPr>
              <w:t>X</w:t>
            </w:r>
          </w:p>
        </w:tc>
        <w:tc>
          <w:tcPr>
            <w:tcW w:w="13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4CCF8D">
            <w:pPr>
              <w:spacing w:after="0" w:line="252" w:lineRule="auto"/>
              <w:jc w:val="center"/>
            </w:pPr>
            <w:r>
              <w:rPr>
                <w:rFonts w:ascii="Times New Roman" w:hAnsi="Times New Roman" w:eastAsia="Times New Roman" w:cs="Times New Roman"/>
                <w:b w:val="0"/>
                <w:i w:val="0"/>
                <w:color w:val="000000"/>
                <w:sz w:val="19"/>
              </w:rPr>
              <w:t>X</w:t>
            </w:r>
          </w:p>
        </w:tc>
        <w:tc>
          <w:tcPr>
            <w:tcW w:w="13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2EEFBFB">
            <w:pPr>
              <w:spacing w:after="0" w:line="252" w:lineRule="auto"/>
              <w:jc w:val="center"/>
            </w:pPr>
            <w:r>
              <w:rPr>
                <w:rFonts w:ascii="Times New Roman" w:hAnsi="Times New Roman" w:eastAsia="Times New Roman" w:cs="Times New Roman"/>
                <w:b w:val="0"/>
                <w:i w:val="0"/>
                <w:color w:val="000000"/>
                <w:sz w:val="19"/>
              </w:rPr>
              <w:t>X</w:t>
            </w:r>
          </w:p>
        </w:tc>
        <w:tc>
          <w:tcPr>
            <w:tcW w:w="18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0ECD86C">
            <w:pPr>
              <w:spacing w:after="0" w:line="252" w:lineRule="auto"/>
              <w:jc w:val="center"/>
            </w:pPr>
          </w:p>
        </w:tc>
        <w:tc>
          <w:tcPr>
            <w:tcW w:w="9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FCA500E">
            <w:pPr>
              <w:spacing w:after="0" w:line="252" w:lineRule="auto"/>
              <w:jc w:val="center"/>
            </w:pPr>
          </w:p>
        </w:tc>
      </w:tr>
    </w:tbl>
    <w:p w14:paraId="535961A6">
      <w:pPr>
        <w:spacing w:after="40"/>
      </w:pPr>
    </w:p>
    <w:p w14:paraId="584459A5">
      <w:pPr>
        <w:spacing w:after="120"/>
        <w:jc w:val="both"/>
      </w:pPr>
      <w:r>
        <w:rPr>
          <w:rFonts w:ascii="Times New Roman" w:hAnsi="Times New Roman" w:eastAsia="Times New Roman" w:cs="Times New Roman"/>
          <w:b w:val="0"/>
          <w:i w:val="0"/>
          <w:color w:val="000000"/>
          <w:sz w:val="24"/>
        </w:rPr>
        <w:t>"–" = không xét điều kiện này.</w:t>
      </w:r>
    </w:p>
    <w:p w14:paraId="78062BCD">
      <w:pPr>
        <w:pStyle w:val="3"/>
      </w:pPr>
      <w:bookmarkStart w:id="87" w:name="_Toc7292"/>
      <w:r>
        <w:t>6.4 Từ điển dữ liệu</w:t>
      </w:r>
      <w:bookmarkEnd w:id="87"/>
    </w:p>
    <w:p w14:paraId="5F7EB832">
      <w:pPr>
        <w:spacing w:after="120"/>
        <w:jc w:val="both"/>
      </w:pPr>
      <w:r>
        <w:rPr>
          <w:rFonts w:ascii="Times New Roman" w:hAnsi="Times New Roman" w:eastAsia="Times New Roman" w:cs="Times New Roman"/>
          <w:b/>
          <w:i w:val="0"/>
          <w:color w:val="000000"/>
          <w:sz w:val="24"/>
        </w:rPr>
        <w:t>Ký hiệu cấu trúc:</w:t>
      </w:r>
      <w:r>
        <w:rPr>
          <w:rFonts w:ascii="Times New Roman" w:hAnsi="Times New Roman" w:eastAsia="Times New Roman" w:cs="Times New Roman"/>
          <w:b w:val="0"/>
          <w:i w:val="0"/>
          <w:color w:val="000000"/>
          <w:sz w:val="24"/>
        </w:rPr>
        <w:t xml:space="preserve"> </w:t>
      </w:r>
      <w:r>
        <w:rPr>
          <w:rFonts w:ascii="Consolas" w:hAnsi="Consolas" w:eastAsia="Consolas" w:cs="Consolas"/>
          <w:b w:val="0"/>
          <w:i w:val="0"/>
          <w:color w:val="000000"/>
          <w:sz w:val="22"/>
        </w:rPr>
        <w:t>+</w:t>
      </w:r>
      <w:r>
        <w:rPr>
          <w:rFonts w:ascii="Times New Roman" w:hAnsi="Times New Roman" w:eastAsia="Times New Roman" w:cs="Times New Roman"/>
          <w:b w:val="0"/>
          <w:i w:val="0"/>
          <w:color w:val="000000"/>
          <w:sz w:val="24"/>
        </w:rPr>
        <w:t xml:space="preserve"> kết hợp; </w:t>
      </w:r>
      <w:r>
        <w:rPr>
          <w:rFonts w:ascii="Consolas" w:hAnsi="Consolas" w:eastAsia="Consolas" w:cs="Consolas"/>
          <w:b w:val="0"/>
          <w:i w:val="0"/>
          <w:color w:val="000000"/>
          <w:sz w:val="22"/>
        </w:rPr>
        <w:t>{ }</w:t>
      </w:r>
      <w:r>
        <w:rPr>
          <w:rFonts w:ascii="Times New Roman" w:hAnsi="Times New Roman" w:eastAsia="Times New Roman" w:cs="Times New Roman"/>
          <w:b w:val="0"/>
          <w:i w:val="0"/>
          <w:color w:val="000000"/>
          <w:sz w:val="24"/>
        </w:rPr>
        <w:t xml:space="preserve"> lặp nhiều lần; </w:t>
      </w:r>
      <w:r>
        <w:rPr>
          <w:rFonts w:ascii="Consolas" w:hAnsi="Consolas" w:eastAsia="Consolas" w:cs="Consolas"/>
          <w:b w:val="0"/>
          <w:i w:val="0"/>
          <w:color w:val="000000"/>
          <w:sz w:val="22"/>
        </w:rPr>
        <w:t>( )</w:t>
      </w:r>
      <w:r>
        <w:rPr>
          <w:rFonts w:ascii="Times New Roman" w:hAnsi="Times New Roman" w:eastAsia="Times New Roman" w:cs="Times New Roman"/>
          <w:b w:val="0"/>
          <w:i w:val="0"/>
          <w:color w:val="000000"/>
          <w:sz w:val="24"/>
        </w:rPr>
        <w:t xml:space="preserve"> có thể có hoặc không; </w:t>
      </w:r>
      <w:r>
        <w:rPr>
          <w:rFonts w:ascii="Consolas" w:hAnsi="Consolas" w:eastAsia="Consolas" w:cs="Consolas"/>
          <w:b w:val="0"/>
          <w:i w:val="0"/>
          <w:color w:val="000000"/>
          <w:sz w:val="22"/>
        </w:rPr>
        <w:t>[ a | b ]</w:t>
      </w:r>
      <w:r>
        <w:rPr>
          <w:rFonts w:ascii="Times New Roman" w:hAnsi="Times New Roman" w:eastAsia="Times New Roman" w:cs="Times New Roman"/>
          <w:b w:val="0"/>
          <w:i w:val="0"/>
          <w:color w:val="000000"/>
          <w:sz w:val="24"/>
        </w:rPr>
        <w:t xml:space="preserve"> chọn một; </w:t>
      </w:r>
      <w:r>
        <w:rPr>
          <w:rFonts w:ascii="Consolas" w:hAnsi="Consolas" w:eastAsia="Consolas" w:cs="Consolas"/>
          <w:b w:val="0"/>
          <w:i w:val="0"/>
          <w:color w:val="000000"/>
          <w:sz w:val="22"/>
        </w:rPr>
        <w:t>#</w:t>
      </w:r>
      <w:r>
        <w:rPr>
          <w:rFonts w:ascii="Times New Roman" w:hAnsi="Times New Roman" w:eastAsia="Times New Roman" w:cs="Times New Roman"/>
          <w:b w:val="0"/>
          <w:i w:val="0"/>
          <w:color w:val="000000"/>
          <w:sz w:val="24"/>
        </w:rPr>
        <w:t xml:space="preserve"> thuộc tính định danh; </w:t>
      </w:r>
      <w:r>
        <w:rPr>
          <w:rFonts w:ascii="Consolas" w:hAnsi="Consolas" w:eastAsia="Consolas" w:cs="Consolas"/>
          <w:b w:val="0"/>
          <w:i w:val="0"/>
          <w:color w:val="000000"/>
          <w:sz w:val="22"/>
        </w:rPr>
        <w:t>(S)</w:t>
      </w:r>
      <w:r>
        <w:rPr>
          <w:rFonts w:ascii="Times New Roman" w:hAnsi="Times New Roman" w:eastAsia="Times New Roman" w:cs="Times New Roman"/>
          <w:b w:val="0"/>
          <w:i w:val="0"/>
          <w:color w:val="000000"/>
          <w:sz w:val="24"/>
        </w:rPr>
        <w:t xml:space="preserve"> thuộc tính thứ sinh (tính ra được, không lưu khi thiết kế CSDL). </w:t>
      </w:r>
      <w:r>
        <w:rPr>
          <w:rFonts w:ascii="Times New Roman" w:hAnsi="Times New Roman" w:eastAsia="Times New Roman" w:cs="Times New Roman"/>
          <w:b/>
          <w:i w:val="0"/>
          <w:color w:val="000000"/>
          <w:sz w:val="24"/>
        </w:rPr>
        <w:t>Nguồn gốc:</w:t>
      </w:r>
      <w:r>
        <w:rPr>
          <w:rFonts w:ascii="Times New Roman" w:hAnsi="Times New Roman" w:eastAsia="Times New Roman" w:cs="Times New Roman"/>
          <w:b w:val="0"/>
          <w:i w:val="0"/>
          <w:color w:val="000000"/>
          <w:sz w:val="24"/>
        </w:rPr>
        <w:t xml:space="preserve"> nơi sinh ra dữ liệu – một tác nhân ngoài hoặc một xử lý x.y.</w:t>
      </w:r>
    </w:p>
    <w:p w14:paraId="28D8B6DD">
      <w:pPr>
        <w:pStyle w:val="4"/>
      </w:pPr>
      <w:bookmarkStart w:id="88" w:name="_Toc7157"/>
      <w:r>
        <w:t>6.4.1 Kho dữ liệu</w:t>
      </w:r>
      <w:bookmarkEnd w:id="88"/>
    </w:p>
    <w:tbl>
      <w:tblPr>
        <w:tblStyle w:val="12"/>
        <w:tblW w:w="0" w:type="auto"/>
        <w:jc w:val="center"/>
        <w:tblLayout w:type="fixed"/>
        <w:tblCellMar>
          <w:top w:w="0" w:type="dxa"/>
          <w:left w:w="108" w:type="dxa"/>
          <w:bottom w:w="0" w:type="dxa"/>
          <w:right w:w="108" w:type="dxa"/>
        </w:tblCellMar>
      </w:tblPr>
      <w:tblGrid>
        <w:gridCol w:w="1863"/>
        <w:gridCol w:w="2821"/>
        <w:gridCol w:w="3139"/>
        <w:gridCol w:w="1682"/>
      </w:tblGrid>
      <w:tr w14:paraId="5D34E97C">
        <w:tblPrEx>
          <w:tblCellMar>
            <w:top w:w="0" w:type="dxa"/>
            <w:left w:w="108" w:type="dxa"/>
            <w:bottom w:w="0" w:type="dxa"/>
            <w:right w:w="108" w:type="dxa"/>
          </w:tblCellMar>
        </w:tblPrEx>
        <w:trPr>
          <w:cantSplit/>
          <w:tblHeader/>
          <w:jc w:val="center"/>
        </w:trPr>
        <w:tc>
          <w:tcPr>
            <w:tcW w:w="186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5B18C31">
            <w:pPr>
              <w:spacing w:after="0" w:line="252" w:lineRule="auto"/>
              <w:jc w:val="center"/>
            </w:pPr>
            <w:r>
              <w:rPr>
                <w:rFonts w:ascii="Times New Roman" w:hAnsi="Times New Roman" w:eastAsia="Times New Roman" w:cs="Times New Roman"/>
                <w:b/>
                <w:i w:val="0"/>
                <w:color w:val="000000"/>
                <w:sz w:val="21"/>
              </w:rPr>
              <w:t>Tên gọi</w:t>
            </w:r>
          </w:p>
        </w:tc>
        <w:tc>
          <w:tcPr>
            <w:tcW w:w="282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6978ABE">
            <w:pPr>
              <w:spacing w:after="0" w:line="252" w:lineRule="auto"/>
              <w:jc w:val="center"/>
            </w:pPr>
            <w:r>
              <w:rPr>
                <w:rFonts w:ascii="Times New Roman" w:hAnsi="Times New Roman" w:eastAsia="Times New Roman" w:cs="Times New Roman"/>
                <w:b/>
                <w:i w:val="0"/>
                <w:color w:val="000000"/>
                <w:sz w:val="21"/>
              </w:rPr>
              <w:t>Ý nghĩa</w:t>
            </w:r>
          </w:p>
        </w:tc>
        <w:tc>
          <w:tcPr>
            <w:tcW w:w="313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D048900">
            <w:pPr>
              <w:spacing w:after="0" w:line="252" w:lineRule="auto"/>
              <w:jc w:val="center"/>
            </w:pPr>
            <w:r>
              <w:rPr>
                <w:rFonts w:ascii="Times New Roman" w:hAnsi="Times New Roman" w:eastAsia="Times New Roman" w:cs="Times New Roman"/>
                <w:b/>
                <w:i w:val="0"/>
                <w:color w:val="000000"/>
                <w:sz w:val="21"/>
              </w:rPr>
              <w:t>Cấu trúc dữ liệu</w:t>
            </w:r>
          </w:p>
        </w:tc>
        <w:tc>
          <w:tcPr>
            <w:tcW w:w="168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AAD85D0">
            <w:pPr>
              <w:spacing w:after="0" w:line="252" w:lineRule="auto"/>
              <w:jc w:val="center"/>
            </w:pPr>
            <w:r>
              <w:rPr>
                <w:rFonts w:ascii="Times New Roman" w:hAnsi="Times New Roman" w:eastAsia="Times New Roman" w:cs="Times New Roman"/>
                <w:b/>
                <w:i w:val="0"/>
                <w:color w:val="000000"/>
                <w:sz w:val="21"/>
              </w:rPr>
              <w:t>Nguồn gốc</w:t>
            </w:r>
          </w:p>
        </w:tc>
      </w:tr>
      <w:tr w14:paraId="7DAF5992">
        <w:tblPrEx>
          <w:tblCellMar>
            <w:top w:w="0" w:type="dxa"/>
            <w:left w:w="108" w:type="dxa"/>
            <w:bottom w:w="0" w:type="dxa"/>
            <w:right w:w="108" w:type="dxa"/>
          </w:tblCellMar>
        </w:tblPrEx>
        <w:trPr>
          <w:cantSplit/>
          <w:jc w:val="center"/>
        </w:trPr>
        <w:tc>
          <w:tcPr>
            <w:tcW w:w="18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5C4660B">
            <w:pPr>
              <w:spacing w:after="0" w:line="252" w:lineRule="auto"/>
              <w:jc w:val="left"/>
            </w:pPr>
            <w:r>
              <w:rPr>
                <w:rFonts w:ascii="Times New Roman" w:hAnsi="Times New Roman" w:eastAsia="Times New Roman" w:cs="Times New Roman"/>
                <w:b w:val="0"/>
                <w:i w:val="0"/>
                <w:color w:val="000000"/>
                <w:sz w:val="21"/>
              </w:rPr>
              <w:t>D1 Hồ sơ</w:t>
            </w:r>
          </w:p>
        </w:tc>
        <w:tc>
          <w:tcPr>
            <w:tcW w:w="2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FF3D91">
            <w:pPr>
              <w:spacing w:after="0" w:line="252" w:lineRule="auto"/>
              <w:jc w:val="left"/>
            </w:pPr>
            <w:r>
              <w:rPr>
                <w:rFonts w:ascii="Times New Roman" w:hAnsi="Times New Roman" w:eastAsia="Times New Roman" w:cs="Times New Roman"/>
                <w:b w:val="0"/>
                <w:i w:val="0"/>
                <w:color w:val="000000"/>
                <w:sz w:val="21"/>
              </w:rPr>
              <w:t>Danh mục và hồ sơ gốc</w:t>
            </w:r>
          </w:p>
        </w:tc>
        <w:tc>
          <w:tcPr>
            <w:tcW w:w="31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D907E8">
            <w:pPr>
              <w:spacing w:after="0" w:line="252" w:lineRule="auto"/>
              <w:jc w:val="left"/>
            </w:pPr>
            <w:r>
              <w:rPr>
                <w:rFonts w:ascii="Times New Roman" w:hAnsi="Times New Roman" w:eastAsia="Times New Roman" w:cs="Times New Roman"/>
                <w:b w:val="0"/>
                <w:i w:val="0"/>
                <w:color w:val="000000"/>
                <w:sz w:val="21"/>
              </w:rPr>
              <w:t>{Học viên} + {Phụ huynh} + {Giáo viên} + {Khóa học} + {Phòng học}</w:t>
            </w:r>
          </w:p>
        </w:tc>
        <w:tc>
          <w:tcPr>
            <w:tcW w:w="1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821120">
            <w:pPr>
              <w:spacing w:after="0" w:line="252" w:lineRule="auto"/>
              <w:jc w:val="left"/>
            </w:pPr>
            <w:r>
              <w:rPr>
                <w:rFonts w:ascii="Times New Roman" w:hAnsi="Times New Roman" w:eastAsia="Times New Roman" w:cs="Times New Roman"/>
                <w:b w:val="0"/>
                <w:i w:val="0"/>
                <w:color w:val="000000"/>
                <w:sz w:val="21"/>
              </w:rPr>
              <w:t>1.1–1.4</w:t>
            </w:r>
          </w:p>
        </w:tc>
      </w:tr>
      <w:tr w14:paraId="7D6C6603">
        <w:tblPrEx>
          <w:tblCellMar>
            <w:top w:w="0" w:type="dxa"/>
            <w:left w:w="108" w:type="dxa"/>
            <w:bottom w:w="0" w:type="dxa"/>
            <w:right w:w="108" w:type="dxa"/>
          </w:tblCellMar>
        </w:tblPrEx>
        <w:trPr>
          <w:cantSplit/>
          <w:jc w:val="center"/>
        </w:trPr>
        <w:tc>
          <w:tcPr>
            <w:tcW w:w="18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DCDAB6">
            <w:pPr>
              <w:spacing w:after="0" w:line="252" w:lineRule="auto"/>
              <w:jc w:val="left"/>
            </w:pPr>
            <w:r>
              <w:rPr>
                <w:rFonts w:ascii="Times New Roman" w:hAnsi="Times New Roman" w:eastAsia="Times New Roman" w:cs="Times New Roman"/>
                <w:b w:val="0"/>
                <w:i w:val="0"/>
                <w:color w:val="000000"/>
                <w:sz w:val="21"/>
              </w:rPr>
              <w:t>Học viên</w:t>
            </w:r>
          </w:p>
        </w:tc>
        <w:tc>
          <w:tcPr>
            <w:tcW w:w="2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45F059">
            <w:pPr>
              <w:spacing w:after="0" w:line="252" w:lineRule="auto"/>
              <w:jc w:val="left"/>
            </w:pPr>
            <w:r>
              <w:rPr>
                <w:rFonts w:ascii="Times New Roman" w:hAnsi="Times New Roman" w:eastAsia="Times New Roman" w:cs="Times New Roman"/>
                <w:b w:val="0"/>
                <w:i w:val="0"/>
                <w:color w:val="000000"/>
                <w:sz w:val="21"/>
              </w:rPr>
              <w:t>Hồ sơ một học viên</w:t>
            </w:r>
          </w:p>
        </w:tc>
        <w:tc>
          <w:tcPr>
            <w:tcW w:w="31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2406C1">
            <w:pPr>
              <w:spacing w:after="0" w:line="252" w:lineRule="auto"/>
              <w:jc w:val="left"/>
            </w:pPr>
            <w:r>
              <w:rPr>
                <w:rFonts w:ascii="Times New Roman" w:hAnsi="Times New Roman" w:eastAsia="Times New Roman" w:cs="Times New Roman"/>
                <w:b w:val="0"/>
                <w:i w:val="0"/>
                <w:color w:val="000000"/>
                <w:sz w:val="21"/>
              </w:rPr>
              <w:t>#Mã HV + Họ tên + Ngày sinh + Giới tính + Điện thoại + (Email) + (Địa chỉ) + Trình độ đầu vào + Ngày kiểm tra + {Mã PH + Quan hệ} + Trạng thái</w:t>
            </w:r>
          </w:p>
        </w:tc>
        <w:tc>
          <w:tcPr>
            <w:tcW w:w="1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8D0181">
            <w:pPr>
              <w:spacing w:after="0" w:line="252" w:lineRule="auto"/>
              <w:jc w:val="left"/>
            </w:pPr>
            <w:r>
              <w:rPr>
                <w:rFonts w:ascii="Times New Roman" w:hAnsi="Times New Roman" w:eastAsia="Times New Roman" w:cs="Times New Roman"/>
                <w:b w:val="0"/>
                <w:i w:val="0"/>
                <w:color w:val="000000"/>
                <w:sz w:val="21"/>
              </w:rPr>
              <w:t>1.1</w:t>
            </w:r>
          </w:p>
        </w:tc>
      </w:tr>
      <w:tr w14:paraId="0453A0D9">
        <w:tblPrEx>
          <w:tblCellMar>
            <w:top w:w="0" w:type="dxa"/>
            <w:left w:w="108" w:type="dxa"/>
            <w:bottom w:w="0" w:type="dxa"/>
            <w:right w:w="108" w:type="dxa"/>
          </w:tblCellMar>
        </w:tblPrEx>
        <w:trPr>
          <w:cantSplit/>
          <w:jc w:val="center"/>
        </w:trPr>
        <w:tc>
          <w:tcPr>
            <w:tcW w:w="18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97B853">
            <w:pPr>
              <w:spacing w:after="0" w:line="252" w:lineRule="auto"/>
              <w:jc w:val="left"/>
            </w:pPr>
            <w:r>
              <w:rPr>
                <w:rFonts w:ascii="Times New Roman" w:hAnsi="Times New Roman" w:eastAsia="Times New Roman" w:cs="Times New Roman"/>
                <w:b w:val="0"/>
                <w:i w:val="0"/>
                <w:color w:val="000000"/>
                <w:sz w:val="21"/>
              </w:rPr>
              <w:t>Phụ huynh</w:t>
            </w:r>
          </w:p>
        </w:tc>
        <w:tc>
          <w:tcPr>
            <w:tcW w:w="2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DA44C3">
            <w:pPr>
              <w:spacing w:after="0" w:line="252" w:lineRule="auto"/>
              <w:jc w:val="left"/>
            </w:pPr>
            <w:r>
              <w:rPr>
                <w:rFonts w:ascii="Times New Roman" w:hAnsi="Times New Roman" w:eastAsia="Times New Roman" w:cs="Times New Roman"/>
                <w:b w:val="0"/>
                <w:i w:val="0"/>
                <w:color w:val="000000"/>
                <w:sz w:val="21"/>
              </w:rPr>
              <w:t>Người giám hộ của học viên dưới 18 tuổi</w:t>
            </w:r>
          </w:p>
        </w:tc>
        <w:tc>
          <w:tcPr>
            <w:tcW w:w="31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02E9A90">
            <w:pPr>
              <w:spacing w:after="0" w:line="252" w:lineRule="auto"/>
              <w:jc w:val="left"/>
            </w:pPr>
            <w:r>
              <w:rPr>
                <w:rFonts w:ascii="Times New Roman" w:hAnsi="Times New Roman" w:eastAsia="Times New Roman" w:cs="Times New Roman"/>
                <w:b w:val="0"/>
                <w:i w:val="0"/>
                <w:color w:val="000000"/>
                <w:sz w:val="21"/>
              </w:rPr>
              <w:t>#Mã PH + Họ tên + Điện thoại + (Email)</w:t>
            </w:r>
          </w:p>
        </w:tc>
        <w:tc>
          <w:tcPr>
            <w:tcW w:w="1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285234">
            <w:pPr>
              <w:spacing w:after="0" w:line="252" w:lineRule="auto"/>
              <w:jc w:val="left"/>
            </w:pPr>
            <w:r>
              <w:rPr>
                <w:rFonts w:ascii="Times New Roman" w:hAnsi="Times New Roman" w:eastAsia="Times New Roman" w:cs="Times New Roman"/>
                <w:b w:val="0"/>
                <w:i w:val="0"/>
                <w:color w:val="000000"/>
                <w:sz w:val="21"/>
              </w:rPr>
              <w:t>1.1</w:t>
            </w:r>
          </w:p>
        </w:tc>
      </w:tr>
      <w:tr w14:paraId="1BA96D81">
        <w:tblPrEx>
          <w:tblCellMar>
            <w:top w:w="0" w:type="dxa"/>
            <w:left w:w="108" w:type="dxa"/>
            <w:bottom w:w="0" w:type="dxa"/>
            <w:right w:w="108" w:type="dxa"/>
          </w:tblCellMar>
        </w:tblPrEx>
        <w:trPr>
          <w:cantSplit/>
          <w:jc w:val="center"/>
        </w:trPr>
        <w:tc>
          <w:tcPr>
            <w:tcW w:w="18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B3B1BE">
            <w:pPr>
              <w:spacing w:after="0" w:line="252" w:lineRule="auto"/>
              <w:jc w:val="left"/>
            </w:pPr>
            <w:r>
              <w:rPr>
                <w:rFonts w:ascii="Times New Roman" w:hAnsi="Times New Roman" w:eastAsia="Times New Roman" w:cs="Times New Roman"/>
                <w:b w:val="0"/>
                <w:i w:val="0"/>
                <w:color w:val="000000"/>
                <w:sz w:val="21"/>
              </w:rPr>
              <w:t>Giáo viên</w:t>
            </w:r>
          </w:p>
        </w:tc>
        <w:tc>
          <w:tcPr>
            <w:tcW w:w="2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CDCD33">
            <w:pPr>
              <w:spacing w:after="0" w:line="252" w:lineRule="auto"/>
              <w:jc w:val="left"/>
            </w:pPr>
            <w:r>
              <w:rPr>
                <w:rFonts w:ascii="Times New Roman" w:hAnsi="Times New Roman" w:eastAsia="Times New Roman" w:cs="Times New Roman"/>
                <w:b w:val="0"/>
                <w:i w:val="0"/>
                <w:color w:val="000000"/>
                <w:sz w:val="21"/>
              </w:rPr>
              <w:t>Hồ sơ giáo viên</w:t>
            </w:r>
          </w:p>
        </w:tc>
        <w:tc>
          <w:tcPr>
            <w:tcW w:w="31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AFF765">
            <w:pPr>
              <w:spacing w:after="0" w:line="252" w:lineRule="auto"/>
              <w:jc w:val="left"/>
            </w:pPr>
            <w:r>
              <w:rPr>
                <w:rFonts w:ascii="Times New Roman" w:hAnsi="Times New Roman" w:eastAsia="Times New Roman" w:cs="Times New Roman"/>
                <w:b w:val="0"/>
                <w:i w:val="0"/>
                <w:color w:val="000000"/>
                <w:sz w:val="21"/>
              </w:rPr>
              <w:t>#Mã GV + Họ tên + Ngày sinh + Điện thoại + Email + Ngôn ngữ dạy + Chuyên môn + Bằng cấp + Tình trạng làm việc</w:t>
            </w:r>
          </w:p>
        </w:tc>
        <w:tc>
          <w:tcPr>
            <w:tcW w:w="1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B447E7">
            <w:pPr>
              <w:spacing w:after="0" w:line="252" w:lineRule="auto"/>
              <w:jc w:val="left"/>
            </w:pPr>
            <w:r>
              <w:rPr>
                <w:rFonts w:ascii="Times New Roman" w:hAnsi="Times New Roman" w:eastAsia="Times New Roman" w:cs="Times New Roman"/>
                <w:b w:val="0"/>
                <w:i w:val="0"/>
                <w:color w:val="000000"/>
                <w:sz w:val="21"/>
              </w:rPr>
              <w:t>1.2</w:t>
            </w:r>
          </w:p>
        </w:tc>
      </w:tr>
      <w:tr w14:paraId="08D5A90E">
        <w:tblPrEx>
          <w:tblCellMar>
            <w:top w:w="0" w:type="dxa"/>
            <w:left w:w="108" w:type="dxa"/>
            <w:bottom w:w="0" w:type="dxa"/>
            <w:right w:w="108" w:type="dxa"/>
          </w:tblCellMar>
        </w:tblPrEx>
        <w:trPr>
          <w:cantSplit/>
          <w:jc w:val="center"/>
        </w:trPr>
        <w:tc>
          <w:tcPr>
            <w:tcW w:w="18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5118938">
            <w:pPr>
              <w:spacing w:after="0" w:line="252" w:lineRule="auto"/>
              <w:jc w:val="left"/>
            </w:pPr>
            <w:r>
              <w:rPr>
                <w:rFonts w:ascii="Times New Roman" w:hAnsi="Times New Roman" w:eastAsia="Times New Roman" w:cs="Times New Roman"/>
                <w:b w:val="0"/>
                <w:i w:val="0"/>
                <w:color w:val="000000"/>
                <w:sz w:val="21"/>
              </w:rPr>
              <w:t>Khóa học</w:t>
            </w:r>
          </w:p>
        </w:tc>
        <w:tc>
          <w:tcPr>
            <w:tcW w:w="2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0728FC">
            <w:pPr>
              <w:spacing w:after="0" w:line="252" w:lineRule="auto"/>
              <w:jc w:val="left"/>
            </w:pPr>
            <w:r>
              <w:rPr>
                <w:rFonts w:ascii="Times New Roman" w:hAnsi="Times New Roman" w:eastAsia="Times New Roman" w:cs="Times New Roman"/>
                <w:b w:val="0"/>
                <w:i w:val="0"/>
                <w:color w:val="000000"/>
                <w:sz w:val="21"/>
              </w:rPr>
              <w:t>Chương trình đào tạo</w:t>
            </w:r>
          </w:p>
        </w:tc>
        <w:tc>
          <w:tcPr>
            <w:tcW w:w="31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C10790">
            <w:pPr>
              <w:spacing w:after="0" w:line="252" w:lineRule="auto"/>
              <w:jc w:val="left"/>
            </w:pPr>
            <w:r>
              <w:rPr>
                <w:rFonts w:ascii="Times New Roman" w:hAnsi="Times New Roman" w:eastAsia="Times New Roman" w:cs="Times New Roman"/>
                <w:b w:val="0"/>
                <w:i w:val="0"/>
                <w:color w:val="000000"/>
                <w:sz w:val="21"/>
              </w:rPr>
              <w:t>#Mã KH + Tên KH + Ngôn ngữ + Trình độ đầu vào + Trình độ đầu ra + Số buổi + Thời lượng buổi + Học phí + TS chuyên cần + TS giữa kỳ + TS cuối kỳ + Trạng thái</w:t>
            </w:r>
          </w:p>
        </w:tc>
        <w:tc>
          <w:tcPr>
            <w:tcW w:w="1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A9361A">
            <w:pPr>
              <w:spacing w:after="0" w:line="252" w:lineRule="auto"/>
              <w:jc w:val="left"/>
            </w:pPr>
            <w:r>
              <w:rPr>
                <w:rFonts w:ascii="Times New Roman" w:hAnsi="Times New Roman" w:eastAsia="Times New Roman" w:cs="Times New Roman"/>
                <w:b w:val="0"/>
                <w:i w:val="0"/>
                <w:color w:val="000000"/>
                <w:sz w:val="21"/>
              </w:rPr>
              <w:t>1.3</w:t>
            </w:r>
          </w:p>
        </w:tc>
      </w:tr>
      <w:tr w14:paraId="5F2AF8B9">
        <w:tblPrEx>
          <w:tblCellMar>
            <w:top w:w="0" w:type="dxa"/>
            <w:left w:w="108" w:type="dxa"/>
            <w:bottom w:w="0" w:type="dxa"/>
            <w:right w:w="108" w:type="dxa"/>
          </w:tblCellMar>
        </w:tblPrEx>
        <w:trPr>
          <w:cantSplit/>
          <w:jc w:val="center"/>
        </w:trPr>
        <w:tc>
          <w:tcPr>
            <w:tcW w:w="18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B21E35">
            <w:pPr>
              <w:spacing w:after="0" w:line="252" w:lineRule="auto"/>
              <w:jc w:val="left"/>
            </w:pPr>
            <w:r>
              <w:rPr>
                <w:rFonts w:ascii="Times New Roman" w:hAnsi="Times New Roman" w:eastAsia="Times New Roman" w:cs="Times New Roman"/>
                <w:b w:val="0"/>
                <w:i w:val="0"/>
                <w:color w:val="000000"/>
                <w:sz w:val="21"/>
              </w:rPr>
              <w:t>Phòng học</w:t>
            </w:r>
          </w:p>
        </w:tc>
        <w:tc>
          <w:tcPr>
            <w:tcW w:w="2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994BE45">
            <w:pPr>
              <w:spacing w:after="0" w:line="252" w:lineRule="auto"/>
              <w:jc w:val="left"/>
            </w:pPr>
            <w:r>
              <w:rPr>
                <w:rFonts w:ascii="Times New Roman" w:hAnsi="Times New Roman" w:eastAsia="Times New Roman" w:cs="Times New Roman"/>
                <w:b w:val="0"/>
                <w:i w:val="0"/>
                <w:color w:val="000000"/>
                <w:sz w:val="21"/>
              </w:rPr>
              <w:t>Phòng dùng để xếp lịch</w:t>
            </w:r>
          </w:p>
        </w:tc>
        <w:tc>
          <w:tcPr>
            <w:tcW w:w="31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2217B1">
            <w:pPr>
              <w:spacing w:after="0" w:line="252" w:lineRule="auto"/>
              <w:jc w:val="left"/>
            </w:pPr>
            <w:r>
              <w:rPr>
                <w:rFonts w:ascii="Times New Roman" w:hAnsi="Times New Roman" w:eastAsia="Times New Roman" w:cs="Times New Roman"/>
                <w:b w:val="0"/>
                <w:i w:val="0"/>
                <w:color w:val="000000"/>
                <w:sz w:val="21"/>
              </w:rPr>
              <w:t>#Mã phòng + Tên phòng + Sức chứa + (Thiết bị) + Tình trạng</w:t>
            </w:r>
          </w:p>
        </w:tc>
        <w:tc>
          <w:tcPr>
            <w:tcW w:w="1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32B1C3">
            <w:pPr>
              <w:spacing w:after="0" w:line="252" w:lineRule="auto"/>
              <w:jc w:val="left"/>
            </w:pPr>
            <w:r>
              <w:rPr>
                <w:rFonts w:ascii="Times New Roman" w:hAnsi="Times New Roman" w:eastAsia="Times New Roman" w:cs="Times New Roman"/>
                <w:b w:val="0"/>
                <w:i w:val="0"/>
                <w:color w:val="000000"/>
                <w:sz w:val="21"/>
              </w:rPr>
              <w:t>1.4</w:t>
            </w:r>
          </w:p>
        </w:tc>
      </w:tr>
      <w:tr w14:paraId="1DB6AB60">
        <w:tblPrEx>
          <w:tblCellMar>
            <w:top w:w="0" w:type="dxa"/>
            <w:left w:w="108" w:type="dxa"/>
            <w:bottom w:w="0" w:type="dxa"/>
            <w:right w:w="108" w:type="dxa"/>
          </w:tblCellMar>
        </w:tblPrEx>
        <w:trPr>
          <w:cantSplit/>
          <w:jc w:val="center"/>
        </w:trPr>
        <w:tc>
          <w:tcPr>
            <w:tcW w:w="18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A9EB08">
            <w:pPr>
              <w:spacing w:after="0" w:line="252" w:lineRule="auto"/>
              <w:jc w:val="left"/>
            </w:pPr>
            <w:r>
              <w:rPr>
                <w:rFonts w:ascii="Times New Roman" w:hAnsi="Times New Roman" w:eastAsia="Times New Roman" w:cs="Times New Roman"/>
                <w:b w:val="0"/>
                <w:i w:val="0"/>
                <w:color w:val="000000"/>
                <w:sz w:val="21"/>
              </w:rPr>
              <w:t>D2 Lớp và lịch học</w:t>
            </w:r>
          </w:p>
        </w:tc>
        <w:tc>
          <w:tcPr>
            <w:tcW w:w="2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5978EE">
            <w:pPr>
              <w:spacing w:after="0" w:line="252" w:lineRule="auto"/>
              <w:jc w:val="left"/>
            </w:pPr>
            <w:r>
              <w:rPr>
                <w:rFonts w:ascii="Times New Roman" w:hAnsi="Times New Roman" w:eastAsia="Times New Roman" w:cs="Times New Roman"/>
                <w:b w:val="0"/>
                <w:i w:val="0"/>
                <w:color w:val="000000"/>
                <w:sz w:val="21"/>
              </w:rPr>
              <w:t>Lớp, đăng ký và lịch học</w:t>
            </w:r>
          </w:p>
        </w:tc>
        <w:tc>
          <w:tcPr>
            <w:tcW w:w="31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C5674F">
            <w:pPr>
              <w:spacing w:after="0" w:line="252" w:lineRule="auto"/>
              <w:jc w:val="left"/>
            </w:pPr>
            <w:r>
              <w:rPr>
                <w:rFonts w:ascii="Times New Roman" w:hAnsi="Times New Roman" w:eastAsia="Times New Roman" w:cs="Times New Roman"/>
                <w:b w:val="0"/>
                <w:i w:val="0"/>
                <w:color w:val="000000"/>
                <w:sz w:val="21"/>
              </w:rPr>
              <w:t>{Lớp} + {Đăng ký} + {Buổi học}</w:t>
            </w:r>
          </w:p>
        </w:tc>
        <w:tc>
          <w:tcPr>
            <w:tcW w:w="1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5990E60">
            <w:pPr>
              <w:spacing w:after="0" w:line="252" w:lineRule="auto"/>
              <w:jc w:val="left"/>
            </w:pPr>
            <w:r>
              <w:rPr>
                <w:rFonts w:ascii="Times New Roman" w:hAnsi="Times New Roman" w:eastAsia="Times New Roman" w:cs="Times New Roman"/>
                <w:b w:val="0"/>
                <w:i w:val="0"/>
                <w:color w:val="000000"/>
                <w:sz w:val="21"/>
              </w:rPr>
              <w:t>2.1–2.4</w:t>
            </w:r>
          </w:p>
        </w:tc>
      </w:tr>
      <w:tr w14:paraId="5A8D569A">
        <w:tblPrEx>
          <w:tblCellMar>
            <w:top w:w="0" w:type="dxa"/>
            <w:left w:w="108" w:type="dxa"/>
            <w:bottom w:w="0" w:type="dxa"/>
            <w:right w:w="108" w:type="dxa"/>
          </w:tblCellMar>
        </w:tblPrEx>
        <w:trPr>
          <w:cantSplit/>
          <w:jc w:val="center"/>
        </w:trPr>
        <w:tc>
          <w:tcPr>
            <w:tcW w:w="18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27F547">
            <w:pPr>
              <w:spacing w:after="0" w:line="252" w:lineRule="auto"/>
              <w:jc w:val="left"/>
            </w:pPr>
            <w:r>
              <w:rPr>
                <w:rFonts w:ascii="Times New Roman" w:hAnsi="Times New Roman" w:eastAsia="Times New Roman" w:cs="Times New Roman"/>
                <w:b w:val="0"/>
                <w:i w:val="0"/>
                <w:color w:val="000000"/>
                <w:sz w:val="21"/>
              </w:rPr>
              <w:t>Lớp</w:t>
            </w:r>
          </w:p>
        </w:tc>
        <w:tc>
          <w:tcPr>
            <w:tcW w:w="2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F82A06">
            <w:pPr>
              <w:spacing w:after="0" w:line="252" w:lineRule="auto"/>
              <w:jc w:val="left"/>
            </w:pPr>
            <w:r>
              <w:rPr>
                <w:rFonts w:ascii="Times New Roman" w:hAnsi="Times New Roman" w:eastAsia="Times New Roman" w:cs="Times New Roman"/>
                <w:b w:val="0"/>
                <w:i w:val="0"/>
                <w:color w:val="000000"/>
                <w:sz w:val="21"/>
              </w:rPr>
              <w:t>Một lần tổ chức một khóa học</w:t>
            </w:r>
          </w:p>
        </w:tc>
        <w:tc>
          <w:tcPr>
            <w:tcW w:w="31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84A687">
            <w:pPr>
              <w:spacing w:after="0" w:line="252" w:lineRule="auto"/>
              <w:jc w:val="left"/>
            </w:pPr>
            <w:r>
              <w:rPr>
                <w:rFonts w:ascii="Times New Roman" w:hAnsi="Times New Roman" w:eastAsia="Times New Roman" w:cs="Times New Roman"/>
                <w:b w:val="0"/>
                <w:i w:val="0"/>
                <w:color w:val="000000"/>
                <w:sz w:val="21"/>
              </w:rPr>
              <w:t>#Mã lớp + Mã KH + Mã GV + Ngày khai giảng + Lịch tuần + Sĩ số tối đa + Trạng thái [Dự kiến | Đang học | Kết thúc | Hủy] + Số đăng ký (S)</w:t>
            </w:r>
          </w:p>
        </w:tc>
        <w:tc>
          <w:tcPr>
            <w:tcW w:w="1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FA06E3C">
            <w:pPr>
              <w:spacing w:after="0" w:line="252" w:lineRule="auto"/>
              <w:jc w:val="left"/>
            </w:pPr>
            <w:r>
              <w:rPr>
                <w:rFonts w:ascii="Times New Roman" w:hAnsi="Times New Roman" w:eastAsia="Times New Roman" w:cs="Times New Roman"/>
                <w:b w:val="0"/>
                <w:i w:val="0"/>
                <w:color w:val="000000"/>
                <w:sz w:val="21"/>
              </w:rPr>
              <w:t>2.1</w:t>
            </w:r>
          </w:p>
        </w:tc>
      </w:tr>
      <w:tr w14:paraId="6A9C28B3">
        <w:tblPrEx>
          <w:tblCellMar>
            <w:top w:w="0" w:type="dxa"/>
            <w:left w:w="108" w:type="dxa"/>
            <w:bottom w:w="0" w:type="dxa"/>
            <w:right w:w="108" w:type="dxa"/>
          </w:tblCellMar>
        </w:tblPrEx>
        <w:trPr>
          <w:cantSplit/>
          <w:jc w:val="center"/>
        </w:trPr>
        <w:tc>
          <w:tcPr>
            <w:tcW w:w="18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FBBD8CB">
            <w:pPr>
              <w:spacing w:after="0" w:line="252" w:lineRule="auto"/>
              <w:jc w:val="left"/>
            </w:pPr>
            <w:r>
              <w:rPr>
                <w:rFonts w:ascii="Times New Roman" w:hAnsi="Times New Roman" w:eastAsia="Times New Roman" w:cs="Times New Roman"/>
                <w:b w:val="0"/>
                <w:i w:val="0"/>
                <w:color w:val="000000"/>
                <w:sz w:val="21"/>
              </w:rPr>
              <w:t>Đăng ký</w:t>
            </w:r>
          </w:p>
        </w:tc>
        <w:tc>
          <w:tcPr>
            <w:tcW w:w="2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A74892">
            <w:pPr>
              <w:spacing w:after="0" w:line="252" w:lineRule="auto"/>
              <w:jc w:val="left"/>
            </w:pPr>
            <w:r>
              <w:rPr>
                <w:rFonts w:ascii="Times New Roman" w:hAnsi="Times New Roman" w:eastAsia="Times New Roman" w:cs="Times New Roman"/>
                <w:b w:val="0"/>
                <w:i w:val="0"/>
                <w:color w:val="000000"/>
                <w:sz w:val="21"/>
              </w:rPr>
              <w:t>Một học viên học một lớp</w:t>
            </w:r>
          </w:p>
        </w:tc>
        <w:tc>
          <w:tcPr>
            <w:tcW w:w="31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52969D">
            <w:pPr>
              <w:spacing w:after="0" w:line="252" w:lineRule="auto"/>
              <w:jc w:val="left"/>
            </w:pPr>
            <w:r>
              <w:rPr>
                <w:rFonts w:ascii="Times New Roman" w:hAnsi="Times New Roman" w:eastAsia="Times New Roman" w:cs="Times New Roman"/>
                <w:b w:val="0"/>
                <w:i w:val="0"/>
                <w:color w:val="000000"/>
                <w:sz w:val="21"/>
              </w:rPr>
              <w:t>#Số phiếu ĐK + Ngày ĐK + Mã HV + {Mã lớp + Trạng thái [Đã đăng ký | Chuyển lớp | Bảo lưu | Nghỉ học] + (Hạn bảo lưu) + (Đăng ký gốc)} + Mã NV tiếp nhận + Hiệu lực (S)</w:t>
            </w:r>
          </w:p>
        </w:tc>
        <w:tc>
          <w:tcPr>
            <w:tcW w:w="1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A86641">
            <w:pPr>
              <w:spacing w:after="0" w:line="252" w:lineRule="auto"/>
              <w:jc w:val="left"/>
            </w:pPr>
            <w:r>
              <w:rPr>
                <w:rFonts w:ascii="Times New Roman" w:hAnsi="Times New Roman" w:eastAsia="Times New Roman" w:cs="Times New Roman"/>
                <w:b w:val="0"/>
                <w:i w:val="0"/>
                <w:color w:val="000000"/>
                <w:sz w:val="21"/>
              </w:rPr>
              <w:t>2.2, 2.4</w:t>
            </w:r>
          </w:p>
        </w:tc>
      </w:tr>
      <w:tr w14:paraId="7192C8CE">
        <w:tblPrEx>
          <w:tblCellMar>
            <w:top w:w="0" w:type="dxa"/>
            <w:left w:w="108" w:type="dxa"/>
            <w:bottom w:w="0" w:type="dxa"/>
            <w:right w:w="108" w:type="dxa"/>
          </w:tblCellMar>
        </w:tblPrEx>
        <w:trPr>
          <w:cantSplit/>
          <w:jc w:val="center"/>
        </w:trPr>
        <w:tc>
          <w:tcPr>
            <w:tcW w:w="18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8A5ECF">
            <w:pPr>
              <w:spacing w:after="0" w:line="252" w:lineRule="auto"/>
              <w:jc w:val="left"/>
            </w:pPr>
            <w:r>
              <w:rPr>
                <w:rFonts w:ascii="Times New Roman" w:hAnsi="Times New Roman" w:eastAsia="Times New Roman" w:cs="Times New Roman"/>
                <w:b w:val="0"/>
                <w:i w:val="0"/>
                <w:color w:val="000000"/>
                <w:sz w:val="21"/>
              </w:rPr>
              <w:t>Buổi học</w:t>
            </w:r>
          </w:p>
        </w:tc>
        <w:tc>
          <w:tcPr>
            <w:tcW w:w="2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0A36B1">
            <w:pPr>
              <w:spacing w:after="0" w:line="252" w:lineRule="auto"/>
              <w:jc w:val="left"/>
            </w:pPr>
            <w:r>
              <w:rPr>
                <w:rFonts w:ascii="Times New Roman" w:hAnsi="Times New Roman" w:eastAsia="Times New Roman" w:cs="Times New Roman"/>
                <w:b w:val="0"/>
                <w:i w:val="0"/>
                <w:color w:val="000000"/>
                <w:sz w:val="21"/>
              </w:rPr>
              <w:t>Một buổi trong lịch của lớp</w:t>
            </w:r>
          </w:p>
        </w:tc>
        <w:tc>
          <w:tcPr>
            <w:tcW w:w="31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47C8F2">
            <w:pPr>
              <w:spacing w:after="0" w:line="252" w:lineRule="auto"/>
              <w:jc w:val="left"/>
            </w:pPr>
            <w:r>
              <w:rPr>
                <w:rFonts w:ascii="Times New Roman" w:hAnsi="Times New Roman" w:eastAsia="Times New Roman" w:cs="Times New Roman"/>
                <w:b w:val="0"/>
                <w:i w:val="0"/>
                <w:color w:val="000000"/>
                <w:sz w:val="21"/>
              </w:rPr>
              <w:t>Mã lớp + #Số thứ tự buổi + Ngày + Giờ bắt đầu + Giờ kết thúc + Mã phòng + Mã GV + Loại [Thường | Học bù] + Trạng thái [Kế hoạch | Đã dạy | Hủy]</w:t>
            </w:r>
          </w:p>
        </w:tc>
        <w:tc>
          <w:tcPr>
            <w:tcW w:w="1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CCDF90">
            <w:pPr>
              <w:spacing w:after="0" w:line="252" w:lineRule="auto"/>
              <w:jc w:val="left"/>
            </w:pPr>
            <w:r>
              <w:rPr>
                <w:rFonts w:ascii="Times New Roman" w:hAnsi="Times New Roman" w:eastAsia="Times New Roman" w:cs="Times New Roman"/>
                <w:b w:val="0"/>
                <w:i w:val="0"/>
                <w:color w:val="000000"/>
                <w:sz w:val="21"/>
              </w:rPr>
              <w:t>2.3</w:t>
            </w:r>
          </w:p>
        </w:tc>
      </w:tr>
      <w:tr w14:paraId="04C511FC">
        <w:tblPrEx>
          <w:tblCellMar>
            <w:top w:w="0" w:type="dxa"/>
            <w:left w:w="108" w:type="dxa"/>
            <w:bottom w:w="0" w:type="dxa"/>
            <w:right w:w="108" w:type="dxa"/>
          </w:tblCellMar>
        </w:tblPrEx>
        <w:trPr>
          <w:cantSplit/>
          <w:jc w:val="center"/>
        </w:trPr>
        <w:tc>
          <w:tcPr>
            <w:tcW w:w="18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662131">
            <w:pPr>
              <w:spacing w:after="0" w:line="252" w:lineRule="auto"/>
              <w:jc w:val="left"/>
            </w:pPr>
            <w:r>
              <w:rPr>
                <w:rFonts w:ascii="Times New Roman" w:hAnsi="Times New Roman" w:eastAsia="Times New Roman" w:cs="Times New Roman"/>
                <w:b w:val="0"/>
                <w:i w:val="0"/>
                <w:color w:val="000000"/>
                <w:sz w:val="21"/>
              </w:rPr>
              <w:t>D3 Học phí</w:t>
            </w:r>
          </w:p>
        </w:tc>
        <w:tc>
          <w:tcPr>
            <w:tcW w:w="2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4C8B0A">
            <w:pPr>
              <w:spacing w:after="0" w:line="252" w:lineRule="auto"/>
              <w:jc w:val="left"/>
            </w:pPr>
            <w:r>
              <w:rPr>
                <w:rFonts w:ascii="Times New Roman" w:hAnsi="Times New Roman" w:eastAsia="Times New Roman" w:cs="Times New Roman"/>
                <w:b w:val="0"/>
                <w:i w:val="0"/>
                <w:color w:val="000000"/>
                <w:sz w:val="21"/>
              </w:rPr>
              <w:t>Ưu đãi, khoản phải thu và các lần thu</w:t>
            </w:r>
          </w:p>
        </w:tc>
        <w:tc>
          <w:tcPr>
            <w:tcW w:w="31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40675F">
            <w:pPr>
              <w:spacing w:after="0" w:line="252" w:lineRule="auto"/>
              <w:jc w:val="left"/>
            </w:pPr>
            <w:r>
              <w:rPr>
                <w:rFonts w:ascii="Times New Roman" w:hAnsi="Times New Roman" w:eastAsia="Times New Roman" w:cs="Times New Roman"/>
                <w:b w:val="0"/>
                <w:i w:val="0"/>
                <w:color w:val="000000"/>
                <w:sz w:val="21"/>
              </w:rPr>
              <w:t>{Ưu đãi} + {Học phí phải thu} + {Phiếu thu}</w:t>
            </w:r>
          </w:p>
        </w:tc>
        <w:tc>
          <w:tcPr>
            <w:tcW w:w="1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2A956C">
            <w:pPr>
              <w:spacing w:after="0" w:line="252" w:lineRule="auto"/>
              <w:jc w:val="left"/>
            </w:pPr>
            <w:r>
              <w:rPr>
                <w:rFonts w:ascii="Times New Roman" w:hAnsi="Times New Roman" w:eastAsia="Times New Roman" w:cs="Times New Roman"/>
                <w:b w:val="0"/>
                <w:i w:val="0"/>
                <w:color w:val="000000"/>
                <w:sz w:val="21"/>
              </w:rPr>
              <w:t>3.1, 3.2</w:t>
            </w:r>
          </w:p>
        </w:tc>
      </w:tr>
      <w:tr w14:paraId="17D6FFE7">
        <w:tblPrEx>
          <w:tblCellMar>
            <w:top w:w="0" w:type="dxa"/>
            <w:left w:w="108" w:type="dxa"/>
            <w:bottom w:w="0" w:type="dxa"/>
            <w:right w:w="108" w:type="dxa"/>
          </w:tblCellMar>
        </w:tblPrEx>
        <w:trPr>
          <w:cantSplit/>
          <w:jc w:val="center"/>
        </w:trPr>
        <w:tc>
          <w:tcPr>
            <w:tcW w:w="18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045033">
            <w:pPr>
              <w:spacing w:after="0" w:line="252" w:lineRule="auto"/>
              <w:jc w:val="left"/>
            </w:pPr>
            <w:r>
              <w:rPr>
                <w:rFonts w:ascii="Times New Roman" w:hAnsi="Times New Roman" w:eastAsia="Times New Roman" w:cs="Times New Roman"/>
                <w:b w:val="0"/>
                <w:i w:val="0"/>
                <w:color w:val="000000"/>
                <w:sz w:val="21"/>
              </w:rPr>
              <w:t>Ưu đãi</w:t>
            </w:r>
          </w:p>
        </w:tc>
        <w:tc>
          <w:tcPr>
            <w:tcW w:w="2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C97428">
            <w:pPr>
              <w:spacing w:after="0" w:line="252" w:lineRule="auto"/>
              <w:jc w:val="left"/>
            </w:pPr>
            <w:r>
              <w:rPr>
                <w:rFonts w:ascii="Times New Roman" w:hAnsi="Times New Roman" w:eastAsia="Times New Roman" w:cs="Times New Roman"/>
                <w:b w:val="0"/>
                <w:i w:val="0"/>
                <w:color w:val="000000"/>
                <w:sz w:val="21"/>
              </w:rPr>
              <w:t>Chính sách giảm học phí</w:t>
            </w:r>
          </w:p>
        </w:tc>
        <w:tc>
          <w:tcPr>
            <w:tcW w:w="31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BA4A323">
            <w:pPr>
              <w:spacing w:after="0" w:line="252" w:lineRule="auto"/>
              <w:jc w:val="left"/>
            </w:pPr>
            <w:r>
              <w:rPr>
                <w:rFonts w:ascii="Times New Roman" w:hAnsi="Times New Roman" w:eastAsia="Times New Roman" w:cs="Times New Roman"/>
                <w:b w:val="0"/>
                <w:i w:val="0"/>
                <w:color w:val="000000"/>
                <w:sz w:val="21"/>
              </w:rPr>
              <w:t>#Mã UĐ + Tên UĐ + Tỷ lệ giảm + Ngày bắt đầu + Ngày kết thúc + Điều kiện áp dụng</w:t>
            </w:r>
          </w:p>
        </w:tc>
        <w:tc>
          <w:tcPr>
            <w:tcW w:w="1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5406B6">
            <w:pPr>
              <w:spacing w:after="0" w:line="252" w:lineRule="auto"/>
              <w:jc w:val="left"/>
            </w:pPr>
            <w:r>
              <w:rPr>
                <w:rFonts w:ascii="Times New Roman" w:hAnsi="Times New Roman" w:eastAsia="Times New Roman" w:cs="Times New Roman"/>
                <w:b w:val="0"/>
                <w:i w:val="0"/>
                <w:color w:val="000000"/>
                <w:sz w:val="21"/>
              </w:rPr>
              <w:t>NV kế toán qua 3.1</w:t>
            </w:r>
          </w:p>
        </w:tc>
      </w:tr>
      <w:tr w14:paraId="0377CF12">
        <w:tblPrEx>
          <w:tblCellMar>
            <w:top w:w="0" w:type="dxa"/>
            <w:left w:w="108" w:type="dxa"/>
            <w:bottom w:w="0" w:type="dxa"/>
            <w:right w:w="108" w:type="dxa"/>
          </w:tblCellMar>
        </w:tblPrEx>
        <w:trPr>
          <w:cantSplit/>
          <w:jc w:val="center"/>
        </w:trPr>
        <w:tc>
          <w:tcPr>
            <w:tcW w:w="18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B1F2671">
            <w:pPr>
              <w:spacing w:after="0" w:line="252" w:lineRule="auto"/>
              <w:jc w:val="left"/>
            </w:pPr>
            <w:r>
              <w:rPr>
                <w:rFonts w:ascii="Times New Roman" w:hAnsi="Times New Roman" w:eastAsia="Times New Roman" w:cs="Times New Roman"/>
                <w:b w:val="0"/>
                <w:i w:val="0"/>
                <w:color w:val="000000"/>
                <w:sz w:val="21"/>
              </w:rPr>
              <w:t>Học phí phải thu</w:t>
            </w:r>
          </w:p>
        </w:tc>
        <w:tc>
          <w:tcPr>
            <w:tcW w:w="2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9AC5F6">
            <w:pPr>
              <w:spacing w:after="0" w:line="252" w:lineRule="auto"/>
              <w:jc w:val="left"/>
            </w:pPr>
            <w:r>
              <w:rPr>
                <w:rFonts w:ascii="Times New Roman" w:hAnsi="Times New Roman" w:eastAsia="Times New Roman" w:cs="Times New Roman"/>
                <w:b w:val="0"/>
                <w:i w:val="0"/>
                <w:color w:val="000000"/>
                <w:sz w:val="21"/>
              </w:rPr>
              <w:t>Khoản phải nộp của một đăng ký</w:t>
            </w:r>
          </w:p>
        </w:tc>
        <w:tc>
          <w:tcPr>
            <w:tcW w:w="31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02478B">
            <w:pPr>
              <w:spacing w:after="0" w:line="252" w:lineRule="auto"/>
              <w:jc w:val="left"/>
            </w:pPr>
            <w:r>
              <w:rPr>
                <w:rFonts w:ascii="Times New Roman" w:hAnsi="Times New Roman" w:eastAsia="Times New Roman" w:cs="Times New Roman"/>
                <w:b w:val="0"/>
                <w:i w:val="0"/>
                <w:color w:val="000000"/>
                <w:sz w:val="21"/>
              </w:rPr>
              <w:t>Số phiếu ĐK + Mã lớp + Học phí gốc + {Mã UĐ} + Tỷ lệ giảm + Phải nộp (S) + {Đợt + Số tiền đợt + Hạn đóng}</w:t>
            </w:r>
          </w:p>
        </w:tc>
        <w:tc>
          <w:tcPr>
            <w:tcW w:w="1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2A9247">
            <w:pPr>
              <w:spacing w:after="0" w:line="252" w:lineRule="auto"/>
              <w:jc w:val="left"/>
            </w:pPr>
            <w:r>
              <w:rPr>
                <w:rFonts w:ascii="Times New Roman" w:hAnsi="Times New Roman" w:eastAsia="Times New Roman" w:cs="Times New Roman"/>
                <w:b w:val="0"/>
                <w:i w:val="0"/>
                <w:color w:val="000000"/>
                <w:sz w:val="21"/>
              </w:rPr>
              <w:t>3.1</w:t>
            </w:r>
          </w:p>
        </w:tc>
      </w:tr>
      <w:tr w14:paraId="34963151">
        <w:tblPrEx>
          <w:tblCellMar>
            <w:top w:w="0" w:type="dxa"/>
            <w:left w:w="108" w:type="dxa"/>
            <w:bottom w:w="0" w:type="dxa"/>
            <w:right w:w="108" w:type="dxa"/>
          </w:tblCellMar>
        </w:tblPrEx>
        <w:trPr>
          <w:cantSplit/>
          <w:jc w:val="center"/>
        </w:trPr>
        <w:tc>
          <w:tcPr>
            <w:tcW w:w="18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B4539CC">
            <w:pPr>
              <w:spacing w:after="0" w:line="252" w:lineRule="auto"/>
              <w:jc w:val="left"/>
            </w:pPr>
            <w:r>
              <w:rPr>
                <w:rFonts w:ascii="Times New Roman" w:hAnsi="Times New Roman" w:eastAsia="Times New Roman" w:cs="Times New Roman"/>
                <w:b w:val="0"/>
                <w:i w:val="0"/>
                <w:color w:val="000000"/>
                <w:sz w:val="21"/>
              </w:rPr>
              <w:t>Phiếu thu</w:t>
            </w:r>
          </w:p>
        </w:tc>
        <w:tc>
          <w:tcPr>
            <w:tcW w:w="2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F179C9">
            <w:pPr>
              <w:spacing w:after="0" w:line="252" w:lineRule="auto"/>
              <w:jc w:val="left"/>
            </w:pPr>
            <w:r>
              <w:rPr>
                <w:rFonts w:ascii="Times New Roman" w:hAnsi="Times New Roman" w:eastAsia="Times New Roman" w:cs="Times New Roman"/>
                <w:b w:val="0"/>
                <w:i w:val="0"/>
                <w:color w:val="000000"/>
                <w:sz w:val="21"/>
              </w:rPr>
              <w:t>Chứng từ một lần nộp tiền</w:t>
            </w:r>
          </w:p>
        </w:tc>
        <w:tc>
          <w:tcPr>
            <w:tcW w:w="31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518CE4">
            <w:pPr>
              <w:spacing w:after="0" w:line="252" w:lineRule="auto"/>
              <w:jc w:val="left"/>
            </w:pPr>
            <w:r>
              <w:rPr>
                <w:rFonts w:ascii="Times New Roman" w:hAnsi="Times New Roman" w:eastAsia="Times New Roman" w:cs="Times New Roman"/>
                <w:b w:val="0"/>
                <w:i w:val="0"/>
                <w:color w:val="000000"/>
                <w:sz w:val="21"/>
              </w:rPr>
              <w:t>#Số PT + Ngày thu + Người nộp + Mã HV + {Số phiếu ĐK + Mã lớp + Đợt + Số tiền} + Tổng tiền (S) + Hình thức [Tiền mặt | Chuyển khoản] + Mã NV thu</w:t>
            </w:r>
          </w:p>
        </w:tc>
        <w:tc>
          <w:tcPr>
            <w:tcW w:w="1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09231B3">
            <w:pPr>
              <w:spacing w:after="0" w:line="252" w:lineRule="auto"/>
              <w:jc w:val="left"/>
            </w:pPr>
            <w:r>
              <w:rPr>
                <w:rFonts w:ascii="Times New Roman" w:hAnsi="Times New Roman" w:eastAsia="Times New Roman" w:cs="Times New Roman"/>
                <w:b w:val="0"/>
                <w:i w:val="0"/>
                <w:color w:val="000000"/>
                <w:sz w:val="21"/>
              </w:rPr>
              <w:t>3.2</w:t>
            </w:r>
          </w:p>
        </w:tc>
      </w:tr>
      <w:tr w14:paraId="12BEE20B">
        <w:tblPrEx>
          <w:tblCellMar>
            <w:top w:w="0" w:type="dxa"/>
            <w:left w:w="108" w:type="dxa"/>
            <w:bottom w:w="0" w:type="dxa"/>
            <w:right w:w="108" w:type="dxa"/>
          </w:tblCellMar>
        </w:tblPrEx>
        <w:trPr>
          <w:cantSplit/>
          <w:jc w:val="center"/>
        </w:trPr>
        <w:tc>
          <w:tcPr>
            <w:tcW w:w="18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F3C081">
            <w:pPr>
              <w:spacing w:after="0" w:line="252" w:lineRule="auto"/>
              <w:jc w:val="left"/>
            </w:pPr>
            <w:r>
              <w:rPr>
                <w:rFonts w:ascii="Times New Roman" w:hAnsi="Times New Roman" w:eastAsia="Times New Roman" w:cs="Times New Roman"/>
                <w:b w:val="0"/>
                <w:i w:val="0"/>
                <w:color w:val="000000"/>
                <w:sz w:val="21"/>
              </w:rPr>
              <w:t>D4 Học tập</w:t>
            </w:r>
          </w:p>
        </w:tc>
        <w:tc>
          <w:tcPr>
            <w:tcW w:w="2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7243D2">
            <w:pPr>
              <w:spacing w:after="0" w:line="252" w:lineRule="auto"/>
              <w:jc w:val="left"/>
            </w:pPr>
            <w:r>
              <w:rPr>
                <w:rFonts w:ascii="Times New Roman" w:hAnsi="Times New Roman" w:eastAsia="Times New Roman" w:cs="Times New Roman"/>
                <w:b w:val="0"/>
                <w:i w:val="0"/>
                <w:color w:val="000000"/>
                <w:sz w:val="21"/>
              </w:rPr>
              <w:t>Dữ liệu quá trình và kết quả học</w:t>
            </w:r>
          </w:p>
        </w:tc>
        <w:tc>
          <w:tcPr>
            <w:tcW w:w="31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66912D">
            <w:pPr>
              <w:spacing w:after="0" w:line="252" w:lineRule="auto"/>
              <w:jc w:val="left"/>
            </w:pPr>
            <w:r>
              <w:rPr>
                <w:rFonts w:ascii="Times New Roman" w:hAnsi="Times New Roman" w:eastAsia="Times New Roman" w:cs="Times New Roman"/>
                <w:b w:val="0"/>
                <w:i w:val="0"/>
                <w:color w:val="000000"/>
                <w:sz w:val="21"/>
              </w:rPr>
              <w:t>{Điểm danh} + {Điểm thành phần} + {Kết quả học tập} + {Chứng nhận}</w:t>
            </w:r>
          </w:p>
        </w:tc>
        <w:tc>
          <w:tcPr>
            <w:tcW w:w="1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690A433">
            <w:pPr>
              <w:spacing w:after="0" w:line="252" w:lineRule="auto"/>
              <w:jc w:val="left"/>
            </w:pPr>
            <w:r>
              <w:rPr>
                <w:rFonts w:ascii="Times New Roman" w:hAnsi="Times New Roman" w:eastAsia="Times New Roman" w:cs="Times New Roman"/>
                <w:b w:val="0"/>
                <w:i w:val="0"/>
                <w:color w:val="000000"/>
                <w:sz w:val="21"/>
              </w:rPr>
              <w:t>4.1–4.4</w:t>
            </w:r>
          </w:p>
        </w:tc>
      </w:tr>
      <w:tr w14:paraId="69B0EC6B">
        <w:tblPrEx>
          <w:tblCellMar>
            <w:top w:w="0" w:type="dxa"/>
            <w:left w:w="108" w:type="dxa"/>
            <w:bottom w:w="0" w:type="dxa"/>
            <w:right w:w="108" w:type="dxa"/>
          </w:tblCellMar>
        </w:tblPrEx>
        <w:trPr>
          <w:cantSplit/>
          <w:jc w:val="center"/>
        </w:trPr>
        <w:tc>
          <w:tcPr>
            <w:tcW w:w="18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56D283">
            <w:pPr>
              <w:spacing w:after="0" w:line="252" w:lineRule="auto"/>
              <w:jc w:val="left"/>
            </w:pPr>
            <w:r>
              <w:rPr>
                <w:rFonts w:ascii="Times New Roman" w:hAnsi="Times New Roman" w:eastAsia="Times New Roman" w:cs="Times New Roman"/>
                <w:b w:val="0"/>
                <w:i w:val="0"/>
                <w:color w:val="000000"/>
                <w:sz w:val="21"/>
              </w:rPr>
              <w:t>Điểm danh</w:t>
            </w:r>
          </w:p>
        </w:tc>
        <w:tc>
          <w:tcPr>
            <w:tcW w:w="2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C3AFCE">
            <w:pPr>
              <w:spacing w:after="0" w:line="252" w:lineRule="auto"/>
              <w:jc w:val="left"/>
            </w:pPr>
            <w:r>
              <w:rPr>
                <w:rFonts w:ascii="Times New Roman" w:hAnsi="Times New Roman" w:eastAsia="Times New Roman" w:cs="Times New Roman"/>
                <w:b w:val="0"/>
                <w:i w:val="0"/>
                <w:color w:val="000000"/>
                <w:sz w:val="21"/>
              </w:rPr>
              <w:t>Trạng thái của một học viên trong một buổi</w:t>
            </w:r>
          </w:p>
        </w:tc>
        <w:tc>
          <w:tcPr>
            <w:tcW w:w="31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EA8787">
            <w:pPr>
              <w:spacing w:after="0" w:line="252" w:lineRule="auto"/>
              <w:jc w:val="left"/>
            </w:pPr>
            <w:r>
              <w:rPr>
                <w:rFonts w:ascii="Times New Roman" w:hAnsi="Times New Roman" w:eastAsia="Times New Roman" w:cs="Times New Roman"/>
                <w:b w:val="0"/>
                <w:i w:val="0"/>
                <w:color w:val="000000"/>
                <w:sz w:val="21"/>
              </w:rPr>
              <w:t>Mã lớp + Số thứ tự buổi + Mã HV + Trạng thái [x | M | P | K] + (Ghi chú)</w:t>
            </w:r>
          </w:p>
        </w:tc>
        <w:tc>
          <w:tcPr>
            <w:tcW w:w="1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07208A">
            <w:pPr>
              <w:spacing w:after="0" w:line="252" w:lineRule="auto"/>
              <w:jc w:val="left"/>
            </w:pPr>
            <w:r>
              <w:rPr>
                <w:rFonts w:ascii="Times New Roman" w:hAnsi="Times New Roman" w:eastAsia="Times New Roman" w:cs="Times New Roman"/>
                <w:b w:val="0"/>
                <w:i w:val="0"/>
                <w:color w:val="000000"/>
                <w:sz w:val="21"/>
              </w:rPr>
              <w:t>4.1</w:t>
            </w:r>
          </w:p>
        </w:tc>
      </w:tr>
      <w:tr w14:paraId="12AFB44B">
        <w:tblPrEx>
          <w:tblCellMar>
            <w:top w:w="0" w:type="dxa"/>
            <w:left w:w="108" w:type="dxa"/>
            <w:bottom w:w="0" w:type="dxa"/>
            <w:right w:w="108" w:type="dxa"/>
          </w:tblCellMar>
        </w:tblPrEx>
        <w:trPr>
          <w:cantSplit/>
          <w:jc w:val="center"/>
        </w:trPr>
        <w:tc>
          <w:tcPr>
            <w:tcW w:w="18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BAC7DE">
            <w:pPr>
              <w:spacing w:after="0" w:line="252" w:lineRule="auto"/>
              <w:jc w:val="left"/>
            </w:pPr>
            <w:r>
              <w:rPr>
                <w:rFonts w:ascii="Times New Roman" w:hAnsi="Times New Roman" w:eastAsia="Times New Roman" w:cs="Times New Roman"/>
                <w:b w:val="0"/>
                <w:i w:val="0"/>
                <w:color w:val="000000"/>
                <w:sz w:val="21"/>
              </w:rPr>
              <w:t>Điểm thành phần</w:t>
            </w:r>
          </w:p>
        </w:tc>
        <w:tc>
          <w:tcPr>
            <w:tcW w:w="2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0562FAA">
            <w:pPr>
              <w:spacing w:after="0" w:line="252" w:lineRule="auto"/>
              <w:jc w:val="left"/>
            </w:pPr>
            <w:r>
              <w:rPr>
                <w:rFonts w:ascii="Times New Roman" w:hAnsi="Times New Roman" w:eastAsia="Times New Roman" w:cs="Times New Roman"/>
                <w:b w:val="0"/>
                <w:i w:val="0"/>
                <w:color w:val="000000"/>
                <w:sz w:val="21"/>
              </w:rPr>
              <w:t>Một cột điểm của một học viên</w:t>
            </w:r>
          </w:p>
        </w:tc>
        <w:tc>
          <w:tcPr>
            <w:tcW w:w="31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FB0969">
            <w:pPr>
              <w:spacing w:after="0" w:line="252" w:lineRule="auto"/>
              <w:jc w:val="left"/>
            </w:pPr>
            <w:r>
              <w:rPr>
                <w:rFonts w:ascii="Times New Roman" w:hAnsi="Times New Roman" w:eastAsia="Times New Roman" w:cs="Times New Roman"/>
                <w:b w:val="0"/>
                <w:i w:val="0"/>
                <w:color w:val="000000"/>
                <w:sz w:val="21"/>
              </w:rPr>
              <w:t>Mã lớp + Mã HV + Loại điểm [Giữa kỳ | Cuối kỳ] + Điểm + (Nhận xét)</w:t>
            </w:r>
          </w:p>
        </w:tc>
        <w:tc>
          <w:tcPr>
            <w:tcW w:w="1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DB5DA2">
            <w:pPr>
              <w:spacing w:after="0" w:line="252" w:lineRule="auto"/>
              <w:jc w:val="left"/>
            </w:pPr>
            <w:r>
              <w:rPr>
                <w:rFonts w:ascii="Times New Roman" w:hAnsi="Times New Roman" w:eastAsia="Times New Roman" w:cs="Times New Roman"/>
                <w:b w:val="0"/>
                <w:i w:val="0"/>
                <w:color w:val="000000"/>
                <w:sz w:val="21"/>
              </w:rPr>
              <w:t>4.2</w:t>
            </w:r>
          </w:p>
        </w:tc>
      </w:tr>
      <w:tr w14:paraId="4E043BE4">
        <w:tblPrEx>
          <w:tblCellMar>
            <w:top w:w="0" w:type="dxa"/>
            <w:left w:w="108" w:type="dxa"/>
            <w:bottom w:w="0" w:type="dxa"/>
            <w:right w:w="108" w:type="dxa"/>
          </w:tblCellMar>
        </w:tblPrEx>
        <w:trPr>
          <w:cantSplit/>
          <w:jc w:val="center"/>
        </w:trPr>
        <w:tc>
          <w:tcPr>
            <w:tcW w:w="18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4A9CB8">
            <w:pPr>
              <w:spacing w:after="0" w:line="252" w:lineRule="auto"/>
              <w:jc w:val="left"/>
            </w:pPr>
            <w:r>
              <w:rPr>
                <w:rFonts w:ascii="Times New Roman" w:hAnsi="Times New Roman" w:eastAsia="Times New Roman" w:cs="Times New Roman"/>
                <w:b w:val="0"/>
                <w:i w:val="0"/>
                <w:color w:val="000000"/>
                <w:sz w:val="21"/>
              </w:rPr>
              <w:t>Kết quả học tập</w:t>
            </w:r>
          </w:p>
        </w:tc>
        <w:tc>
          <w:tcPr>
            <w:tcW w:w="2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7E93FD">
            <w:pPr>
              <w:spacing w:after="0" w:line="252" w:lineRule="auto"/>
              <w:jc w:val="left"/>
            </w:pPr>
            <w:r>
              <w:rPr>
                <w:rFonts w:ascii="Times New Roman" w:hAnsi="Times New Roman" w:eastAsia="Times New Roman" w:cs="Times New Roman"/>
                <w:b w:val="0"/>
                <w:i w:val="0"/>
                <w:color w:val="000000"/>
                <w:sz w:val="21"/>
              </w:rPr>
              <w:t>Kết quả cuối khóa</w:t>
            </w:r>
          </w:p>
        </w:tc>
        <w:tc>
          <w:tcPr>
            <w:tcW w:w="31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3AB9834">
            <w:pPr>
              <w:spacing w:after="0" w:line="252" w:lineRule="auto"/>
              <w:jc w:val="left"/>
            </w:pPr>
            <w:r>
              <w:rPr>
                <w:rFonts w:ascii="Times New Roman" w:hAnsi="Times New Roman" w:eastAsia="Times New Roman" w:cs="Times New Roman"/>
                <w:b w:val="0"/>
                <w:i w:val="0"/>
                <w:color w:val="000000"/>
                <w:sz w:val="21"/>
              </w:rPr>
              <w:t>Mã lớp + Mã HV + Tỷ lệ chuyên cần (S) + Điểm chuyên cần (S) + Điểm tổng kết (S) + Xếp loại + Kết quả [Đạt | Không đạt]</w:t>
            </w:r>
          </w:p>
        </w:tc>
        <w:tc>
          <w:tcPr>
            <w:tcW w:w="1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07A394">
            <w:pPr>
              <w:spacing w:after="0" w:line="252" w:lineRule="auto"/>
              <w:jc w:val="left"/>
            </w:pPr>
            <w:r>
              <w:rPr>
                <w:rFonts w:ascii="Times New Roman" w:hAnsi="Times New Roman" w:eastAsia="Times New Roman" w:cs="Times New Roman"/>
                <w:b w:val="0"/>
                <w:i w:val="0"/>
                <w:color w:val="000000"/>
                <w:sz w:val="21"/>
              </w:rPr>
              <w:t>4.3</w:t>
            </w:r>
          </w:p>
        </w:tc>
      </w:tr>
      <w:tr w14:paraId="190912A3">
        <w:tblPrEx>
          <w:tblCellMar>
            <w:top w:w="0" w:type="dxa"/>
            <w:left w:w="108" w:type="dxa"/>
            <w:bottom w:w="0" w:type="dxa"/>
            <w:right w:w="108" w:type="dxa"/>
          </w:tblCellMar>
        </w:tblPrEx>
        <w:trPr>
          <w:cantSplit/>
          <w:jc w:val="center"/>
        </w:trPr>
        <w:tc>
          <w:tcPr>
            <w:tcW w:w="18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F115AB">
            <w:pPr>
              <w:spacing w:after="0" w:line="252" w:lineRule="auto"/>
              <w:jc w:val="left"/>
            </w:pPr>
            <w:r>
              <w:rPr>
                <w:rFonts w:ascii="Times New Roman" w:hAnsi="Times New Roman" w:eastAsia="Times New Roman" w:cs="Times New Roman"/>
                <w:b w:val="0"/>
                <w:i w:val="0"/>
                <w:color w:val="000000"/>
                <w:sz w:val="21"/>
              </w:rPr>
              <w:t>Chứng nhận</w:t>
            </w:r>
          </w:p>
        </w:tc>
        <w:tc>
          <w:tcPr>
            <w:tcW w:w="2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B726DA">
            <w:pPr>
              <w:spacing w:after="0" w:line="252" w:lineRule="auto"/>
              <w:jc w:val="left"/>
            </w:pPr>
            <w:r>
              <w:rPr>
                <w:rFonts w:ascii="Times New Roman" w:hAnsi="Times New Roman" w:eastAsia="Times New Roman" w:cs="Times New Roman"/>
                <w:b w:val="0"/>
                <w:i w:val="0"/>
                <w:color w:val="000000"/>
                <w:sz w:val="21"/>
              </w:rPr>
              <w:t>Giấy chứng nhận hoàn thành</w:t>
            </w:r>
          </w:p>
        </w:tc>
        <w:tc>
          <w:tcPr>
            <w:tcW w:w="31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AF31E8">
            <w:pPr>
              <w:spacing w:after="0" w:line="252" w:lineRule="auto"/>
              <w:jc w:val="left"/>
            </w:pPr>
            <w:r>
              <w:rPr>
                <w:rFonts w:ascii="Times New Roman" w:hAnsi="Times New Roman" w:eastAsia="Times New Roman" w:cs="Times New Roman"/>
                <w:b w:val="0"/>
                <w:i w:val="0"/>
                <w:color w:val="000000"/>
                <w:sz w:val="21"/>
              </w:rPr>
              <w:t>#Số CN + Mã HV + Mã lớp + Ngày cấp</w:t>
            </w:r>
          </w:p>
        </w:tc>
        <w:tc>
          <w:tcPr>
            <w:tcW w:w="1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BBA2DD">
            <w:pPr>
              <w:spacing w:after="0" w:line="252" w:lineRule="auto"/>
              <w:jc w:val="left"/>
            </w:pPr>
            <w:r>
              <w:rPr>
                <w:rFonts w:ascii="Times New Roman" w:hAnsi="Times New Roman" w:eastAsia="Times New Roman" w:cs="Times New Roman"/>
                <w:b w:val="0"/>
                <w:i w:val="0"/>
                <w:color w:val="000000"/>
                <w:sz w:val="21"/>
              </w:rPr>
              <w:t>4.4</w:t>
            </w:r>
          </w:p>
        </w:tc>
      </w:tr>
      <w:tr w14:paraId="2BAAFD3A">
        <w:tblPrEx>
          <w:tblCellMar>
            <w:top w:w="0" w:type="dxa"/>
            <w:left w:w="108" w:type="dxa"/>
            <w:bottom w:w="0" w:type="dxa"/>
            <w:right w:w="108" w:type="dxa"/>
          </w:tblCellMar>
        </w:tblPrEx>
        <w:trPr>
          <w:cantSplit/>
          <w:jc w:val="center"/>
        </w:trPr>
        <w:tc>
          <w:tcPr>
            <w:tcW w:w="18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061366">
            <w:pPr>
              <w:spacing w:after="0" w:line="252" w:lineRule="auto"/>
              <w:jc w:val="left"/>
            </w:pPr>
            <w:r>
              <w:rPr>
                <w:rFonts w:ascii="Times New Roman" w:hAnsi="Times New Roman" w:eastAsia="Times New Roman" w:cs="Times New Roman"/>
                <w:b w:val="0"/>
                <w:i w:val="0"/>
                <w:color w:val="000000"/>
                <w:sz w:val="21"/>
              </w:rPr>
              <w:t>D5 Tài khoản và thông báo</w:t>
            </w:r>
          </w:p>
        </w:tc>
        <w:tc>
          <w:tcPr>
            <w:tcW w:w="2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9D705C">
            <w:pPr>
              <w:spacing w:after="0" w:line="252" w:lineRule="auto"/>
              <w:jc w:val="left"/>
            </w:pPr>
            <w:r>
              <w:rPr>
                <w:rFonts w:ascii="Times New Roman" w:hAnsi="Times New Roman" w:eastAsia="Times New Roman" w:cs="Times New Roman"/>
                <w:b w:val="0"/>
                <w:i w:val="0"/>
                <w:color w:val="000000"/>
                <w:sz w:val="21"/>
              </w:rPr>
              <w:t>Dữ liệu quản trị hệ thống</w:t>
            </w:r>
          </w:p>
        </w:tc>
        <w:tc>
          <w:tcPr>
            <w:tcW w:w="31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DCBF94">
            <w:pPr>
              <w:spacing w:after="0" w:line="252" w:lineRule="auto"/>
              <w:jc w:val="left"/>
            </w:pPr>
            <w:r>
              <w:rPr>
                <w:rFonts w:ascii="Times New Roman" w:hAnsi="Times New Roman" w:eastAsia="Times New Roman" w:cs="Times New Roman"/>
                <w:b w:val="0"/>
                <w:i w:val="0"/>
                <w:color w:val="000000"/>
                <w:sz w:val="21"/>
              </w:rPr>
              <w:t>{Nhân viên} + {Tài khoản} + {Thông báo} + {Nhật ký}</w:t>
            </w:r>
          </w:p>
        </w:tc>
        <w:tc>
          <w:tcPr>
            <w:tcW w:w="1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F70D02">
            <w:pPr>
              <w:spacing w:after="0" w:line="252" w:lineRule="auto"/>
              <w:jc w:val="left"/>
            </w:pPr>
            <w:r>
              <w:rPr>
                <w:rFonts w:ascii="Times New Roman" w:hAnsi="Times New Roman" w:eastAsia="Times New Roman" w:cs="Times New Roman"/>
                <w:b w:val="0"/>
                <w:i w:val="0"/>
                <w:color w:val="000000"/>
                <w:sz w:val="21"/>
              </w:rPr>
              <w:t>5.1, 5.2</w:t>
            </w:r>
          </w:p>
        </w:tc>
      </w:tr>
      <w:tr w14:paraId="6FD90205">
        <w:tblPrEx>
          <w:tblCellMar>
            <w:top w:w="0" w:type="dxa"/>
            <w:left w:w="108" w:type="dxa"/>
            <w:bottom w:w="0" w:type="dxa"/>
            <w:right w:w="108" w:type="dxa"/>
          </w:tblCellMar>
        </w:tblPrEx>
        <w:trPr>
          <w:cantSplit/>
          <w:jc w:val="center"/>
        </w:trPr>
        <w:tc>
          <w:tcPr>
            <w:tcW w:w="18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301EA3">
            <w:pPr>
              <w:spacing w:after="0" w:line="252" w:lineRule="auto"/>
              <w:jc w:val="left"/>
            </w:pPr>
            <w:r>
              <w:rPr>
                <w:rFonts w:ascii="Times New Roman" w:hAnsi="Times New Roman" w:eastAsia="Times New Roman" w:cs="Times New Roman"/>
                <w:b w:val="0"/>
                <w:i w:val="0"/>
                <w:color w:val="000000"/>
                <w:sz w:val="21"/>
              </w:rPr>
              <w:t>Nhân viên</w:t>
            </w:r>
          </w:p>
        </w:tc>
        <w:tc>
          <w:tcPr>
            <w:tcW w:w="2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2DB3CC">
            <w:pPr>
              <w:spacing w:after="0" w:line="252" w:lineRule="auto"/>
              <w:jc w:val="left"/>
            </w:pPr>
            <w:r>
              <w:rPr>
                <w:rFonts w:ascii="Times New Roman" w:hAnsi="Times New Roman" w:eastAsia="Times New Roman" w:cs="Times New Roman"/>
                <w:b w:val="0"/>
                <w:i w:val="0"/>
                <w:color w:val="000000"/>
                <w:sz w:val="21"/>
              </w:rPr>
              <w:t>Nhân viên văn phòng của trung tâm</w:t>
            </w:r>
          </w:p>
        </w:tc>
        <w:tc>
          <w:tcPr>
            <w:tcW w:w="31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0FC2A9">
            <w:pPr>
              <w:spacing w:after="0" w:line="252" w:lineRule="auto"/>
              <w:jc w:val="left"/>
            </w:pPr>
            <w:r>
              <w:rPr>
                <w:rFonts w:ascii="Times New Roman" w:hAnsi="Times New Roman" w:eastAsia="Times New Roman" w:cs="Times New Roman"/>
                <w:b w:val="0"/>
                <w:i w:val="0"/>
                <w:color w:val="000000"/>
                <w:sz w:val="21"/>
              </w:rPr>
              <w:t>#Mã NV + Họ tên + Bộ phận + Chức vụ + Điện thoại + Email</w:t>
            </w:r>
          </w:p>
        </w:tc>
        <w:tc>
          <w:tcPr>
            <w:tcW w:w="1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EE607F">
            <w:pPr>
              <w:spacing w:after="0" w:line="252" w:lineRule="auto"/>
              <w:jc w:val="left"/>
            </w:pPr>
            <w:r>
              <w:rPr>
                <w:rFonts w:ascii="Times New Roman" w:hAnsi="Times New Roman" w:eastAsia="Times New Roman" w:cs="Times New Roman"/>
                <w:b w:val="0"/>
                <w:i w:val="0"/>
                <w:color w:val="000000"/>
                <w:sz w:val="21"/>
              </w:rPr>
              <w:t>5.1</w:t>
            </w:r>
          </w:p>
        </w:tc>
      </w:tr>
      <w:tr w14:paraId="0DC67873">
        <w:tblPrEx>
          <w:tblCellMar>
            <w:top w:w="0" w:type="dxa"/>
            <w:left w:w="108" w:type="dxa"/>
            <w:bottom w:w="0" w:type="dxa"/>
            <w:right w:w="108" w:type="dxa"/>
          </w:tblCellMar>
        </w:tblPrEx>
        <w:trPr>
          <w:cantSplit/>
          <w:jc w:val="center"/>
        </w:trPr>
        <w:tc>
          <w:tcPr>
            <w:tcW w:w="18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234500">
            <w:pPr>
              <w:spacing w:after="0" w:line="252" w:lineRule="auto"/>
              <w:jc w:val="left"/>
            </w:pPr>
            <w:r>
              <w:rPr>
                <w:rFonts w:ascii="Times New Roman" w:hAnsi="Times New Roman" w:eastAsia="Times New Roman" w:cs="Times New Roman"/>
                <w:b w:val="0"/>
                <w:i w:val="0"/>
                <w:color w:val="000000"/>
                <w:sz w:val="21"/>
              </w:rPr>
              <w:t>Tài khoản</w:t>
            </w:r>
          </w:p>
        </w:tc>
        <w:tc>
          <w:tcPr>
            <w:tcW w:w="2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43829D">
            <w:pPr>
              <w:spacing w:after="0" w:line="252" w:lineRule="auto"/>
              <w:jc w:val="left"/>
            </w:pPr>
            <w:r>
              <w:rPr>
                <w:rFonts w:ascii="Times New Roman" w:hAnsi="Times New Roman" w:eastAsia="Times New Roman" w:cs="Times New Roman"/>
                <w:b w:val="0"/>
                <w:i w:val="0"/>
                <w:color w:val="000000"/>
                <w:sz w:val="21"/>
              </w:rPr>
              <w:t>Quyền đăng nhập vào hệ thống</w:t>
            </w:r>
          </w:p>
        </w:tc>
        <w:tc>
          <w:tcPr>
            <w:tcW w:w="31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CB83CA">
            <w:pPr>
              <w:spacing w:after="0" w:line="252" w:lineRule="auto"/>
              <w:jc w:val="left"/>
            </w:pPr>
            <w:r>
              <w:rPr>
                <w:rFonts w:ascii="Times New Roman" w:hAnsi="Times New Roman" w:eastAsia="Times New Roman" w:cs="Times New Roman"/>
                <w:b w:val="0"/>
                <w:i w:val="0"/>
                <w:color w:val="000000"/>
                <w:sz w:val="21"/>
              </w:rPr>
              <w:t>#Tên đăng nhập + Mật khẩu (mã hóa) + Vai trò + [Mã NV | Mã GV | Mã HV | Mã PH] + Trạng thái</w:t>
            </w:r>
          </w:p>
        </w:tc>
        <w:tc>
          <w:tcPr>
            <w:tcW w:w="1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BA8432">
            <w:pPr>
              <w:spacing w:after="0" w:line="252" w:lineRule="auto"/>
              <w:jc w:val="left"/>
            </w:pPr>
            <w:r>
              <w:rPr>
                <w:rFonts w:ascii="Times New Roman" w:hAnsi="Times New Roman" w:eastAsia="Times New Roman" w:cs="Times New Roman"/>
                <w:b w:val="0"/>
                <w:i w:val="0"/>
                <w:color w:val="000000"/>
                <w:sz w:val="21"/>
              </w:rPr>
              <w:t>5.1</w:t>
            </w:r>
          </w:p>
        </w:tc>
      </w:tr>
      <w:tr w14:paraId="08DB0E93">
        <w:tblPrEx>
          <w:tblCellMar>
            <w:top w:w="0" w:type="dxa"/>
            <w:left w:w="108" w:type="dxa"/>
            <w:bottom w:w="0" w:type="dxa"/>
            <w:right w:w="108" w:type="dxa"/>
          </w:tblCellMar>
        </w:tblPrEx>
        <w:trPr>
          <w:cantSplit/>
          <w:jc w:val="center"/>
        </w:trPr>
        <w:tc>
          <w:tcPr>
            <w:tcW w:w="18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E03055">
            <w:pPr>
              <w:spacing w:after="0" w:line="252" w:lineRule="auto"/>
              <w:jc w:val="left"/>
            </w:pPr>
            <w:r>
              <w:rPr>
                <w:rFonts w:ascii="Times New Roman" w:hAnsi="Times New Roman" w:eastAsia="Times New Roman" w:cs="Times New Roman"/>
                <w:b w:val="0"/>
                <w:i w:val="0"/>
                <w:color w:val="000000"/>
                <w:sz w:val="21"/>
              </w:rPr>
              <w:t>Thông báo</w:t>
            </w:r>
          </w:p>
        </w:tc>
        <w:tc>
          <w:tcPr>
            <w:tcW w:w="2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E8CB61">
            <w:pPr>
              <w:spacing w:after="0" w:line="252" w:lineRule="auto"/>
              <w:jc w:val="left"/>
            </w:pPr>
            <w:r>
              <w:rPr>
                <w:rFonts w:ascii="Times New Roman" w:hAnsi="Times New Roman" w:eastAsia="Times New Roman" w:cs="Times New Roman"/>
                <w:b w:val="0"/>
                <w:i w:val="0"/>
                <w:color w:val="000000"/>
                <w:sz w:val="21"/>
              </w:rPr>
              <w:t>Một thông báo đã gửi</w:t>
            </w:r>
          </w:p>
        </w:tc>
        <w:tc>
          <w:tcPr>
            <w:tcW w:w="31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1BEC427">
            <w:pPr>
              <w:spacing w:after="0" w:line="252" w:lineRule="auto"/>
              <w:jc w:val="left"/>
            </w:pPr>
            <w:r>
              <w:rPr>
                <w:rFonts w:ascii="Times New Roman" w:hAnsi="Times New Roman" w:eastAsia="Times New Roman" w:cs="Times New Roman"/>
                <w:b w:val="0"/>
                <w:i w:val="0"/>
                <w:color w:val="000000"/>
                <w:sz w:val="21"/>
              </w:rPr>
              <w:t>#Mã TB + Loại [Lịch học | Học phí | Chuyên cần | Kết quả] + Người nhận + Nội dung + Thời gian gửi + Trạng thái gửi</w:t>
            </w:r>
          </w:p>
        </w:tc>
        <w:tc>
          <w:tcPr>
            <w:tcW w:w="1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D91E9E">
            <w:pPr>
              <w:spacing w:after="0" w:line="252" w:lineRule="auto"/>
              <w:jc w:val="left"/>
            </w:pPr>
            <w:r>
              <w:rPr>
                <w:rFonts w:ascii="Times New Roman" w:hAnsi="Times New Roman" w:eastAsia="Times New Roman" w:cs="Times New Roman"/>
                <w:b w:val="0"/>
                <w:i w:val="0"/>
                <w:color w:val="000000"/>
                <w:sz w:val="21"/>
              </w:rPr>
              <w:t>5.2</w:t>
            </w:r>
          </w:p>
        </w:tc>
      </w:tr>
      <w:tr w14:paraId="06BD3201">
        <w:tblPrEx>
          <w:tblCellMar>
            <w:top w:w="0" w:type="dxa"/>
            <w:left w:w="108" w:type="dxa"/>
            <w:bottom w:w="0" w:type="dxa"/>
            <w:right w:w="108" w:type="dxa"/>
          </w:tblCellMar>
        </w:tblPrEx>
        <w:trPr>
          <w:cantSplit/>
          <w:jc w:val="center"/>
        </w:trPr>
        <w:tc>
          <w:tcPr>
            <w:tcW w:w="18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CB757ED">
            <w:pPr>
              <w:spacing w:after="0" w:line="252" w:lineRule="auto"/>
              <w:jc w:val="left"/>
            </w:pPr>
            <w:r>
              <w:rPr>
                <w:rFonts w:ascii="Times New Roman" w:hAnsi="Times New Roman" w:eastAsia="Times New Roman" w:cs="Times New Roman"/>
                <w:b w:val="0"/>
                <w:i w:val="0"/>
                <w:color w:val="000000"/>
                <w:sz w:val="21"/>
              </w:rPr>
              <w:t>Nhật ký</w:t>
            </w:r>
          </w:p>
        </w:tc>
        <w:tc>
          <w:tcPr>
            <w:tcW w:w="2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B62ED8">
            <w:pPr>
              <w:spacing w:after="0" w:line="252" w:lineRule="auto"/>
              <w:jc w:val="left"/>
            </w:pPr>
            <w:r>
              <w:rPr>
                <w:rFonts w:ascii="Times New Roman" w:hAnsi="Times New Roman" w:eastAsia="Times New Roman" w:cs="Times New Roman"/>
                <w:b w:val="0"/>
                <w:i w:val="0"/>
                <w:color w:val="000000"/>
                <w:sz w:val="21"/>
              </w:rPr>
              <w:t>Vết thao tác của người dùng</w:t>
            </w:r>
          </w:p>
        </w:tc>
        <w:tc>
          <w:tcPr>
            <w:tcW w:w="31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3CFD2D">
            <w:pPr>
              <w:spacing w:after="0" w:line="252" w:lineRule="auto"/>
              <w:jc w:val="left"/>
            </w:pPr>
            <w:r>
              <w:rPr>
                <w:rFonts w:ascii="Times New Roman" w:hAnsi="Times New Roman" w:eastAsia="Times New Roman" w:cs="Times New Roman"/>
                <w:b w:val="0"/>
                <w:i w:val="0"/>
                <w:color w:val="000000"/>
                <w:sz w:val="21"/>
              </w:rPr>
              <w:t>Thời điểm + Tên đăng nhập + Thao tác + Đối tượng</w:t>
            </w:r>
          </w:p>
        </w:tc>
        <w:tc>
          <w:tcPr>
            <w:tcW w:w="1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B213AC9">
            <w:pPr>
              <w:spacing w:after="0" w:line="252" w:lineRule="auto"/>
              <w:jc w:val="left"/>
            </w:pPr>
            <w:r>
              <w:rPr>
                <w:rFonts w:ascii="Times New Roman" w:hAnsi="Times New Roman" w:eastAsia="Times New Roman" w:cs="Times New Roman"/>
                <w:b w:val="0"/>
                <w:i w:val="0"/>
                <w:color w:val="000000"/>
                <w:sz w:val="21"/>
              </w:rPr>
              <w:t>Mọi xử lý; 5.1 cho xem</w:t>
            </w:r>
          </w:p>
        </w:tc>
      </w:tr>
    </w:tbl>
    <w:p w14:paraId="5D957636">
      <w:pPr>
        <w:spacing w:after="40"/>
      </w:pPr>
    </w:p>
    <w:p w14:paraId="0B28F759">
      <w:pPr>
        <w:spacing w:after="120"/>
        <w:jc w:val="both"/>
      </w:pPr>
      <w:r>
        <w:rPr>
          <w:rFonts w:ascii="Times New Roman" w:hAnsi="Times New Roman" w:eastAsia="Times New Roman" w:cs="Times New Roman"/>
          <w:b w:val="0"/>
          <w:i w:val="0"/>
          <w:color w:val="000000"/>
          <w:sz w:val="24"/>
        </w:rPr>
        <w:t xml:space="preserve">Thuộc tính </w:t>
      </w:r>
      <w:r>
        <w:rPr>
          <w:rFonts w:ascii="Times New Roman" w:hAnsi="Times New Roman" w:eastAsia="Times New Roman" w:cs="Times New Roman"/>
          <w:b w:val="0"/>
          <w:i/>
          <w:color w:val="000000"/>
          <w:sz w:val="24"/>
        </w:rPr>
        <w:t>Hiệu lực (S)</w:t>
      </w:r>
      <w:r>
        <w:rPr>
          <w:rFonts w:ascii="Times New Roman" w:hAnsi="Times New Roman" w:eastAsia="Times New Roman" w:cs="Times New Roman"/>
          <w:b w:val="0"/>
          <w:i w:val="0"/>
          <w:color w:val="000000"/>
          <w:sz w:val="24"/>
        </w:rPr>
        <w:t xml:space="preserve"> của Đăng ký = Trạng thái "Đã đăng ký" và số đã thu ≥ 50% Phải nộp. </w:t>
      </w:r>
      <w:r>
        <w:rPr>
          <w:rFonts w:ascii="Times New Roman" w:hAnsi="Times New Roman" w:eastAsia="Times New Roman" w:cs="Times New Roman"/>
          <w:b w:val="0"/>
          <w:i/>
          <w:color w:val="000000"/>
          <w:sz w:val="24"/>
        </w:rPr>
        <w:t>Số đăng ký (S)</w:t>
      </w:r>
      <w:r>
        <w:rPr>
          <w:rFonts w:ascii="Times New Roman" w:hAnsi="Times New Roman" w:eastAsia="Times New Roman" w:cs="Times New Roman"/>
          <w:b w:val="0"/>
          <w:i w:val="0"/>
          <w:color w:val="000000"/>
          <w:sz w:val="24"/>
        </w:rPr>
        <w:t xml:space="preserve"> của Lớp = số đăng ký đang giữ chỗ (mục 6.1.2).</w:t>
      </w:r>
    </w:p>
    <w:p w14:paraId="01C631E7">
      <w:pPr>
        <w:pStyle w:val="4"/>
      </w:pPr>
      <w:bookmarkStart w:id="89" w:name="_Toc15135"/>
      <w:r>
        <w:t>6.4.2 Luồng dữ liệu giữa tác nhân và hệ thống</w:t>
      </w:r>
      <w:bookmarkEnd w:id="89"/>
    </w:p>
    <w:p w14:paraId="30056BEB">
      <w:pPr>
        <w:spacing w:after="120"/>
        <w:jc w:val="both"/>
      </w:pPr>
      <w:r>
        <w:rPr>
          <w:rFonts w:ascii="Times New Roman" w:hAnsi="Times New Roman" w:eastAsia="Times New Roman" w:cs="Times New Roman"/>
          <w:b w:val="0"/>
          <w:i w:val="0"/>
          <w:color w:val="000000"/>
          <w:sz w:val="24"/>
        </w:rPr>
        <w:t>Mỗi dòng là một luồng trên DFD mức 1. Luồng mức 0 tương ứng xem ở Phụ lục A.</w:t>
      </w:r>
    </w:p>
    <w:tbl>
      <w:tblPr>
        <w:tblStyle w:val="12"/>
        <w:tblW w:w="0" w:type="auto"/>
        <w:jc w:val="center"/>
        <w:tblLayout w:type="fixed"/>
        <w:tblCellMar>
          <w:top w:w="0" w:type="dxa"/>
          <w:left w:w="108" w:type="dxa"/>
          <w:bottom w:w="0" w:type="dxa"/>
          <w:right w:w="108" w:type="dxa"/>
        </w:tblCellMar>
      </w:tblPr>
      <w:tblGrid>
        <w:gridCol w:w="2554"/>
        <w:gridCol w:w="2955"/>
        <w:gridCol w:w="2955"/>
        <w:gridCol w:w="1039"/>
      </w:tblGrid>
      <w:tr w14:paraId="7C4EDFBA">
        <w:tblPrEx>
          <w:tblCellMar>
            <w:top w:w="0" w:type="dxa"/>
            <w:left w:w="108" w:type="dxa"/>
            <w:bottom w:w="0" w:type="dxa"/>
            <w:right w:w="108" w:type="dxa"/>
          </w:tblCellMar>
        </w:tblPrEx>
        <w:trPr>
          <w:cantSplit/>
          <w:tblHeader/>
          <w:jc w:val="center"/>
        </w:trPr>
        <w:tc>
          <w:tcPr>
            <w:tcW w:w="255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E1B1AB1">
            <w:pPr>
              <w:spacing w:after="0" w:line="252" w:lineRule="auto"/>
              <w:jc w:val="center"/>
            </w:pPr>
            <w:r>
              <w:rPr>
                <w:rFonts w:ascii="Times New Roman" w:hAnsi="Times New Roman" w:eastAsia="Times New Roman" w:cs="Times New Roman"/>
                <w:b/>
                <w:i w:val="0"/>
                <w:color w:val="000000"/>
                <w:sz w:val="21"/>
              </w:rPr>
              <w:t>Tên gọi</w:t>
            </w:r>
          </w:p>
        </w:tc>
        <w:tc>
          <w:tcPr>
            <w:tcW w:w="295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25BFC35">
            <w:pPr>
              <w:spacing w:after="0" w:line="252" w:lineRule="auto"/>
              <w:jc w:val="center"/>
            </w:pPr>
            <w:r>
              <w:rPr>
                <w:rFonts w:ascii="Times New Roman" w:hAnsi="Times New Roman" w:eastAsia="Times New Roman" w:cs="Times New Roman"/>
                <w:b/>
                <w:i w:val="0"/>
                <w:color w:val="000000"/>
                <w:sz w:val="21"/>
              </w:rPr>
              <w:t>Ý nghĩa</w:t>
            </w:r>
          </w:p>
        </w:tc>
        <w:tc>
          <w:tcPr>
            <w:tcW w:w="295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E231F36">
            <w:pPr>
              <w:spacing w:after="0" w:line="252" w:lineRule="auto"/>
              <w:jc w:val="center"/>
            </w:pPr>
            <w:r>
              <w:rPr>
                <w:rFonts w:ascii="Times New Roman" w:hAnsi="Times New Roman" w:eastAsia="Times New Roman" w:cs="Times New Roman"/>
                <w:b/>
                <w:i w:val="0"/>
                <w:color w:val="000000"/>
                <w:sz w:val="21"/>
              </w:rPr>
              <w:t>Cấu trúc dữ liệu</w:t>
            </w:r>
          </w:p>
        </w:tc>
        <w:tc>
          <w:tcPr>
            <w:tcW w:w="103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EBEB40D">
            <w:pPr>
              <w:spacing w:after="0" w:line="252" w:lineRule="auto"/>
              <w:jc w:val="center"/>
            </w:pPr>
            <w:r>
              <w:rPr>
                <w:rFonts w:ascii="Times New Roman" w:hAnsi="Times New Roman" w:eastAsia="Times New Roman" w:cs="Times New Roman"/>
                <w:b/>
                <w:i w:val="0"/>
                <w:color w:val="000000"/>
                <w:sz w:val="21"/>
              </w:rPr>
              <w:t>Nguồn gốc</w:t>
            </w:r>
          </w:p>
        </w:tc>
      </w:tr>
      <w:tr w14:paraId="4BA1273F">
        <w:tblPrEx>
          <w:tblCellMar>
            <w:top w:w="0" w:type="dxa"/>
            <w:left w:w="108" w:type="dxa"/>
            <w:bottom w:w="0" w:type="dxa"/>
            <w:right w:w="108" w:type="dxa"/>
          </w:tblCellMar>
        </w:tblPrEx>
        <w:trPr>
          <w:cantSplit/>
          <w:jc w:val="center"/>
        </w:trPr>
        <w:tc>
          <w:tcPr>
            <w:tcW w:w="25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949371">
            <w:pPr>
              <w:spacing w:after="0" w:line="252" w:lineRule="auto"/>
              <w:jc w:val="left"/>
            </w:pPr>
            <w:r>
              <w:rPr>
                <w:rFonts w:ascii="Times New Roman" w:hAnsi="Times New Roman" w:eastAsia="Times New Roman" w:cs="Times New Roman"/>
                <w:b w:val="0"/>
                <w:i w:val="0"/>
                <w:color w:val="000000"/>
                <w:sz w:val="21"/>
              </w:rPr>
              <w:t>Hồ sơ học viên, kết quả kiểm tra đầu vào</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6CCD07">
            <w:pPr>
              <w:spacing w:after="0" w:line="252" w:lineRule="auto"/>
              <w:jc w:val="left"/>
            </w:pPr>
            <w:r>
              <w:rPr>
                <w:rFonts w:ascii="Times New Roman" w:hAnsi="Times New Roman" w:eastAsia="Times New Roman" w:cs="Times New Roman"/>
                <w:b w:val="0"/>
                <w:i w:val="0"/>
                <w:color w:val="000000"/>
                <w:sz w:val="21"/>
              </w:rPr>
              <w:t>Thông tin để tạo hoặc cập nhật học viên</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8A4633">
            <w:pPr>
              <w:spacing w:after="0" w:line="252" w:lineRule="auto"/>
              <w:jc w:val="left"/>
            </w:pPr>
            <w:r>
              <w:rPr>
                <w:rFonts w:ascii="Times New Roman" w:hAnsi="Times New Roman" w:eastAsia="Times New Roman" w:cs="Times New Roman"/>
                <w:b w:val="0"/>
                <w:i w:val="0"/>
                <w:color w:val="000000"/>
                <w:sz w:val="21"/>
              </w:rPr>
              <w:t>Học viên (trừ #Mã HV) + {Phụ huynh + Quan hệ} + Trình độ đầu vào + Ngày kiểm tra</w:t>
            </w:r>
          </w:p>
        </w:tc>
        <w:tc>
          <w:tcPr>
            <w:tcW w:w="10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D3A360">
            <w:pPr>
              <w:spacing w:after="0" w:line="252" w:lineRule="auto"/>
              <w:jc w:val="left"/>
            </w:pPr>
            <w:r>
              <w:rPr>
                <w:rFonts w:ascii="Times New Roman" w:hAnsi="Times New Roman" w:eastAsia="Times New Roman" w:cs="Times New Roman"/>
                <w:b w:val="0"/>
                <w:i w:val="0"/>
                <w:color w:val="000000"/>
                <w:sz w:val="21"/>
              </w:rPr>
              <w:t>NV tuyển sinh</w:t>
            </w:r>
          </w:p>
        </w:tc>
      </w:tr>
      <w:tr w14:paraId="2E2DF8F0">
        <w:tblPrEx>
          <w:tblCellMar>
            <w:top w:w="0" w:type="dxa"/>
            <w:left w:w="108" w:type="dxa"/>
            <w:bottom w:w="0" w:type="dxa"/>
            <w:right w:w="108" w:type="dxa"/>
          </w:tblCellMar>
        </w:tblPrEx>
        <w:trPr>
          <w:cantSplit/>
          <w:jc w:val="center"/>
        </w:trPr>
        <w:tc>
          <w:tcPr>
            <w:tcW w:w="25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CFB324">
            <w:pPr>
              <w:spacing w:after="0" w:line="252" w:lineRule="auto"/>
              <w:jc w:val="left"/>
            </w:pPr>
            <w:r>
              <w:rPr>
                <w:rFonts w:ascii="Times New Roman" w:hAnsi="Times New Roman" w:eastAsia="Times New Roman" w:cs="Times New Roman"/>
                <w:b w:val="0"/>
                <w:i w:val="0"/>
                <w:color w:val="000000"/>
                <w:sz w:val="21"/>
              </w:rPr>
              <w:t>Thông tin giáo viên</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FE948C">
            <w:pPr>
              <w:spacing w:after="0" w:line="252" w:lineRule="auto"/>
              <w:jc w:val="left"/>
            </w:pPr>
            <w:r>
              <w:rPr>
                <w:rFonts w:ascii="Times New Roman" w:hAnsi="Times New Roman" w:eastAsia="Times New Roman" w:cs="Times New Roman"/>
                <w:b w:val="0"/>
                <w:i w:val="0"/>
                <w:color w:val="000000"/>
                <w:sz w:val="21"/>
              </w:rPr>
              <w:t>Hồ sơ giáo viên mới hoặc cần sửa</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E57A00">
            <w:pPr>
              <w:spacing w:after="0" w:line="252" w:lineRule="auto"/>
              <w:jc w:val="left"/>
            </w:pPr>
            <w:r>
              <w:rPr>
                <w:rFonts w:ascii="Times New Roman" w:hAnsi="Times New Roman" w:eastAsia="Times New Roman" w:cs="Times New Roman"/>
                <w:b w:val="0"/>
                <w:i w:val="0"/>
                <w:color w:val="000000"/>
                <w:sz w:val="21"/>
              </w:rPr>
              <w:t>Giáo viên</w:t>
            </w:r>
          </w:p>
        </w:tc>
        <w:tc>
          <w:tcPr>
            <w:tcW w:w="10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A35139">
            <w:pPr>
              <w:spacing w:after="0" w:line="252" w:lineRule="auto"/>
              <w:jc w:val="left"/>
            </w:pPr>
            <w:r>
              <w:rPr>
                <w:rFonts w:ascii="Times New Roman" w:hAnsi="Times New Roman" w:eastAsia="Times New Roman" w:cs="Times New Roman"/>
                <w:b w:val="0"/>
                <w:i w:val="0"/>
                <w:color w:val="000000"/>
                <w:sz w:val="21"/>
              </w:rPr>
              <w:t>QL đào tạo</w:t>
            </w:r>
          </w:p>
        </w:tc>
      </w:tr>
      <w:tr w14:paraId="07CE2A75">
        <w:tblPrEx>
          <w:tblCellMar>
            <w:top w:w="0" w:type="dxa"/>
            <w:left w:w="108" w:type="dxa"/>
            <w:bottom w:w="0" w:type="dxa"/>
            <w:right w:w="108" w:type="dxa"/>
          </w:tblCellMar>
        </w:tblPrEx>
        <w:trPr>
          <w:cantSplit/>
          <w:jc w:val="center"/>
        </w:trPr>
        <w:tc>
          <w:tcPr>
            <w:tcW w:w="25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6317CA">
            <w:pPr>
              <w:spacing w:after="0" w:line="252" w:lineRule="auto"/>
              <w:jc w:val="left"/>
            </w:pPr>
            <w:r>
              <w:rPr>
                <w:rFonts w:ascii="Times New Roman" w:hAnsi="Times New Roman" w:eastAsia="Times New Roman" w:cs="Times New Roman"/>
                <w:b w:val="0"/>
                <w:i w:val="0"/>
                <w:color w:val="000000"/>
                <w:sz w:val="21"/>
              </w:rPr>
              <w:t>Thông tin khóa học</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623096">
            <w:pPr>
              <w:spacing w:after="0" w:line="252" w:lineRule="auto"/>
              <w:jc w:val="left"/>
            </w:pPr>
            <w:r>
              <w:rPr>
                <w:rFonts w:ascii="Times New Roman" w:hAnsi="Times New Roman" w:eastAsia="Times New Roman" w:cs="Times New Roman"/>
                <w:b w:val="0"/>
                <w:i w:val="0"/>
                <w:color w:val="000000"/>
                <w:sz w:val="21"/>
              </w:rPr>
              <w:t>Khóa học mới hoặc cần sửa</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37D1C36">
            <w:pPr>
              <w:spacing w:after="0" w:line="252" w:lineRule="auto"/>
              <w:jc w:val="left"/>
            </w:pPr>
            <w:r>
              <w:rPr>
                <w:rFonts w:ascii="Times New Roman" w:hAnsi="Times New Roman" w:eastAsia="Times New Roman" w:cs="Times New Roman"/>
                <w:b w:val="0"/>
                <w:i w:val="0"/>
                <w:color w:val="000000"/>
                <w:sz w:val="21"/>
              </w:rPr>
              <w:t>Khóa học</w:t>
            </w:r>
          </w:p>
        </w:tc>
        <w:tc>
          <w:tcPr>
            <w:tcW w:w="10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B7C5C9">
            <w:pPr>
              <w:spacing w:after="0" w:line="252" w:lineRule="auto"/>
              <w:jc w:val="left"/>
            </w:pPr>
            <w:r>
              <w:rPr>
                <w:rFonts w:ascii="Times New Roman" w:hAnsi="Times New Roman" w:eastAsia="Times New Roman" w:cs="Times New Roman"/>
                <w:b w:val="0"/>
                <w:i w:val="0"/>
                <w:color w:val="000000"/>
                <w:sz w:val="21"/>
              </w:rPr>
              <w:t>QL đào tạo</w:t>
            </w:r>
          </w:p>
        </w:tc>
      </w:tr>
      <w:tr w14:paraId="216579B5">
        <w:tblPrEx>
          <w:tblCellMar>
            <w:top w:w="0" w:type="dxa"/>
            <w:left w:w="108" w:type="dxa"/>
            <w:bottom w:w="0" w:type="dxa"/>
            <w:right w:w="108" w:type="dxa"/>
          </w:tblCellMar>
        </w:tblPrEx>
        <w:trPr>
          <w:cantSplit/>
          <w:jc w:val="center"/>
        </w:trPr>
        <w:tc>
          <w:tcPr>
            <w:tcW w:w="25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D95ED69">
            <w:pPr>
              <w:spacing w:after="0" w:line="252" w:lineRule="auto"/>
              <w:jc w:val="left"/>
            </w:pPr>
            <w:r>
              <w:rPr>
                <w:rFonts w:ascii="Times New Roman" w:hAnsi="Times New Roman" w:eastAsia="Times New Roman" w:cs="Times New Roman"/>
                <w:b w:val="0"/>
                <w:i w:val="0"/>
                <w:color w:val="000000"/>
                <w:sz w:val="21"/>
              </w:rPr>
              <w:t>Thông tin phòng học</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ECC14E">
            <w:pPr>
              <w:spacing w:after="0" w:line="252" w:lineRule="auto"/>
              <w:jc w:val="left"/>
            </w:pPr>
            <w:r>
              <w:rPr>
                <w:rFonts w:ascii="Times New Roman" w:hAnsi="Times New Roman" w:eastAsia="Times New Roman" w:cs="Times New Roman"/>
                <w:b w:val="0"/>
                <w:i w:val="0"/>
                <w:color w:val="000000"/>
                <w:sz w:val="21"/>
              </w:rPr>
              <w:t>Phòng mới hoặc cần sửa</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65443D">
            <w:pPr>
              <w:spacing w:after="0" w:line="252" w:lineRule="auto"/>
              <w:jc w:val="left"/>
            </w:pPr>
            <w:r>
              <w:rPr>
                <w:rFonts w:ascii="Times New Roman" w:hAnsi="Times New Roman" w:eastAsia="Times New Roman" w:cs="Times New Roman"/>
                <w:b w:val="0"/>
                <w:i w:val="0"/>
                <w:color w:val="000000"/>
                <w:sz w:val="21"/>
              </w:rPr>
              <w:t>Phòng học</w:t>
            </w:r>
          </w:p>
        </w:tc>
        <w:tc>
          <w:tcPr>
            <w:tcW w:w="10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371A22">
            <w:pPr>
              <w:spacing w:after="0" w:line="252" w:lineRule="auto"/>
              <w:jc w:val="left"/>
            </w:pPr>
            <w:r>
              <w:rPr>
                <w:rFonts w:ascii="Times New Roman" w:hAnsi="Times New Roman" w:eastAsia="Times New Roman" w:cs="Times New Roman"/>
                <w:b w:val="0"/>
                <w:i w:val="0"/>
                <w:color w:val="000000"/>
                <w:sz w:val="21"/>
              </w:rPr>
              <w:t>QL đào tạo</w:t>
            </w:r>
          </w:p>
        </w:tc>
      </w:tr>
      <w:tr w14:paraId="092479B0">
        <w:tblPrEx>
          <w:tblCellMar>
            <w:top w:w="0" w:type="dxa"/>
            <w:left w:w="108" w:type="dxa"/>
            <w:bottom w:w="0" w:type="dxa"/>
            <w:right w:w="108" w:type="dxa"/>
          </w:tblCellMar>
        </w:tblPrEx>
        <w:trPr>
          <w:cantSplit/>
          <w:jc w:val="center"/>
        </w:trPr>
        <w:tc>
          <w:tcPr>
            <w:tcW w:w="25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1ED2E4">
            <w:pPr>
              <w:spacing w:after="0" w:line="252" w:lineRule="auto"/>
              <w:jc w:val="left"/>
            </w:pPr>
            <w:r>
              <w:rPr>
                <w:rFonts w:ascii="Times New Roman" w:hAnsi="Times New Roman" w:eastAsia="Times New Roman" w:cs="Times New Roman"/>
                <w:b w:val="0"/>
                <w:i w:val="0"/>
                <w:color w:val="000000"/>
                <w:sz w:val="21"/>
              </w:rPr>
              <w:t>Kế hoạch mở lớp, phân công giáo viên</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664863">
            <w:pPr>
              <w:spacing w:after="0" w:line="252" w:lineRule="auto"/>
              <w:jc w:val="left"/>
            </w:pPr>
            <w:r>
              <w:rPr>
                <w:rFonts w:ascii="Times New Roman" w:hAnsi="Times New Roman" w:eastAsia="Times New Roman" w:cs="Times New Roman"/>
                <w:b w:val="0"/>
                <w:i w:val="0"/>
                <w:color w:val="000000"/>
                <w:sz w:val="21"/>
              </w:rPr>
              <w:t>Đề xuất mở lớp</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FAAC41">
            <w:pPr>
              <w:spacing w:after="0" w:line="252" w:lineRule="auto"/>
              <w:jc w:val="left"/>
            </w:pPr>
            <w:r>
              <w:rPr>
                <w:rFonts w:ascii="Times New Roman" w:hAnsi="Times New Roman" w:eastAsia="Times New Roman" w:cs="Times New Roman"/>
                <w:b w:val="0"/>
                <w:i w:val="0"/>
                <w:color w:val="000000"/>
                <w:sz w:val="21"/>
              </w:rPr>
              <w:t>Mã KH + Mã GV + Ngày khai giảng + Lịch tuần + Sĩ số tối đa</w:t>
            </w:r>
          </w:p>
        </w:tc>
        <w:tc>
          <w:tcPr>
            <w:tcW w:w="10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CC6F6E">
            <w:pPr>
              <w:spacing w:after="0" w:line="252" w:lineRule="auto"/>
              <w:jc w:val="left"/>
            </w:pPr>
            <w:r>
              <w:rPr>
                <w:rFonts w:ascii="Times New Roman" w:hAnsi="Times New Roman" w:eastAsia="Times New Roman" w:cs="Times New Roman"/>
                <w:b w:val="0"/>
                <w:i w:val="0"/>
                <w:color w:val="000000"/>
                <w:sz w:val="21"/>
              </w:rPr>
              <w:t>QL đào tạo</w:t>
            </w:r>
          </w:p>
        </w:tc>
      </w:tr>
      <w:tr w14:paraId="2E190CD6">
        <w:tblPrEx>
          <w:tblCellMar>
            <w:top w:w="0" w:type="dxa"/>
            <w:left w:w="108" w:type="dxa"/>
            <w:bottom w:w="0" w:type="dxa"/>
            <w:right w:w="108" w:type="dxa"/>
          </w:tblCellMar>
        </w:tblPrEx>
        <w:trPr>
          <w:cantSplit/>
          <w:jc w:val="center"/>
        </w:trPr>
        <w:tc>
          <w:tcPr>
            <w:tcW w:w="25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97845E">
            <w:pPr>
              <w:spacing w:after="0" w:line="252" w:lineRule="auto"/>
              <w:jc w:val="left"/>
            </w:pPr>
            <w:r>
              <w:rPr>
                <w:rFonts w:ascii="Times New Roman" w:hAnsi="Times New Roman" w:eastAsia="Times New Roman" w:cs="Times New Roman"/>
                <w:b w:val="0"/>
                <w:i w:val="0"/>
                <w:color w:val="000000"/>
                <w:sz w:val="21"/>
              </w:rPr>
              <w:t>Yêu cầu đăng ký</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9FA5CE9">
            <w:pPr>
              <w:spacing w:after="0" w:line="252" w:lineRule="auto"/>
              <w:jc w:val="left"/>
            </w:pPr>
            <w:r>
              <w:rPr>
                <w:rFonts w:ascii="Times New Roman" w:hAnsi="Times New Roman" w:eastAsia="Times New Roman" w:cs="Times New Roman"/>
                <w:b w:val="0"/>
                <w:i w:val="0"/>
                <w:color w:val="000000"/>
                <w:sz w:val="21"/>
              </w:rPr>
              <w:t>Mong muốn học của học viên</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C3E296">
            <w:pPr>
              <w:spacing w:after="0" w:line="252" w:lineRule="auto"/>
              <w:jc w:val="left"/>
            </w:pPr>
            <w:r>
              <w:rPr>
                <w:rFonts w:ascii="Times New Roman" w:hAnsi="Times New Roman" w:eastAsia="Times New Roman" w:cs="Times New Roman"/>
                <w:b w:val="0"/>
                <w:i w:val="0"/>
                <w:color w:val="000000"/>
                <w:sz w:val="21"/>
              </w:rPr>
              <w:t>Họ tên / Mã HV + Khóa học mong muốn + (Khung giờ mong muốn)</w:t>
            </w:r>
          </w:p>
        </w:tc>
        <w:tc>
          <w:tcPr>
            <w:tcW w:w="10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3AC8BA">
            <w:pPr>
              <w:spacing w:after="0" w:line="252" w:lineRule="auto"/>
              <w:jc w:val="left"/>
            </w:pPr>
            <w:r>
              <w:rPr>
                <w:rFonts w:ascii="Times New Roman" w:hAnsi="Times New Roman" w:eastAsia="Times New Roman" w:cs="Times New Roman"/>
                <w:b w:val="0"/>
                <w:i w:val="0"/>
                <w:color w:val="000000"/>
                <w:sz w:val="21"/>
              </w:rPr>
              <w:t>HV/PH</w:t>
            </w:r>
          </w:p>
        </w:tc>
      </w:tr>
      <w:tr w14:paraId="335CE4BA">
        <w:tblPrEx>
          <w:tblCellMar>
            <w:top w:w="0" w:type="dxa"/>
            <w:left w:w="108" w:type="dxa"/>
            <w:bottom w:w="0" w:type="dxa"/>
            <w:right w:w="108" w:type="dxa"/>
          </w:tblCellMar>
        </w:tblPrEx>
        <w:trPr>
          <w:cantSplit/>
          <w:jc w:val="center"/>
        </w:trPr>
        <w:tc>
          <w:tcPr>
            <w:tcW w:w="25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0017EEE">
            <w:pPr>
              <w:spacing w:after="0" w:line="252" w:lineRule="auto"/>
              <w:jc w:val="left"/>
            </w:pPr>
            <w:r>
              <w:rPr>
                <w:rFonts w:ascii="Times New Roman" w:hAnsi="Times New Roman" w:eastAsia="Times New Roman" w:cs="Times New Roman"/>
                <w:b w:val="0"/>
                <w:i w:val="0"/>
                <w:color w:val="000000"/>
                <w:sz w:val="21"/>
              </w:rPr>
              <w:t>Phiếu đăng ký</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F1612D4">
            <w:pPr>
              <w:spacing w:after="0" w:line="252" w:lineRule="auto"/>
              <w:jc w:val="left"/>
            </w:pPr>
            <w:r>
              <w:rPr>
                <w:rFonts w:ascii="Times New Roman" w:hAnsi="Times New Roman" w:eastAsia="Times New Roman" w:cs="Times New Roman"/>
                <w:b w:val="0"/>
                <w:i w:val="0"/>
                <w:color w:val="000000"/>
                <w:sz w:val="21"/>
              </w:rPr>
              <w:t>Chứng từ đăng ký (mục 3.4.2.1)</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B18B88">
            <w:pPr>
              <w:spacing w:after="0" w:line="252" w:lineRule="auto"/>
              <w:jc w:val="left"/>
            </w:pPr>
            <w:r>
              <w:rPr>
                <w:rFonts w:ascii="Times New Roman" w:hAnsi="Times New Roman" w:eastAsia="Times New Roman" w:cs="Times New Roman"/>
                <w:b w:val="0"/>
                <w:i w:val="0"/>
                <w:color w:val="000000"/>
                <w:sz w:val="21"/>
              </w:rPr>
              <w:t>Số phiếu ĐK + Ngày + Mã HV + {Mã lớp} + (Mã UĐ) + Mã NV tiếp nhận</w:t>
            </w:r>
          </w:p>
        </w:tc>
        <w:tc>
          <w:tcPr>
            <w:tcW w:w="10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DA4E65">
            <w:pPr>
              <w:spacing w:after="0" w:line="252" w:lineRule="auto"/>
              <w:jc w:val="left"/>
            </w:pPr>
            <w:r>
              <w:rPr>
                <w:rFonts w:ascii="Times New Roman" w:hAnsi="Times New Roman" w:eastAsia="Times New Roman" w:cs="Times New Roman"/>
                <w:b w:val="0"/>
                <w:i w:val="0"/>
                <w:color w:val="000000"/>
                <w:sz w:val="21"/>
              </w:rPr>
              <w:t>NV tuyển sinh</w:t>
            </w:r>
          </w:p>
        </w:tc>
      </w:tr>
      <w:tr w14:paraId="3064F323">
        <w:tblPrEx>
          <w:tblCellMar>
            <w:top w:w="0" w:type="dxa"/>
            <w:left w:w="108" w:type="dxa"/>
            <w:bottom w:w="0" w:type="dxa"/>
            <w:right w:w="108" w:type="dxa"/>
          </w:tblCellMar>
        </w:tblPrEx>
        <w:trPr>
          <w:cantSplit/>
          <w:jc w:val="center"/>
        </w:trPr>
        <w:tc>
          <w:tcPr>
            <w:tcW w:w="25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2210EFC">
            <w:pPr>
              <w:spacing w:after="0" w:line="252" w:lineRule="auto"/>
              <w:jc w:val="left"/>
            </w:pPr>
            <w:r>
              <w:rPr>
                <w:rFonts w:ascii="Times New Roman" w:hAnsi="Times New Roman" w:eastAsia="Times New Roman" w:cs="Times New Roman"/>
                <w:b w:val="0"/>
                <w:i w:val="0"/>
                <w:color w:val="000000"/>
                <w:sz w:val="21"/>
              </w:rPr>
              <w:t>Kết quả đăng ký, danh sách lớp</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38D9F9">
            <w:pPr>
              <w:spacing w:after="0" w:line="252" w:lineRule="auto"/>
              <w:jc w:val="left"/>
            </w:pPr>
            <w:r>
              <w:rPr>
                <w:rFonts w:ascii="Times New Roman" w:hAnsi="Times New Roman" w:eastAsia="Times New Roman" w:cs="Times New Roman"/>
                <w:b w:val="0"/>
                <w:i w:val="0"/>
                <w:color w:val="000000"/>
                <w:sz w:val="21"/>
              </w:rPr>
              <w:t>Kết quả xếp lớp</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238F14">
            <w:pPr>
              <w:spacing w:after="0" w:line="252" w:lineRule="auto"/>
              <w:jc w:val="left"/>
            </w:pPr>
            <w:r>
              <w:rPr>
                <w:rFonts w:ascii="Times New Roman" w:hAnsi="Times New Roman" w:eastAsia="Times New Roman" w:cs="Times New Roman"/>
                <w:b w:val="0"/>
                <w:i w:val="0"/>
                <w:color w:val="000000"/>
                <w:sz w:val="21"/>
              </w:rPr>
              <w:t>{Mã lớp + Tên KH + Lịch tuần + Ngày khai giảng + Trạng thái [Đã xác nhận | Chờ đóng phí | Lớp đã đủ]} + Danh sách học viên của lớp</w:t>
            </w:r>
          </w:p>
        </w:tc>
        <w:tc>
          <w:tcPr>
            <w:tcW w:w="10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3DBD1A">
            <w:pPr>
              <w:spacing w:after="0" w:line="252" w:lineRule="auto"/>
              <w:jc w:val="left"/>
            </w:pPr>
            <w:r>
              <w:rPr>
                <w:rFonts w:ascii="Times New Roman" w:hAnsi="Times New Roman" w:eastAsia="Times New Roman" w:cs="Times New Roman"/>
                <w:b w:val="0"/>
                <w:i w:val="0"/>
                <w:color w:val="000000"/>
                <w:sz w:val="21"/>
              </w:rPr>
              <w:t>2.2</w:t>
            </w:r>
          </w:p>
        </w:tc>
      </w:tr>
      <w:tr w14:paraId="4EAF0250">
        <w:tblPrEx>
          <w:tblCellMar>
            <w:top w:w="0" w:type="dxa"/>
            <w:left w:w="108" w:type="dxa"/>
            <w:bottom w:w="0" w:type="dxa"/>
            <w:right w:w="108" w:type="dxa"/>
          </w:tblCellMar>
        </w:tblPrEx>
        <w:trPr>
          <w:cantSplit/>
          <w:jc w:val="center"/>
        </w:trPr>
        <w:tc>
          <w:tcPr>
            <w:tcW w:w="25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097A438">
            <w:pPr>
              <w:spacing w:after="0" w:line="252" w:lineRule="auto"/>
              <w:jc w:val="left"/>
            </w:pPr>
            <w:r>
              <w:rPr>
                <w:rFonts w:ascii="Times New Roman" w:hAnsi="Times New Roman" w:eastAsia="Times New Roman" w:cs="Times New Roman"/>
                <w:b w:val="0"/>
                <w:i w:val="0"/>
                <w:color w:val="000000"/>
                <w:sz w:val="21"/>
              </w:rPr>
              <w:t>Yêu cầu chuyển lớp, bảo lưu</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F89E9B">
            <w:pPr>
              <w:spacing w:after="0" w:line="252" w:lineRule="auto"/>
              <w:jc w:val="left"/>
            </w:pPr>
            <w:r>
              <w:rPr>
                <w:rFonts w:ascii="Times New Roman" w:hAnsi="Times New Roman" w:eastAsia="Times New Roman" w:cs="Times New Roman"/>
                <w:b w:val="0"/>
                <w:i w:val="0"/>
                <w:color w:val="000000"/>
                <w:sz w:val="21"/>
              </w:rPr>
              <w:t>Mong muốn thay đổi việc học</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2A1B30">
            <w:pPr>
              <w:spacing w:after="0" w:line="252" w:lineRule="auto"/>
              <w:jc w:val="left"/>
            </w:pPr>
            <w:r>
              <w:rPr>
                <w:rFonts w:ascii="Times New Roman" w:hAnsi="Times New Roman" w:eastAsia="Times New Roman" w:cs="Times New Roman"/>
                <w:b w:val="0"/>
                <w:i w:val="0"/>
                <w:color w:val="000000"/>
                <w:sz w:val="21"/>
              </w:rPr>
              <w:t>Mã HV + Mã lớp + Loại [Chuyển lớp | Bảo lưu | Nghỉ học] + (Lớp đích) + Lý do</w:t>
            </w:r>
          </w:p>
        </w:tc>
        <w:tc>
          <w:tcPr>
            <w:tcW w:w="10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DE9D5B1">
            <w:pPr>
              <w:spacing w:after="0" w:line="252" w:lineRule="auto"/>
              <w:jc w:val="left"/>
            </w:pPr>
            <w:r>
              <w:rPr>
                <w:rFonts w:ascii="Times New Roman" w:hAnsi="Times New Roman" w:eastAsia="Times New Roman" w:cs="Times New Roman"/>
                <w:b w:val="0"/>
                <w:i w:val="0"/>
                <w:color w:val="000000"/>
                <w:sz w:val="21"/>
              </w:rPr>
              <w:t>HV/PH</w:t>
            </w:r>
          </w:p>
        </w:tc>
      </w:tr>
      <w:tr w14:paraId="22E7915C">
        <w:tblPrEx>
          <w:tblCellMar>
            <w:top w:w="0" w:type="dxa"/>
            <w:left w:w="108" w:type="dxa"/>
            <w:bottom w:w="0" w:type="dxa"/>
            <w:right w:w="108" w:type="dxa"/>
          </w:tblCellMar>
        </w:tblPrEx>
        <w:trPr>
          <w:cantSplit/>
          <w:jc w:val="center"/>
        </w:trPr>
        <w:tc>
          <w:tcPr>
            <w:tcW w:w="25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5CEB78">
            <w:pPr>
              <w:spacing w:after="0" w:line="252" w:lineRule="auto"/>
              <w:jc w:val="left"/>
            </w:pPr>
            <w:r>
              <w:rPr>
                <w:rFonts w:ascii="Times New Roman" w:hAnsi="Times New Roman" w:eastAsia="Times New Roman" w:cs="Times New Roman"/>
                <w:b w:val="0"/>
                <w:i w:val="0"/>
                <w:color w:val="000000"/>
                <w:sz w:val="21"/>
              </w:rPr>
              <w:t>Đơn chuyển lớp, bảo lưu</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E1EF43">
            <w:pPr>
              <w:spacing w:after="0" w:line="252" w:lineRule="auto"/>
              <w:jc w:val="left"/>
            </w:pPr>
            <w:r>
              <w:rPr>
                <w:rFonts w:ascii="Times New Roman" w:hAnsi="Times New Roman" w:eastAsia="Times New Roman" w:cs="Times New Roman"/>
                <w:b w:val="0"/>
                <w:i w:val="0"/>
                <w:color w:val="000000"/>
                <w:sz w:val="21"/>
              </w:rPr>
              <w:t>Đơn chính thức do nhân viên lập</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1BD3A4">
            <w:pPr>
              <w:spacing w:after="0" w:line="252" w:lineRule="auto"/>
              <w:jc w:val="left"/>
            </w:pPr>
            <w:r>
              <w:rPr>
                <w:rFonts w:ascii="Times New Roman" w:hAnsi="Times New Roman" w:eastAsia="Times New Roman" w:cs="Times New Roman"/>
                <w:b w:val="0"/>
                <w:i w:val="0"/>
                <w:color w:val="000000"/>
                <w:sz w:val="21"/>
              </w:rPr>
              <w:t>Số phiếu ĐK + Mã lớp + Loại + (Lớp đích) + Lý do + Ngày lập</w:t>
            </w:r>
          </w:p>
        </w:tc>
        <w:tc>
          <w:tcPr>
            <w:tcW w:w="10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C81E9C">
            <w:pPr>
              <w:spacing w:after="0" w:line="252" w:lineRule="auto"/>
              <w:jc w:val="left"/>
            </w:pPr>
            <w:r>
              <w:rPr>
                <w:rFonts w:ascii="Times New Roman" w:hAnsi="Times New Roman" w:eastAsia="Times New Roman" w:cs="Times New Roman"/>
                <w:b w:val="0"/>
                <w:i w:val="0"/>
                <w:color w:val="000000"/>
                <w:sz w:val="21"/>
              </w:rPr>
              <w:t>NV tuyển sinh</w:t>
            </w:r>
          </w:p>
        </w:tc>
      </w:tr>
      <w:tr w14:paraId="13E7928D">
        <w:tblPrEx>
          <w:tblCellMar>
            <w:top w:w="0" w:type="dxa"/>
            <w:left w:w="108" w:type="dxa"/>
            <w:bottom w:w="0" w:type="dxa"/>
            <w:right w:w="108" w:type="dxa"/>
          </w:tblCellMar>
        </w:tblPrEx>
        <w:trPr>
          <w:cantSplit/>
          <w:jc w:val="center"/>
        </w:trPr>
        <w:tc>
          <w:tcPr>
            <w:tcW w:w="25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003A85">
            <w:pPr>
              <w:spacing w:after="0" w:line="252" w:lineRule="auto"/>
              <w:jc w:val="left"/>
            </w:pPr>
            <w:r>
              <w:rPr>
                <w:rFonts w:ascii="Times New Roman" w:hAnsi="Times New Roman" w:eastAsia="Times New Roman" w:cs="Times New Roman"/>
                <w:b w:val="0"/>
                <w:i w:val="0"/>
                <w:color w:val="000000"/>
                <w:sz w:val="21"/>
              </w:rPr>
              <w:t>Kết quả xử lý đăng ký</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2EA36E">
            <w:pPr>
              <w:spacing w:after="0" w:line="252" w:lineRule="auto"/>
              <w:jc w:val="left"/>
            </w:pPr>
            <w:r>
              <w:rPr>
                <w:rFonts w:ascii="Times New Roman" w:hAnsi="Times New Roman" w:eastAsia="Times New Roman" w:cs="Times New Roman"/>
                <w:b w:val="0"/>
                <w:i w:val="0"/>
                <w:color w:val="000000"/>
                <w:sz w:val="21"/>
              </w:rPr>
              <w:t>Trả lời cho đơn</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D3C232">
            <w:pPr>
              <w:spacing w:after="0" w:line="252" w:lineRule="auto"/>
              <w:jc w:val="left"/>
            </w:pPr>
            <w:r>
              <w:rPr>
                <w:rFonts w:ascii="Times New Roman" w:hAnsi="Times New Roman" w:eastAsia="Times New Roman" w:cs="Times New Roman"/>
                <w:b w:val="0"/>
                <w:i w:val="0"/>
                <w:color w:val="000000"/>
                <w:sz w:val="21"/>
              </w:rPr>
              <w:t>Số phiếu ĐK + Loại + [Chấp nhận | Từ chối] + (Lý do từ chối) + (Hạn bảo lưu) + (Đăng ký mới)</w:t>
            </w:r>
          </w:p>
        </w:tc>
        <w:tc>
          <w:tcPr>
            <w:tcW w:w="10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86A0FD">
            <w:pPr>
              <w:spacing w:after="0" w:line="252" w:lineRule="auto"/>
              <w:jc w:val="left"/>
            </w:pPr>
            <w:r>
              <w:rPr>
                <w:rFonts w:ascii="Times New Roman" w:hAnsi="Times New Roman" w:eastAsia="Times New Roman" w:cs="Times New Roman"/>
                <w:b w:val="0"/>
                <w:i w:val="0"/>
                <w:color w:val="000000"/>
                <w:sz w:val="21"/>
              </w:rPr>
              <w:t>2.4</w:t>
            </w:r>
          </w:p>
        </w:tc>
      </w:tr>
      <w:tr w14:paraId="4B0C03ED">
        <w:tblPrEx>
          <w:tblCellMar>
            <w:top w:w="0" w:type="dxa"/>
            <w:left w:w="108" w:type="dxa"/>
            <w:bottom w:w="0" w:type="dxa"/>
            <w:right w:w="108" w:type="dxa"/>
          </w:tblCellMar>
        </w:tblPrEx>
        <w:trPr>
          <w:cantSplit/>
          <w:jc w:val="center"/>
        </w:trPr>
        <w:tc>
          <w:tcPr>
            <w:tcW w:w="25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F06EA3E">
            <w:pPr>
              <w:spacing w:after="0" w:line="252" w:lineRule="auto"/>
              <w:jc w:val="left"/>
            </w:pPr>
            <w:r>
              <w:rPr>
                <w:rFonts w:ascii="Times New Roman" w:hAnsi="Times New Roman" w:eastAsia="Times New Roman" w:cs="Times New Roman"/>
                <w:b w:val="0"/>
                <w:i w:val="0"/>
                <w:color w:val="000000"/>
                <w:sz w:val="21"/>
              </w:rPr>
              <w:t>Lịch học</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BA6E30">
            <w:pPr>
              <w:spacing w:after="0" w:line="252" w:lineRule="auto"/>
              <w:jc w:val="left"/>
            </w:pPr>
            <w:r>
              <w:rPr>
                <w:rFonts w:ascii="Times New Roman" w:hAnsi="Times New Roman" w:eastAsia="Times New Roman" w:cs="Times New Roman"/>
                <w:b w:val="0"/>
                <w:i w:val="0"/>
                <w:color w:val="000000"/>
                <w:sz w:val="21"/>
              </w:rPr>
              <w:t>Lịch các buổi học gửi học viên</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5032EA">
            <w:pPr>
              <w:spacing w:after="0" w:line="252" w:lineRule="auto"/>
              <w:jc w:val="left"/>
            </w:pPr>
            <w:r>
              <w:rPr>
                <w:rFonts w:ascii="Times New Roman" w:hAnsi="Times New Roman" w:eastAsia="Times New Roman" w:cs="Times New Roman"/>
                <w:b w:val="0"/>
                <w:i w:val="0"/>
                <w:color w:val="000000"/>
                <w:sz w:val="21"/>
              </w:rPr>
              <w:t>Mã lớp + {Ngày + Giờ bắt đầu + Giờ kết thúc + Phòng}</w:t>
            </w:r>
          </w:p>
        </w:tc>
        <w:tc>
          <w:tcPr>
            <w:tcW w:w="10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2C99B5">
            <w:pPr>
              <w:spacing w:after="0" w:line="252" w:lineRule="auto"/>
              <w:jc w:val="left"/>
            </w:pPr>
            <w:r>
              <w:rPr>
                <w:rFonts w:ascii="Times New Roman" w:hAnsi="Times New Roman" w:eastAsia="Times New Roman" w:cs="Times New Roman"/>
                <w:b w:val="0"/>
                <w:i w:val="0"/>
                <w:color w:val="000000"/>
                <w:sz w:val="21"/>
              </w:rPr>
              <w:t>2.3</w:t>
            </w:r>
          </w:p>
        </w:tc>
      </w:tr>
      <w:tr w14:paraId="09DA2209">
        <w:tblPrEx>
          <w:tblCellMar>
            <w:top w:w="0" w:type="dxa"/>
            <w:left w:w="108" w:type="dxa"/>
            <w:bottom w:w="0" w:type="dxa"/>
            <w:right w:w="108" w:type="dxa"/>
          </w:tblCellMar>
        </w:tblPrEx>
        <w:trPr>
          <w:cantSplit/>
          <w:jc w:val="center"/>
        </w:trPr>
        <w:tc>
          <w:tcPr>
            <w:tcW w:w="25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F32C97">
            <w:pPr>
              <w:spacing w:after="0" w:line="252" w:lineRule="auto"/>
              <w:jc w:val="left"/>
            </w:pPr>
            <w:r>
              <w:rPr>
                <w:rFonts w:ascii="Times New Roman" w:hAnsi="Times New Roman" w:eastAsia="Times New Roman" w:cs="Times New Roman"/>
                <w:b w:val="0"/>
                <w:i w:val="0"/>
                <w:color w:val="000000"/>
                <w:sz w:val="21"/>
              </w:rPr>
              <w:t>Lịch dạy, danh sách lớp</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5F0CC2">
            <w:pPr>
              <w:spacing w:after="0" w:line="252" w:lineRule="auto"/>
              <w:jc w:val="left"/>
            </w:pPr>
            <w:r>
              <w:rPr>
                <w:rFonts w:ascii="Times New Roman" w:hAnsi="Times New Roman" w:eastAsia="Times New Roman" w:cs="Times New Roman"/>
                <w:b w:val="0"/>
                <w:i w:val="0"/>
                <w:color w:val="000000"/>
                <w:sz w:val="21"/>
              </w:rPr>
              <w:t>Lịch gửi giáo viên</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66F491">
            <w:pPr>
              <w:spacing w:after="0" w:line="252" w:lineRule="auto"/>
              <w:jc w:val="left"/>
            </w:pPr>
            <w:r>
              <w:rPr>
                <w:rFonts w:ascii="Times New Roman" w:hAnsi="Times New Roman" w:eastAsia="Times New Roman" w:cs="Times New Roman"/>
                <w:b w:val="0"/>
                <w:i w:val="0"/>
                <w:color w:val="000000"/>
                <w:sz w:val="21"/>
              </w:rPr>
              <w:t>{Mã lớp + {Ngày + Giờ + Phòng}} + {Mã HV + Họ tên}</w:t>
            </w:r>
          </w:p>
        </w:tc>
        <w:tc>
          <w:tcPr>
            <w:tcW w:w="10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764FAB">
            <w:pPr>
              <w:spacing w:after="0" w:line="252" w:lineRule="auto"/>
              <w:jc w:val="left"/>
            </w:pPr>
            <w:r>
              <w:rPr>
                <w:rFonts w:ascii="Times New Roman" w:hAnsi="Times New Roman" w:eastAsia="Times New Roman" w:cs="Times New Roman"/>
                <w:b w:val="0"/>
                <w:i w:val="0"/>
                <w:color w:val="000000"/>
                <w:sz w:val="21"/>
              </w:rPr>
              <w:t>2.3</w:t>
            </w:r>
          </w:p>
        </w:tc>
      </w:tr>
      <w:tr w14:paraId="7A27A393">
        <w:tblPrEx>
          <w:tblCellMar>
            <w:top w:w="0" w:type="dxa"/>
            <w:left w:w="108" w:type="dxa"/>
            <w:bottom w:w="0" w:type="dxa"/>
            <w:right w:w="108" w:type="dxa"/>
          </w:tblCellMar>
        </w:tblPrEx>
        <w:trPr>
          <w:cantSplit/>
          <w:jc w:val="center"/>
        </w:trPr>
        <w:tc>
          <w:tcPr>
            <w:tcW w:w="25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D8DC7A">
            <w:pPr>
              <w:spacing w:after="0" w:line="252" w:lineRule="auto"/>
              <w:jc w:val="left"/>
            </w:pPr>
            <w:r>
              <w:rPr>
                <w:rFonts w:ascii="Times New Roman" w:hAnsi="Times New Roman" w:eastAsia="Times New Roman" w:cs="Times New Roman"/>
                <w:b w:val="0"/>
                <w:i w:val="0"/>
                <w:color w:val="000000"/>
                <w:sz w:val="21"/>
              </w:rPr>
              <w:t>Yêu cầu đổi lịch, học bù, dạy thay</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FC1D5A6">
            <w:pPr>
              <w:spacing w:after="0" w:line="252" w:lineRule="auto"/>
              <w:jc w:val="left"/>
            </w:pPr>
            <w:r>
              <w:rPr>
                <w:rFonts w:ascii="Times New Roman" w:hAnsi="Times New Roman" w:eastAsia="Times New Roman" w:cs="Times New Roman"/>
                <w:b w:val="0"/>
                <w:i w:val="0"/>
                <w:color w:val="000000"/>
                <w:sz w:val="21"/>
              </w:rPr>
              <w:t>Thay đổi lịch của một buổi học</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C84A2D">
            <w:pPr>
              <w:spacing w:after="0" w:line="252" w:lineRule="auto"/>
              <w:jc w:val="left"/>
            </w:pPr>
            <w:r>
              <w:rPr>
                <w:rFonts w:ascii="Times New Roman" w:hAnsi="Times New Roman" w:eastAsia="Times New Roman" w:cs="Times New Roman"/>
                <w:b w:val="0"/>
                <w:i w:val="0"/>
                <w:color w:val="000000"/>
                <w:sz w:val="21"/>
              </w:rPr>
              <w:t>Mã lớp + Số thứ tự buổi + Loại [Đổi lịch | Học bù | Dạy thay] + (Ngày mới + Giờ bắt đầu + Giờ kết thúc) + (Mã phòng) + (Mã GV dạy thay) + Lý do</w:t>
            </w:r>
          </w:p>
        </w:tc>
        <w:tc>
          <w:tcPr>
            <w:tcW w:w="10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9AA6E5">
            <w:pPr>
              <w:spacing w:after="0" w:line="252" w:lineRule="auto"/>
              <w:jc w:val="left"/>
            </w:pPr>
            <w:r>
              <w:rPr>
                <w:rFonts w:ascii="Times New Roman" w:hAnsi="Times New Roman" w:eastAsia="Times New Roman" w:cs="Times New Roman"/>
                <w:b w:val="0"/>
                <w:i w:val="0"/>
                <w:color w:val="000000"/>
                <w:sz w:val="21"/>
              </w:rPr>
              <w:t>QL đào tạo</w:t>
            </w:r>
          </w:p>
        </w:tc>
      </w:tr>
      <w:tr w14:paraId="0821B8ED">
        <w:tblPrEx>
          <w:tblCellMar>
            <w:top w:w="0" w:type="dxa"/>
            <w:left w:w="108" w:type="dxa"/>
            <w:bottom w:w="0" w:type="dxa"/>
            <w:right w:w="108" w:type="dxa"/>
          </w:tblCellMar>
        </w:tblPrEx>
        <w:trPr>
          <w:cantSplit/>
          <w:jc w:val="center"/>
        </w:trPr>
        <w:tc>
          <w:tcPr>
            <w:tcW w:w="25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27BE88">
            <w:pPr>
              <w:spacing w:after="0" w:line="252" w:lineRule="auto"/>
              <w:jc w:val="left"/>
            </w:pPr>
            <w:r>
              <w:rPr>
                <w:rFonts w:ascii="Times New Roman" w:hAnsi="Times New Roman" w:eastAsia="Times New Roman" w:cs="Times New Roman"/>
                <w:b w:val="0"/>
                <w:i w:val="0"/>
                <w:color w:val="000000"/>
                <w:sz w:val="21"/>
              </w:rPr>
              <w:t>Ưu đãi</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9181D51">
            <w:pPr>
              <w:spacing w:after="0" w:line="252" w:lineRule="auto"/>
              <w:jc w:val="left"/>
            </w:pPr>
            <w:r>
              <w:rPr>
                <w:rFonts w:ascii="Times New Roman" w:hAnsi="Times New Roman" w:eastAsia="Times New Roman" w:cs="Times New Roman"/>
                <w:b w:val="0"/>
                <w:i w:val="0"/>
                <w:color w:val="000000"/>
                <w:sz w:val="21"/>
              </w:rPr>
              <w:t>Danh mục ưu đãi, và lựa chọn của học viên cho từng khoản học phí, do kế toán nhập</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8D17E97">
            <w:pPr>
              <w:spacing w:after="0" w:line="252" w:lineRule="auto"/>
              <w:jc w:val="left"/>
            </w:pPr>
            <w:r>
              <w:rPr>
                <w:rFonts w:ascii="Times New Roman" w:hAnsi="Times New Roman" w:eastAsia="Times New Roman" w:cs="Times New Roman"/>
                <w:b w:val="0"/>
                <w:i w:val="0"/>
                <w:color w:val="000000"/>
                <w:sz w:val="21"/>
              </w:rPr>
              <w:t>Ưu đãi + {Số phiếu ĐK + Mã lớp + Số đợt [1 | 2] + (Mã UĐ đăng ký nhóm)}</w:t>
            </w:r>
          </w:p>
        </w:tc>
        <w:tc>
          <w:tcPr>
            <w:tcW w:w="10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265EAA">
            <w:pPr>
              <w:spacing w:after="0" w:line="252" w:lineRule="auto"/>
              <w:jc w:val="left"/>
            </w:pPr>
            <w:r>
              <w:rPr>
                <w:rFonts w:ascii="Times New Roman" w:hAnsi="Times New Roman" w:eastAsia="Times New Roman" w:cs="Times New Roman"/>
                <w:b w:val="0"/>
                <w:i w:val="0"/>
                <w:color w:val="000000"/>
                <w:sz w:val="21"/>
              </w:rPr>
              <w:t>NV kế toán</w:t>
            </w:r>
          </w:p>
        </w:tc>
      </w:tr>
      <w:tr w14:paraId="0D91ECFB">
        <w:tblPrEx>
          <w:tblCellMar>
            <w:top w:w="0" w:type="dxa"/>
            <w:left w:w="108" w:type="dxa"/>
            <w:bottom w:w="0" w:type="dxa"/>
            <w:right w:w="108" w:type="dxa"/>
          </w:tblCellMar>
        </w:tblPrEx>
        <w:trPr>
          <w:cantSplit/>
          <w:jc w:val="center"/>
        </w:trPr>
        <w:tc>
          <w:tcPr>
            <w:tcW w:w="25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4CD70D">
            <w:pPr>
              <w:spacing w:after="0" w:line="252" w:lineRule="auto"/>
              <w:jc w:val="left"/>
            </w:pPr>
            <w:r>
              <w:rPr>
                <w:rFonts w:ascii="Times New Roman" w:hAnsi="Times New Roman" w:eastAsia="Times New Roman" w:cs="Times New Roman"/>
                <w:b w:val="0"/>
                <w:i w:val="0"/>
                <w:color w:val="000000"/>
                <w:sz w:val="21"/>
              </w:rPr>
              <w:t>Học phí phải thu</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C710B3">
            <w:pPr>
              <w:spacing w:after="0" w:line="252" w:lineRule="auto"/>
              <w:jc w:val="left"/>
            </w:pPr>
            <w:r>
              <w:rPr>
                <w:rFonts w:ascii="Times New Roman" w:hAnsi="Times New Roman" w:eastAsia="Times New Roman" w:cs="Times New Roman"/>
                <w:b w:val="0"/>
                <w:i w:val="0"/>
                <w:color w:val="000000"/>
                <w:sz w:val="21"/>
              </w:rPr>
              <w:t>Khoản học viên phải nộp</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B4D459">
            <w:pPr>
              <w:spacing w:after="0" w:line="252" w:lineRule="auto"/>
              <w:jc w:val="left"/>
            </w:pPr>
            <w:r>
              <w:rPr>
                <w:rFonts w:ascii="Times New Roman" w:hAnsi="Times New Roman" w:eastAsia="Times New Roman" w:cs="Times New Roman"/>
                <w:b w:val="0"/>
                <w:i w:val="0"/>
                <w:color w:val="000000"/>
                <w:sz w:val="21"/>
              </w:rPr>
              <w:t>Số phiếu ĐK + Học phí gốc + Tỷ lệ giảm + Phải nộp + {Đợt + Số tiền đợt + Hạn đóng}</w:t>
            </w:r>
          </w:p>
        </w:tc>
        <w:tc>
          <w:tcPr>
            <w:tcW w:w="10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2D643AF">
            <w:pPr>
              <w:spacing w:after="0" w:line="252" w:lineRule="auto"/>
              <w:jc w:val="left"/>
            </w:pPr>
            <w:r>
              <w:rPr>
                <w:rFonts w:ascii="Times New Roman" w:hAnsi="Times New Roman" w:eastAsia="Times New Roman" w:cs="Times New Roman"/>
                <w:b w:val="0"/>
                <w:i w:val="0"/>
                <w:color w:val="000000"/>
                <w:sz w:val="21"/>
              </w:rPr>
              <w:t>3.1</w:t>
            </w:r>
          </w:p>
        </w:tc>
      </w:tr>
      <w:tr w14:paraId="063175AD">
        <w:tblPrEx>
          <w:tblCellMar>
            <w:top w:w="0" w:type="dxa"/>
            <w:left w:w="108" w:type="dxa"/>
            <w:bottom w:w="0" w:type="dxa"/>
            <w:right w:w="108" w:type="dxa"/>
          </w:tblCellMar>
        </w:tblPrEx>
        <w:trPr>
          <w:cantSplit/>
          <w:jc w:val="center"/>
        </w:trPr>
        <w:tc>
          <w:tcPr>
            <w:tcW w:w="25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84D809">
            <w:pPr>
              <w:spacing w:after="0" w:line="252" w:lineRule="auto"/>
              <w:jc w:val="left"/>
            </w:pPr>
            <w:r>
              <w:rPr>
                <w:rFonts w:ascii="Times New Roman" w:hAnsi="Times New Roman" w:eastAsia="Times New Roman" w:cs="Times New Roman"/>
                <w:b w:val="0"/>
                <w:i w:val="0"/>
                <w:color w:val="000000"/>
                <w:sz w:val="21"/>
              </w:rPr>
              <w:t>Tiền học phí</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284A5B0">
            <w:pPr>
              <w:spacing w:after="0" w:line="252" w:lineRule="auto"/>
              <w:jc w:val="left"/>
            </w:pPr>
            <w:r>
              <w:rPr>
                <w:rFonts w:ascii="Times New Roman" w:hAnsi="Times New Roman" w:eastAsia="Times New Roman" w:cs="Times New Roman"/>
                <w:b w:val="0"/>
                <w:i w:val="0"/>
                <w:color w:val="000000"/>
                <w:sz w:val="21"/>
              </w:rPr>
              <w:t>Số tiền học viên nộp</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5447A0">
            <w:pPr>
              <w:spacing w:after="0" w:line="252" w:lineRule="auto"/>
              <w:jc w:val="left"/>
            </w:pPr>
            <w:r>
              <w:rPr>
                <w:rFonts w:ascii="Times New Roman" w:hAnsi="Times New Roman" w:eastAsia="Times New Roman" w:cs="Times New Roman"/>
                <w:b w:val="0"/>
                <w:i w:val="0"/>
                <w:color w:val="000000"/>
                <w:sz w:val="21"/>
              </w:rPr>
              <w:t>Người nộp + Số tiền + Hình thức</w:t>
            </w:r>
          </w:p>
        </w:tc>
        <w:tc>
          <w:tcPr>
            <w:tcW w:w="10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3FBD13">
            <w:pPr>
              <w:spacing w:after="0" w:line="252" w:lineRule="auto"/>
              <w:jc w:val="left"/>
            </w:pPr>
            <w:r>
              <w:rPr>
                <w:rFonts w:ascii="Times New Roman" w:hAnsi="Times New Roman" w:eastAsia="Times New Roman" w:cs="Times New Roman"/>
                <w:b w:val="0"/>
                <w:i w:val="0"/>
                <w:color w:val="000000"/>
                <w:sz w:val="21"/>
              </w:rPr>
              <w:t>HV/PH</w:t>
            </w:r>
          </w:p>
        </w:tc>
      </w:tr>
      <w:tr w14:paraId="41328835">
        <w:tblPrEx>
          <w:tblCellMar>
            <w:top w:w="0" w:type="dxa"/>
            <w:left w:w="108" w:type="dxa"/>
            <w:bottom w:w="0" w:type="dxa"/>
            <w:right w:w="108" w:type="dxa"/>
          </w:tblCellMar>
        </w:tblPrEx>
        <w:trPr>
          <w:cantSplit/>
          <w:jc w:val="center"/>
        </w:trPr>
        <w:tc>
          <w:tcPr>
            <w:tcW w:w="25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203E85">
            <w:pPr>
              <w:spacing w:after="0" w:line="252" w:lineRule="auto"/>
              <w:jc w:val="left"/>
            </w:pPr>
            <w:r>
              <w:rPr>
                <w:rFonts w:ascii="Times New Roman" w:hAnsi="Times New Roman" w:eastAsia="Times New Roman" w:cs="Times New Roman"/>
                <w:b w:val="0"/>
                <w:i w:val="0"/>
                <w:color w:val="000000"/>
                <w:sz w:val="21"/>
              </w:rPr>
              <w:t>Thông tin thu tiền</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FBF7C64">
            <w:pPr>
              <w:spacing w:after="0" w:line="252" w:lineRule="auto"/>
              <w:jc w:val="left"/>
            </w:pPr>
            <w:r>
              <w:rPr>
                <w:rFonts w:ascii="Times New Roman" w:hAnsi="Times New Roman" w:eastAsia="Times New Roman" w:cs="Times New Roman"/>
                <w:b w:val="0"/>
                <w:i w:val="0"/>
                <w:color w:val="000000"/>
                <w:sz w:val="21"/>
              </w:rPr>
              <w:t>Thông tin kế toán ghi khi thu tiền</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ED843C">
            <w:pPr>
              <w:spacing w:after="0" w:line="252" w:lineRule="auto"/>
              <w:jc w:val="left"/>
            </w:pPr>
            <w:r>
              <w:rPr>
                <w:rFonts w:ascii="Times New Roman" w:hAnsi="Times New Roman" w:eastAsia="Times New Roman" w:cs="Times New Roman"/>
                <w:b w:val="0"/>
                <w:i w:val="0"/>
                <w:color w:val="000000"/>
                <w:sz w:val="21"/>
              </w:rPr>
              <w:t>Mã HV + {Số phiếu ĐK + Mã lớp + Đợt + Số tiền} + Hình thức</w:t>
            </w:r>
          </w:p>
        </w:tc>
        <w:tc>
          <w:tcPr>
            <w:tcW w:w="10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D1C1E6">
            <w:pPr>
              <w:spacing w:after="0" w:line="252" w:lineRule="auto"/>
              <w:jc w:val="left"/>
            </w:pPr>
            <w:r>
              <w:rPr>
                <w:rFonts w:ascii="Times New Roman" w:hAnsi="Times New Roman" w:eastAsia="Times New Roman" w:cs="Times New Roman"/>
                <w:b w:val="0"/>
                <w:i w:val="0"/>
                <w:color w:val="000000"/>
                <w:sz w:val="21"/>
              </w:rPr>
              <w:t>NV kế toán</w:t>
            </w:r>
          </w:p>
        </w:tc>
      </w:tr>
      <w:tr w14:paraId="3768E48D">
        <w:tblPrEx>
          <w:tblCellMar>
            <w:top w:w="0" w:type="dxa"/>
            <w:left w:w="108" w:type="dxa"/>
            <w:bottom w:w="0" w:type="dxa"/>
            <w:right w:w="108" w:type="dxa"/>
          </w:tblCellMar>
        </w:tblPrEx>
        <w:trPr>
          <w:cantSplit/>
          <w:jc w:val="center"/>
        </w:trPr>
        <w:tc>
          <w:tcPr>
            <w:tcW w:w="25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1702DC">
            <w:pPr>
              <w:spacing w:after="0" w:line="252" w:lineRule="auto"/>
              <w:jc w:val="left"/>
            </w:pPr>
            <w:r>
              <w:rPr>
                <w:rFonts w:ascii="Times New Roman" w:hAnsi="Times New Roman" w:eastAsia="Times New Roman" w:cs="Times New Roman"/>
                <w:b w:val="0"/>
                <w:i w:val="0"/>
                <w:color w:val="000000"/>
                <w:sz w:val="21"/>
              </w:rPr>
              <w:t>Phiếu thu</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4AE47B">
            <w:pPr>
              <w:spacing w:after="0" w:line="252" w:lineRule="auto"/>
              <w:jc w:val="left"/>
            </w:pPr>
            <w:r>
              <w:rPr>
                <w:rFonts w:ascii="Times New Roman" w:hAnsi="Times New Roman" w:eastAsia="Times New Roman" w:cs="Times New Roman"/>
                <w:b w:val="0"/>
                <w:i w:val="0"/>
                <w:color w:val="000000"/>
                <w:sz w:val="21"/>
              </w:rPr>
              <w:t>Chứng từ thu (mục 3.4.2.2)</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6823B9">
            <w:pPr>
              <w:spacing w:after="0" w:line="252" w:lineRule="auto"/>
              <w:jc w:val="left"/>
            </w:pPr>
            <w:r>
              <w:rPr>
                <w:rFonts w:ascii="Times New Roman" w:hAnsi="Times New Roman" w:eastAsia="Times New Roman" w:cs="Times New Roman"/>
                <w:b w:val="0"/>
                <w:i w:val="0"/>
                <w:color w:val="000000"/>
                <w:sz w:val="21"/>
              </w:rPr>
              <w:t>Phiếu thu + Còn nợ (S)</w:t>
            </w:r>
          </w:p>
        </w:tc>
        <w:tc>
          <w:tcPr>
            <w:tcW w:w="10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8EC36D">
            <w:pPr>
              <w:spacing w:after="0" w:line="252" w:lineRule="auto"/>
              <w:jc w:val="left"/>
            </w:pPr>
            <w:r>
              <w:rPr>
                <w:rFonts w:ascii="Times New Roman" w:hAnsi="Times New Roman" w:eastAsia="Times New Roman" w:cs="Times New Roman"/>
                <w:b w:val="0"/>
                <w:i w:val="0"/>
                <w:color w:val="000000"/>
                <w:sz w:val="21"/>
              </w:rPr>
              <w:t>3.2</w:t>
            </w:r>
          </w:p>
        </w:tc>
      </w:tr>
      <w:tr w14:paraId="74827CB2">
        <w:tblPrEx>
          <w:tblCellMar>
            <w:top w:w="0" w:type="dxa"/>
            <w:left w:w="108" w:type="dxa"/>
            <w:bottom w:w="0" w:type="dxa"/>
            <w:right w:w="108" w:type="dxa"/>
          </w:tblCellMar>
        </w:tblPrEx>
        <w:trPr>
          <w:cantSplit/>
          <w:jc w:val="center"/>
        </w:trPr>
        <w:tc>
          <w:tcPr>
            <w:tcW w:w="25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052B1E">
            <w:pPr>
              <w:spacing w:after="0" w:line="252" w:lineRule="auto"/>
              <w:jc w:val="left"/>
            </w:pPr>
            <w:r>
              <w:rPr>
                <w:rFonts w:ascii="Times New Roman" w:hAnsi="Times New Roman" w:eastAsia="Times New Roman" w:cs="Times New Roman"/>
                <w:b w:val="0"/>
                <w:i w:val="0"/>
                <w:color w:val="000000"/>
                <w:sz w:val="21"/>
              </w:rPr>
              <w:t>Công nợ</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361509">
            <w:pPr>
              <w:spacing w:after="0" w:line="252" w:lineRule="auto"/>
              <w:jc w:val="left"/>
            </w:pPr>
            <w:r>
              <w:rPr>
                <w:rFonts w:ascii="Times New Roman" w:hAnsi="Times New Roman" w:eastAsia="Times New Roman" w:cs="Times New Roman"/>
                <w:b w:val="0"/>
                <w:i w:val="0"/>
                <w:color w:val="000000"/>
                <w:sz w:val="21"/>
              </w:rPr>
              <w:t>Danh sách nợ học phí</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6B66AA">
            <w:pPr>
              <w:spacing w:after="0" w:line="252" w:lineRule="auto"/>
              <w:jc w:val="left"/>
            </w:pPr>
            <w:r>
              <w:rPr>
                <w:rFonts w:ascii="Times New Roman" w:hAnsi="Times New Roman" w:eastAsia="Times New Roman" w:cs="Times New Roman"/>
                <w:b w:val="0"/>
                <w:i w:val="0"/>
                <w:color w:val="000000"/>
                <w:sz w:val="21"/>
              </w:rPr>
              <w:t>{Mã HV + Họ tên + Mã lớp + Phải nộp + Đã thu + Còn nợ (S) + Hạn đóng + Quá hạn (S)}</w:t>
            </w:r>
          </w:p>
        </w:tc>
        <w:tc>
          <w:tcPr>
            <w:tcW w:w="10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42603E">
            <w:pPr>
              <w:spacing w:after="0" w:line="252" w:lineRule="auto"/>
              <w:jc w:val="left"/>
            </w:pPr>
            <w:r>
              <w:rPr>
                <w:rFonts w:ascii="Times New Roman" w:hAnsi="Times New Roman" w:eastAsia="Times New Roman" w:cs="Times New Roman"/>
                <w:b w:val="0"/>
                <w:i w:val="0"/>
                <w:color w:val="000000"/>
                <w:sz w:val="21"/>
              </w:rPr>
              <w:t>3.3</w:t>
            </w:r>
          </w:p>
        </w:tc>
      </w:tr>
      <w:tr w14:paraId="6C3AF3C9">
        <w:tblPrEx>
          <w:tblCellMar>
            <w:top w:w="0" w:type="dxa"/>
            <w:left w:w="108" w:type="dxa"/>
            <w:bottom w:w="0" w:type="dxa"/>
            <w:right w:w="108" w:type="dxa"/>
          </w:tblCellMar>
        </w:tblPrEx>
        <w:trPr>
          <w:cantSplit/>
          <w:jc w:val="center"/>
        </w:trPr>
        <w:tc>
          <w:tcPr>
            <w:tcW w:w="25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BA06873">
            <w:pPr>
              <w:spacing w:after="0" w:line="252" w:lineRule="auto"/>
              <w:jc w:val="left"/>
            </w:pPr>
            <w:r>
              <w:rPr>
                <w:rFonts w:ascii="Times New Roman" w:hAnsi="Times New Roman" w:eastAsia="Times New Roman" w:cs="Times New Roman"/>
                <w:b w:val="0"/>
                <w:i w:val="0"/>
                <w:color w:val="000000"/>
                <w:sz w:val="21"/>
              </w:rPr>
              <w:t>Yêu cầu báo cáo doanh thu</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E88A66">
            <w:pPr>
              <w:spacing w:after="0" w:line="252" w:lineRule="auto"/>
              <w:jc w:val="left"/>
            </w:pPr>
            <w:r>
              <w:rPr>
                <w:rFonts w:ascii="Times New Roman" w:hAnsi="Times New Roman" w:eastAsia="Times New Roman" w:cs="Times New Roman"/>
                <w:b w:val="0"/>
                <w:i w:val="0"/>
                <w:color w:val="000000"/>
                <w:sz w:val="21"/>
              </w:rPr>
              <w:t>Tham số của báo cáo</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373238">
            <w:pPr>
              <w:spacing w:after="0" w:line="252" w:lineRule="auto"/>
              <w:jc w:val="left"/>
            </w:pPr>
            <w:r>
              <w:rPr>
                <w:rFonts w:ascii="Times New Roman" w:hAnsi="Times New Roman" w:eastAsia="Times New Roman" w:cs="Times New Roman"/>
                <w:b w:val="0"/>
                <w:i w:val="0"/>
                <w:color w:val="000000"/>
                <w:sz w:val="21"/>
              </w:rPr>
              <w:t>Từ ngày + Đến ngày + (Khóa học)</w:t>
            </w:r>
          </w:p>
        </w:tc>
        <w:tc>
          <w:tcPr>
            <w:tcW w:w="10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E86916">
            <w:pPr>
              <w:spacing w:after="0" w:line="252" w:lineRule="auto"/>
              <w:jc w:val="left"/>
            </w:pPr>
            <w:r>
              <w:rPr>
                <w:rFonts w:ascii="Times New Roman" w:hAnsi="Times New Roman" w:eastAsia="Times New Roman" w:cs="Times New Roman"/>
                <w:b w:val="0"/>
                <w:i w:val="0"/>
                <w:color w:val="000000"/>
                <w:sz w:val="21"/>
              </w:rPr>
              <w:t>Giám đốc</w:t>
            </w:r>
          </w:p>
        </w:tc>
      </w:tr>
      <w:tr w14:paraId="56A2F981">
        <w:tblPrEx>
          <w:tblCellMar>
            <w:top w:w="0" w:type="dxa"/>
            <w:left w:w="108" w:type="dxa"/>
            <w:bottom w:w="0" w:type="dxa"/>
            <w:right w:w="108" w:type="dxa"/>
          </w:tblCellMar>
        </w:tblPrEx>
        <w:trPr>
          <w:cantSplit/>
          <w:jc w:val="center"/>
        </w:trPr>
        <w:tc>
          <w:tcPr>
            <w:tcW w:w="25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25D115">
            <w:pPr>
              <w:spacing w:after="0" w:line="252" w:lineRule="auto"/>
              <w:jc w:val="left"/>
            </w:pPr>
            <w:r>
              <w:rPr>
                <w:rFonts w:ascii="Times New Roman" w:hAnsi="Times New Roman" w:eastAsia="Times New Roman" w:cs="Times New Roman"/>
                <w:b w:val="0"/>
                <w:i w:val="0"/>
                <w:color w:val="000000"/>
                <w:sz w:val="21"/>
              </w:rPr>
              <w:t>Báo cáo doanh thu, công nợ</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451A3AF">
            <w:pPr>
              <w:spacing w:after="0" w:line="252" w:lineRule="auto"/>
              <w:jc w:val="left"/>
            </w:pPr>
            <w:r>
              <w:rPr>
                <w:rFonts w:ascii="Times New Roman" w:hAnsi="Times New Roman" w:eastAsia="Times New Roman" w:cs="Times New Roman"/>
                <w:b w:val="0"/>
                <w:i w:val="0"/>
                <w:color w:val="000000"/>
                <w:sz w:val="21"/>
              </w:rPr>
              <w:t>Báo cáo tài chính định kỳ</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B0E891">
            <w:pPr>
              <w:spacing w:after="0" w:line="252" w:lineRule="auto"/>
              <w:jc w:val="left"/>
            </w:pPr>
            <w:r>
              <w:rPr>
                <w:rFonts w:ascii="Times New Roman" w:hAnsi="Times New Roman" w:eastAsia="Times New Roman" w:cs="Times New Roman"/>
                <w:b w:val="0"/>
                <w:i w:val="0"/>
                <w:color w:val="000000"/>
                <w:sz w:val="21"/>
              </w:rPr>
              <w:t>Kỳ báo cáo + {Khóa học + Doanh thu} + {Hình thức + Doanh thu} + Tổng doanh thu + Tổng công nợ + So sánh kỳ trước (S)</w:t>
            </w:r>
          </w:p>
        </w:tc>
        <w:tc>
          <w:tcPr>
            <w:tcW w:w="10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71B518B">
            <w:pPr>
              <w:spacing w:after="0" w:line="252" w:lineRule="auto"/>
              <w:jc w:val="left"/>
            </w:pPr>
            <w:r>
              <w:rPr>
                <w:rFonts w:ascii="Times New Roman" w:hAnsi="Times New Roman" w:eastAsia="Times New Roman" w:cs="Times New Roman"/>
                <w:b w:val="0"/>
                <w:i w:val="0"/>
                <w:color w:val="000000"/>
                <w:sz w:val="21"/>
              </w:rPr>
              <w:t>3.4</w:t>
            </w:r>
          </w:p>
        </w:tc>
      </w:tr>
      <w:tr w14:paraId="6CF83B41">
        <w:tblPrEx>
          <w:tblCellMar>
            <w:top w:w="0" w:type="dxa"/>
            <w:left w:w="108" w:type="dxa"/>
            <w:bottom w:w="0" w:type="dxa"/>
            <w:right w:w="108" w:type="dxa"/>
          </w:tblCellMar>
        </w:tblPrEx>
        <w:trPr>
          <w:cantSplit/>
          <w:jc w:val="center"/>
        </w:trPr>
        <w:tc>
          <w:tcPr>
            <w:tcW w:w="25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512AC8">
            <w:pPr>
              <w:spacing w:after="0" w:line="252" w:lineRule="auto"/>
              <w:jc w:val="left"/>
            </w:pPr>
            <w:r>
              <w:rPr>
                <w:rFonts w:ascii="Times New Roman" w:hAnsi="Times New Roman" w:eastAsia="Times New Roman" w:cs="Times New Roman"/>
                <w:b w:val="0"/>
                <w:i w:val="0"/>
                <w:color w:val="000000"/>
                <w:sz w:val="21"/>
              </w:rPr>
              <w:t>Phiếu điểm danh buổi học</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AF2690">
            <w:pPr>
              <w:spacing w:after="0" w:line="252" w:lineRule="auto"/>
              <w:jc w:val="left"/>
            </w:pPr>
            <w:r>
              <w:rPr>
                <w:rFonts w:ascii="Times New Roman" w:hAnsi="Times New Roman" w:eastAsia="Times New Roman" w:cs="Times New Roman"/>
                <w:b w:val="0"/>
                <w:i w:val="0"/>
                <w:color w:val="000000"/>
                <w:sz w:val="21"/>
              </w:rPr>
              <w:t>Trạng thái học viên trong một buổi</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7771AF">
            <w:pPr>
              <w:spacing w:after="0" w:line="252" w:lineRule="auto"/>
              <w:jc w:val="left"/>
            </w:pPr>
            <w:r>
              <w:rPr>
                <w:rFonts w:ascii="Times New Roman" w:hAnsi="Times New Roman" w:eastAsia="Times New Roman" w:cs="Times New Roman"/>
                <w:b w:val="0"/>
                <w:i w:val="0"/>
                <w:color w:val="000000"/>
                <w:sz w:val="21"/>
              </w:rPr>
              <w:t>Mã lớp + Số thứ tự buổi + {Mã HV + Trạng thái [x | M | P | K] + (Ghi chú)}</w:t>
            </w:r>
          </w:p>
        </w:tc>
        <w:tc>
          <w:tcPr>
            <w:tcW w:w="10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D9069A">
            <w:pPr>
              <w:spacing w:after="0" w:line="252" w:lineRule="auto"/>
              <w:jc w:val="left"/>
            </w:pPr>
            <w:r>
              <w:rPr>
                <w:rFonts w:ascii="Times New Roman" w:hAnsi="Times New Roman" w:eastAsia="Times New Roman" w:cs="Times New Roman"/>
                <w:b w:val="0"/>
                <w:i w:val="0"/>
                <w:color w:val="000000"/>
                <w:sz w:val="21"/>
              </w:rPr>
              <w:t>Giáo viên</w:t>
            </w:r>
          </w:p>
        </w:tc>
      </w:tr>
      <w:tr w14:paraId="6057AE47">
        <w:tblPrEx>
          <w:tblCellMar>
            <w:top w:w="0" w:type="dxa"/>
            <w:left w:w="108" w:type="dxa"/>
            <w:bottom w:w="0" w:type="dxa"/>
            <w:right w:w="108" w:type="dxa"/>
          </w:tblCellMar>
        </w:tblPrEx>
        <w:trPr>
          <w:cantSplit/>
          <w:jc w:val="center"/>
        </w:trPr>
        <w:tc>
          <w:tcPr>
            <w:tcW w:w="25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BFA2DB">
            <w:pPr>
              <w:spacing w:after="0" w:line="252" w:lineRule="auto"/>
              <w:jc w:val="left"/>
            </w:pPr>
            <w:r>
              <w:rPr>
                <w:rFonts w:ascii="Times New Roman" w:hAnsi="Times New Roman" w:eastAsia="Times New Roman" w:cs="Times New Roman"/>
                <w:b w:val="0"/>
                <w:i w:val="0"/>
                <w:color w:val="000000"/>
                <w:sz w:val="21"/>
              </w:rPr>
              <w:t>Chuyên cần</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DD2C446">
            <w:pPr>
              <w:spacing w:after="0" w:line="252" w:lineRule="auto"/>
              <w:jc w:val="left"/>
            </w:pPr>
            <w:r>
              <w:rPr>
                <w:rFonts w:ascii="Times New Roman" w:hAnsi="Times New Roman" w:eastAsia="Times New Roman" w:cs="Times New Roman"/>
                <w:b w:val="0"/>
                <w:i w:val="0"/>
                <w:color w:val="000000"/>
                <w:sz w:val="21"/>
              </w:rPr>
              <w:t>Tình hình đi học gửi học viên</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9D0F49">
            <w:pPr>
              <w:spacing w:after="0" w:line="252" w:lineRule="auto"/>
              <w:jc w:val="left"/>
            </w:pPr>
            <w:r>
              <w:rPr>
                <w:rFonts w:ascii="Times New Roman" w:hAnsi="Times New Roman" w:eastAsia="Times New Roman" w:cs="Times New Roman"/>
                <w:b w:val="0"/>
                <w:i w:val="0"/>
                <w:color w:val="000000"/>
                <w:sz w:val="21"/>
              </w:rPr>
              <w:t>Mã lớp + Số buổi đã học + Số buổi có mặt + Tỷ lệ chuyên cần (S) + (Cảnh báo)</w:t>
            </w:r>
          </w:p>
        </w:tc>
        <w:tc>
          <w:tcPr>
            <w:tcW w:w="10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C20D38">
            <w:pPr>
              <w:spacing w:after="0" w:line="252" w:lineRule="auto"/>
              <w:jc w:val="left"/>
            </w:pPr>
            <w:r>
              <w:rPr>
                <w:rFonts w:ascii="Times New Roman" w:hAnsi="Times New Roman" w:eastAsia="Times New Roman" w:cs="Times New Roman"/>
                <w:b w:val="0"/>
                <w:i w:val="0"/>
                <w:color w:val="000000"/>
                <w:sz w:val="21"/>
              </w:rPr>
              <w:t>4.1</w:t>
            </w:r>
          </w:p>
        </w:tc>
      </w:tr>
      <w:tr w14:paraId="0B31FCBE">
        <w:tblPrEx>
          <w:tblCellMar>
            <w:top w:w="0" w:type="dxa"/>
            <w:left w:w="108" w:type="dxa"/>
            <w:bottom w:w="0" w:type="dxa"/>
            <w:right w:w="108" w:type="dxa"/>
          </w:tblCellMar>
        </w:tblPrEx>
        <w:trPr>
          <w:cantSplit/>
          <w:jc w:val="center"/>
        </w:trPr>
        <w:tc>
          <w:tcPr>
            <w:tcW w:w="25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A2983B">
            <w:pPr>
              <w:spacing w:after="0" w:line="252" w:lineRule="auto"/>
              <w:jc w:val="left"/>
            </w:pPr>
            <w:r>
              <w:rPr>
                <w:rFonts w:ascii="Times New Roman" w:hAnsi="Times New Roman" w:eastAsia="Times New Roman" w:cs="Times New Roman"/>
                <w:b w:val="0"/>
                <w:i w:val="0"/>
                <w:color w:val="000000"/>
                <w:sz w:val="21"/>
              </w:rPr>
              <w:t>Điểm số, nhận xét</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3164BE0">
            <w:pPr>
              <w:spacing w:after="0" w:line="252" w:lineRule="auto"/>
              <w:jc w:val="left"/>
            </w:pPr>
            <w:r>
              <w:rPr>
                <w:rFonts w:ascii="Times New Roman" w:hAnsi="Times New Roman" w:eastAsia="Times New Roman" w:cs="Times New Roman"/>
                <w:b w:val="0"/>
                <w:i w:val="0"/>
                <w:color w:val="000000"/>
                <w:sz w:val="21"/>
              </w:rPr>
              <w:t>Điểm giáo viên nhập</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A006C3D">
            <w:pPr>
              <w:spacing w:after="0" w:line="252" w:lineRule="auto"/>
              <w:jc w:val="left"/>
            </w:pPr>
            <w:r>
              <w:rPr>
                <w:rFonts w:ascii="Times New Roman" w:hAnsi="Times New Roman" w:eastAsia="Times New Roman" w:cs="Times New Roman"/>
                <w:b w:val="0"/>
                <w:i w:val="0"/>
                <w:color w:val="000000"/>
                <w:sz w:val="21"/>
              </w:rPr>
              <w:t>Mã lớp + Loại điểm + {Mã HV + Điểm + (Nhận xét)}</w:t>
            </w:r>
          </w:p>
        </w:tc>
        <w:tc>
          <w:tcPr>
            <w:tcW w:w="10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FD1CC4">
            <w:pPr>
              <w:spacing w:after="0" w:line="252" w:lineRule="auto"/>
              <w:jc w:val="left"/>
            </w:pPr>
            <w:r>
              <w:rPr>
                <w:rFonts w:ascii="Times New Roman" w:hAnsi="Times New Roman" w:eastAsia="Times New Roman" w:cs="Times New Roman"/>
                <w:b w:val="0"/>
                <w:i w:val="0"/>
                <w:color w:val="000000"/>
                <w:sz w:val="21"/>
              </w:rPr>
              <w:t>Giáo viên</w:t>
            </w:r>
          </w:p>
        </w:tc>
      </w:tr>
      <w:tr w14:paraId="72F28E74">
        <w:tblPrEx>
          <w:tblCellMar>
            <w:top w:w="0" w:type="dxa"/>
            <w:left w:w="108" w:type="dxa"/>
            <w:bottom w:w="0" w:type="dxa"/>
            <w:right w:w="108" w:type="dxa"/>
          </w:tblCellMar>
        </w:tblPrEx>
        <w:trPr>
          <w:cantSplit/>
          <w:jc w:val="center"/>
        </w:trPr>
        <w:tc>
          <w:tcPr>
            <w:tcW w:w="25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B3BD92">
            <w:pPr>
              <w:spacing w:after="0" w:line="252" w:lineRule="auto"/>
              <w:jc w:val="left"/>
            </w:pPr>
            <w:r>
              <w:rPr>
                <w:rFonts w:ascii="Times New Roman" w:hAnsi="Times New Roman" w:eastAsia="Times New Roman" w:cs="Times New Roman"/>
                <w:b w:val="0"/>
                <w:i w:val="0"/>
                <w:color w:val="000000"/>
                <w:sz w:val="21"/>
              </w:rPr>
              <w:t>Bảng điểm chờ duyệt</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8FC025">
            <w:pPr>
              <w:spacing w:after="0" w:line="252" w:lineRule="auto"/>
              <w:jc w:val="left"/>
            </w:pPr>
            <w:r>
              <w:rPr>
                <w:rFonts w:ascii="Times New Roman" w:hAnsi="Times New Roman" w:eastAsia="Times New Roman" w:cs="Times New Roman"/>
                <w:b w:val="0"/>
                <w:i w:val="0"/>
                <w:color w:val="000000"/>
                <w:sz w:val="21"/>
              </w:rPr>
              <w:t>Kết quả đã tính, chờ QL đào tạo duyệt</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A9CDE9">
            <w:pPr>
              <w:spacing w:after="0" w:line="252" w:lineRule="auto"/>
              <w:jc w:val="left"/>
            </w:pPr>
            <w:r>
              <w:rPr>
                <w:rFonts w:ascii="Times New Roman" w:hAnsi="Times New Roman" w:eastAsia="Times New Roman" w:cs="Times New Roman"/>
                <w:b w:val="0"/>
                <w:i w:val="0"/>
                <w:color w:val="000000"/>
                <w:sz w:val="21"/>
              </w:rPr>
              <w:t>Mã lớp + {Mã HV + Họ tên + Điểm chuyên cần (S) + Điểm giữa kỳ + Điểm cuối kỳ + Điểm tổng kết (S) + Xếp loại (S) + Kết quả (S)}</w:t>
            </w:r>
          </w:p>
        </w:tc>
        <w:tc>
          <w:tcPr>
            <w:tcW w:w="10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675830">
            <w:pPr>
              <w:spacing w:after="0" w:line="252" w:lineRule="auto"/>
              <w:jc w:val="left"/>
            </w:pPr>
            <w:r>
              <w:rPr>
                <w:rFonts w:ascii="Times New Roman" w:hAnsi="Times New Roman" w:eastAsia="Times New Roman" w:cs="Times New Roman"/>
                <w:b w:val="0"/>
                <w:i w:val="0"/>
                <w:color w:val="000000"/>
                <w:sz w:val="21"/>
              </w:rPr>
              <w:t>4.3</w:t>
            </w:r>
          </w:p>
        </w:tc>
      </w:tr>
      <w:tr w14:paraId="4E8F20CD">
        <w:tblPrEx>
          <w:tblCellMar>
            <w:top w:w="0" w:type="dxa"/>
            <w:left w:w="108" w:type="dxa"/>
            <w:bottom w:w="0" w:type="dxa"/>
            <w:right w:w="108" w:type="dxa"/>
          </w:tblCellMar>
        </w:tblPrEx>
        <w:trPr>
          <w:cantSplit/>
          <w:jc w:val="center"/>
        </w:trPr>
        <w:tc>
          <w:tcPr>
            <w:tcW w:w="25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0789A4D">
            <w:pPr>
              <w:spacing w:after="0" w:line="252" w:lineRule="auto"/>
              <w:jc w:val="left"/>
            </w:pPr>
            <w:r>
              <w:rPr>
                <w:rFonts w:ascii="Times New Roman" w:hAnsi="Times New Roman" w:eastAsia="Times New Roman" w:cs="Times New Roman"/>
                <w:b w:val="0"/>
                <w:i w:val="0"/>
                <w:color w:val="000000"/>
                <w:sz w:val="21"/>
              </w:rPr>
              <w:t>Quyết định duyệt kết quả</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1A1CF0">
            <w:pPr>
              <w:spacing w:after="0" w:line="252" w:lineRule="auto"/>
              <w:jc w:val="left"/>
            </w:pPr>
            <w:r>
              <w:rPr>
                <w:rFonts w:ascii="Times New Roman" w:hAnsi="Times New Roman" w:eastAsia="Times New Roman" w:cs="Times New Roman"/>
                <w:b w:val="0"/>
                <w:i w:val="0"/>
                <w:color w:val="000000"/>
                <w:sz w:val="21"/>
              </w:rPr>
              <w:t>Xác nhận kết quả của QL đào tạo</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360CD61">
            <w:pPr>
              <w:spacing w:after="0" w:line="252" w:lineRule="auto"/>
              <w:jc w:val="left"/>
            </w:pPr>
            <w:r>
              <w:rPr>
                <w:rFonts w:ascii="Times New Roman" w:hAnsi="Times New Roman" w:eastAsia="Times New Roman" w:cs="Times New Roman"/>
                <w:b w:val="0"/>
                <w:i w:val="0"/>
                <w:color w:val="000000"/>
                <w:sz w:val="21"/>
              </w:rPr>
              <w:t>Mã lớp + Mã NV duyệt + Ngày duyệt + [Duyệt | Yêu cầu xem lại] + (Ghi chú)</w:t>
            </w:r>
          </w:p>
        </w:tc>
        <w:tc>
          <w:tcPr>
            <w:tcW w:w="10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A638B4">
            <w:pPr>
              <w:spacing w:after="0" w:line="252" w:lineRule="auto"/>
              <w:jc w:val="left"/>
            </w:pPr>
            <w:r>
              <w:rPr>
                <w:rFonts w:ascii="Times New Roman" w:hAnsi="Times New Roman" w:eastAsia="Times New Roman" w:cs="Times New Roman"/>
                <w:b w:val="0"/>
                <w:i w:val="0"/>
                <w:color w:val="000000"/>
                <w:sz w:val="21"/>
              </w:rPr>
              <w:t>QL đào tạo</w:t>
            </w:r>
          </w:p>
        </w:tc>
      </w:tr>
      <w:tr w14:paraId="1ABF43F9">
        <w:tblPrEx>
          <w:tblCellMar>
            <w:top w:w="0" w:type="dxa"/>
            <w:left w:w="108" w:type="dxa"/>
            <w:bottom w:w="0" w:type="dxa"/>
            <w:right w:w="108" w:type="dxa"/>
          </w:tblCellMar>
        </w:tblPrEx>
        <w:trPr>
          <w:cantSplit/>
          <w:jc w:val="center"/>
        </w:trPr>
        <w:tc>
          <w:tcPr>
            <w:tcW w:w="25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17E6196">
            <w:pPr>
              <w:spacing w:after="0" w:line="252" w:lineRule="auto"/>
              <w:jc w:val="left"/>
            </w:pPr>
            <w:r>
              <w:rPr>
                <w:rFonts w:ascii="Times New Roman" w:hAnsi="Times New Roman" w:eastAsia="Times New Roman" w:cs="Times New Roman"/>
                <w:b w:val="0"/>
                <w:i w:val="0"/>
                <w:color w:val="000000"/>
                <w:sz w:val="21"/>
              </w:rPr>
              <w:t>Kết quả học tập</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191B7A">
            <w:pPr>
              <w:spacing w:after="0" w:line="252" w:lineRule="auto"/>
              <w:jc w:val="left"/>
            </w:pPr>
            <w:r>
              <w:rPr>
                <w:rFonts w:ascii="Times New Roman" w:hAnsi="Times New Roman" w:eastAsia="Times New Roman" w:cs="Times New Roman"/>
                <w:b w:val="0"/>
                <w:i w:val="0"/>
                <w:color w:val="000000"/>
                <w:sz w:val="21"/>
              </w:rPr>
              <w:t>Kết quả cuối khóa (mục 3.4.2.4)</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49C62B">
            <w:pPr>
              <w:spacing w:after="0" w:line="252" w:lineRule="auto"/>
              <w:jc w:val="left"/>
            </w:pPr>
            <w:r>
              <w:rPr>
                <w:rFonts w:ascii="Times New Roman" w:hAnsi="Times New Roman" w:eastAsia="Times New Roman" w:cs="Times New Roman"/>
                <w:b w:val="0"/>
                <w:i w:val="0"/>
                <w:color w:val="000000"/>
                <w:sz w:val="21"/>
              </w:rPr>
              <w:t>Kết quả học tập</w:t>
            </w:r>
          </w:p>
        </w:tc>
        <w:tc>
          <w:tcPr>
            <w:tcW w:w="10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95F5C0">
            <w:pPr>
              <w:spacing w:after="0" w:line="252" w:lineRule="auto"/>
              <w:jc w:val="left"/>
            </w:pPr>
            <w:r>
              <w:rPr>
                <w:rFonts w:ascii="Times New Roman" w:hAnsi="Times New Roman" w:eastAsia="Times New Roman" w:cs="Times New Roman"/>
                <w:b w:val="0"/>
                <w:i w:val="0"/>
                <w:color w:val="000000"/>
                <w:sz w:val="21"/>
              </w:rPr>
              <w:t>4.3</w:t>
            </w:r>
          </w:p>
        </w:tc>
      </w:tr>
      <w:tr w14:paraId="392E9D8D">
        <w:tblPrEx>
          <w:tblCellMar>
            <w:top w:w="0" w:type="dxa"/>
            <w:left w:w="108" w:type="dxa"/>
            <w:bottom w:w="0" w:type="dxa"/>
            <w:right w:w="108" w:type="dxa"/>
          </w:tblCellMar>
        </w:tblPrEx>
        <w:trPr>
          <w:cantSplit/>
          <w:jc w:val="center"/>
        </w:trPr>
        <w:tc>
          <w:tcPr>
            <w:tcW w:w="25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86DF3E">
            <w:pPr>
              <w:spacing w:after="0" w:line="252" w:lineRule="auto"/>
              <w:jc w:val="left"/>
            </w:pPr>
            <w:r>
              <w:rPr>
                <w:rFonts w:ascii="Times New Roman" w:hAnsi="Times New Roman" w:eastAsia="Times New Roman" w:cs="Times New Roman"/>
                <w:b w:val="0"/>
                <w:i w:val="0"/>
                <w:color w:val="000000"/>
                <w:sz w:val="21"/>
              </w:rPr>
              <w:t>Chứng nhận</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939C42">
            <w:pPr>
              <w:spacing w:after="0" w:line="252" w:lineRule="auto"/>
              <w:jc w:val="left"/>
            </w:pPr>
            <w:r>
              <w:rPr>
                <w:rFonts w:ascii="Times New Roman" w:hAnsi="Times New Roman" w:eastAsia="Times New Roman" w:cs="Times New Roman"/>
                <w:b w:val="0"/>
                <w:i w:val="0"/>
                <w:color w:val="000000"/>
                <w:sz w:val="21"/>
              </w:rPr>
              <w:t>Giấy chứng nhận (mục 3.4.2.5)</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D8019F">
            <w:pPr>
              <w:spacing w:after="0" w:line="252" w:lineRule="auto"/>
              <w:jc w:val="left"/>
            </w:pPr>
            <w:r>
              <w:rPr>
                <w:rFonts w:ascii="Times New Roman" w:hAnsi="Times New Roman" w:eastAsia="Times New Roman" w:cs="Times New Roman"/>
                <w:b w:val="0"/>
                <w:i w:val="0"/>
                <w:color w:val="000000"/>
                <w:sz w:val="21"/>
              </w:rPr>
              <w:t>Chứng nhận + Họ tên + Ngày sinh + Tên KH + Xếp loại + Điểm tổng kết</w:t>
            </w:r>
          </w:p>
        </w:tc>
        <w:tc>
          <w:tcPr>
            <w:tcW w:w="10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93912CC">
            <w:pPr>
              <w:spacing w:after="0" w:line="252" w:lineRule="auto"/>
              <w:jc w:val="left"/>
            </w:pPr>
            <w:r>
              <w:rPr>
                <w:rFonts w:ascii="Times New Roman" w:hAnsi="Times New Roman" w:eastAsia="Times New Roman" w:cs="Times New Roman"/>
                <w:b w:val="0"/>
                <w:i w:val="0"/>
                <w:color w:val="000000"/>
                <w:sz w:val="21"/>
              </w:rPr>
              <w:t>4.4</w:t>
            </w:r>
          </w:p>
        </w:tc>
      </w:tr>
      <w:tr w14:paraId="2C520780">
        <w:tblPrEx>
          <w:tblCellMar>
            <w:top w:w="0" w:type="dxa"/>
            <w:left w:w="108" w:type="dxa"/>
            <w:bottom w:w="0" w:type="dxa"/>
            <w:right w:w="108" w:type="dxa"/>
          </w:tblCellMar>
        </w:tblPrEx>
        <w:trPr>
          <w:cantSplit/>
          <w:jc w:val="center"/>
        </w:trPr>
        <w:tc>
          <w:tcPr>
            <w:tcW w:w="25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1976B2">
            <w:pPr>
              <w:spacing w:after="0" w:line="252" w:lineRule="auto"/>
              <w:jc w:val="left"/>
            </w:pPr>
            <w:r>
              <w:rPr>
                <w:rFonts w:ascii="Times New Roman" w:hAnsi="Times New Roman" w:eastAsia="Times New Roman" w:cs="Times New Roman"/>
                <w:b w:val="0"/>
                <w:i w:val="0"/>
                <w:color w:val="000000"/>
                <w:sz w:val="21"/>
              </w:rPr>
              <w:t>Tài khoản, phân quyền, cấu hình</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93C884">
            <w:pPr>
              <w:spacing w:after="0" w:line="252" w:lineRule="auto"/>
              <w:jc w:val="left"/>
            </w:pPr>
            <w:r>
              <w:rPr>
                <w:rFonts w:ascii="Times New Roman" w:hAnsi="Times New Roman" w:eastAsia="Times New Roman" w:cs="Times New Roman"/>
                <w:b w:val="0"/>
                <w:i w:val="0"/>
                <w:color w:val="000000"/>
                <w:sz w:val="21"/>
              </w:rPr>
              <w:t>Thao tác quản trị</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4911DE">
            <w:pPr>
              <w:spacing w:after="0" w:line="252" w:lineRule="auto"/>
              <w:jc w:val="left"/>
            </w:pPr>
            <w:r>
              <w:rPr>
                <w:rFonts w:ascii="Times New Roman" w:hAnsi="Times New Roman" w:eastAsia="Times New Roman" w:cs="Times New Roman"/>
                <w:b w:val="0"/>
                <w:i w:val="0"/>
                <w:color w:val="000000"/>
                <w:sz w:val="21"/>
              </w:rPr>
              <w:t>Tài khoản + Vai trò + {Quyền} + (Tham số cấu hình)</w:t>
            </w:r>
          </w:p>
        </w:tc>
        <w:tc>
          <w:tcPr>
            <w:tcW w:w="10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2557A1">
            <w:pPr>
              <w:spacing w:after="0" w:line="252" w:lineRule="auto"/>
              <w:jc w:val="left"/>
            </w:pPr>
            <w:r>
              <w:rPr>
                <w:rFonts w:ascii="Times New Roman" w:hAnsi="Times New Roman" w:eastAsia="Times New Roman" w:cs="Times New Roman"/>
                <w:b w:val="0"/>
                <w:i w:val="0"/>
                <w:color w:val="000000"/>
                <w:sz w:val="21"/>
              </w:rPr>
              <w:t>Quản trị viên</w:t>
            </w:r>
          </w:p>
        </w:tc>
      </w:tr>
      <w:tr w14:paraId="25A54CD5">
        <w:tblPrEx>
          <w:tblCellMar>
            <w:top w:w="0" w:type="dxa"/>
            <w:left w:w="108" w:type="dxa"/>
            <w:bottom w:w="0" w:type="dxa"/>
            <w:right w:w="108" w:type="dxa"/>
          </w:tblCellMar>
        </w:tblPrEx>
        <w:trPr>
          <w:cantSplit/>
          <w:jc w:val="center"/>
        </w:trPr>
        <w:tc>
          <w:tcPr>
            <w:tcW w:w="25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C6C048">
            <w:pPr>
              <w:spacing w:after="0" w:line="252" w:lineRule="auto"/>
              <w:jc w:val="left"/>
            </w:pPr>
            <w:r>
              <w:rPr>
                <w:rFonts w:ascii="Times New Roman" w:hAnsi="Times New Roman" w:eastAsia="Times New Roman" w:cs="Times New Roman"/>
                <w:b w:val="0"/>
                <w:i w:val="0"/>
                <w:color w:val="000000"/>
                <w:sz w:val="21"/>
              </w:rPr>
              <w:t>Nhật ký hệ thống</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5590143">
            <w:pPr>
              <w:spacing w:after="0" w:line="252" w:lineRule="auto"/>
              <w:jc w:val="left"/>
            </w:pPr>
            <w:r>
              <w:rPr>
                <w:rFonts w:ascii="Times New Roman" w:hAnsi="Times New Roman" w:eastAsia="Times New Roman" w:cs="Times New Roman"/>
                <w:b w:val="0"/>
                <w:i w:val="0"/>
                <w:color w:val="000000"/>
                <w:sz w:val="21"/>
              </w:rPr>
              <w:t>Vết thao tác để kiểm tra</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98DC3EA">
            <w:pPr>
              <w:spacing w:after="0" w:line="252" w:lineRule="auto"/>
              <w:jc w:val="left"/>
            </w:pPr>
            <w:r>
              <w:rPr>
                <w:rFonts w:ascii="Times New Roman" w:hAnsi="Times New Roman" w:eastAsia="Times New Roman" w:cs="Times New Roman"/>
                <w:b w:val="0"/>
                <w:i w:val="0"/>
                <w:color w:val="000000"/>
                <w:sz w:val="21"/>
              </w:rPr>
              <w:t>{Nhật ký}</w:t>
            </w:r>
          </w:p>
        </w:tc>
        <w:tc>
          <w:tcPr>
            <w:tcW w:w="10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26A5DF">
            <w:pPr>
              <w:spacing w:after="0" w:line="252" w:lineRule="auto"/>
              <w:jc w:val="left"/>
            </w:pPr>
            <w:r>
              <w:rPr>
                <w:rFonts w:ascii="Times New Roman" w:hAnsi="Times New Roman" w:eastAsia="Times New Roman" w:cs="Times New Roman"/>
                <w:b w:val="0"/>
                <w:i w:val="0"/>
                <w:color w:val="000000"/>
                <w:sz w:val="21"/>
              </w:rPr>
              <w:t>5.1</w:t>
            </w:r>
          </w:p>
        </w:tc>
      </w:tr>
      <w:tr w14:paraId="191EE4E4">
        <w:tblPrEx>
          <w:tblCellMar>
            <w:top w:w="0" w:type="dxa"/>
            <w:left w:w="108" w:type="dxa"/>
            <w:bottom w:w="0" w:type="dxa"/>
            <w:right w:w="108" w:type="dxa"/>
          </w:tblCellMar>
        </w:tblPrEx>
        <w:trPr>
          <w:cantSplit/>
          <w:jc w:val="center"/>
        </w:trPr>
        <w:tc>
          <w:tcPr>
            <w:tcW w:w="25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D95C38C">
            <w:pPr>
              <w:spacing w:after="0" w:line="252" w:lineRule="auto"/>
              <w:jc w:val="left"/>
            </w:pPr>
            <w:r>
              <w:rPr>
                <w:rFonts w:ascii="Times New Roman" w:hAnsi="Times New Roman" w:eastAsia="Times New Roman" w:cs="Times New Roman"/>
                <w:b w:val="0"/>
                <w:i w:val="0"/>
                <w:color w:val="000000"/>
                <w:sz w:val="21"/>
              </w:rPr>
              <w:t>Thông báo</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62F548">
            <w:pPr>
              <w:spacing w:after="0" w:line="252" w:lineRule="auto"/>
              <w:jc w:val="left"/>
            </w:pPr>
            <w:r>
              <w:rPr>
                <w:rFonts w:ascii="Times New Roman" w:hAnsi="Times New Roman" w:eastAsia="Times New Roman" w:cs="Times New Roman"/>
                <w:b w:val="0"/>
                <w:i w:val="0"/>
                <w:color w:val="000000"/>
                <w:sz w:val="21"/>
              </w:rPr>
              <w:t>Tin gửi học viên, phụ huynh</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71D1FA">
            <w:pPr>
              <w:spacing w:after="0" w:line="252" w:lineRule="auto"/>
              <w:jc w:val="left"/>
            </w:pPr>
            <w:r>
              <w:rPr>
                <w:rFonts w:ascii="Times New Roman" w:hAnsi="Times New Roman" w:eastAsia="Times New Roman" w:cs="Times New Roman"/>
                <w:b w:val="0"/>
                <w:i w:val="0"/>
                <w:color w:val="000000"/>
                <w:sz w:val="21"/>
              </w:rPr>
              <w:t>Loại + Nội dung + Thời gian gửi</w:t>
            </w:r>
          </w:p>
        </w:tc>
        <w:tc>
          <w:tcPr>
            <w:tcW w:w="10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B2DD84">
            <w:pPr>
              <w:spacing w:after="0" w:line="252" w:lineRule="auto"/>
              <w:jc w:val="left"/>
            </w:pPr>
            <w:r>
              <w:rPr>
                <w:rFonts w:ascii="Times New Roman" w:hAnsi="Times New Roman" w:eastAsia="Times New Roman" w:cs="Times New Roman"/>
                <w:b w:val="0"/>
                <w:i w:val="0"/>
                <w:color w:val="000000"/>
                <w:sz w:val="21"/>
              </w:rPr>
              <w:t>5.2</w:t>
            </w:r>
          </w:p>
        </w:tc>
      </w:tr>
      <w:tr w14:paraId="405EDF3E">
        <w:tblPrEx>
          <w:tblCellMar>
            <w:top w:w="0" w:type="dxa"/>
            <w:left w:w="108" w:type="dxa"/>
            <w:bottom w:w="0" w:type="dxa"/>
            <w:right w:w="108" w:type="dxa"/>
          </w:tblCellMar>
        </w:tblPrEx>
        <w:trPr>
          <w:cantSplit/>
          <w:jc w:val="center"/>
        </w:trPr>
        <w:tc>
          <w:tcPr>
            <w:tcW w:w="25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814DFE">
            <w:pPr>
              <w:spacing w:after="0" w:line="252" w:lineRule="auto"/>
              <w:jc w:val="left"/>
            </w:pPr>
            <w:r>
              <w:rPr>
                <w:rFonts w:ascii="Times New Roman" w:hAnsi="Times New Roman" w:eastAsia="Times New Roman" w:cs="Times New Roman"/>
                <w:b w:val="0"/>
                <w:i w:val="0"/>
                <w:color w:val="000000"/>
                <w:sz w:val="21"/>
              </w:rPr>
              <w:t>Yêu cầu báo cáo tổng hợp</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86A58D">
            <w:pPr>
              <w:spacing w:after="0" w:line="252" w:lineRule="auto"/>
              <w:jc w:val="left"/>
            </w:pPr>
            <w:r>
              <w:rPr>
                <w:rFonts w:ascii="Times New Roman" w:hAnsi="Times New Roman" w:eastAsia="Times New Roman" w:cs="Times New Roman"/>
                <w:b w:val="0"/>
                <w:i w:val="0"/>
                <w:color w:val="000000"/>
                <w:sz w:val="21"/>
              </w:rPr>
              <w:t>Tham số của báo cáo MIS</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1C925C">
            <w:pPr>
              <w:spacing w:after="0" w:line="252" w:lineRule="auto"/>
              <w:jc w:val="left"/>
            </w:pPr>
            <w:r>
              <w:rPr>
                <w:rFonts w:ascii="Times New Roman" w:hAnsi="Times New Roman" w:eastAsia="Times New Roman" w:cs="Times New Roman"/>
                <w:b w:val="0"/>
                <w:i w:val="0"/>
                <w:color w:val="000000"/>
                <w:sz w:val="21"/>
              </w:rPr>
              <w:t>Loại báo cáo + Từ ngày + Đến ngày + (Khóa học / Lớp / Giáo viên)</w:t>
            </w:r>
          </w:p>
        </w:tc>
        <w:tc>
          <w:tcPr>
            <w:tcW w:w="10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B75EF4">
            <w:pPr>
              <w:spacing w:after="0" w:line="252" w:lineRule="auto"/>
              <w:jc w:val="left"/>
            </w:pPr>
            <w:r>
              <w:rPr>
                <w:rFonts w:ascii="Times New Roman" w:hAnsi="Times New Roman" w:eastAsia="Times New Roman" w:cs="Times New Roman"/>
                <w:b w:val="0"/>
                <w:i w:val="0"/>
                <w:color w:val="000000"/>
                <w:sz w:val="21"/>
              </w:rPr>
              <w:t>Giám đốc</w:t>
            </w:r>
          </w:p>
        </w:tc>
      </w:tr>
      <w:tr w14:paraId="5BB5EA1B">
        <w:tblPrEx>
          <w:tblCellMar>
            <w:top w:w="0" w:type="dxa"/>
            <w:left w:w="108" w:type="dxa"/>
            <w:bottom w:w="0" w:type="dxa"/>
            <w:right w:w="108" w:type="dxa"/>
          </w:tblCellMar>
        </w:tblPrEx>
        <w:trPr>
          <w:cantSplit/>
          <w:jc w:val="center"/>
        </w:trPr>
        <w:tc>
          <w:tcPr>
            <w:tcW w:w="25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660E57">
            <w:pPr>
              <w:spacing w:after="0" w:line="252" w:lineRule="auto"/>
              <w:jc w:val="left"/>
            </w:pPr>
            <w:r>
              <w:rPr>
                <w:rFonts w:ascii="Times New Roman" w:hAnsi="Times New Roman" w:eastAsia="Times New Roman" w:cs="Times New Roman"/>
                <w:b w:val="0"/>
                <w:i w:val="0"/>
                <w:color w:val="000000"/>
                <w:sz w:val="21"/>
              </w:rPr>
              <w:t>Báo cáo tuyển sinh</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8D71CA">
            <w:pPr>
              <w:spacing w:after="0" w:line="252" w:lineRule="auto"/>
              <w:jc w:val="left"/>
            </w:pPr>
            <w:r>
              <w:rPr>
                <w:rFonts w:ascii="Times New Roman" w:hAnsi="Times New Roman" w:eastAsia="Times New Roman" w:cs="Times New Roman"/>
                <w:b w:val="0"/>
                <w:i w:val="0"/>
                <w:color w:val="000000"/>
                <w:sz w:val="21"/>
              </w:rPr>
              <w:t>Số học viên mới</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35A5F9">
            <w:pPr>
              <w:spacing w:after="0" w:line="252" w:lineRule="auto"/>
              <w:jc w:val="left"/>
            </w:pPr>
            <w:r>
              <w:rPr>
                <w:rFonts w:ascii="Times New Roman" w:hAnsi="Times New Roman" w:eastAsia="Times New Roman" w:cs="Times New Roman"/>
                <w:b w:val="0"/>
                <w:i w:val="0"/>
                <w:color w:val="000000"/>
                <w:sz w:val="21"/>
              </w:rPr>
              <w:t>Kỳ + {Khóa học + Số học viên mới} + Tổng + So sánh kỳ trước (S)</w:t>
            </w:r>
          </w:p>
        </w:tc>
        <w:tc>
          <w:tcPr>
            <w:tcW w:w="10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DF2996">
            <w:pPr>
              <w:spacing w:after="0" w:line="252" w:lineRule="auto"/>
              <w:jc w:val="left"/>
            </w:pPr>
            <w:r>
              <w:rPr>
                <w:rFonts w:ascii="Times New Roman" w:hAnsi="Times New Roman" w:eastAsia="Times New Roman" w:cs="Times New Roman"/>
                <w:b w:val="0"/>
                <w:i w:val="0"/>
                <w:color w:val="000000"/>
                <w:sz w:val="21"/>
              </w:rPr>
              <w:t>5.3</w:t>
            </w:r>
          </w:p>
        </w:tc>
      </w:tr>
      <w:tr w14:paraId="21101C28">
        <w:tblPrEx>
          <w:tblCellMar>
            <w:top w:w="0" w:type="dxa"/>
            <w:left w:w="108" w:type="dxa"/>
            <w:bottom w:w="0" w:type="dxa"/>
            <w:right w:w="108" w:type="dxa"/>
          </w:tblCellMar>
        </w:tblPrEx>
        <w:trPr>
          <w:cantSplit/>
          <w:jc w:val="center"/>
        </w:trPr>
        <w:tc>
          <w:tcPr>
            <w:tcW w:w="25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4AF2802">
            <w:pPr>
              <w:spacing w:after="0" w:line="252" w:lineRule="auto"/>
              <w:jc w:val="left"/>
            </w:pPr>
            <w:r>
              <w:rPr>
                <w:rFonts w:ascii="Times New Roman" w:hAnsi="Times New Roman" w:eastAsia="Times New Roman" w:cs="Times New Roman"/>
                <w:b w:val="0"/>
                <w:i w:val="0"/>
                <w:color w:val="000000"/>
                <w:sz w:val="21"/>
              </w:rPr>
              <w:t>Báo cáo lớp học</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C01214">
            <w:pPr>
              <w:spacing w:after="0" w:line="252" w:lineRule="auto"/>
              <w:jc w:val="left"/>
            </w:pPr>
            <w:r>
              <w:rPr>
                <w:rFonts w:ascii="Times New Roman" w:hAnsi="Times New Roman" w:eastAsia="Times New Roman" w:cs="Times New Roman"/>
                <w:b w:val="0"/>
                <w:i w:val="0"/>
                <w:color w:val="000000"/>
                <w:sz w:val="21"/>
              </w:rPr>
              <w:t>Tình trạng lớp</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04AF084">
            <w:pPr>
              <w:spacing w:after="0" w:line="252" w:lineRule="auto"/>
              <w:jc w:val="left"/>
            </w:pPr>
            <w:r>
              <w:rPr>
                <w:rFonts w:ascii="Times New Roman" w:hAnsi="Times New Roman" w:eastAsia="Times New Roman" w:cs="Times New Roman"/>
                <w:b w:val="0"/>
                <w:i w:val="0"/>
                <w:color w:val="000000"/>
                <w:sz w:val="21"/>
              </w:rPr>
              <w:t>{Mã lớp + Sĩ số tối đa + Số đăng ký + Tỷ lệ lấp đầy (S) + Trạng thái} + Số lớp mở + Số lớp hủy</w:t>
            </w:r>
          </w:p>
        </w:tc>
        <w:tc>
          <w:tcPr>
            <w:tcW w:w="10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59DF03">
            <w:pPr>
              <w:spacing w:after="0" w:line="252" w:lineRule="auto"/>
              <w:jc w:val="left"/>
            </w:pPr>
            <w:r>
              <w:rPr>
                <w:rFonts w:ascii="Times New Roman" w:hAnsi="Times New Roman" w:eastAsia="Times New Roman" w:cs="Times New Roman"/>
                <w:b w:val="0"/>
                <w:i w:val="0"/>
                <w:color w:val="000000"/>
                <w:sz w:val="21"/>
              </w:rPr>
              <w:t>5.3</w:t>
            </w:r>
          </w:p>
        </w:tc>
      </w:tr>
      <w:tr w14:paraId="4027A515">
        <w:tblPrEx>
          <w:tblCellMar>
            <w:top w:w="0" w:type="dxa"/>
            <w:left w:w="108" w:type="dxa"/>
            <w:bottom w:w="0" w:type="dxa"/>
            <w:right w:w="108" w:type="dxa"/>
          </w:tblCellMar>
        </w:tblPrEx>
        <w:trPr>
          <w:cantSplit/>
          <w:jc w:val="center"/>
        </w:trPr>
        <w:tc>
          <w:tcPr>
            <w:tcW w:w="25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83CE6F">
            <w:pPr>
              <w:spacing w:after="0" w:line="252" w:lineRule="auto"/>
              <w:jc w:val="left"/>
            </w:pPr>
            <w:r>
              <w:rPr>
                <w:rFonts w:ascii="Times New Roman" w:hAnsi="Times New Roman" w:eastAsia="Times New Roman" w:cs="Times New Roman"/>
                <w:b w:val="0"/>
                <w:i w:val="0"/>
                <w:color w:val="000000"/>
                <w:sz w:val="21"/>
              </w:rPr>
              <w:t>Báo cáo kết quả học tập</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E3996F">
            <w:pPr>
              <w:spacing w:after="0" w:line="252" w:lineRule="auto"/>
              <w:jc w:val="left"/>
            </w:pPr>
            <w:r>
              <w:rPr>
                <w:rFonts w:ascii="Times New Roman" w:hAnsi="Times New Roman" w:eastAsia="Times New Roman" w:cs="Times New Roman"/>
                <w:b w:val="0"/>
                <w:i w:val="0"/>
                <w:color w:val="000000"/>
                <w:sz w:val="21"/>
              </w:rPr>
              <w:t>Kết quả đào tạo cho giám đốc</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7C625A7">
            <w:pPr>
              <w:spacing w:after="0" w:line="252" w:lineRule="auto"/>
              <w:jc w:val="left"/>
            </w:pPr>
            <w:r>
              <w:rPr>
                <w:rFonts w:ascii="Times New Roman" w:hAnsi="Times New Roman" w:eastAsia="Times New Roman" w:cs="Times New Roman"/>
                <w:b w:val="0"/>
                <w:i w:val="0"/>
                <w:color w:val="000000"/>
                <w:sz w:val="21"/>
              </w:rPr>
              <w:t>Kỳ + {Khóa học + Tỷ lệ đạt (S) + Phân bố xếp loại (S)}</w:t>
            </w:r>
          </w:p>
        </w:tc>
        <w:tc>
          <w:tcPr>
            <w:tcW w:w="10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A78938">
            <w:pPr>
              <w:spacing w:after="0" w:line="252" w:lineRule="auto"/>
              <w:jc w:val="left"/>
            </w:pPr>
            <w:r>
              <w:rPr>
                <w:rFonts w:ascii="Times New Roman" w:hAnsi="Times New Roman" w:eastAsia="Times New Roman" w:cs="Times New Roman"/>
                <w:b w:val="0"/>
                <w:i w:val="0"/>
                <w:color w:val="000000"/>
                <w:sz w:val="21"/>
              </w:rPr>
              <w:t>5.4</w:t>
            </w:r>
          </w:p>
        </w:tc>
      </w:tr>
      <w:tr w14:paraId="3A5476AD">
        <w:tblPrEx>
          <w:tblCellMar>
            <w:top w:w="0" w:type="dxa"/>
            <w:left w:w="108" w:type="dxa"/>
            <w:bottom w:w="0" w:type="dxa"/>
            <w:right w:w="108" w:type="dxa"/>
          </w:tblCellMar>
        </w:tblPrEx>
        <w:trPr>
          <w:cantSplit/>
          <w:jc w:val="center"/>
        </w:trPr>
        <w:tc>
          <w:tcPr>
            <w:tcW w:w="25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B5A994B">
            <w:pPr>
              <w:spacing w:after="0" w:line="252" w:lineRule="auto"/>
              <w:jc w:val="left"/>
            </w:pPr>
            <w:r>
              <w:rPr>
                <w:rFonts w:ascii="Times New Roman" w:hAnsi="Times New Roman" w:eastAsia="Times New Roman" w:cs="Times New Roman"/>
                <w:b w:val="0"/>
                <w:i w:val="0"/>
                <w:color w:val="000000"/>
                <w:sz w:val="21"/>
              </w:rPr>
              <w:t>Báo cáo chuyên cần, kết quả, giảng dạy</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AA1164">
            <w:pPr>
              <w:spacing w:after="0" w:line="252" w:lineRule="auto"/>
              <w:jc w:val="left"/>
            </w:pPr>
            <w:r>
              <w:rPr>
                <w:rFonts w:ascii="Times New Roman" w:hAnsi="Times New Roman" w:eastAsia="Times New Roman" w:cs="Times New Roman"/>
                <w:b w:val="0"/>
                <w:i w:val="0"/>
                <w:color w:val="000000"/>
                <w:sz w:val="21"/>
              </w:rPr>
              <w:t>Báo cáo cho QL đào tạo</w:t>
            </w:r>
          </w:p>
        </w:tc>
        <w:tc>
          <w:tcPr>
            <w:tcW w:w="2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E3AB7A">
            <w:pPr>
              <w:spacing w:after="0" w:line="252" w:lineRule="auto"/>
              <w:jc w:val="left"/>
            </w:pPr>
            <w:r>
              <w:rPr>
                <w:rFonts w:ascii="Times New Roman" w:hAnsi="Times New Roman" w:eastAsia="Times New Roman" w:cs="Times New Roman"/>
                <w:b w:val="0"/>
                <w:i w:val="0"/>
                <w:color w:val="000000"/>
                <w:sz w:val="21"/>
              </w:rPr>
              <w:t>{Mã lớp + Tỷ lệ chuyên cần TB (S) + Tỷ lệ đạt (S)} + {Học viên nghỉ nhiều} + {Mã GV + Số buổi đã dạy (S)}</w:t>
            </w:r>
          </w:p>
        </w:tc>
        <w:tc>
          <w:tcPr>
            <w:tcW w:w="10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40F9FA8">
            <w:pPr>
              <w:spacing w:after="0" w:line="252" w:lineRule="auto"/>
              <w:jc w:val="left"/>
            </w:pPr>
            <w:r>
              <w:rPr>
                <w:rFonts w:ascii="Times New Roman" w:hAnsi="Times New Roman" w:eastAsia="Times New Roman" w:cs="Times New Roman"/>
                <w:b w:val="0"/>
                <w:i w:val="0"/>
                <w:color w:val="000000"/>
                <w:sz w:val="21"/>
              </w:rPr>
              <w:t>5.4</w:t>
            </w:r>
          </w:p>
        </w:tc>
      </w:tr>
    </w:tbl>
    <w:p w14:paraId="16346000">
      <w:pPr>
        <w:spacing w:after="40"/>
      </w:pPr>
    </w:p>
    <w:p w14:paraId="7B0BCDCE">
      <w:pPr>
        <w:pStyle w:val="4"/>
      </w:pPr>
      <w:bookmarkStart w:id="90" w:name="_Toc7755"/>
      <w:r>
        <w:t>6.4.3 Luồng nội bộ giữa các chức năng con</w:t>
      </w:r>
      <w:bookmarkEnd w:id="90"/>
    </w:p>
    <w:tbl>
      <w:tblPr>
        <w:tblStyle w:val="12"/>
        <w:tblW w:w="0" w:type="auto"/>
        <w:jc w:val="center"/>
        <w:tblLayout w:type="fixed"/>
        <w:tblCellMar>
          <w:top w:w="0" w:type="dxa"/>
          <w:left w:w="108" w:type="dxa"/>
          <w:bottom w:w="0" w:type="dxa"/>
          <w:right w:w="108" w:type="dxa"/>
        </w:tblCellMar>
      </w:tblPr>
      <w:tblGrid>
        <w:gridCol w:w="1951"/>
        <w:gridCol w:w="2957"/>
        <w:gridCol w:w="3642"/>
        <w:gridCol w:w="954"/>
      </w:tblGrid>
      <w:tr w14:paraId="239665B6">
        <w:tblPrEx>
          <w:tblCellMar>
            <w:top w:w="0" w:type="dxa"/>
            <w:left w:w="108" w:type="dxa"/>
            <w:bottom w:w="0" w:type="dxa"/>
            <w:right w:w="108" w:type="dxa"/>
          </w:tblCellMar>
        </w:tblPrEx>
        <w:trPr>
          <w:cantSplit/>
          <w:tblHeader/>
          <w:jc w:val="center"/>
        </w:trPr>
        <w:tc>
          <w:tcPr>
            <w:tcW w:w="195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A79E41C">
            <w:pPr>
              <w:spacing w:after="0" w:line="252" w:lineRule="auto"/>
              <w:jc w:val="center"/>
            </w:pPr>
            <w:r>
              <w:rPr>
                <w:rFonts w:ascii="Times New Roman" w:hAnsi="Times New Roman" w:eastAsia="Times New Roman" w:cs="Times New Roman"/>
                <w:b/>
                <w:i w:val="0"/>
                <w:color w:val="000000"/>
                <w:sz w:val="21"/>
              </w:rPr>
              <w:t>Tên gọi</w:t>
            </w:r>
          </w:p>
        </w:tc>
        <w:tc>
          <w:tcPr>
            <w:tcW w:w="295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E8C83BF">
            <w:pPr>
              <w:spacing w:after="0" w:line="252" w:lineRule="auto"/>
              <w:jc w:val="center"/>
            </w:pPr>
            <w:r>
              <w:rPr>
                <w:rFonts w:ascii="Times New Roman" w:hAnsi="Times New Roman" w:eastAsia="Times New Roman" w:cs="Times New Roman"/>
                <w:b/>
                <w:i w:val="0"/>
                <w:color w:val="000000"/>
                <w:sz w:val="21"/>
              </w:rPr>
              <w:t>Ý nghĩa</w:t>
            </w:r>
          </w:p>
        </w:tc>
        <w:tc>
          <w:tcPr>
            <w:tcW w:w="364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44D7ADA">
            <w:pPr>
              <w:spacing w:after="0" w:line="252" w:lineRule="auto"/>
              <w:jc w:val="center"/>
            </w:pPr>
            <w:r>
              <w:rPr>
                <w:rFonts w:ascii="Times New Roman" w:hAnsi="Times New Roman" w:eastAsia="Times New Roman" w:cs="Times New Roman"/>
                <w:b/>
                <w:i w:val="0"/>
                <w:color w:val="000000"/>
                <w:sz w:val="21"/>
              </w:rPr>
              <w:t>Cấu trúc dữ liệu</w:t>
            </w:r>
          </w:p>
        </w:tc>
        <w:tc>
          <w:tcPr>
            <w:tcW w:w="95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6860E74">
            <w:pPr>
              <w:spacing w:after="0" w:line="252" w:lineRule="auto"/>
              <w:jc w:val="center"/>
            </w:pPr>
            <w:r>
              <w:rPr>
                <w:rFonts w:ascii="Times New Roman" w:hAnsi="Times New Roman" w:eastAsia="Times New Roman" w:cs="Times New Roman"/>
                <w:b/>
                <w:i w:val="0"/>
                <w:color w:val="000000"/>
                <w:sz w:val="21"/>
              </w:rPr>
              <w:t>Nguồn gốc</w:t>
            </w:r>
          </w:p>
        </w:tc>
      </w:tr>
      <w:tr w14:paraId="30C2E432">
        <w:tblPrEx>
          <w:tblCellMar>
            <w:top w:w="0" w:type="dxa"/>
            <w:left w:w="108" w:type="dxa"/>
            <w:bottom w:w="0" w:type="dxa"/>
            <w:right w:w="108" w:type="dxa"/>
          </w:tblCellMar>
        </w:tblPrEx>
        <w:trPr>
          <w:cantSplit/>
          <w:jc w:val="center"/>
        </w:trPr>
        <w:tc>
          <w:tcPr>
            <w:tcW w:w="19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662BE3">
            <w:pPr>
              <w:spacing w:after="0" w:line="252" w:lineRule="auto"/>
              <w:jc w:val="left"/>
            </w:pPr>
            <w:r>
              <w:rPr>
                <w:rFonts w:ascii="Times New Roman" w:hAnsi="Times New Roman" w:eastAsia="Times New Roman" w:cs="Times New Roman"/>
                <w:b w:val="0"/>
                <w:i w:val="0"/>
                <w:color w:val="000000"/>
                <w:sz w:val="21"/>
              </w:rPr>
              <w:t>Lớp đã mở</w:t>
            </w:r>
          </w:p>
        </w:tc>
        <w:tc>
          <w:tcPr>
            <w:tcW w:w="29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2CAF23">
            <w:pPr>
              <w:spacing w:after="0" w:line="252" w:lineRule="auto"/>
              <w:jc w:val="left"/>
            </w:pPr>
            <w:r>
              <w:rPr>
                <w:rFonts w:ascii="Times New Roman" w:hAnsi="Times New Roman" w:eastAsia="Times New Roman" w:cs="Times New Roman"/>
                <w:b w:val="0"/>
                <w:i w:val="0"/>
                <w:color w:val="000000"/>
                <w:sz w:val="21"/>
              </w:rPr>
              <w:t>Lớp đủ điều kiện để xếp lịch</w:t>
            </w:r>
          </w:p>
        </w:tc>
        <w:tc>
          <w:tcPr>
            <w:tcW w:w="3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72988C7">
            <w:pPr>
              <w:spacing w:after="0" w:line="252" w:lineRule="auto"/>
              <w:jc w:val="left"/>
            </w:pPr>
            <w:r>
              <w:rPr>
                <w:rFonts w:ascii="Times New Roman" w:hAnsi="Times New Roman" w:eastAsia="Times New Roman" w:cs="Times New Roman"/>
                <w:b w:val="0"/>
                <w:i w:val="0"/>
                <w:color w:val="000000"/>
                <w:sz w:val="21"/>
              </w:rPr>
              <w:t>Mã lớp + Mã GV + Ngày khai giảng + Lịch tuần + Số buổi</w:t>
            </w:r>
          </w:p>
        </w:tc>
        <w:tc>
          <w:tcPr>
            <w:tcW w:w="9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3841C13">
            <w:pPr>
              <w:spacing w:after="0" w:line="252" w:lineRule="auto"/>
              <w:jc w:val="left"/>
            </w:pPr>
            <w:r>
              <w:rPr>
                <w:rFonts w:ascii="Times New Roman" w:hAnsi="Times New Roman" w:eastAsia="Times New Roman" w:cs="Times New Roman"/>
                <w:b w:val="0"/>
                <w:i w:val="0"/>
                <w:color w:val="000000"/>
                <w:sz w:val="21"/>
              </w:rPr>
              <w:t>2.1</w:t>
            </w:r>
          </w:p>
        </w:tc>
      </w:tr>
      <w:tr w14:paraId="15AD66DF">
        <w:tblPrEx>
          <w:tblCellMar>
            <w:top w:w="0" w:type="dxa"/>
            <w:left w:w="108" w:type="dxa"/>
            <w:bottom w:w="0" w:type="dxa"/>
            <w:right w:w="108" w:type="dxa"/>
          </w:tblCellMar>
        </w:tblPrEx>
        <w:trPr>
          <w:cantSplit/>
          <w:jc w:val="center"/>
        </w:trPr>
        <w:tc>
          <w:tcPr>
            <w:tcW w:w="19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85042A">
            <w:pPr>
              <w:spacing w:after="0" w:line="252" w:lineRule="auto"/>
              <w:jc w:val="left"/>
            </w:pPr>
            <w:r>
              <w:rPr>
                <w:rFonts w:ascii="Times New Roman" w:hAnsi="Times New Roman" w:eastAsia="Times New Roman" w:cs="Times New Roman"/>
                <w:b w:val="0"/>
                <w:i w:val="0"/>
                <w:color w:val="000000"/>
                <w:sz w:val="21"/>
              </w:rPr>
              <w:t>Tổng công nợ</w:t>
            </w:r>
          </w:p>
        </w:tc>
        <w:tc>
          <w:tcPr>
            <w:tcW w:w="29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A7ADB7">
            <w:pPr>
              <w:spacing w:after="0" w:line="252" w:lineRule="auto"/>
              <w:jc w:val="left"/>
            </w:pPr>
            <w:r>
              <w:rPr>
                <w:rFonts w:ascii="Times New Roman" w:hAnsi="Times New Roman" w:eastAsia="Times New Roman" w:cs="Times New Roman"/>
                <w:b w:val="0"/>
                <w:i w:val="0"/>
                <w:color w:val="000000"/>
                <w:sz w:val="21"/>
              </w:rPr>
              <w:t>Số liệu công nợ cho báo cáo doanh thu</w:t>
            </w:r>
          </w:p>
        </w:tc>
        <w:tc>
          <w:tcPr>
            <w:tcW w:w="3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625F8B">
            <w:pPr>
              <w:spacing w:after="0" w:line="252" w:lineRule="auto"/>
              <w:jc w:val="left"/>
            </w:pPr>
            <w:r>
              <w:rPr>
                <w:rFonts w:ascii="Times New Roman" w:hAnsi="Times New Roman" w:eastAsia="Times New Roman" w:cs="Times New Roman"/>
                <w:b w:val="0"/>
                <w:i w:val="0"/>
                <w:color w:val="000000"/>
                <w:sz w:val="21"/>
              </w:rPr>
              <w:t>Tổng còn nợ + Tổng quá hạn + Số học viên nợ</w:t>
            </w:r>
          </w:p>
        </w:tc>
        <w:tc>
          <w:tcPr>
            <w:tcW w:w="9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C67292">
            <w:pPr>
              <w:spacing w:after="0" w:line="252" w:lineRule="auto"/>
              <w:jc w:val="left"/>
            </w:pPr>
            <w:r>
              <w:rPr>
                <w:rFonts w:ascii="Times New Roman" w:hAnsi="Times New Roman" w:eastAsia="Times New Roman" w:cs="Times New Roman"/>
                <w:b w:val="0"/>
                <w:i w:val="0"/>
                <w:color w:val="000000"/>
                <w:sz w:val="21"/>
              </w:rPr>
              <w:t>3.3</w:t>
            </w:r>
          </w:p>
        </w:tc>
      </w:tr>
      <w:tr w14:paraId="743F21FB">
        <w:tblPrEx>
          <w:tblCellMar>
            <w:top w:w="0" w:type="dxa"/>
            <w:left w:w="108" w:type="dxa"/>
            <w:bottom w:w="0" w:type="dxa"/>
            <w:right w:w="108" w:type="dxa"/>
          </w:tblCellMar>
        </w:tblPrEx>
        <w:trPr>
          <w:cantSplit/>
          <w:jc w:val="center"/>
        </w:trPr>
        <w:tc>
          <w:tcPr>
            <w:tcW w:w="19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F11888">
            <w:pPr>
              <w:spacing w:after="0" w:line="252" w:lineRule="auto"/>
              <w:jc w:val="left"/>
            </w:pPr>
            <w:r>
              <w:rPr>
                <w:rFonts w:ascii="Times New Roman" w:hAnsi="Times New Roman" w:eastAsia="Times New Roman" w:cs="Times New Roman"/>
                <w:b w:val="0"/>
                <w:i w:val="0"/>
                <w:color w:val="000000"/>
                <w:sz w:val="21"/>
              </w:rPr>
              <w:t>Danh sách học viên đạt</w:t>
            </w:r>
          </w:p>
        </w:tc>
        <w:tc>
          <w:tcPr>
            <w:tcW w:w="29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FFAB1B">
            <w:pPr>
              <w:spacing w:after="0" w:line="252" w:lineRule="auto"/>
              <w:jc w:val="left"/>
            </w:pPr>
            <w:r>
              <w:rPr>
                <w:rFonts w:ascii="Times New Roman" w:hAnsi="Times New Roman" w:eastAsia="Times New Roman" w:cs="Times New Roman"/>
                <w:b w:val="0"/>
                <w:i w:val="0"/>
                <w:color w:val="000000"/>
                <w:sz w:val="21"/>
              </w:rPr>
              <w:t>Học viên được cấp chứng nhận</w:t>
            </w:r>
          </w:p>
        </w:tc>
        <w:tc>
          <w:tcPr>
            <w:tcW w:w="36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0F3E4A">
            <w:pPr>
              <w:spacing w:after="0" w:line="252" w:lineRule="auto"/>
              <w:jc w:val="left"/>
            </w:pPr>
            <w:r>
              <w:rPr>
                <w:rFonts w:ascii="Times New Roman" w:hAnsi="Times New Roman" w:eastAsia="Times New Roman" w:cs="Times New Roman"/>
                <w:b w:val="0"/>
                <w:i w:val="0"/>
                <w:color w:val="000000"/>
                <w:sz w:val="21"/>
              </w:rPr>
              <w:t>Mã lớp + {Mã HV + Xếp loại + Điểm tổng kết}</w:t>
            </w:r>
          </w:p>
        </w:tc>
        <w:tc>
          <w:tcPr>
            <w:tcW w:w="9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D96DC2">
            <w:pPr>
              <w:spacing w:after="0" w:line="252" w:lineRule="auto"/>
              <w:jc w:val="left"/>
            </w:pPr>
            <w:r>
              <w:rPr>
                <w:rFonts w:ascii="Times New Roman" w:hAnsi="Times New Roman" w:eastAsia="Times New Roman" w:cs="Times New Roman"/>
                <w:b w:val="0"/>
                <w:i w:val="0"/>
                <w:color w:val="000000"/>
                <w:sz w:val="21"/>
              </w:rPr>
              <w:t>4.3</w:t>
            </w:r>
          </w:p>
        </w:tc>
      </w:tr>
    </w:tbl>
    <w:p w14:paraId="637E3F68">
      <w:pPr>
        <w:spacing w:after="40"/>
      </w:pPr>
    </w:p>
    <w:p w14:paraId="0DC38DCA">
      <w:pPr>
        <w:pStyle w:val="4"/>
      </w:pPr>
      <w:bookmarkStart w:id="91" w:name="_Toc9853"/>
      <w:r>
        <w:t>6.4.4 Luồng giữa xử lý và kho</w:t>
      </w:r>
      <w:bookmarkEnd w:id="91"/>
    </w:p>
    <w:p w14:paraId="1167854C">
      <w:pPr>
        <w:spacing w:after="120"/>
        <w:jc w:val="both"/>
      </w:pPr>
      <w:r>
        <w:rPr>
          <w:rFonts w:ascii="Times New Roman" w:hAnsi="Times New Roman" w:eastAsia="Times New Roman" w:cs="Times New Roman"/>
          <w:b w:val="0"/>
          <w:i w:val="0"/>
          <w:color w:val="000000"/>
          <w:sz w:val="24"/>
        </w:rPr>
        <w:t xml:space="preserve">Các luồng này là tập con của cấu trúc kho ở mục 6.4.1. Chiều </w:t>
      </w:r>
      <w:r>
        <w:rPr>
          <w:rFonts w:ascii="Times New Roman" w:hAnsi="Times New Roman" w:eastAsia="Times New Roman" w:cs="Times New Roman"/>
          <w:b w:val="0"/>
          <w:i/>
          <w:color w:val="000000"/>
          <w:sz w:val="24"/>
        </w:rPr>
        <w:t>Ghi</w:t>
      </w:r>
      <w:r>
        <w:rPr>
          <w:rFonts w:ascii="Times New Roman" w:hAnsi="Times New Roman" w:eastAsia="Times New Roman" w:cs="Times New Roman"/>
          <w:b w:val="0"/>
          <w:i w:val="0"/>
          <w:color w:val="000000"/>
          <w:sz w:val="24"/>
        </w:rPr>
        <w:t xml:space="preserve"> = xử lý → kho; </w:t>
      </w:r>
      <w:r>
        <w:rPr>
          <w:rFonts w:ascii="Times New Roman" w:hAnsi="Times New Roman" w:eastAsia="Times New Roman" w:cs="Times New Roman"/>
          <w:b w:val="0"/>
          <w:i/>
          <w:color w:val="000000"/>
          <w:sz w:val="24"/>
        </w:rPr>
        <w:t>Đọc</w:t>
      </w:r>
      <w:r>
        <w:rPr>
          <w:rFonts w:ascii="Times New Roman" w:hAnsi="Times New Roman" w:eastAsia="Times New Roman" w:cs="Times New Roman"/>
          <w:b w:val="0"/>
          <w:i w:val="0"/>
          <w:color w:val="000000"/>
          <w:sz w:val="24"/>
        </w:rPr>
        <w:t xml:space="preserve"> = kho → xử lý.</w:t>
      </w:r>
    </w:p>
    <w:tbl>
      <w:tblPr>
        <w:tblStyle w:val="12"/>
        <w:tblW w:w="0" w:type="auto"/>
        <w:jc w:val="center"/>
        <w:tblLayout w:type="fixed"/>
        <w:tblCellMar>
          <w:top w:w="0" w:type="dxa"/>
          <w:left w:w="108" w:type="dxa"/>
          <w:bottom w:w="0" w:type="dxa"/>
          <w:right w:w="108" w:type="dxa"/>
        </w:tblCellMar>
      </w:tblPr>
      <w:tblGrid>
        <w:gridCol w:w="3205"/>
        <w:gridCol w:w="720"/>
        <w:gridCol w:w="720"/>
        <w:gridCol w:w="1654"/>
        <w:gridCol w:w="3205"/>
      </w:tblGrid>
      <w:tr w14:paraId="716511AF">
        <w:tblPrEx>
          <w:tblCellMar>
            <w:top w:w="0" w:type="dxa"/>
            <w:left w:w="108" w:type="dxa"/>
            <w:bottom w:w="0" w:type="dxa"/>
            <w:right w:w="108" w:type="dxa"/>
          </w:tblCellMar>
        </w:tblPrEx>
        <w:trPr>
          <w:cantSplit/>
          <w:tblHeader/>
          <w:jc w:val="center"/>
        </w:trPr>
        <w:tc>
          <w:tcPr>
            <w:tcW w:w="320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806B012">
            <w:pPr>
              <w:spacing w:after="0" w:line="252" w:lineRule="auto"/>
              <w:jc w:val="center"/>
            </w:pPr>
            <w:r>
              <w:rPr>
                <w:rFonts w:ascii="Times New Roman" w:hAnsi="Times New Roman" w:eastAsia="Times New Roman" w:cs="Times New Roman"/>
                <w:b/>
                <w:i w:val="0"/>
                <w:color w:val="000000"/>
                <w:sz w:val="19"/>
              </w:rPr>
              <w:t>Tên gọi</w:t>
            </w:r>
          </w:p>
        </w:tc>
        <w:tc>
          <w:tcPr>
            <w:tcW w:w="72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AB62CB3">
            <w:pPr>
              <w:spacing w:after="0" w:line="252" w:lineRule="auto"/>
              <w:jc w:val="center"/>
            </w:pPr>
            <w:r>
              <w:rPr>
                <w:rFonts w:ascii="Times New Roman" w:hAnsi="Times New Roman" w:eastAsia="Times New Roman" w:cs="Times New Roman"/>
                <w:b/>
                <w:i w:val="0"/>
                <w:color w:val="000000"/>
                <w:sz w:val="19"/>
              </w:rPr>
              <w:t>Kho</w:t>
            </w:r>
          </w:p>
        </w:tc>
        <w:tc>
          <w:tcPr>
            <w:tcW w:w="72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2D04E3B">
            <w:pPr>
              <w:spacing w:after="0" w:line="252" w:lineRule="auto"/>
              <w:jc w:val="center"/>
            </w:pPr>
            <w:r>
              <w:rPr>
                <w:rFonts w:ascii="Times New Roman" w:hAnsi="Times New Roman" w:eastAsia="Times New Roman" w:cs="Times New Roman"/>
                <w:b/>
                <w:i w:val="0"/>
                <w:color w:val="000000"/>
                <w:sz w:val="19"/>
              </w:rPr>
              <w:t>Chiều</w:t>
            </w:r>
          </w:p>
        </w:tc>
        <w:tc>
          <w:tcPr>
            <w:tcW w:w="165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D7A4235">
            <w:pPr>
              <w:spacing w:after="0" w:line="252" w:lineRule="auto"/>
              <w:jc w:val="center"/>
            </w:pPr>
            <w:r>
              <w:rPr>
                <w:rFonts w:ascii="Times New Roman" w:hAnsi="Times New Roman" w:eastAsia="Times New Roman" w:cs="Times New Roman"/>
                <w:b/>
                <w:i w:val="0"/>
                <w:color w:val="000000"/>
                <w:sz w:val="19"/>
              </w:rPr>
              <w:t>Xử lý</w:t>
            </w:r>
          </w:p>
        </w:tc>
        <w:tc>
          <w:tcPr>
            <w:tcW w:w="320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0FDB992">
            <w:pPr>
              <w:spacing w:after="0" w:line="252" w:lineRule="auto"/>
              <w:jc w:val="center"/>
            </w:pPr>
            <w:r>
              <w:rPr>
                <w:rFonts w:ascii="Times New Roman" w:hAnsi="Times New Roman" w:eastAsia="Times New Roman" w:cs="Times New Roman"/>
                <w:b/>
                <w:i w:val="0"/>
                <w:color w:val="000000"/>
                <w:sz w:val="19"/>
              </w:rPr>
              <w:t>Cấu trúc (lấy từ mục 6.4.1)</w:t>
            </w:r>
          </w:p>
        </w:tc>
      </w:tr>
      <w:tr w14:paraId="771A839A">
        <w:tblPrEx>
          <w:tblCellMar>
            <w:top w:w="0" w:type="dxa"/>
            <w:left w:w="108" w:type="dxa"/>
            <w:bottom w:w="0" w:type="dxa"/>
            <w:right w:w="108" w:type="dxa"/>
          </w:tblCellMar>
        </w:tblPrEx>
        <w:trPr>
          <w:cantSplit/>
          <w:jc w:val="center"/>
        </w:trPr>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970FDE">
            <w:pPr>
              <w:spacing w:after="0" w:line="252" w:lineRule="auto"/>
              <w:jc w:val="left"/>
            </w:pPr>
            <w:r>
              <w:rPr>
                <w:rFonts w:ascii="Times New Roman" w:hAnsi="Times New Roman" w:eastAsia="Times New Roman" w:cs="Times New Roman"/>
                <w:b w:val="0"/>
                <w:i w:val="0"/>
                <w:color w:val="000000"/>
                <w:sz w:val="19"/>
              </w:rPr>
              <w:t>Hồ sơ hiện có</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9BE342">
            <w:pPr>
              <w:spacing w:after="0" w:line="252" w:lineRule="auto"/>
              <w:jc w:val="left"/>
            </w:pPr>
            <w:r>
              <w:rPr>
                <w:rFonts w:ascii="Times New Roman" w:hAnsi="Times New Roman" w:eastAsia="Times New Roman" w:cs="Times New Roman"/>
                <w:b w:val="0"/>
                <w:i w:val="0"/>
                <w:color w:val="000000"/>
                <w:sz w:val="19"/>
              </w:rPr>
              <w:t>D1</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AFF959">
            <w:pPr>
              <w:spacing w:after="0" w:line="252" w:lineRule="auto"/>
              <w:jc w:val="left"/>
            </w:pPr>
            <w:r>
              <w:rPr>
                <w:rFonts w:ascii="Times New Roman" w:hAnsi="Times New Roman" w:eastAsia="Times New Roman" w:cs="Times New Roman"/>
                <w:b w:val="0"/>
                <w:i w:val="0"/>
                <w:color w:val="000000"/>
                <w:sz w:val="19"/>
              </w:rPr>
              <w:t>Đọc</w:t>
            </w:r>
          </w:p>
        </w:tc>
        <w:tc>
          <w:tcPr>
            <w:tcW w:w="16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38933E">
            <w:pPr>
              <w:spacing w:after="0" w:line="252" w:lineRule="auto"/>
              <w:jc w:val="left"/>
            </w:pPr>
            <w:r>
              <w:rPr>
                <w:rFonts w:ascii="Times New Roman" w:hAnsi="Times New Roman" w:eastAsia="Times New Roman" w:cs="Times New Roman"/>
                <w:b w:val="0"/>
                <w:i w:val="0"/>
                <w:color w:val="000000"/>
                <w:sz w:val="19"/>
              </w:rPr>
              <w:t>1.1</w:t>
            </w:r>
          </w:p>
        </w:tc>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CE8F2E">
            <w:pPr>
              <w:spacing w:after="0" w:line="252" w:lineRule="auto"/>
              <w:jc w:val="left"/>
            </w:pPr>
            <w:r>
              <w:rPr>
                <w:rFonts w:ascii="Times New Roman" w:hAnsi="Times New Roman" w:eastAsia="Times New Roman" w:cs="Times New Roman"/>
                <w:b w:val="0"/>
                <w:i w:val="0"/>
                <w:color w:val="000000"/>
                <w:sz w:val="19"/>
              </w:rPr>
              <w:t>Học viên, Phụ huynh (để kiểm tra trùng)</w:t>
            </w:r>
          </w:p>
        </w:tc>
      </w:tr>
      <w:tr w14:paraId="211FE65B">
        <w:tblPrEx>
          <w:tblCellMar>
            <w:top w:w="0" w:type="dxa"/>
            <w:left w:w="108" w:type="dxa"/>
            <w:bottom w:w="0" w:type="dxa"/>
            <w:right w:w="108" w:type="dxa"/>
          </w:tblCellMar>
        </w:tblPrEx>
        <w:trPr>
          <w:cantSplit/>
          <w:jc w:val="center"/>
        </w:trPr>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260B3C">
            <w:pPr>
              <w:spacing w:after="0" w:line="252" w:lineRule="auto"/>
              <w:jc w:val="left"/>
            </w:pPr>
            <w:r>
              <w:rPr>
                <w:rFonts w:ascii="Times New Roman" w:hAnsi="Times New Roman" w:eastAsia="Times New Roman" w:cs="Times New Roman"/>
                <w:b w:val="0"/>
                <w:i w:val="0"/>
                <w:color w:val="000000"/>
                <w:sz w:val="19"/>
              </w:rPr>
              <w:t>Hồ sơ học viên / Hồ sơ giáo viên / Khóa học / Phòng học</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D8F3C5">
            <w:pPr>
              <w:spacing w:after="0" w:line="252" w:lineRule="auto"/>
              <w:jc w:val="left"/>
            </w:pPr>
            <w:r>
              <w:rPr>
                <w:rFonts w:ascii="Times New Roman" w:hAnsi="Times New Roman" w:eastAsia="Times New Roman" w:cs="Times New Roman"/>
                <w:b w:val="0"/>
                <w:i w:val="0"/>
                <w:color w:val="000000"/>
                <w:sz w:val="19"/>
              </w:rPr>
              <w:t>D1</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EC6DEF">
            <w:pPr>
              <w:spacing w:after="0" w:line="252" w:lineRule="auto"/>
              <w:jc w:val="left"/>
            </w:pPr>
            <w:r>
              <w:rPr>
                <w:rFonts w:ascii="Times New Roman" w:hAnsi="Times New Roman" w:eastAsia="Times New Roman" w:cs="Times New Roman"/>
                <w:b w:val="0"/>
                <w:i w:val="0"/>
                <w:color w:val="000000"/>
                <w:sz w:val="19"/>
              </w:rPr>
              <w:t>Ghi</w:t>
            </w:r>
          </w:p>
        </w:tc>
        <w:tc>
          <w:tcPr>
            <w:tcW w:w="16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F877E5">
            <w:pPr>
              <w:spacing w:after="0" w:line="252" w:lineRule="auto"/>
              <w:jc w:val="left"/>
            </w:pPr>
            <w:r>
              <w:rPr>
                <w:rFonts w:ascii="Times New Roman" w:hAnsi="Times New Roman" w:eastAsia="Times New Roman" w:cs="Times New Roman"/>
                <w:b w:val="0"/>
                <w:i w:val="0"/>
                <w:color w:val="000000"/>
                <w:sz w:val="19"/>
              </w:rPr>
              <w:t>1.1 / 1.2 / 1.3 / 1.4</w:t>
            </w:r>
          </w:p>
        </w:tc>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C96C5A">
            <w:pPr>
              <w:spacing w:after="0" w:line="252" w:lineRule="auto"/>
              <w:jc w:val="left"/>
            </w:pPr>
            <w:r>
              <w:rPr>
                <w:rFonts w:ascii="Times New Roman" w:hAnsi="Times New Roman" w:eastAsia="Times New Roman" w:cs="Times New Roman"/>
                <w:b w:val="0"/>
                <w:i w:val="0"/>
                <w:color w:val="000000"/>
                <w:sz w:val="19"/>
              </w:rPr>
              <w:t>Bản ghi tương ứng</w:t>
            </w:r>
          </w:p>
        </w:tc>
      </w:tr>
      <w:tr w14:paraId="16BE862C">
        <w:tblPrEx>
          <w:tblCellMar>
            <w:top w:w="0" w:type="dxa"/>
            <w:left w:w="108" w:type="dxa"/>
            <w:bottom w:w="0" w:type="dxa"/>
            <w:right w:w="108" w:type="dxa"/>
          </w:tblCellMar>
        </w:tblPrEx>
        <w:trPr>
          <w:cantSplit/>
          <w:jc w:val="center"/>
        </w:trPr>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8CA650">
            <w:pPr>
              <w:spacing w:after="0" w:line="252" w:lineRule="auto"/>
              <w:jc w:val="left"/>
            </w:pPr>
            <w:r>
              <w:rPr>
                <w:rFonts w:ascii="Times New Roman" w:hAnsi="Times New Roman" w:eastAsia="Times New Roman" w:cs="Times New Roman"/>
                <w:b w:val="0"/>
                <w:i w:val="0"/>
                <w:color w:val="000000"/>
                <w:sz w:val="19"/>
              </w:rPr>
              <w:t>Khóa học, giáo viên</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679EA8">
            <w:pPr>
              <w:spacing w:after="0" w:line="252" w:lineRule="auto"/>
              <w:jc w:val="left"/>
            </w:pPr>
            <w:r>
              <w:rPr>
                <w:rFonts w:ascii="Times New Roman" w:hAnsi="Times New Roman" w:eastAsia="Times New Roman" w:cs="Times New Roman"/>
                <w:b w:val="0"/>
                <w:i w:val="0"/>
                <w:color w:val="000000"/>
                <w:sz w:val="19"/>
              </w:rPr>
              <w:t>D1</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834DDC6">
            <w:pPr>
              <w:spacing w:after="0" w:line="252" w:lineRule="auto"/>
              <w:jc w:val="left"/>
            </w:pPr>
            <w:r>
              <w:rPr>
                <w:rFonts w:ascii="Times New Roman" w:hAnsi="Times New Roman" w:eastAsia="Times New Roman" w:cs="Times New Roman"/>
                <w:b w:val="0"/>
                <w:i w:val="0"/>
                <w:color w:val="000000"/>
                <w:sz w:val="19"/>
              </w:rPr>
              <w:t>Đọc</w:t>
            </w:r>
          </w:p>
        </w:tc>
        <w:tc>
          <w:tcPr>
            <w:tcW w:w="16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0F9D8B">
            <w:pPr>
              <w:spacing w:after="0" w:line="252" w:lineRule="auto"/>
              <w:jc w:val="left"/>
            </w:pPr>
            <w:r>
              <w:rPr>
                <w:rFonts w:ascii="Times New Roman" w:hAnsi="Times New Roman" w:eastAsia="Times New Roman" w:cs="Times New Roman"/>
                <w:b w:val="0"/>
                <w:i w:val="0"/>
                <w:color w:val="000000"/>
                <w:sz w:val="19"/>
              </w:rPr>
              <w:t>2.1</w:t>
            </w:r>
          </w:p>
        </w:tc>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15557FA">
            <w:pPr>
              <w:spacing w:after="0" w:line="252" w:lineRule="auto"/>
              <w:jc w:val="left"/>
            </w:pPr>
            <w:r>
              <w:rPr>
                <w:rFonts w:ascii="Times New Roman" w:hAnsi="Times New Roman" w:eastAsia="Times New Roman" w:cs="Times New Roman"/>
                <w:b w:val="0"/>
                <w:i w:val="0"/>
                <w:color w:val="000000"/>
                <w:sz w:val="19"/>
              </w:rPr>
              <w:t>Khóa học, Giáo viên</w:t>
            </w:r>
          </w:p>
        </w:tc>
      </w:tr>
      <w:tr w14:paraId="10E56686">
        <w:tblPrEx>
          <w:tblCellMar>
            <w:top w:w="0" w:type="dxa"/>
            <w:left w:w="108" w:type="dxa"/>
            <w:bottom w:w="0" w:type="dxa"/>
            <w:right w:w="108" w:type="dxa"/>
          </w:tblCellMar>
        </w:tblPrEx>
        <w:trPr>
          <w:cantSplit/>
          <w:jc w:val="center"/>
        </w:trPr>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703C0A">
            <w:pPr>
              <w:spacing w:after="0" w:line="252" w:lineRule="auto"/>
              <w:jc w:val="left"/>
            </w:pPr>
            <w:r>
              <w:rPr>
                <w:rFonts w:ascii="Times New Roman" w:hAnsi="Times New Roman" w:eastAsia="Times New Roman" w:cs="Times New Roman"/>
                <w:b w:val="0"/>
                <w:i w:val="0"/>
                <w:color w:val="000000"/>
                <w:sz w:val="19"/>
              </w:rPr>
              <w:t>Giáo viên, phòng học</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42ABC1">
            <w:pPr>
              <w:spacing w:after="0" w:line="252" w:lineRule="auto"/>
              <w:jc w:val="left"/>
            </w:pPr>
            <w:r>
              <w:rPr>
                <w:rFonts w:ascii="Times New Roman" w:hAnsi="Times New Roman" w:eastAsia="Times New Roman" w:cs="Times New Roman"/>
                <w:b w:val="0"/>
                <w:i w:val="0"/>
                <w:color w:val="000000"/>
                <w:sz w:val="19"/>
              </w:rPr>
              <w:t>D1</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B88FFA9">
            <w:pPr>
              <w:spacing w:after="0" w:line="252" w:lineRule="auto"/>
              <w:jc w:val="left"/>
            </w:pPr>
            <w:r>
              <w:rPr>
                <w:rFonts w:ascii="Times New Roman" w:hAnsi="Times New Roman" w:eastAsia="Times New Roman" w:cs="Times New Roman"/>
                <w:b w:val="0"/>
                <w:i w:val="0"/>
                <w:color w:val="000000"/>
                <w:sz w:val="19"/>
              </w:rPr>
              <w:t>Đọc</w:t>
            </w:r>
          </w:p>
        </w:tc>
        <w:tc>
          <w:tcPr>
            <w:tcW w:w="16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378846D">
            <w:pPr>
              <w:spacing w:after="0" w:line="252" w:lineRule="auto"/>
              <w:jc w:val="left"/>
            </w:pPr>
            <w:r>
              <w:rPr>
                <w:rFonts w:ascii="Times New Roman" w:hAnsi="Times New Roman" w:eastAsia="Times New Roman" w:cs="Times New Roman"/>
                <w:b w:val="0"/>
                <w:i w:val="0"/>
                <w:color w:val="000000"/>
                <w:sz w:val="19"/>
              </w:rPr>
              <w:t>2.3</w:t>
            </w:r>
          </w:p>
        </w:tc>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5FE01F7">
            <w:pPr>
              <w:spacing w:after="0" w:line="252" w:lineRule="auto"/>
              <w:jc w:val="left"/>
            </w:pPr>
            <w:r>
              <w:rPr>
                <w:rFonts w:ascii="Times New Roman" w:hAnsi="Times New Roman" w:eastAsia="Times New Roman" w:cs="Times New Roman"/>
                <w:b w:val="0"/>
                <w:i w:val="0"/>
                <w:color w:val="000000"/>
                <w:sz w:val="19"/>
              </w:rPr>
              <w:t>Giáo viên, Phòng học</w:t>
            </w:r>
          </w:p>
        </w:tc>
      </w:tr>
      <w:tr w14:paraId="572D6698">
        <w:tblPrEx>
          <w:tblCellMar>
            <w:top w:w="0" w:type="dxa"/>
            <w:left w:w="108" w:type="dxa"/>
            <w:bottom w:w="0" w:type="dxa"/>
            <w:right w:w="108" w:type="dxa"/>
          </w:tblCellMar>
        </w:tblPrEx>
        <w:trPr>
          <w:cantSplit/>
          <w:jc w:val="center"/>
        </w:trPr>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578C1C">
            <w:pPr>
              <w:spacing w:after="0" w:line="252" w:lineRule="auto"/>
              <w:jc w:val="left"/>
            </w:pPr>
            <w:r>
              <w:rPr>
                <w:rFonts w:ascii="Times New Roman" w:hAnsi="Times New Roman" w:eastAsia="Times New Roman" w:cs="Times New Roman"/>
                <w:b w:val="0"/>
                <w:i w:val="0"/>
                <w:color w:val="000000"/>
                <w:sz w:val="19"/>
              </w:rPr>
              <w:t>Học viên</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CDD5ED">
            <w:pPr>
              <w:spacing w:after="0" w:line="252" w:lineRule="auto"/>
              <w:jc w:val="left"/>
            </w:pPr>
            <w:r>
              <w:rPr>
                <w:rFonts w:ascii="Times New Roman" w:hAnsi="Times New Roman" w:eastAsia="Times New Roman" w:cs="Times New Roman"/>
                <w:b w:val="0"/>
                <w:i w:val="0"/>
                <w:color w:val="000000"/>
                <w:sz w:val="19"/>
              </w:rPr>
              <w:t>D1</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93AACF">
            <w:pPr>
              <w:spacing w:after="0" w:line="252" w:lineRule="auto"/>
              <w:jc w:val="left"/>
            </w:pPr>
            <w:r>
              <w:rPr>
                <w:rFonts w:ascii="Times New Roman" w:hAnsi="Times New Roman" w:eastAsia="Times New Roman" w:cs="Times New Roman"/>
                <w:b w:val="0"/>
                <w:i w:val="0"/>
                <w:color w:val="000000"/>
                <w:sz w:val="19"/>
              </w:rPr>
              <w:t>Đọc</w:t>
            </w:r>
          </w:p>
        </w:tc>
        <w:tc>
          <w:tcPr>
            <w:tcW w:w="16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85A31B7">
            <w:pPr>
              <w:spacing w:after="0" w:line="252" w:lineRule="auto"/>
              <w:jc w:val="left"/>
            </w:pPr>
            <w:r>
              <w:rPr>
                <w:rFonts w:ascii="Times New Roman" w:hAnsi="Times New Roman" w:eastAsia="Times New Roman" w:cs="Times New Roman"/>
                <w:b w:val="0"/>
                <w:i w:val="0"/>
                <w:color w:val="000000"/>
                <w:sz w:val="19"/>
              </w:rPr>
              <w:t>2.2</w:t>
            </w:r>
          </w:p>
        </w:tc>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414367">
            <w:pPr>
              <w:spacing w:after="0" w:line="252" w:lineRule="auto"/>
              <w:jc w:val="left"/>
            </w:pPr>
            <w:r>
              <w:rPr>
                <w:rFonts w:ascii="Times New Roman" w:hAnsi="Times New Roman" w:eastAsia="Times New Roman" w:cs="Times New Roman"/>
                <w:b w:val="0"/>
                <w:i w:val="0"/>
                <w:color w:val="000000"/>
                <w:sz w:val="19"/>
              </w:rPr>
              <w:t>Học viên</w:t>
            </w:r>
          </w:p>
        </w:tc>
      </w:tr>
      <w:tr w14:paraId="797EB52F">
        <w:tblPrEx>
          <w:tblCellMar>
            <w:top w:w="0" w:type="dxa"/>
            <w:left w:w="108" w:type="dxa"/>
            <w:bottom w:w="0" w:type="dxa"/>
            <w:right w:w="108" w:type="dxa"/>
          </w:tblCellMar>
        </w:tblPrEx>
        <w:trPr>
          <w:cantSplit/>
          <w:jc w:val="center"/>
        </w:trPr>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C46416">
            <w:pPr>
              <w:spacing w:after="0" w:line="252" w:lineRule="auto"/>
              <w:jc w:val="left"/>
            </w:pPr>
            <w:r>
              <w:rPr>
                <w:rFonts w:ascii="Times New Roman" w:hAnsi="Times New Roman" w:eastAsia="Times New Roman" w:cs="Times New Roman"/>
                <w:b w:val="0"/>
                <w:i w:val="0"/>
                <w:color w:val="000000"/>
                <w:sz w:val="19"/>
              </w:rPr>
              <w:t>Sĩ số đăng ký / Sĩ số lớp</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5CC9EF">
            <w:pPr>
              <w:spacing w:after="0" w:line="252" w:lineRule="auto"/>
              <w:jc w:val="left"/>
            </w:pPr>
            <w:r>
              <w:rPr>
                <w:rFonts w:ascii="Times New Roman" w:hAnsi="Times New Roman" w:eastAsia="Times New Roman" w:cs="Times New Roman"/>
                <w:b w:val="0"/>
                <w:i w:val="0"/>
                <w:color w:val="000000"/>
                <w:sz w:val="19"/>
              </w:rPr>
              <w:t>D2</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F5D3329">
            <w:pPr>
              <w:spacing w:after="0" w:line="252" w:lineRule="auto"/>
              <w:jc w:val="left"/>
            </w:pPr>
            <w:r>
              <w:rPr>
                <w:rFonts w:ascii="Times New Roman" w:hAnsi="Times New Roman" w:eastAsia="Times New Roman" w:cs="Times New Roman"/>
                <w:b w:val="0"/>
                <w:i w:val="0"/>
                <w:color w:val="000000"/>
                <w:sz w:val="19"/>
              </w:rPr>
              <w:t>Đọc</w:t>
            </w:r>
          </w:p>
        </w:tc>
        <w:tc>
          <w:tcPr>
            <w:tcW w:w="16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C48091">
            <w:pPr>
              <w:spacing w:after="0" w:line="252" w:lineRule="auto"/>
              <w:jc w:val="left"/>
            </w:pPr>
            <w:r>
              <w:rPr>
                <w:rFonts w:ascii="Times New Roman" w:hAnsi="Times New Roman" w:eastAsia="Times New Roman" w:cs="Times New Roman"/>
                <w:b w:val="0"/>
                <w:i w:val="0"/>
                <w:color w:val="000000"/>
                <w:sz w:val="19"/>
              </w:rPr>
              <w:t>2.1 / 2.2</w:t>
            </w:r>
          </w:p>
        </w:tc>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330233B">
            <w:pPr>
              <w:spacing w:after="0" w:line="252" w:lineRule="auto"/>
              <w:jc w:val="left"/>
            </w:pPr>
            <w:r>
              <w:rPr>
                <w:rFonts w:ascii="Times New Roman" w:hAnsi="Times New Roman" w:eastAsia="Times New Roman" w:cs="Times New Roman"/>
                <w:b w:val="0"/>
                <w:i w:val="0"/>
                <w:color w:val="000000"/>
                <w:sz w:val="19"/>
              </w:rPr>
              <w:t>Mã lớp + Sĩ số tối đa + Số đăng ký (S)</w:t>
            </w:r>
          </w:p>
        </w:tc>
      </w:tr>
      <w:tr w14:paraId="0B3B26E4">
        <w:tblPrEx>
          <w:tblCellMar>
            <w:top w:w="0" w:type="dxa"/>
            <w:left w:w="108" w:type="dxa"/>
            <w:bottom w:w="0" w:type="dxa"/>
            <w:right w:w="108" w:type="dxa"/>
          </w:tblCellMar>
        </w:tblPrEx>
        <w:trPr>
          <w:cantSplit/>
          <w:jc w:val="center"/>
        </w:trPr>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6286E4">
            <w:pPr>
              <w:spacing w:after="0" w:line="252" w:lineRule="auto"/>
              <w:jc w:val="left"/>
            </w:pPr>
            <w:r>
              <w:rPr>
                <w:rFonts w:ascii="Times New Roman" w:hAnsi="Times New Roman" w:eastAsia="Times New Roman" w:cs="Times New Roman"/>
                <w:b w:val="0"/>
                <w:i w:val="0"/>
                <w:color w:val="000000"/>
                <w:sz w:val="19"/>
              </w:rPr>
              <w:t>Lớp học</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4A82CB">
            <w:pPr>
              <w:spacing w:after="0" w:line="252" w:lineRule="auto"/>
              <w:jc w:val="left"/>
            </w:pPr>
            <w:r>
              <w:rPr>
                <w:rFonts w:ascii="Times New Roman" w:hAnsi="Times New Roman" w:eastAsia="Times New Roman" w:cs="Times New Roman"/>
                <w:b w:val="0"/>
                <w:i w:val="0"/>
                <w:color w:val="000000"/>
                <w:sz w:val="19"/>
              </w:rPr>
              <w:t>D2</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5EC4E62">
            <w:pPr>
              <w:spacing w:after="0" w:line="252" w:lineRule="auto"/>
              <w:jc w:val="left"/>
            </w:pPr>
            <w:r>
              <w:rPr>
                <w:rFonts w:ascii="Times New Roman" w:hAnsi="Times New Roman" w:eastAsia="Times New Roman" w:cs="Times New Roman"/>
                <w:b w:val="0"/>
                <w:i w:val="0"/>
                <w:color w:val="000000"/>
                <w:sz w:val="19"/>
              </w:rPr>
              <w:t>Ghi</w:t>
            </w:r>
          </w:p>
        </w:tc>
        <w:tc>
          <w:tcPr>
            <w:tcW w:w="16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B11E6C">
            <w:pPr>
              <w:spacing w:after="0" w:line="252" w:lineRule="auto"/>
              <w:jc w:val="left"/>
            </w:pPr>
            <w:r>
              <w:rPr>
                <w:rFonts w:ascii="Times New Roman" w:hAnsi="Times New Roman" w:eastAsia="Times New Roman" w:cs="Times New Roman"/>
                <w:b w:val="0"/>
                <w:i w:val="0"/>
                <w:color w:val="000000"/>
                <w:sz w:val="19"/>
              </w:rPr>
              <w:t>2.1</w:t>
            </w:r>
          </w:p>
        </w:tc>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911A58">
            <w:pPr>
              <w:spacing w:after="0" w:line="252" w:lineRule="auto"/>
              <w:jc w:val="left"/>
            </w:pPr>
            <w:r>
              <w:rPr>
                <w:rFonts w:ascii="Times New Roman" w:hAnsi="Times New Roman" w:eastAsia="Times New Roman" w:cs="Times New Roman"/>
                <w:b w:val="0"/>
                <w:i w:val="0"/>
                <w:color w:val="000000"/>
                <w:sz w:val="19"/>
              </w:rPr>
              <w:t>Lớp</w:t>
            </w:r>
          </w:p>
        </w:tc>
      </w:tr>
      <w:tr w14:paraId="435C6BBE">
        <w:tblPrEx>
          <w:tblCellMar>
            <w:top w:w="0" w:type="dxa"/>
            <w:left w:w="108" w:type="dxa"/>
            <w:bottom w:w="0" w:type="dxa"/>
            <w:right w:w="108" w:type="dxa"/>
          </w:tblCellMar>
        </w:tblPrEx>
        <w:trPr>
          <w:cantSplit/>
          <w:jc w:val="center"/>
        </w:trPr>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7DD715">
            <w:pPr>
              <w:spacing w:after="0" w:line="252" w:lineRule="auto"/>
              <w:jc w:val="left"/>
            </w:pPr>
            <w:r>
              <w:rPr>
                <w:rFonts w:ascii="Times New Roman" w:hAnsi="Times New Roman" w:eastAsia="Times New Roman" w:cs="Times New Roman"/>
                <w:b w:val="0"/>
                <w:i w:val="0"/>
                <w:color w:val="000000"/>
                <w:sz w:val="19"/>
              </w:rPr>
              <w:t>Lịch đã xếp</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234234">
            <w:pPr>
              <w:spacing w:after="0" w:line="252" w:lineRule="auto"/>
              <w:jc w:val="left"/>
            </w:pPr>
            <w:r>
              <w:rPr>
                <w:rFonts w:ascii="Times New Roman" w:hAnsi="Times New Roman" w:eastAsia="Times New Roman" w:cs="Times New Roman"/>
                <w:b w:val="0"/>
                <w:i w:val="0"/>
                <w:color w:val="000000"/>
                <w:sz w:val="19"/>
              </w:rPr>
              <w:t>D2</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F3BA743">
            <w:pPr>
              <w:spacing w:after="0" w:line="252" w:lineRule="auto"/>
              <w:jc w:val="left"/>
            </w:pPr>
            <w:r>
              <w:rPr>
                <w:rFonts w:ascii="Times New Roman" w:hAnsi="Times New Roman" w:eastAsia="Times New Roman" w:cs="Times New Roman"/>
                <w:b w:val="0"/>
                <w:i w:val="0"/>
                <w:color w:val="000000"/>
                <w:sz w:val="19"/>
              </w:rPr>
              <w:t>Đọc</w:t>
            </w:r>
          </w:p>
        </w:tc>
        <w:tc>
          <w:tcPr>
            <w:tcW w:w="16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375D553">
            <w:pPr>
              <w:spacing w:after="0" w:line="252" w:lineRule="auto"/>
              <w:jc w:val="left"/>
            </w:pPr>
            <w:r>
              <w:rPr>
                <w:rFonts w:ascii="Times New Roman" w:hAnsi="Times New Roman" w:eastAsia="Times New Roman" w:cs="Times New Roman"/>
                <w:b w:val="0"/>
                <w:i w:val="0"/>
                <w:color w:val="000000"/>
                <w:sz w:val="19"/>
              </w:rPr>
              <w:t>2.3</w:t>
            </w:r>
          </w:p>
        </w:tc>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B507AE">
            <w:pPr>
              <w:spacing w:after="0" w:line="252" w:lineRule="auto"/>
              <w:jc w:val="left"/>
            </w:pPr>
            <w:r>
              <w:rPr>
                <w:rFonts w:ascii="Times New Roman" w:hAnsi="Times New Roman" w:eastAsia="Times New Roman" w:cs="Times New Roman"/>
                <w:b w:val="0"/>
                <w:i w:val="0"/>
                <w:color w:val="000000"/>
                <w:sz w:val="19"/>
              </w:rPr>
              <w:t>{Buổi học} trong cùng ngày</w:t>
            </w:r>
          </w:p>
        </w:tc>
      </w:tr>
      <w:tr w14:paraId="3AF50FC9">
        <w:tblPrEx>
          <w:tblCellMar>
            <w:top w:w="0" w:type="dxa"/>
            <w:left w:w="108" w:type="dxa"/>
            <w:bottom w:w="0" w:type="dxa"/>
            <w:right w:w="108" w:type="dxa"/>
          </w:tblCellMar>
        </w:tblPrEx>
        <w:trPr>
          <w:cantSplit/>
          <w:jc w:val="center"/>
        </w:trPr>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EA6E61">
            <w:pPr>
              <w:spacing w:after="0" w:line="252" w:lineRule="auto"/>
              <w:jc w:val="left"/>
            </w:pPr>
            <w:r>
              <w:rPr>
                <w:rFonts w:ascii="Times New Roman" w:hAnsi="Times New Roman" w:eastAsia="Times New Roman" w:cs="Times New Roman"/>
                <w:b w:val="0"/>
                <w:i w:val="0"/>
                <w:color w:val="000000"/>
                <w:sz w:val="19"/>
              </w:rPr>
              <w:t>Lịch học (buổi học)</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B47091">
            <w:pPr>
              <w:spacing w:after="0" w:line="252" w:lineRule="auto"/>
              <w:jc w:val="left"/>
            </w:pPr>
            <w:r>
              <w:rPr>
                <w:rFonts w:ascii="Times New Roman" w:hAnsi="Times New Roman" w:eastAsia="Times New Roman" w:cs="Times New Roman"/>
                <w:b w:val="0"/>
                <w:i w:val="0"/>
                <w:color w:val="000000"/>
                <w:sz w:val="19"/>
              </w:rPr>
              <w:t>D2</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6B28FC">
            <w:pPr>
              <w:spacing w:after="0" w:line="252" w:lineRule="auto"/>
              <w:jc w:val="left"/>
            </w:pPr>
            <w:r>
              <w:rPr>
                <w:rFonts w:ascii="Times New Roman" w:hAnsi="Times New Roman" w:eastAsia="Times New Roman" w:cs="Times New Roman"/>
                <w:b w:val="0"/>
                <w:i w:val="0"/>
                <w:color w:val="000000"/>
                <w:sz w:val="19"/>
              </w:rPr>
              <w:t>Ghi</w:t>
            </w:r>
          </w:p>
        </w:tc>
        <w:tc>
          <w:tcPr>
            <w:tcW w:w="16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05208C6">
            <w:pPr>
              <w:spacing w:after="0" w:line="252" w:lineRule="auto"/>
              <w:jc w:val="left"/>
            </w:pPr>
            <w:r>
              <w:rPr>
                <w:rFonts w:ascii="Times New Roman" w:hAnsi="Times New Roman" w:eastAsia="Times New Roman" w:cs="Times New Roman"/>
                <w:b w:val="0"/>
                <w:i w:val="0"/>
                <w:color w:val="000000"/>
                <w:sz w:val="19"/>
              </w:rPr>
              <w:t>2.3</w:t>
            </w:r>
          </w:p>
        </w:tc>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F9DB792">
            <w:pPr>
              <w:spacing w:after="0" w:line="252" w:lineRule="auto"/>
              <w:jc w:val="left"/>
            </w:pPr>
            <w:r>
              <w:rPr>
                <w:rFonts w:ascii="Times New Roman" w:hAnsi="Times New Roman" w:eastAsia="Times New Roman" w:cs="Times New Roman"/>
                <w:b w:val="0"/>
                <w:i w:val="0"/>
                <w:color w:val="000000"/>
                <w:sz w:val="19"/>
              </w:rPr>
              <w:t>{Buổi học}</w:t>
            </w:r>
          </w:p>
        </w:tc>
      </w:tr>
      <w:tr w14:paraId="20B5CED3">
        <w:tblPrEx>
          <w:tblCellMar>
            <w:top w:w="0" w:type="dxa"/>
            <w:left w:w="108" w:type="dxa"/>
            <w:bottom w:w="0" w:type="dxa"/>
            <w:right w:w="108" w:type="dxa"/>
          </w:tblCellMar>
        </w:tblPrEx>
        <w:trPr>
          <w:cantSplit/>
          <w:jc w:val="center"/>
        </w:trPr>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2DDE1F">
            <w:pPr>
              <w:spacing w:after="0" w:line="252" w:lineRule="auto"/>
              <w:jc w:val="left"/>
            </w:pPr>
            <w:r>
              <w:rPr>
                <w:rFonts w:ascii="Times New Roman" w:hAnsi="Times New Roman" w:eastAsia="Times New Roman" w:cs="Times New Roman"/>
                <w:b w:val="0"/>
                <w:i w:val="0"/>
                <w:color w:val="000000"/>
                <w:sz w:val="19"/>
              </w:rPr>
              <w:t>Đăng ký / Đăng ký cập nhật</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875E0C">
            <w:pPr>
              <w:spacing w:after="0" w:line="252" w:lineRule="auto"/>
              <w:jc w:val="left"/>
            </w:pPr>
            <w:r>
              <w:rPr>
                <w:rFonts w:ascii="Times New Roman" w:hAnsi="Times New Roman" w:eastAsia="Times New Roman" w:cs="Times New Roman"/>
                <w:b w:val="0"/>
                <w:i w:val="0"/>
                <w:color w:val="000000"/>
                <w:sz w:val="19"/>
              </w:rPr>
              <w:t>D2</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485AE4">
            <w:pPr>
              <w:spacing w:after="0" w:line="252" w:lineRule="auto"/>
              <w:jc w:val="left"/>
            </w:pPr>
            <w:r>
              <w:rPr>
                <w:rFonts w:ascii="Times New Roman" w:hAnsi="Times New Roman" w:eastAsia="Times New Roman" w:cs="Times New Roman"/>
                <w:b w:val="0"/>
                <w:i w:val="0"/>
                <w:color w:val="000000"/>
                <w:sz w:val="19"/>
              </w:rPr>
              <w:t>Ghi</w:t>
            </w:r>
          </w:p>
        </w:tc>
        <w:tc>
          <w:tcPr>
            <w:tcW w:w="16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92190F">
            <w:pPr>
              <w:spacing w:after="0" w:line="252" w:lineRule="auto"/>
              <w:jc w:val="left"/>
            </w:pPr>
            <w:r>
              <w:rPr>
                <w:rFonts w:ascii="Times New Roman" w:hAnsi="Times New Roman" w:eastAsia="Times New Roman" w:cs="Times New Roman"/>
                <w:b w:val="0"/>
                <w:i w:val="0"/>
                <w:color w:val="000000"/>
                <w:sz w:val="19"/>
              </w:rPr>
              <w:t>2.2 / 2.4</w:t>
            </w:r>
          </w:p>
        </w:tc>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576335">
            <w:pPr>
              <w:spacing w:after="0" w:line="252" w:lineRule="auto"/>
              <w:jc w:val="left"/>
            </w:pPr>
            <w:r>
              <w:rPr>
                <w:rFonts w:ascii="Times New Roman" w:hAnsi="Times New Roman" w:eastAsia="Times New Roman" w:cs="Times New Roman"/>
                <w:b w:val="0"/>
                <w:i w:val="0"/>
                <w:color w:val="000000"/>
                <w:sz w:val="19"/>
              </w:rPr>
              <w:t>Đăng ký</w:t>
            </w:r>
          </w:p>
        </w:tc>
      </w:tr>
      <w:tr w14:paraId="764D4577">
        <w:tblPrEx>
          <w:tblCellMar>
            <w:top w:w="0" w:type="dxa"/>
            <w:left w:w="108" w:type="dxa"/>
            <w:bottom w:w="0" w:type="dxa"/>
            <w:right w:w="108" w:type="dxa"/>
          </w:tblCellMar>
        </w:tblPrEx>
        <w:trPr>
          <w:cantSplit/>
          <w:jc w:val="center"/>
        </w:trPr>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CA4BCE">
            <w:pPr>
              <w:spacing w:after="0" w:line="252" w:lineRule="auto"/>
              <w:jc w:val="left"/>
            </w:pPr>
            <w:r>
              <w:rPr>
                <w:rFonts w:ascii="Times New Roman" w:hAnsi="Times New Roman" w:eastAsia="Times New Roman" w:cs="Times New Roman"/>
                <w:b w:val="0"/>
                <w:i w:val="0"/>
                <w:color w:val="000000"/>
                <w:sz w:val="19"/>
              </w:rPr>
              <w:t>Đăng ký, sĩ số, buổi đã học</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C21730">
            <w:pPr>
              <w:spacing w:after="0" w:line="252" w:lineRule="auto"/>
              <w:jc w:val="left"/>
            </w:pPr>
            <w:r>
              <w:rPr>
                <w:rFonts w:ascii="Times New Roman" w:hAnsi="Times New Roman" w:eastAsia="Times New Roman" w:cs="Times New Roman"/>
                <w:b w:val="0"/>
                <w:i w:val="0"/>
                <w:color w:val="000000"/>
                <w:sz w:val="19"/>
              </w:rPr>
              <w:t>D2</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7AFE23">
            <w:pPr>
              <w:spacing w:after="0" w:line="252" w:lineRule="auto"/>
              <w:jc w:val="left"/>
            </w:pPr>
            <w:r>
              <w:rPr>
                <w:rFonts w:ascii="Times New Roman" w:hAnsi="Times New Roman" w:eastAsia="Times New Roman" w:cs="Times New Roman"/>
                <w:b w:val="0"/>
                <w:i w:val="0"/>
                <w:color w:val="000000"/>
                <w:sz w:val="19"/>
              </w:rPr>
              <w:t>Đọc</w:t>
            </w:r>
          </w:p>
        </w:tc>
        <w:tc>
          <w:tcPr>
            <w:tcW w:w="16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B4C11E">
            <w:pPr>
              <w:spacing w:after="0" w:line="252" w:lineRule="auto"/>
              <w:jc w:val="left"/>
            </w:pPr>
            <w:r>
              <w:rPr>
                <w:rFonts w:ascii="Times New Roman" w:hAnsi="Times New Roman" w:eastAsia="Times New Roman" w:cs="Times New Roman"/>
                <w:b w:val="0"/>
                <w:i w:val="0"/>
                <w:color w:val="000000"/>
                <w:sz w:val="19"/>
              </w:rPr>
              <w:t>2.4</w:t>
            </w:r>
          </w:p>
        </w:tc>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78D008">
            <w:pPr>
              <w:spacing w:after="0" w:line="252" w:lineRule="auto"/>
              <w:jc w:val="left"/>
            </w:pPr>
            <w:r>
              <w:rPr>
                <w:rFonts w:ascii="Times New Roman" w:hAnsi="Times New Roman" w:eastAsia="Times New Roman" w:cs="Times New Roman"/>
                <w:b w:val="0"/>
                <w:i w:val="0"/>
                <w:color w:val="000000"/>
                <w:sz w:val="19"/>
              </w:rPr>
              <w:t>Đăng ký + Sĩ số lớp đích + số Buổi học đã dạy</w:t>
            </w:r>
          </w:p>
        </w:tc>
      </w:tr>
      <w:tr w14:paraId="1592B2BF">
        <w:tblPrEx>
          <w:tblCellMar>
            <w:top w:w="0" w:type="dxa"/>
            <w:left w:w="108" w:type="dxa"/>
            <w:bottom w:w="0" w:type="dxa"/>
            <w:right w:w="108" w:type="dxa"/>
          </w:tblCellMar>
        </w:tblPrEx>
        <w:trPr>
          <w:cantSplit/>
          <w:jc w:val="center"/>
        </w:trPr>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F562F5">
            <w:pPr>
              <w:spacing w:after="0" w:line="252" w:lineRule="auto"/>
              <w:jc w:val="left"/>
            </w:pPr>
            <w:r>
              <w:rPr>
                <w:rFonts w:ascii="Times New Roman" w:hAnsi="Times New Roman" w:eastAsia="Times New Roman" w:cs="Times New Roman"/>
                <w:b w:val="0"/>
                <w:i w:val="0"/>
                <w:color w:val="000000"/>
                <w:sz w:val="19"/>
              </w:rPr>
              <w:t>Tình trạng đóng học phí</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F45B5B">
            <w:pPr>
              <w:spacing w:after="0" w:line="252" w:lineRule="auto"/>
              <w:jc w:val="left"/>
            </w:pPr>
            <w:r>
              <w:rPr>
                <w:rFonts w:ascii="Times New Roman" w:hAnsi="Times New Roman" w:eastAsia="Times New Roman" w:cs="Times New Roman"/>
                <w:b w:val="0"/>
                <w:i w:val="0"/>
                <w:color w:val="000000"/>
                <w:sz w:val="19"/>
              </w:rPr>
              <w:t>D3</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11871B">
            <w:pPr>
              <w:spacing w:after="0" w:line="252" w:lineRule="auto"/>
              <w:jc w:val="left"/>
            </w:pPr>
            <w:r>
              <w:rPr>
                <w:rFonts w:ascii="Times New Roman" w:hAnsi="Times New Roman" w:eastAsia="Times New Roman" w:cs="Times New Roman"/>
                <w:b w:val="0"/>
                <w:i w:val="0"/>
                <w:color w:val="000000"/>
                <w:sz w:val="19"/>
              </w:rPr>
              <w:t>Đọc</w:t>
            </w:r>
          </w:p>
        </w:tc>
        <w:tc>
          <w:tcPr>
            <w:tcW w:w="16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25E7F0">
            <w:pPr>
              <w:spacing w:after="0" w:line="252" w:lineRule="auto"/>
              <w:jc w:val="left"/>
            </w:pPr>
            <w:r>
              <w:rPr>
                <w:rFonts w:ascii="Times New Roman" w:hAnsi="Times New Roman" w:eastAsia="Times New Roman" w:cs="Times New Roman"/>
                <w:b w:val="0"/>
                <w:i w:val="0"/>
                <w:color w:val="000000"/>
                <w:sz w:val="19"/>
              </w:rPr>
              <w:t>2.2, 2.4</w:t>
            </w:r>
          </w:p>
        </w:tc>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3C7D39">
            <w:pPr>
              <w:spacing w:after="0" w:line="252" w:lineRule="auto"/>
              <w:jc w:val="left"/>
            </w:pPr>
            <w:r>
              <w:rPr>
                <w:rFonts w:ascii="Times New Roman" w:hAnsi="Times New Roman" w:eastAsia="Times New Roman" w:cs="Times New Roman"/>
                <w:b w:val="0"/>
                <w:i w:val="0"/>
                <w:color w:val="000000"/>
                <w:sz w:val="19"/>
              </w:rPr>
              <w:t>Số phiếu ĐK + Phải nộp + Đã thu (S)</w:t>
            </w:r>
          </w:p>
        </w:tc>
      </w:tr>
      <w:tr w14:paraId="1FEB1F59">
        <w:tblPrEx>
          <w:tblCellMar>
            <w:top w:w="0" w:type="dxa"/>
            <w:left w:w="108" w:type="dxa"/>
            <w:bottom w:w="0" w:type="dxa"/>
            <w:right w:w="108" w:type="dxa"/>
          </w:tblCellMar>
        </w:tblPrEx>
        <w:trPr>
          <w:cantSplit/>
          <w:jc w:val="center"/>
        </w:trPr>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3F848F0">
            <w:pPr>
              <w:spacing w:after="0" w:line="252" w:lineRule="auto"/>
              <w:jc w:val="left"/>
            </w:pPr>
            <w:r>
              <w:rPr>
                <w:rFonts w:ascii="Times New Roman" w:hAnsi="Times New Roman" w:eastAsia="Times New Roman" w:cs="Times New Roman"/>
                <w:b w:val="0"/>
                <w:i w:val="0"/>
                <w:color w:val="000000"/>
                <w:sz w:val="19"/>
              </w:rPr>
              <w:t>Học phí khóa học</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4DF905">
            <w:pPr>
              <w:spacing w:after="0" w:line="252" w:lineRule="auto"/>
              <w:jc w:val="left"/>
            </w:pPr>
            <w:r>
              <w:rPr>
                <w:rFonts w:ascii="Times New Roman" w:hAnsi="Times New Roman" w:eastAsia="Times New Roman" w:cs="Times New Roman"/>
                <w:b w:val="0"/>
                <w:i w:val="0"/>
                <w:color w:val="000000"/>
                <w:sz w:val="19"/>
              </w:rPr>
              <w:t>D1</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F7989C">
            <w:pPr>
              <w:spacing w:after="0" w:line="252" w:lineRule="auto"/>
              <w:jc w:val="left"/>
            </w:pPr>
            <w:r>
              <w:rPr>
                <w:rFonts w:ascii="Times New Roman" w:hAnsi="Times New Roman" w:eastAsia="Times New Roman" w:cs="Times New Roman"/>
                <w:b w:val="0"/>
                <w:i w:val="0"/>
                <w:color w:val="000000"/>
                <w:sz w:val="19"/>
              </w:rPr>
              <w:t>Đọc</w:t>
            </w:r>
          </w:p>
        </w:tc>
        <w:tc>
          <w:tcPr>
            <w:tcW w:w="16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96857A">
            <w:pPr>
              <w:spacing w:after="0" w:line="252" w:lineRule="auto"/>
              <w:jc w:val="left"/>
            </w:pPr>
            <w:r>
              <w:rPr>
                <w:rFonts w:ascii="Times New Roman" w:hAnsi="Times New Roman" w:eastAsia="Times New Roman" w:cs="Times New Roman"/>
                <w:b w:val="0"/>
                <w:i w:val="0"/>
                <w:color w:val="000000"/>
                <w:sz w:val="19"/>
              </w:rPr>
              <w:t>3.1</w:t>
            </w:r>
          </w:p>
        </w:tc>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0BAD7E">
            <w:pPr>
              <w:spacing w:after="0" w:line="252" w:lineRule="auto"/>
              <w:jc w:val="left"/>
            </w:pPr>
            <w:r>
              <w:rPr>
                <w:rFonts w:ascii="Times New Roman" w:hAnsi="Times New Roman" w:eastAsia="Times New Roman" w:cs="Times New Roman"/>
                <w:b w:val="0"/>
                <w:i w:val="0"/>
                <w:color w:val="000000"/>
                <w:sz w:val="19"/>
              </w:rPr>
              <w:t>Mã KH + Học phí</w:t>
            </w:r>
          </w:p>
        </w:tc>
      </w:tr>
      <w:tr w14:paraId="64BD71F9">
        <w:tblPrEx>
          <w:tblCellMar>
            <w:top w:w="0" w:type="dxa"/>
            <w:left w:w="108" w:type="dxa"/>
            <w:bottom w:w="0" w:type="dxa"/>
            <w:right w:w="108" w:type="dxa"/>
          </w:tblCellMar>
        </w:tblPrEx>
        <w:trPr>
          <w:cantSplit/>
          <w:jc w:val="center"/>
        </w:trPr>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F4DD14">
            <w:pPr>
              <w:spacing w:after="0" w:line="252" w:lineRule="auto"/>
              <w:jc w:val="left"/>
            </w:pPr>
            <w:r>
              <w:rPr>
                <w:rFonts w:ascii="Times New Roman" w:hAnsi="Times New Roman" w:eastAsia="Times New Roman" w:cs="Times New Roman"/>
                <w:b w:val="0"/>
                <w:i w:val="0"/>
                <w:color w:val="000000"/>
                <w:sz w:val="19"/>
              </w:rPr>
              <w:t>Đăng ký học / Trạng thái đăng ký</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3DA529">
            <w:pPr>
              <w:spacing w:after="0" w:line="252" w:lineRule="auto"/>
              <w:jc w:val="left"/>
            </w:pPr>
            <w:r>
              <w:rPr>
                <w:rFonts w:ascii="Times New Roman" w:hAnsi="Times New Roman" w:eastAsia="Times New Roman" w:cs="Times New Roman"/>
                <w:b w:val="0"/>
                <w:i w:val="0"/>
                <w:color w:val="000000"/>
                <w:sz w:val="19"/>
              </w:rPr>
              <w:t>D2</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40C331">
            <w:pPr>
              <w:spacing w:after="0" w:line="252" w:lineRule="auto"/>
              <w:jc w:val="left"/>
            </w:pPr>
            <w:r>
              <w:rPr>
                <w:rFonts w:ascii="Times New Roman" w:hAnsi="Times New Roman" w:eastAsia="Times New Roman" w:cs="Times New Roman"/>
                <w:b w:val="0"/>
                <w:i w:val="0"/>
                <w:color w:val="000000"/>
                <w:sz w:val="19"/>
              </w:rPr>
              <w:t>Đọc</w:t>
            </w:r>
          </w:p>
        </w:tc>
        <w:tc>
          <w:tcPr>
            <w:tcW w:w="16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A45417">
            <w:pPr>
              <w:spacing w:after="0" w:line="252" w:lineRule="auto"/>
              <w:jc w:val="left"/>
            </w:pPr>
            <w:r>
              <w:rPr>
                <w:rFonts w:ascii="Times New Roman" w:hAnsi="Times New Roman" w:eastAsia="Times New Roman" w:cs="Times New Roman"/>
                <w:b w:val="0"/>
                <w:i w:val="0"/>
                <w:color w:val="000000"/>
                <w:sz w:val="19"/>
              </w:rPr>
              <w:t>3.1 / 3.3</w:t>
            </w:r>
          </w:p>
        </w:tc>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671A57">
            <w:pPr>
              <w:spacing w:after="0" w:line="252" w:lineRule="auto"/>
              <w:jc w:val="left"/>
            </w:pPr>
            <w:r>
              <w:rPr>
                <w:rFonts w:ascii="Times New Roman" w:hAnsi="Times New Roman" w:eastAsia="Times New Roman" w:cs="Times New Roman"/>
                <w:b w:val="0"/>
                <w:i w:val="0"/>
                <w:color w:val="000000"/>
                <w:sz w:val="19"/>
              </w:rPr>
              <w:t>Đăng ký (kèm lịch sử để xét QT01)</w:t>
            </w:r>
          </w:p>
        </w:tc>
      </w:tr>
      <w:tr w14:paraId="6C2513CB">
        <w:tblPrEx>
          <w:tblCellMar>
            <w:top w:w="0" w:type="dxa"/>
            <w:left w:w="108" w:type="dxa"/>
            <w:bottom w:w="0" w:type="dxa"/>
            <w:right w:w="108" w:type="dxa"/>
          </w:tblCellMar>
        </w:tblPrEx>
        <w:trPr>
          <w:cantSplit/>
          <w:jc w:val="center"/>
        </w:trPr>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458D79">
            <w:pPr>
              <w:spacing w:after="0" w:line="252" w:lineRule="auto"/>
              <w:jc w:val="left"/>
            </w:pPr>
            <w:r>
              <w:rPr>
                <w:rFonts w:ascii="Times New Roman" w:hAnsi="Times New Roman" w:eastAsia="Times New Roman" w:cs="Times New Roman"/>
                <w:b w:val="0"/>
                <w:i w:val="0"/>
                <w:color w:val="000000"/>
                <w:sz w:val="19"/>
              </w:rPr>
              <w:t>Ưu đãi, học phí phải thu</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B5EA451">
            <w:pPr>
              <w:spacing w:after="0" w:line="252" w:lineRule="auto"/>
              <w:jc w:val="left"/>
            </w:pPr>
            <w:r>
              <w:rPr>
                <w:rFonts w:ascii="Times New Roman" w:hAnsi="Times New Roman" w:eastAsia="Times New Roman" w:cs="Times New Roman"/>
                <w:b w:val="0"/>
                <w:i w:val="0"/>
                <w:color w:val="000000"/>
                <w:sz w:val="19"/>
              </w:rPr>
              <w:t>D3</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8B8EF7">
            <w:pPr>
              <w:spacing w:after="0" w:line="252" w:lineRule="auto"/>
              <w:jc w:val="left"/>
            </w:pPr>
            <w:r>
              <w:rPr>
                <w:rFonts w:ascii="Times New Roman" w:hAnsi="Times New Roman" w:eastAsia="Times New Roman" w:cs="Times New Roman"/>
                <w:b w:val="0"/>
                <w:i w:val="0"/>
                <w:color w:val="000000"/>
                <w:sz w:val="19"/>
              </w:rPr>
              <w:t>Ghi</w:t>
            </w:r>
          </w:p>
        </w:tc>
        <w:tc>
          <w:tcPr>
            <w:tcW w:w="16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05A340E">
            <w:pPr>
              <w:spacing w:after="0" w:line="252" w:lineRule="auto"/>
              <w:jc w:val="left"/>
            </w:pPr>
            <w:r>
              <w:rPr>
                <w:rFonts w:ascii="Times New Roman" w:hAnsi="Times New Roman" w:eastAsia="Times New Roman" w:cs="Times New Roman"/>
                <w:b w:val="0"/>
                <w:i w:val="0"/>
                <w:color w:val="000000"/>
                <w:sz w:val="19"/>
              </w:rPr>
              <w:t>3.1</w:t>
            </w:r>
          </w:p>
        </w:tc>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E70C8B">
            <w:pPr>
              <w:spacing w:after="0" w:line="252" w:lineRule="auto"/>
              <w:jc w:val="left"/>
            </w:pPr>
            <w:r>
              <w:rPr>
                <w:rFonts w:ascii="Times New Roman" w:hAnsi="Times New Roman" w:eastAsia="Times New Roman" w:cs="Times New Roman"/>
                <w:b w:val="0"/>
                <w:i w:val="0"/>
                <w:color w:val="000000"/>
                <w:sz w:val="19"/>
              </w:rPr>
              <w:t>Ưu đãi + Học phí phải thu</w:t>
            </w:r>
          </w:p>
        </w:tc>
      </w:tr>
      <w:tr w14:paraId="3D769BCF">
        <w:tblPrEx>
          <w:tblCellMar>
            <w:top w:w="0" w:type="dxa"/>
            <w:left w:w="108" w:type="dxa"/>
            <w:bottom w:w="0" w:type="dxa"/>
            <w:right w:w="108" w:type="dxa"/>
          </w:tblCellMar>
        </w:tblPrEx>
        <w:trPr>
          <w:cantSplit/>
          <w:jc w:val="center"/>
        </w:trPr>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BE7771">
            <w:pPr>
              <w:spacing w:after="0" w:line="252" w:lineRule="auto"/>
              <w:jc w:val="left"/>
            </w:pPr>
            <w:r>
              <w:rPr>
                <w:rFonts w:ascii="Times New Roman" w:hAnsi="Times New Roman" w:eastAsia="Times New Roman" w:cs="Times New Roman"/>
                <w:b w:val="0"/>
                <w:i w:val="0"/>
                <w:color w:val="000000"/>
                <w:sz w:val="19"/>
              </w:rPr>
              <w:t>Học phí phải thu, số đã thu</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1E6C74">
            <w:pPr>
              <w:spacing w:after="0" w:line="252" w:lineRule="auto"/>
              <w:jc w:val="left"/>
            </w:pPr>
            <w:r>
              <w:rPr>
                <w:rFonts w:ascii="Times New Roman" w:hAnsi="Times New Roman" w:eastAsia="Times New Roman" w:cs="Times New Roman"/>
                <w:b w:val="0"/>
                <w:i w:val="0"/>
                <w:color w:val="000000"/>
                <w:sz w:val="19"/>
              </w:rPr>
              <w:t>D3</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2F4671">
            <w:pPr>
              <w:spacing w:after="0" w:line="252" w:lineRule="auto"/>
              <w:jc w:val="left"/>
            </w:pPr>
            <w:r>
              <w:rPr>
                <w:rFonts w:ascii="Times New Roman" w:hAnsi="Times New Roman" w:eastAsia="Times New Roman" w:cs="Times New Roman"/>
                <w:b w:val="0"/>
                <w:i w:val="0"/>
                <w:color w:val="000000"/>
                <w:sz w:val="19"/>
              </w:rPr>
              <w:t>Đọc</w:t>
            </w:r>
          </w:p>
        </w:tc>
        <w:tc>
          <w:tcPr>
            <w:tcW w:w="16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36172D">
            <w:pPr>
              <w:spacing w:after="0" w:line="252" w:lineRule="auto"/>
              <w:jc w:val="left"/>
            </w:pPr>
            <w:r>
              <w:rPr>
                <w:rFonts w:ascii="Times New Roman" w:hAnsi="Times New Roman" w:eastAsia="Times New Roman" w:cs="Times New Roman"/>
                <w:b w:val="0"/>
                <w:i w:val="0"/>
                <w:color w:val="000000"/>
                <w:sz w:val="19"/>
              </w:rPr>
              <w:t>3.2, 3.3</w:t>
            </w:r>
          </w:p>
        </w:tc>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32BF8A0">
            <w:pPr>
              <w:spacing w:after="0" w:line="252" w:lineRule="auto"/>
              <w:jc w:val="left"/>
            </w:pPr>
            <w:r>
              <w:rPr>
                <w:rFonts w:ascii="Times New Roman" w:hAnsi="Times New Roman" w:eastAsia="Times New Roman" w:cs="Times New Roman"/>
                <w:b w:val="0"/>
                <w:i w:val="0"/>
                <w:color w:val="000000"/>
                <w:sz w:val="19"/>
              </w:rPr>
              <w:t>Học phí phải thu + tổng tiền các Phiếu thu theo đăng ký</w:t>
            </w:r>
          </w:p>
        </w:tc>
      </w:tr>
      <w:tr w14:paraId="33F223B5">
        <w:tblPrEx>
          <w:tblCellMar>
            <w:top w:w="0" w:type="dxa"/>
            <w:left w:w="108" w:type="dxa"/>
            <w:bottom w:w="0" w:type="dxa"/>
            <w:right w:w="108" w:type="dxa"/>
          </w:tblCellMar>
        </w:tblPrEx>
        <w:trPr>
          <w:cantSplit/>
          <w:jc w:val="center"/>
        </w:trPr>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9F2D9ED">
            <w:pPr>
              <w:spacing w:after="0" w:line="252" w:lineRule="auto"/>
              <w:jc w:val="left"/>
            </w:pPr>
            <w:r>
              <w:rPr>
                <w:rFonts w:ascii="Times New Roman" w:hAnsi="Times New Roman" w:eastAsia="Times New Roman" w:cs="Times New Roman"/>
                <w:b w:val="0"/>
                <w:i w:val="0"/>
                <w:color w:val="000000"/>
                <w:sz w:val="19"/>
              </w:rPr>
              <w:t>Phiếu thu mới</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BC02A6">
            <w:pPr>
              <w:spacing w:after="0" w:line="252" w:lineRule="auto"/>
              <w:jc w:val="left"/>
            </w:pPr>
            <w:r>
              <w:rPr>
                <w:rFonts w:ascii="Times New Roman" w:hAnsi="Times New Roman" w:eastAsia="Times New Roman" w:cs="Times New Roman"/>
                <w:b w:val="0"/>
                <w:i w:val="0"/>
                <w:color w:val="000000"/>
                <w:sz w:val="19"/>
              </w:rPr>
              <w:t>D3</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3B834CB">
            <w:pPr>
              <w:spacing w:after="0" w:line="252" w:lineRule="auto"/>
              <w:jc w:val="left"/>
            </w:pPr>
            <w:r>
              <w:rPr>
                <w:rFonts w:ascii="Times New Roman" w:hAnsi="Times New Roman" w:eastAsia="Times New Roman" w:cs="Times New Roman"/>
                <w:b w:val="0"/>
                <w:i w:val="0"/>
                <w:color w:val="000000"/>
                <w:sz w:val="19"/>
              </w:rPr>
              <w:t>Ghi</w:t>
            </w:r>
          </w:p>
        </w:tc>
        <w:tc>
          <w:tcPr>
            <w:tcW w:w="16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44964CF">
            <w:pPr>
              <w:spacing w:after="0" w:line="252" w:lineRule="auto"/>
              <w:jc w:val="left"/>
            </w:pPr>
            <w:r>
              <w:rPr>
                <w:rFonts w:ascii="Times New Roman" w:hAnsi="Times New Roman" w:eastAsia="Times New Roman" w:cs="Times New Roman"/>
                <w:b w:val="0"/>
                <w:i w:val="0"/>
                <w:color w:val="000000"/>
                <w:sz w:val="19"/>
              </w:rPr>
              <w:t>3.2</w:t>
            </w:r>
          </w:p>
        </w:tc>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F6FBE2">
            <w:pPr>
              <w:spacing w:after="0" w:line="252" w:lineRule="auto"/>
              <w:jc w:val="left"/>
            </w:pPr>
            <w:r>
              <w:rPr>
                <w:rFonts w:ascii="Times New Roman" w:hAnsi="Times New Roman" w:eastAsia="Times New Roman" w:cs="Times New Roman"/>
                <w:b w:val="0"/>
                <w:i w:val="0"/>
                <w:color w:val="000000"/>
                <w:sz w:val="19"/>
              </w:rPr>
              <w:t>Phiếu thu</w:t>
            </w:r>
          </w:p>
        </w:tc>
      </w:tr>
      <w:tr w14:paraId="0ACEF1E0">
        <w:tblPrEx>
          <w:tblCellMar>
            <w:top w:w="0" w:type="dxa"/>
            <w:left w:w="108" w:type="dxa"/>
            <w:bottom w:w="0" w:type="dxa"/>
            <w:right w:w="108" w:type="dxa"/>
          </w:tblCellMar>
        </w:tblPrEx>
        <w:trPr>
          <w:cantSplit/>
          <w:jc w:val="center"/>
        </w:trPr>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013DC23">
            <w:pPr>
              <w:spacing w:after="0" w:line="252" w:lineRule="auto"/>
              <w:jc w:val="left"/>
            </w:pPr>
            <w:r>
              <w:rPr>
                <w:rFonts w:ascii="Times New Roman" w:hAnsi="Times New Roman" w:eastAsia="Times New Roman" w:cs="Times New Roman"/>
                <w:b w:val="0"/>
                <w:i w:val="0"/>
                <w:color w:val="000000"/>
                <w:sz w:val="19"/>
              </w:rPr>
              <w:t>Số đã thu theo kỳ</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ED2458">
            <w:pPr>
              <w:spacing w:after="0" w:line="252" w:lineRule="auto"/>
              <w:jc w:val="left"/>
            </w:pPr>
            <w:r>
              <w:rPr>
                <w:rFonts w:ascii="Times New Roman" w:hAnsi="Times New Roman" w:eastAsia="Times New Roman" w:cs="Times New Roman"/>
                <w:b w:val="0"/>
                <w:i w:val="0"/>
                <w:color w:val="000000"/>
                <w:sz w:val="19"/>
              </w:rPr>
              <w:t>D3</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1A1558">
            <w:pPr>
              <w:spacing w:after="0" w:line="252" w:lineRule="auto"/>
              <w:jc w:val="left"/>
            </w:pPr>
            <w:r>
              <w:rPr>
                <w:rFonts w:ascii="Times New Roman" w:hAnsi="Times New Roman" w:eastAsia="Times New Roman" w:cs="Times New Roman"/>
                <w:b w:val="0"/>
                <w:i w:val="0"/>
                <w:color w:val="000000"/>
                <w:sz w:val="19"/>
              </w:rPr>
              <w:t>Đọc</w:t>
            </w:r>
          </w:p>
        </w:tc>
        <w:tc>
          <w:tcPr>
            <w:tcW w:w="16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F4EBD4F">
            <w:pPr>
              <w:spacing w:after="0" w:line="252" w:lineRule="auto"/>
              <w:jc w:val="left"/>
            </w:pPr>
            <w:r>
              <w:rPr>
                <w:rFonts w:ascii="Times New Roman" w:hAnsi="Times New Roman" w:eastAsia="Times New Roman" w:cs="Times New Roman"/>
                <w:b w:val="0"/>
                <w:i w:val="0"/>
                <w:color w:val="000000"/>
                <w:sz w:val="19"/>
              </w:rPr>
              <w:t>3.4</w:t>
            </w:r>
          </w:p>
        </w:tc>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1D4E9F">
            <w:pPr>
              <w:spacing w:after="0" w:line="252" w:lineRule="auto"/>
              <w:jc w:val="left"/>
            </w:pPr>
            <w:r>
              <w:rPr>
                <w:rFonts w:ascii="Times New Roman" w:hAnsi="Times New Roman" w:eastAsia="Times New Roman" w:cs="Times New Roman"/>
                <w:b w:val="0"/>
                <w:i w:val="0"/>
                <w:color w:val="000000"/>
                <w:sz w:val="19"/>
              </w:rPr>
              <w:t>{Phiếu thu} trong kỳ</w:t>
            </w:r>
          </w:p>
        </w:tc>
      </w:tr>
      <w:tr w14:paraId="60A62784">
        <w:tblPrEx>
          <w:tblCellMar>
            <w:top w:w="0" w:type="dxa"/>
            <w:left w:w="108" w:type="dxa"/>
            <w:bottom w:w="0" w:type="dxa"/>
            <w:right w:w="108" w:type="dxa"/>
          </w:tblCellMar>
        </w:tblPrEx>
        <w:trPr>
          <w:cantSplit/>
          <w:jc w:val="center"/>
        </w:trPr>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313029D">
            <w:pPr>
              <w:spacing w:after="0" w:line="252" w:lineRule="auto"/>
              <w:jc w:val="left"/>
            </w:pPr>
            <w:r>
              <w:rPr>
                <w:rFonts w:ascii="Times New Roman" w:hAnsi="Times New Roman" w:eastAsia="Times New Roman" w:cs="Times New Roman"/>
                <w:b w:val="0"/>
                <w:i w:val="0"/>
                <w:color w:val="000000"/>
                <w:sz w:val="19"/>
              </w:rPr>
              <w:t>Danh sách lớp, buổi học / Danh sách lớp</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DBBCB6">
            <w:pPr>
              <w:spacing w:after="0" w:line="252" w:lineRule="auto"/>
              <w:jc w:val="left"/>
            </w:pPr>
            <w:r>
              <w:rPr>
                <w:rFonts w:ascii="Times New Roman" w:hAnsi="Times New Roman" w:eastAsia="Times New Roman" w:cs="Times New Roman"/>
                <w:b w:val="0"/>
                <w:i w:val="0"/>
                <w:color w:val="000000"/>
                <w:sz w:val="19"/>
              </w:rPr>
              <w:t>D2</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253C970">
            <w:pPr>
              <w:spacing w:after="0" w:line="252" w:lineRule="auto"/>
              <w:jc w:val="left"/>
            </w:pPr>
            <w:r>
              <w:rPr>
                <w:rFonts w:ascii="Times New Roman" w:hAnsi="Times New Roman" w:eastAsia="Times New Roman" w:cs="Times New Roman"/>
                <w:b w:val="0"/>
                <w:i w:val="0"/>
                <w:color w:val="000000"/>
                <w:sz w:val="19"/>
              </w:rPr>
              <w:t>Đọc</w:t>
            </w:r>
          </w:p>
        </w:tc>
        <w:tc>
          <w:tcPr>
            <w:tcW w:w="16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F5AA60">
            <w:pPr>
              <w:spacing w:after="0" w:line="252" w:lineRule="auto"/>
              <w:jc w:val="left"/>
            </w:pPr>
            <w:r>
              <w:rPr>
                <w:rFonts w:ascii="Times New Roman" w:hAnsi="Times New Roman" w:eastAsia="Times New Roman" w:cs="Times New Roman"/>
                <w:b w:val="0"/>
                <w:i w:val="0"/>
                <w:color w:val="000000"/>
                <w:sz w:val="19"/>
              </w:rPr>
              <w:t>4.1 / 4.2</w:t>
            </w:r>
          </w:p>
        </w:tc>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1FAAB5">
            <w:pPr>
              <w:spacing w:after="0" w:line="252" w:lineRule="auto"/>
              <w:jc w:val="left"/>
            </w:pPr>
            <w:r>
              <w:rPr>
                <w:rFonts w:ascii="Times New Roman" w:hAnsi="Times New Roman" w:eastAsia="Times New Roman" w:cs="Times New Roman"/>
                <w:b w:val="0"/>
                <w:i w:val="0"/>
                <w:color w:val="000000"/>
                <w:sz w:val="19"/>
              </w:rPr>
              <w:t>Đăng ký của lớp + Buổi học</w:t>
            </w:r>
          </w:p>
        </w:tc>
      </w:tr>
      <w:tr w14:paraId="18782E8A">
        <w:tblPrEx>
          <w:tblCellMar>
            <w:top w:w="0" w:type="dxa"/>
            <w:left w:w="108" w:type="dxa"/>
            <w:bottom w:w="0" w:type="dxa"/>
            <w:right w:w="108" w:type="dxa"/>
          </w:tblCellMar>
        </w:tblPrEx>
        <w:trPr>
          <w:cantSplit/>
          <w:jc w:val="center"/>
        </w:trPr>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121A78">
            <w:pPr>
              <w:spacing w:after="0" w:line="252" w:lineRule="auto"/>
              <w:jc w:val="left"/>
            </w:pPr>
            <w:r>
              <w:rPr>
                <w:rFonts w:ascii="Times New Roman" w:hAnsi="Times New Roman" w:eastAsia="Times New Roman" w:cs="Times New Roman"/>
                <w:b w:val="0"/>
                <w:i w:val="0"/>
                <w:color w:val="000000"/>
                <w:sz w:val="19"/>
              </w:rPr>
              <w:t>Điểm danh đã ghi</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1F625D">
            <w:pPr>
              <w:spacing w:after="0" w:line="252" w:lineRule="auto"/>
              <w:jc w:val="left"/>
            </w:pPr>
            <w:r>
              <w:rPr>
                <w:rFonts w:ascii="Times New Roman" w:hAnsi="Times New Roman" w:eastAsia="Times New Roman" w:cs="Times New Roman"/>
                <w:b w:val="0"/>
                <w:i w:val="0"/>
                <w:color w:val="000000"/>
                <w:sz w:val="19"/>
              </w:rPr>
              <w:t>D4</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BEF80B">
            <w:pPr>
              <w:spacing w:after="0" w:line="252" w:lineRule="auto"/>
              <w:jc w:val="left"/>
            </w:pPr>
            <w:r>
              <w:rPr>
                <w:rFonts w:ascii="Times New Roman" w:hAnsi="Times New Roman" w:eastAsia="Times New Roman" w:cs="Times New Roman"/>
                <w:b w:val="0"/>
                <w:i w:val="0"/>
                <w:color w:val="000000"/>
                <w:sz w:val="19"/>
              </w:rPr>
              <w:t>Ghi</w:t>
            </w:r>
          </w:p>
        </w:tc>
        <w:tc>
          <w:tcPr>
            <w:tcW w:w="16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F51C51">
            <w:pPr>
              <w:spacing w:after="0" w:line="252" w:lineRule="auto"/>
              <w:jc w:val="left"/>
            </w:pPr>
            <w:r>
              <w:rPr>
                <w:rFonts w:ascii="Times New Roman" w:hAnsi="Times New Roman" w:eastAsia="Times New Roman" w:cs="Times New Roman"/>
                <w:b w:val="0"/>
                <w:i w:val="0"/>
                <w:color w:val="000000"/>
                <w:sz w:val="19"/>
              </w:rPr>
              <w:t>4.1</w:t>
            </w:r>
          </w:p>
        </w:tc>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73354D">
            <w:pPr>
              <w:spacing w:after="0" w:line="252" w:lineRule="auto"/>
              <w:jc w:val="left"/>
            </w:pPr>
            <w:r>
              <w:rPr>
                <w:rFonts w:ascii="Times New Roman" w:hAnsi="Times New Roman" w:eastAsia="Times New Roman" w:cs="Times New Roman"/>
                <w:b w:val="0"/>
                <w:i w:val="0"/>
                <w:color w:val="000000"/>
                <w:sz w:val="19"/>
              </w:rPr>
              <w:t>{Điểm danh}</w:t>
            </w:r>
          </w:p>
        </w:tc>
      </w:tr>
      <w:tr w14:paraId="4F99FF3E">
        <w:tblPrEx>
          <w:tblCellMar>
            <w:top w:w="0" w:type="dxa"/>
            <w:left w:w="108" w:type="dxa"/>
            <w:bottom w:w="0" w:type="dxa"/>
            <w:right w:w="108" w:type="dxa"/>
          </w:tblCellMar>
        </w:tblPrEx>
        <w:trPr>
          <w:cantSplit/>
          <w:jc w:val="center"/>
        </w:trPr>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43B9BC">
            <w:pPr>
              <w:spacing w:after="0" w:line="252" w:lineRule="auto"/>
              <w:jc w:val="left"/>
            </w:pPr>
            <w:r>
              <w:rPr>
                <w:rFonts w:ascii="Times New Roman" w:hAnsi="Times New Roman" w:eastAsia="Times New Roman" w:cs="Times New Roman"/>
                <w:b w:val="0"/>
                <w:i w:val="0"/>
                <w:color w:val="000000"/>
                <w:sz w:val="19"/>
              </w:rPr>
              <w:t>Điểm thành phần</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C2C6EC">
            <w:pPr>
              <w:spacing w:after="0" w:line="252" w:lineRule="auto"/>
              <w:jc w:val="left"/>
            </w:pPr>
            <w:r>
              <w:rPr>
                <w:rFonts w:ascii="Times New Roman" w:hAnsi="Times New Roman" w:eastAsia="Times New Roman" w:cs="Times New Roman"/>
                <w:b w:val="0"/>
                <w:i w:val="0"/>
                <w:color w:val="000000"/>
                <w:sz w:val="19"/>
              </w:rPr>
              <w:t>D4</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3FF5068">
            <w:pPr>
              <w:spacing w:after="0" w:line="252" w:lineRule="auto"/>
              <w:jc w:val="left"/>
            </w:pPr>
            <w:r>
              <w:rPr>
                <w:rFonts w:ascii="Times New Roman" w:hAnsi="Times New Roman" w:eastAsia="Times New Roman" w:cs="Times New Roman"/>
                <w:b w:val="0"/>
                <w:i w:val="0"/>
                <w:color w:val="000000"/>
                <w:sz w:val="19"/>
              </w:rPr>
              <w:t>Ghi</w:t>
            </w:r>
          </w:p>
        </w:tc>
        <w:tc>
          <w:tcPr>
            <w:tcW w:w="16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1468BE">
            <w:pPr>
              <w:spacing w:after="0" w:line="252" w:lineRule="auto"/>
              <w:jc w:val="left"/>
            </w:pPr>
            <w:r>
              <w:rPr>
                <w:rFonts w:ascii="Times New Roman" w:hAnsi="Times New Roman" w:eastAsia="Times New Roman" w:cs="Times New Roman"/>
                <w:b w:val="0"/>
                <w:i w:val="0"/>
                <w:color w:val="000000"/>
                <w:sz w:val="19"/>
              </w:rPr>
              <w:t>4.2</w:t>
            </w:r>
          </w:p>
        </w:tc>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3364FC">
            <w:pPr>
              <w:spacing w:after="0" w:line="252" w:lineRule="auto"/>
              <w:jc w:val="left"/>
            </w:pPr>
            <w:r>
              <w:rPr>
                <w:rFonts w:ascii="Times New Roman" w:hAnsi="Times New Roman" w:eastAsia="Times New Roman" w:cs="Times New Roman"/>
                <w:b w:val="0"/>
                <w:i w:val="0"/>
                <w:color w:val="000000"/>
                <w:sz w:val="19"/>
              </w:rPr>
              <w:t>{Điểm thành phần}</w:t>
            </w:r>
          </w:p>
        </w:tc>
      </w:tr>
      <w:tr w14:paraId="290F7E2C">
        <w:tblPrEx>
          <w:tblCellMar>
            <w:top w:w="0" w:type="dxa"/>
            <w:left w:w="108" w:type="dxa"/>
            <w:bottom w:w="0" w:type="dxa"/>
            <w:right w:w="108" w:type="dxa"/>
          </w:tblCellMar>
        </w:tblPrEx>
        <w:trPr>
          <w:cantSplit/>
          <w:jc w:val="center"/>
        </w:trPr>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ED776A">
            <w:pPr>
              <w:spacing w:after="0" w:line="252" w:lineRule="auto"/>
              <w:jc w:val="left"/>
            </w:pPr>
            <w:r>
              <w:rPr>
                <w:rFonts w:ascii="Times New Roman" w:hAnsi="Times New Roman" w:eastAsia="Times New Roman" w:cs="Times New Roman"/>
                <w:b w:val="0"/>
                <w:i w:val="0"/>
                <w:color w:val="000000"/>
                <w:sz w:val="19"/>
              </w:rPr>
              <w:t>Trọng số điểm khóa học</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7160FD">
            <w:pPr>
              <w:spacing w:after="0" w:line="252" w:lineRule="auto"/>
              <w:jc w:val="left"/>
            </w:pPr>
            <w:r>
              <w:rPr>
                <w:rFonts w:ascii="Times New Roman" w:hAnsi="Times New Roman" w:eastAsia="Times New Roman" w:cs="Times New Roman"/>
                <w:b w:val="0"/>
                <w:i w:val="0"/>
                <w:color w:val="000000"/>
                <w:sz w:val="19"/>
              </w:rPr>
              <w:t>D1</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C51C6D">
            <w:pPr>
              <w:spacing w:after="0" w:line="252" w:lineRule="auto"/>
              <w:jc w:val="left"/>
            </w:pPr>
            <w:r>
              <w:rPr>
                <w:rFonts w:ascii="Times New Roman" w:hAnsi="Times New Roman" w:eastAsia="Times New Roman" w:cs="Times New Roman"/>
                <w:b w:val="0"/>
                <w:i w:val="0"/>
                <w:color w:val="000000"/>
                <w:sz w:val="19"/>
              </w:rPr>
              <w:t>Đọc</w:t>
            </w:r>
          </w:p>
        </w:tc>
        <w:tc>
          <w:tcPr>
            <w:tcW w:w="16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39C0BE">
            <w:pPr>
              <w:spacing w:after="0" w:line="252" w:lineRule="auto"/>
              <w:jc w:val="left"/>
            </w:pPr>
            <w:r>
              <w:rPr>
                <w:rFonts w:ascii="Times New Roman" w:hAnsi="Times New Roman" w:eastAsia="Times New Roman" w:cs="Times New Roman"/>
                <w:b w:val="0"/>
                <w:i w:val="0"/>
                <w:color w:val="000000"/>
                <w:sz w:val="19"/>
              </w:rPr>
              <w:t>4.3</w:t>
            </w:r>
          </w:p>
        </w:tc>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9A6457">
            <w:pPr>
              <w:spacing w:after="0" w:line="252" w:lineRule="auto"/>
              <w:jc w:val="left"/>
            </w:pPr>
            <w:r>
              <w:rPr>
                <w:rFonts w:ascii="Times New Roman" w:hAnsi="Times New Roman" w:eastAsia="Times New Roman" w:cs="Times New Roman"/>
                <w:b w:val="0"/>
                <w:i w:val="0"/>
                <w:color w:val="000000"/>
                <w:sz w:val="19"/>
              </w:rPr>
              <w:t>TS chuyên cần + TS giữa kỳ + TS cuối kỳ</w:t>
            </w:r>
          </w:p>
        </w:tc>
      </w:tr>
      <w:tr w14:paraId="7AA2237F">
        <w:tblPrEx>
          <w:tblCellMar>
            <w:top w:w="0" w:type="dxa"/>
            <w:left w:w="108" w:type="dxa"/>
            <w:bottom w:w="0" w:type="dxa"/>
            <w:right w:w="108" w:type="dxa"/>
          </w:tblCellMar>
        </w:tblPrEx>
        <w:trPr>
          <w:cantSplit/>
          <w:jc w:val="center"/>
        </w:trPr>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30553C4">
            <w:pPr>
              <w:spacing w:after="0" w:line="252" w:lineRule="auto"/>
              <w:jc w:val="left"/>
            </w:pPr>
            <w:r>
              <w:rPr>
                <w:rFonts w:ascii="Times New Roman" w:hAnsi="Times New Roman" w:eastAsia="Times New Roman" w:cs="Times New Roman"/>
                <w:b w:val="0"/>
                <w:i w:val="0"/>
                <w:color w:val="000000"/>
                <w:sz w:val="19"/>
              </w:rPr>
              <w:t>Điểm danh, điểm thành phần</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E70689">
            <w:pPr>
              <w:spacing w:after="0" w:line="252" w:lineRule="auto"/>
              <w:jc w:val="left"/>
            </w:pPr>
            <w:r>
              <w:rPr>
                <w:rFonts w:ascii="Times New Roman" w:hAnsi="Times New Roman" w:eastAsia="Times New Roman" w:cs="Times New Roman"/>
                <w:b w:val="0"/>
                <w:i w:val="0"/>
                <w:color w:val="000000"/>
                <w:sz w:val="19"/>
              </w:rPr>
              <w:t>D4</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08B6CC">
            <w:pPr>
              <w:spacing w:after="0" w:line="252" w:lineRule="auto"/>
              <w:jc w:val="left"/>
            </w:pPr>
            <w:r>
              <w:rPr>
                <w:rFonts w:ascii="Times New Roman" w:hAnsi="Times New Roman" w:eastAsia="Times New Roman" w:cs="Times New Roman"/>
                <w:b w:val="0"/>
                <w:i w:val="0"/>
                <w:color w:val="000000"/>
                <w:sz w:val="19"/>
              </w:rPr>
              <w:t>Đọc</w:t>
            </w:r>
          </w:p>
        </w:tc>
        <w:tc>
          <w:tcPr>
            <w:tcW w:w="16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3CFB81A">
            <w:pPr>
              <w:spacing w:after="0" w:line="252" w:lineRule="auto"/>
              <w:jc w:val="left"/>
            </w:pPr>
            <w:r>
              <w:rPr>
                <w:rFonts w:ascii="Times New Roman" w:hAnsi="Times New Roman" w:eastAsia="Times New Roman" w:cs="Times New Roman"/>
                <w:b w:val="0"/>
                <w:i w:val="0"/>
                <w:color w:val="000000"/>
                <w:sz w:val="19"/>
              </w:rPr>
              <w:t>4.3</w:t>
            </w:r>
          </w:p>
        </w:tc>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B02303">
            <w:pPr>
              <w:spacing w:after="0" w:line="252" w:lineRule="auto"/>
              <w:jc w:val="left"/>
            </w:pPr>
            <w:r>
              <w:rPr>
                <w:rFonts w:ascii="Times New Roman" w:hAnsi="Times New Roman" w:eastAsia="Times New Roman" w:cs="Times New Roman"/>
                <w:b w:val="0"/>
                <w:i w:val="0"/>
                <w:color w:val="000000"/>
                <w:sz w:val="19"/>
              </w:rPr>
              <w:t>{Điểm danh} + {Điểm thành phần} của lớp</w:t>
            </w:r>
          </w:p>
        </w:tc>
      </w:tr>
      <w:tr w14:paraId="7FE48A95">
        <w:tblPrEx>
          <w:tblCellMar>
            <w:top w:w="0" w:type="dxa"/>
            <w:left w:w="108" w:type="dxa"/>
            <w:bottom w:w="0" w:type="dxa"/>
            <w:right w:w="108" w:type="dxa"/>
          </w:tblCellMar>
        </w:tblPrEx>
        <w:trPr>
          <w:cantSplit/>
          <w:jc w:val="center"/>
        </w:trPr>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45DE6D">
            <w:pPr>
              <w:spacing w:after="0" w:line="252" w:lineRule="auto"/>
              <w:jc w:val="left"/>
            </w:pPr>
            <w:r>
              <w:rPr>
                <w:rFonts w:ascii="Times New Roman" w:hAnsi="Times New Roman" w:eastAsia="Times New Roman" w:cs="Times New Roman"/>
                <w:b w:val="0"/>
                <w:i w:val="0"/>
                <w:color w:val="000000"/>
                <w:sz w:val="19"/>
              </w:rPr>
              <w:t>Kết quả học tập / Chứng nhận</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FA22D38">
            <w:pPr>
              <w:spacing w:after="0" w:line="252" w:lineRule="auto"/>
              <w:jc w:val="left"/>
            </w:pPr>
            <w:r>
              <w:rPr>
                <w:rFonts w:ascii="Times New Roman" w:hAnsi="Times New Roman" w:eastAsia="Times New Roman" w:cs="Times New Roman"/>
                <w:b w:val="0"/>
                <w:i w:val="0"/>
                <w:color w:val="000000"/>
                <w:sz w:val="19"/>
              </w:rPr>
              <w:t>D4</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5AB3420">
            <w:pPr>
              <w:spacing w:after="0" w:line="252" w:lineRule="auto"/>
              <w:jc w:val="left"/>
            </w:pPr>
            <w:r>
              <w:rPr>
                <w:rFonts w:ascii="Times New Roman" w:hAnsi="Times New Roman" w:eastAsia="Times New Roman" w:cs="Times New Roman"/>
                <w:b w:val="0"/>
                <w:i w:val="0"/>
                <w:color w:val="000000"/>
                <w:sz w:val="19"/>
              </w:rPr>
              <w:t>Ghi</w:t>
            </w:r>
          </w:p>
        </w:tc>
        <w:tc>
          <w:tcPr>
            <w:tcW w:w="16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354763">
            <w:pPr>
              <w:spacing w:after="0" w:line="252" w:lineRule="auto"/>
              <w:jc w:val="left"/>
            </w:pPr>
            <w:r>
              <w:rPr>
                <w:rFonts w:ascii="Times New Roman" w:hAnsi="Times New Roman" w:eastAsia="Times New Roman" w:cs="Times New Roman"/>
                <w:b w:val="0"/>
                <w:i w:val="0"/>
                <w:color w:val="000000"/>
                <w:sz w:val="19"/>
              </w:rPr>
              <w:t>4.3 / 4.4</w:t>
            </w:r>
          </w:p>
        </w:tc>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21BBCC">
            <w:pPr>
              <w:spacing w:after="0" w:line="252" w:lineRule="auto"/>
              <w:jc w:val="left"/>
            </w:pPr>
            <w:r>
              <w:rPr>
                <w:rFonts w:ascii="Times New Roman" w:hAnsi="Times New Roman" w:eastAsia="Times New Roman" w:cs="Times New Roman"/>
                <w:b w:val="0"/>
                <w:i w:val="0"/>
                <w:color w:val="000000"/>
                <w:sz w:val="19"/>
              </w:rPr>
              <w:t>Kết quả học tập / Chứng nhận</w:t>
            </w:r>
          </w:p>
        </w:tc>
      </w:tr>
      <w:tr w14:paraId="6BD89281">
        <w:tblPrEx>
          <w:tblCellMar>
            <w:top w:w="0" w:type="dxa"/>
            <w:left w:w="108" w:type="dxa"/>
            <w:bottom w:w="0" w:type="dxa"/>
            <w:right w:w="108" w:type="dxa"/>
          </w:tblCellMar>
        </w:tblPrEx>
        <w:trPr>
          <w:cantSplit/>
          <w:jc w:val="center"/>
        </w:trPr>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2E9A01">
            <w:pPr>
              <w:spacing w:after="0" w:line="252" w:lineRule="auto"/>
              <w:jc w:val="left"/>
            </w:pPr>
            <w:r>
              <w:rPr>
                <w:rFonts w:ascii="Times New Roman" w:hAnsi="Times New Roman" w:eastAsia="Times New Roman" w:cs="Times New Roman"/>
                <w:b w:val="0"/>
                <w:i w:val="0"/>
                <w:color w:val="000000"/>
                <w:sz w:val="19"/>
              </w:rPr>
              <w:t>Hồ sơ học viên, giáo viên</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F4AC8F">
            <w:pPr>
              <w:spacing w:after="0" w:line="252" w:lineRule="auto"/>
              <w:jc w:val="left"/>
            </w:pPr>
            <w:r>
              <w:rPr>
                <w:rFonts w:ascii="Times New Roman" w:hAnsi="Times New Roman" w:eastAsia="Times New Roman" w:cs="Times New Roman"/>
                <w:b w:val="0"/>
                <w:i w:val="0"/>
                <w:color w:val="000000"/>
                <w:sz w:val="19"/>
              </w:rPr>
              <w:t>D1</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BD862E">
            <w:pPr>
              <w:spacing w:after="0" w:line="252" w:lineRule="auto"/>
              <w:jc w:val="left"/>
            </w:pPr>
            <w:r>
              <w:rPr>
                <w:rFonts w:ascii="Times New Roman" w:hAnsi="Times New Roman" w:eastAsia="Times New Roman" w:cs="Times New Roman"/>
                <w:b w:val="0"/>
                <w:i w:val="0"/>
                <w:color w:val="000000"/>
                <w:sz w:val="19"/>
              </w:rPr>
              <w:t>Đọc</w:t>
            </w:r>
          </w:p>
        </w:tc>
        <w:tc>
          <w:tcPr>
            <w:tcW w:w="16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D0C568E">
            <w:pPr>
              <w:spacing w:after="0" w:line="252" w:lineRule="auto"/>
              <w:jc w:val="left"/>
            </w:pPr>
            <w:r>
              <w:rPr>
                <w:rFonts w:ascii="Times New Roman" w:hAnsi="Times New Roman" w:eastAsia="Times New Roman" w:cs="Times New Roman"/>
                <w:b w:val="0"/>
                <w:i w:val="0"/>
                <w:color w:val="000000"/>
                <w:sz w:val="19"/>
              </w:rPr>
              <w:t>5.1</w:t>
            </w:r>
          </w:p>
        </w:tc>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40B2EFF">
            <w:pPr>
              <w:spacing w:after="0" w:line="252" w:lineRule="auto"/>
              <w:jc w:val="left"/>
            </w:pPr>
            <w:r>
              <w:rPr>
                <w:rFonts w:ascii="Times New Roman" w:hAnsi="Times New Roman" w:eastAsia="Times New Roman" w:cs="Times New Roman"/>
                <w:b w:val="0"/>
                <w:i w:val="0"/>
                <w:color w:val="000000"/>
                <w:sz w:val="19"/>
              </w:rPr>
              <w:t>Học viên, Phụ huynh, Giáo viên (để tạo tài khoản)</w:t>
            </w:r>
          </w:p>
        </w:tc>
      </w:tr>
      <w:tr w14:paraId="1DC51D11">
        <w:tblPrEx>
          <w:tblCellMar>
            <w:top w:w="0" w:type="dxa"/>
            <w:left w:w="108" w:type="dxa"/>
            <w:bottom w:w="0" w:type="dxa"/>
            <w:right w:w="108" w:type="dxa"/>
          </w:tblCellMar>
        </w:tblPrEx>
        <w:trPr>
          <w:cantSplit/>
          <w:jc w:val="center"/>
        </w:trPr>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277865">
            <w:pPr>
              <w:spacing w:after="0" w:line="252" w:lineRule="auto"/>
              <w:jc w:val="left"/>
            </w:pPr>
            <w:r>
              <w:rPr>
                <w:rFonts w:ascii="Times New Roman" w:hAnsi="Times New Roman" w:eastAsia="Times New Roman" w:cs="Times New Roman"/>
                <w:b w:val="0"/>
                <w:i w:val="0"/>
                <w:color w:val="000000"/>
                <w:sz w:val="19"/>
              </w:rPr>
              <w:t>Quyền truy cập, nhật ký</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F7A3AA">
            <w:pPr>
              <w:spacing w:after="0" w:line="252" w:lineRule="auto"/>
              <w:jc w:val="left"/>
            </w:pPr>
            <w:r>
              <w:rPr>
                <w:rFonts w:ascii="Times New Roman" w:hAnsi="Times New Roman" w:eastAsia="Times New Roman" w:cs="Times New Roman"/>
                <w:b w:val="0"/>
                <w:i w:val="0"/>
                <w:color w:val="000000"/>
                <w:sz w:val="19"/>
              </w:rPr>
              <w:t>D5</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984194">
            <w:pPr>
              <w:spacing w:after="0" w:line="252" w:lineRule="auto"/>
              <w:jc w:val="left"/>
            </w:pPr>
            <w:r>
              <w:rPr>
                <w:rFonts w:ascii="Times New Roman" w:hAnsi="Times New Roman" w:eastAsia="Times New Roman" w:cs="Times New Roman"/>
                <w:b w:val="0"/>
                <w:i w:val="0"/>
                <w:color w:val="000000"/>
                <w:sz w:val="19"/>
              </w:rPr>
              <w:t>Đọc</w:t>
            </w:r>
          </w:p>
        </w:tc>
        <w:tc>
          <w:tcPr>
            <w:tcW w:w="16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DA75646">
            <w:pPr>
              <w:spacing w:after="0" w:line="252" w:lineRule="auto"/>
              <w:jc w:val="left"/>
            </w:pPr>
            <w:r>
              <w:rPr>
                <w:rFonts w:ascii="Times New Roman" w:hAnsi="Times New Roman" w:eastAsia="Times New Roman" w:cs="Times New Roman"/>
                <w:b w:val="0"/>
                <w:i w:val="0"/>
                <w:color w:val="000000"/>
                <w:sz w:val="19"/>
              </w:rPr>
              <w:t>5.1</w:t>
            </w:r>
          </w:p>
        </w:tc>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078198">
            <w:pPr>
              <w:spacing w:after="0" w:line="252" w:lineRule="auto"/>
              <w:jc w:val="left"/>
            </w:pPr>
            <w:r>
              <w:rPr>
                <w:rFonts w:ascii="Times New Roman" w:hAnsi="Times New Roman" w:eastAsia="Times New Roman" w:cs="Times New Roman"/>
                <w:b w:val="0"/>
                <w:i w:val="0"/>
                <w:color w:val="000000"/>
                <w:sz w:val="19"/>
              </w:rPr>
              <w:t>Tài khoản + Nhật ký</w:t>
            </w:r>
          </w:p>
        </w:tc>
      </w:tr>
      <w:tr w14:paraId="015F1D36">
        <w:tblPrEx>
          <w:tblCellMar>
            <w:top w:w="0" w:type="dxa"/>
            <w:left w:w="108" w:type="dxa"/>
            <w:bottom w:w="0" w:type="dxa"/>
            <w:right w:w="108" w:type="dxa"/>
          </w:tblCellMar>
        </w:tblPrEx>
        <w:trPr>
          <w:cantSplit/>
          <w:jc w:val="center"/>
        </w:trPr>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AF4672">
            <w:pPr>
              <w:spacing w:after="0" w:line="252" w:lineRule="auto"/>
              <w:jc w:val="left"/>
            </w:pPr>
            <w:r>
              <w:rPr>
                <w:rFonts w:ascii="Times New Roman" w:hAnsi="Times New Roman" w:eastAsia="Times New Roman" w:cs="Times New Roman"/>
                <w:b w:val="0"/>
                <w:i w:val="0"/>
                <w:color w:val="000000"/>
                <w:sz w:val="19"/>
              </w:rPr>
              <w:t>Tài khoản, nhật ký</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0D4E62">
            <w:pPr>
              <w:spacing w:after="0" w:line="252" w:lineRule="auto"/>
              <w:jc w:val="left"/>
            </w:pPr>
            <w:r>
              <w:rPr>
                <w:rFonts w:ascii="Times New Roman" w:hAnsi="Times New Roman" w:eastAsia="Times New Roman" w:cs="Times New Roman"/>
                <w:b w:val="0"/>
                <w:i w:val="0"/>
                <w:color w:val="000000"/>
                <w:sz w:val="19"/>
              </w:rPr>
              <w:t>D5</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04F6CE5">
            <w:pPr>
              <w:spacing w:after="0" w:line="252" w:lineRule="auto"/>
              <w:jc w:val="left"/>
            </w:pPr>
            <w:r>
              <w:rPr>
                <w:rFonts w:ascii="Times New Roman" w:hAnsi="Times New Roman" w:eastAsia="Times New Roman" w:cs="Times New Roman"/>
                <w:b w:val="0"/>
                <w:i w:val="0"/>
                <w:color w:val="000000"/>
                <w:sz w:val="19"/>
              </w:rPr>
              <w:t>Ghi</w:t>
            </w:r>
          </w:p>
        </w:tc>
        <w:tc>
          <w:tcPr>
            <w:tcW w:w="16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F98156">
            <w:pPr>
              <w:spacing w:after="0" w:line="252" w:lineRule="auto"/>
              <w:jc w:val="left"/>
            </w:pPr>
            <w:r>
              <w:rPr>
                <w:rFonts w:ascii="Times New Roman" w:hAnsi="Times New Roman" w:eastAsia="Times New Roman" w:cs="Times New Roman"/>
                <w:b w:val="0"/>
                <w:i w:val="0"/>
                <w:color w:val="000000"/>
                <w:sz w:val="19"/>
              </w:rPr>
              <w:t>5.1</w:t>
            </w:r>
          </w:p>
        </w:tc>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BD9D6F">
            <w:pPr>
              <w:spacing w:after="0" w:line="252" w:lineRule="auto"/>
              <w:jc w:val="left"/>
            </w:pPr>
            <w:r>
              <w:rPr>
                <w:rFonts w:ascii="Times New Roman" w:hAnsi="Times New Roman" w:eastAsia="Times New Roman" w:cs="Times New Roman"/>
                <w:b w:val="0"/>
                <w:i w:val="0"/>
                <w:color w:val="000000"/>
                <w:sz w:val="19"/>
              </w:rPr>
              <w:t>Tài khoản + Nhân viên + Nhật ký</w:t>
            </w:r>
          </w:p>
        </w:tc>
      </w:tr>
      <w:tr w14:paraId="0EFB40CA">
        <w:tblPrEx>
          <w:tblCellMar>
            <w:top w:w="0" w:type="dxa"/>
            <w:left w:w="108" w:type="dxa"/>
            <w:bottom w:w="0" w:type="dxa"/>
            <w:right w:w="108" w:type="dxa"/>
          </w:tblCellMar>
        </w:tblPrEx>
        <w:trPr>
          <w:cantSplit/>
          <w:jc w:val="center"/>
        </w:trPr>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D586D8">
            <w:pPr>
              <w:spacing w:after="0" w:line="252" w:lineRule="auto"/>
              <w:jc w:val="left"/>
            </w:pPr>
            <w:r>
              <w:rPr>
                <w:rFonts w:ascii="Times New Roman" w:hAnsi="Times New Roman" w:eastAsia="Times New Roman" w:cs="Times New Roman"/>
                <w:b w:val="0"/>
                <w:i w:val="0"/>
                <w:color w:val="000000"/>
                <w:sz w:val="19"/>
              </w:rPr>
              <w:t>Liên hệ học viên, phụ huynh</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3B9F2F">
            <w:pPr>
              <w:spacing w:after="0" w:line="252" w:lineRule="auto"/>
              <w:jc w:val="left"/>
            </w:pPr>
            <w:r>
              <w:rPr>
                <w:rFonts w:ascii="Times New Roman" w:hAnsi="Times New Roman" w:eastAsia="Times New Roman" w:cs="Times New Roman"/>
                <w:b w:val="0"/>
                <w:i w:val="0"/>
                <w:color w:val="000000"/>
                <w:sz w:val="19"/>
              </w:rPr>
              <w:t>D1</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9D9721">
            <w:pPr>
              <w:spacing w:after="0" w:line="252" w:lineRule="auto"/>
              <w:jc w:val="left"/>
            </w:pPr>
            <w:r>
              <w:rPr>
                <w:rFonts w:ascii="Times New Roman" w:hAnsi="Times New Roman" w:eastAsia="Times New Roman" w:cs="Times New Roman"/>
                <w:b w:val="0"/>
                <w:i w:val="0"/>
                <w:color w:val="000000"/>
                <w:sz w:val="19"/>
              </w:rPr>
              <w:t>Đọc</w:t>
            </w:r>
          </w:p>
        </w:tc>
        <w:tc>
          <w:tcPr>
            <w:tcW w:w="16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F9F6D8">
            <w:pPr>
              <w:spacing w:after="0" w:line="252" w:lineRule="auto"/>
              <w:jc w:val="left"/>
            </w:pPr>
            <w:r>
              <w:rPr>
                <w:rFonts w:ascii="Times New Roman" w:hAnsi="Times New Roman" w:eastAsia="Times New Roman" w:cs="Times New Roman"/>
                <w:b w:val="0"/>
                <w:i w:val="0"/>
                <w:color w:val="000000"/>
                <w:sz w:val="19"/>
              </w:rPr>
              <w:t>5.2</w:t>
            </w:r>
          </w:p>
        </w:tc>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C659322">
            <w:pPr>
              <w:spacing w:after="0" w:line="252" w:lineRule="auto"/>
              <w:jc w:val="left"/>
            </w:pPr>
            <w:r>
              <w:rPr>
                <w:rFonts w:ascii="Times New Roman" w:hAnsi="Times New Roman" w:eastAsia="Times New Roman" w:cs="Times New Roman"/>
                <w:b w:val="0"/>
                <w:i w:val="0"/>
                <w:color w:val="000000"/>
                <w:sz w:val="19"/>
              </w:rPr>
              <w:t>Mã HV + Điện thoại + Email + {Phụ huynh}</w:t>
            </w:r>
          </w:p>
        </w:tc>
      </w:tr>
      <w:tr w14:paraId="5E09621E">
        <w:tblPrEx>
          <w:tblCellMar>
            <w:top w:w="0" w:type="dxa"/>
            <w:left w:w="108" w:type="dxa"/>
            <w:bottom w:w="0" w:type="dxa"/>
            <w:right w:w="108" w:type="dxa"/>
          </w:tblCellMar>
        </w:tblPrEx>
        <w:trPr>
          <w:cantSplit/>
          <w:jc w:val="center"/>
        </w:trPr>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375CBA">
            <w:pPr>
              <w:spacing w:after="0" w:line="252" w:lineRule="auto"/>
              <w:jc w:val="left"/>
            </w:pPr>
            <w:r>
              <w:rPr>
                <w:rFonts w:ascii="Times New Roman" w:hAnsi="Times New Roman" w:eastAsia="Times New Roman" w:cs="Times New Roman"/>
                <w:b w:val="0"/>
                <w:i w:val="0"/>
                <w:color w:val="000000"/>
                <w:sz w:val="19"/>
              </w:rPr>
              <w:t>Lịch học thay đổi</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E259E4">
            <w:pPr>
              <w:spacing w:after="0" w:line="252" w:lineRule="auto"/>
              <w:jc w:val="left"/>
            </w:pPr>
            <w:r>
              <w:rPr>
                <w:rFonts w:ascii="Times New Roman" w:hAnsi="Times New Roman" w:eastAsia="Times New Roman" w:cs="Times New Roman"/>
                <w:b w:val="0"/>
                <w:i w:val="0"/>
                <w:color w:val="000000"/>
                <w:sz w:val="19"/>
              </w:rPr>
              <w:t>D2</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991E54">
            <w:pPr>
              <w:spacing w:after="0" w:line="252" w:lineRule="auto"/>
              <w:jc w:val="left"/>
            </w:pPr>
            <w:r>
              <w:rPr>
                <w:rFonts w:ascii="Times New Roman" w:hAnsi="Times New Roman" w:eastAsia="Times New Roman" w:cs="Times New Roman"/>
                <w:b w:val="0"/>
                <w:i w:val="0"/>
                <w:color w:val="000000"/>
                <w:sz w:val="19"/>
              </w:rPr>
              <w:t>Đọc</w:t>
            </w:r>
          </w:p>
        </w:tc>
        <w:tc>
          <w:tcPr>
            <w:tcW w:w="16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BE7B78">
            <w:pPr>
              <w:spacing w:after="0" w:line="252" w:lineRule="auto"/>
              <w:jc w:val="left"/>
            </w:pPr>
            <w:r>
              <w:rPr>
                <w:rFonts w:ascii="Times New Roman" w:hAnsi="Times New Roman" w:eastAsia="Times New Roman" w:cs="Times New Roman"/>
                <w:b w:val="0"/>
                <w:i w:val="0"/>
                <w:color w:val="000000"/>
                <w:sz w:val="19"/>
              </w:rPr>
              <w:t>5.2</w:t>
            </w:r>
          </w:p>
        </w:tc>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82FFAE">
            <w:pPr>
              <w:spacing w:after="0" w:line="252" w:lineRule="auto"/>
              <w:jc w:val="left"/>
            </w:pPr>
            <w:r>
              <w:rPr>
                <w:rFonts w:ascii="Times New Roman" w:hAnsi="Times New Roman" w:eastAsia="Times New Roman" w:cs="Times New Roman"/>
                <w:b w:val="0"/>
                <w:i w:val="0"/>
                <w:color w:val="000000"/>
                <w:sz w:val="19"/>
              </w:rPr>
              <w:t>{Buổi học} có thay đổi</w:t>
            </w:r>
          </w:p>
        </w:tc>
      </w:tr>
      <w:tr w14:paraId="115CF449">
        <w:tblPrEx>
          <w:tblCellMar>
            <w:top w:w="0" w:type="dxa"/>
            <w:left w:w="108" w:type="dxa"/>
            <w:bottom w:w="0" w:type="dxa"/>
            <w:right w:w="108" w:type="dxa"/>
          </w:tblCellMar>
        </w:tblPrEx>
        <w:trPr>
          <w:cantSplit/>
          <w:jc w:val="center"/>
        </w:trPr>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45A107">
            <w:pPr>
              <w:spacing w:after="0" w:line="252" w:lineRule="auto"/>
              <w:jc w:val="left"/>
            </w:pPr>
            <w:r>
              <w:rPr>
                <w:rFonts w:ascii="Times New Roman" w:hAnsi="Times New Roman" w:eastAsia="Times New Roman" w:cs="Times New Roman"/>
                <w:b w:val="0"/>
                <w:i w:val="0"/>
                <w:color w:val="000000"/>
                <w:sz w:val="19"/>
              </w:rPr>
              <w:t>Công nợ</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2D075A">
            <w:pPr>
              <w:spacing w:after="0" w:line="252" w:lineRule="auto"/>
              <w:jc w:val="left"/>
            </w:pPr>
            <w:r>
              <w:rPr>
                <w:rFonts w:ascii="Times New Roman" w:hAnsi="Times New Roman" w:eastAsia="Times New Roman" w:cs="Times New Roman"/>
                <w:b w:val="0"/>
                <w:i w:val="0"/>
                <w:color w:val="000000"/>
                <w:sz w:val="19"/>
              </w:rPr>
              <w:t>D3</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0ED34CD">
            <w:pPr>
              <w:spacing w:after="0" w:line="252" w:lineRule="auto"/>
              <w:jc w:val="left"/>
            </w:pPr>
            <w:r>
              <w:rPr>
                <w:rFonts w:ascii="Times New Roman" w:hAnsi="Times New Roman" w:eastAsia="Times New Roman" w:cs="Times New Roman"/>
                <w:b w:val="0"/>
                <w:i w:val="0"/>
                <w:color w:val="000000"/>
                <w:sz w:val="19"/>
              </w:rPr>
              <w:t>Đọc</w:t>
            </w:r>
          </w:p>
        </w:tc>
        <w:tc>
          <w:tcPr>
            <w:tcW w:w="16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6DAE61">
            <w:pPr>
              <w:spacing w:after="0" w:line="252" w:lineRule="auto"/>
              <w:jc w:val="left"/>
            </w:pPr>
            <w:r>
              <w:rPr>
                <w:rFonts w:ascii="Times New Roman" w:hAnsi="Times New Roman" w:eastAsia="Times New Roman" w:cs="Times New Roman"/>
                <w:b w:val="0"/>
                <w:i w:val="0"/>
                <w:color w:val="000000"/>
                <w:sz w:val="19"/>
              </w:rPr>
              <w:t>5.2</w:t>
            </w:r>
          </w:p>
        </w:tc>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1828FC">
            <w:pPr>
              <w:spacing w:after="0" w:line="252" w:lineRule="auto"/>
              <w:jc w:val="left"/>
            </w:pPr>
            <w:r>
              <w:rPr>
                <w:rFonts w:ascii="Times New Roman" w:hAnsi="Times New Roman" w:eastAsia="Times New Roman" w:cs="Times New Roman"/>
                <w:b w:val="0"/>
                <w:i w:val="0"/>
                <w:color w:val="000000"/>
                <w:sz w:val="19"/>
              </w:rPr>
              <w:t>Khoản sắp đến hạn hoặc quá hạn</w:t>
            </w:r>
          </w:p>
        </w:tc>
      </w:tr>
      <w:tr w14:paraId="02A28FAD">
        <w:tblPrEx>
          <w:tblCellMar>
            <w:top w:w="0" w:type="dxa"/>
            <w:left w:w="108" w:type="dxa"/>
            <w:bottom w:w="0" w:type="dxa"/>
            <w:right w:w="108" w:type="dxa"/>
          </w:tblCellMar>
        </w:tblPrEx>
        <w:trPr>
          <w:cantSplit/>
          <w:jc w:val="center"/>
        </w:trPr>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A6A60A">
            <w:pPr>
              <w:spacing w:after="0" w:line="252" w:lineRule="auto"/>
              <w:jc w:val="left"/>
            </w:pPr>
            <w:r>
              <w:rPr>
                <w:rFonts w:ascii="Times New Roman" w:hAnsi="Times New Roman" w:eastAsia="Times New Roman" w:cs="Times New Roman"/>
                <w:b w:val="0"/>
                <w:i w:val="0"/>
                <w:color w:val="000000"/>
                <w:sz w:val="19"/>
              </w:rPr>
              <w:t>Chuyên cần, kết quả</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526B8F">
            <w:pPr>
              <w:spacing w:after="0" w:line="252" w:lineRule="auto"/>
              <w:jc w:val="left"/>
            </w:pPr>
            <w:r>
              <w:rPr>
                <w:rFonts w:ascii="Times New Roman" w:hAnsi="Times New Roman" w:eastAsia="Times New Roman" w:cs="Times New Roman"/>
                <w:b w:val="0"/>
                <w:i w:val="0"/>
                <w:color w:val="000000"/>
                <w:sz w:val="19"/>
              </w:rPr>
              <w:t>D4</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B23B51">
            <w:pPr>
              <w:spacing w:after="0" w:line="252" w:lineRule="auto"/>
              <w:jc w:val="left"/>
            </w:pPr>
            <w:r>
              <w:rPr>
                <w:rFonts w:ascii="Times New Roman" w:hAnsi="Times New Roman" w:eastAsia="Times New Roman" w:cs="Times New Roman"/>
                <w:b w:val="0"/>
                <w:i w:val="0"/>
                <w:color w:val="000000"/>
                <w:sz w:val="19"/>
              </w:rPr>
              <w:t>Đọc</w:t>
            </w:r>
          </w:p>
        </w:tc>
        <w:tc>
          <w:tcPr>
            <w:tcW w:w="16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B2EE28C">
            <w:pPr>
              <w:spacing w:after="0" w:line="252" w:lineRule="auto"/>
              <w:jc w:val="left"/>
            </w:pPr>
            <w:r>
              <w:rPr>
                <w:rFonts w:ascii="Times New Roman" w:hAnsi="Times New Roman" w:eastAsia="Times New Roman" w:cs="Times New Roman"/>
                <w:b w:val="0"/>
                <w:i w:val="0"/>
                <w:color w:val="000000"/>
                <w:sz w:val="19"/>
              </w:rPr>
              <w:t>5.2, 5.4</w:t>
            </w:r>
          </w:p>
        </w:tc>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184039">
            <w:pPr>
              <w:spacing w:after="0" w:line="252" w:lineRule="auto"/>
              <w:jc w:val="left"/>
            </w:pPr>
            <w:r>
              <w:rPr>
                <w:rFonts w:ascii="Times New Roman" w:hAnsi="Times New Roman" w:eastAsia="Times New Roman" w:cs="Times New Roman"/>
                <w:b w:val="0"/>
                <w:i w:val="0"/>
                <w:color w:val="000000"/>
                <w:sz w:val="19"/>
              </w:rPr>
              <w:t>Tỷ lệ chuyên cần + Kết quả học tập</w:t>
            </w:r>
          </w:p>
        </w:tc>
      </w:tr>
      <w:tr w14:paraId="45C5F8D7">
        <w:tblPrEx>
          <w:tblCellMar>
            <w:top w:w="0" w:type="dxa"/>
            <w:left w:w="108" w:type="dxa"/>
            <w:bottom w:w="0" w:type="dxa"/>
            <w:right w:w="108" w:type="dxa"/>
          </w:tblCellMar>
        </w:tblPrEx>
        <w:trPr>
          <w:cantSplit/>
          <w:jc w:val="center"/>
        </w:trPr>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86CBE3">
            <w:pPr>
              <w:spacing w:after="0" w:line="252" w:lineRule="auto"/>
              <w:jc w:val="left"/>
            </w:pPr>
            <w:r>
              <w:rPr>
                <w:rFonts w:ascii="Times New Roman" w:hAnsi="Times New Roman" w:eastAsia="Times New Roman" w:cs="Times New Roman"/>
                <w:b w:val="0"/>
                <w:i w:val="0"/>
                <w:color w:val="000000"/>
                <w:sz w:val="19"/>
              </w:rPr>
              <w:t>Thông báo đã gửi</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34C84A">
            <w:pPr>
              <w:spacing w:after="0" w:line="252" w:lineRule="auto"/>
              <w:jc w:val="left"/>
            </w:pPr>
            <w:r>
              <w:rPr>
                <w:rFonts w:ascii="Times New Roman" w:hAnsi="Times New Roman" w:eastAsia="Times New Roman" w:cs="Times New Roman"/>
                <w:b w:val="0"/>
                <w:i w:val="0"/>
                <w:color w:val="000000"/>
                <w:sz w:val="19"/>
              </w:rPr>
              <w:t>D5</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3D925F">
            <w:pPr>
              <w:spacing w:after="0" w:line="252" w:lineRule="auto"/>
              <w:jc w:val="left"/>
            </w:pPr>
            <w:r>
              <w:rPr>
                <w:rFonts w:ascii="Times New Roman" w:hAnsi="Times New Roman" w:eastAsia="Times New Roman" w:cs="Times New Roman"/>
                <w:b w:val="0"/>
                <w:i w:val="0"/>
                <w:color w:val="000000"/>
                <w:sz w:val="19"/>
              </w:rPr>
              <w:t>Ghi</w:t>
            </w:r>
          </w:p>
        </w:tc>
        <w:tc>
          <w:tcPr>
            <w:tcW w:w="16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8FABF1">
            <w:pPr>
              <w:spacing w:after="0" w:line="252" w:lineRule="auto"/>
              <w:jc w:val="left"/>
            </w:pPr>
            <w:r>
              <w:rPr>
                <w:rFonts w:ascii="Times New Roman" w:hAnsi="Times New Roman" w:eastAsia="Times New Roman" w:cs="Times New Roman"/>
                <w:b w:val="0"/>
                <w:i w:val="0"/>
                <w:color w:val="000000"/>
                <w:sz w:val="19"/>
              </w:rPr>
              <w:t>5.2</w:t>
            </w:r>
          </w:p>
        </w:tc>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D1E88B1">
            <w:pPr>
              <w:spacing w:after="0" w:line="252" w:lineRule="auto"/>
              <w:jc w:val="left"/>
            </w:pPr>
            <w:r>
              <w:rPr>
                <w:rFonts w:ascii="Times New Roman" w:hAnsi="Times New Roman" w:eastAsia="Times New Roman" w:cs="Times New Roman"/>
                <w:b w:val="0"/>
                <w:i w:val="0"/>
                <w:color w:val="000000"/>
                <w:sz w:val="19"/>
              </w:rPr>
              <w:t>Thông báo</w:t>
            </w:r>
          </w:p>
        </w:tc>
      </w:tr>
      <w:tr w14:paraId="2A0D51F4">
        <w:tblPrEx>
          <w:tblCellMar>
            <w:top w:w="0" w:type="dxa"/>
            <w:left w:w="108" w:type="dxa"/>
            <w:bottom w:w="0" w:type="dxa"/>
            <w:right w:w="108" w:type="dxa"/>
          </w:tblCellMar>
        </w:tblPrEx>
        <w:trPr>
          <w:cantSplit/>
          <w:jc w:val="center"/>
        </w:trPr>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F1CB670">
            <w:pPr>
              <w:spacing w:after="0" w:line="252" w:lineRule="auto"/>
              <w:jc w:val="left"/>
            </w:pPr>
            <w:r>
              <w:rPr>
                <w:rFonts w:ascii="Times New Roman" w:hAnsi="Times New Roman" w:eastAsia="Times New Roman" w:cs="Times New Roman"/>
                <w:b w:val="0"/>
                <w:i w:val="0"/>
                <w:color w:val="000000"/>
                <w:sz w:val="19"/>
              </w:rPr>
              <w:t>Hồ sơ học viên / Giáo viên</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6E3465">
            <w:pPr>
              <w:spacing w:after="0" w:line="252" w:lineRule="auto"/>
              <w:jc w:val="left"/>
            </w:pPr>
            <w:r>
              <w:rPr>
                <w:rFonts w:ascii="Times New Roman" w:hAnsi="Times New Roman" w:eastAsia="Times New Roman" w:cs="Times New Roman"/>
                <w:b w:val="0"/>
                <w:i w:val="0"/>
                <w:color w:val="000000"/>
                <w:sz w:val="19"/>
              </w:rPr>
              <w:t>D1</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0BB46EC">
            <w:pPr>
              <w:spacing w:after="0" w:line="252" w:lineRule="auto"/>
              <w:jc w:val="left"/>
            </w:pPr>
            <w:r>
              <w:rPr>
                <w:rFonts w:ascii="Times New Roman" w:hAnsi="Times New Roman" w:eastAsia="Times New Roman" w:cs="Times New Roman"/>
                <w:b w:val="0"/>
                <w:i w:val="0"/>
                <w:color w:val="000000"/>
                <w:sz w:val="19"/>
              </w:rPr>
              <w:t>Đọc</w:t>
            </w:r>
          </w:p>
        </w:tc>
        <w:tc>
          <w:tcPr>
            <w:tcW w:w="16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C95A24">
            <w:pPr>
              <w:spacing w:after="0" w:line="252" w:lineRule="auto"/>
              <w:jc w:val="left"/>
            </w:pPr>
            <w:r>
              <w:rPr>
                <w:rFonts w:ascii="Times New Roman" w:hAnsi="Times New Roman" w:eastAsia="Times New Roman" w:cs="Times New Roman"/>
                <w:b w:val="0"/>
                <w:i w:val="0"/>
                <w:color w:val="000000"/>
                <w:sz w:val="19"/>
              </w:rPr>
              <w:t>5.3 / 5.4</w:t>
            </w:r>
          </w:p>
        </w:tc>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D17B21">
            <w:pPr>
              <w:spacing w:after="0" w:line="252" w:lineRule="auto"/>
              <w:jc w:val="left"/>
            </w:pPr>
            <w:r>
              <w:rPr>
                <w:rFonts w:ascii="Times New Roman" w:hAnsi="Times New Roman" w:eastAsia="Times New Roman" w:cs="Times New Roman"/>
                <w:b w:val="0"/>
                <w:i w:val="0"/>
                <w:color w:val="000000"/>
                <w:sz w:val="19"/>
              </w:rPr>
              <w:t>Học viên / Giáo viên</w:t>
            </w:r>
          </w:p>
        </w:tc>
      </w:tr>
      <w:tr w14:paraId="62379CB8">
        <w:tblPrEx>
          <w:tblCellMar>
            <w:top w:w="0" w:type="dxa"/>
            <w:left w:w="108" w:type="dxa"/>
            <w:bottom w:w="0" w:type="dxa"/>
            <w:right w:w="108" w:type="dxa"/>
          </w:tblCellMar>
        </w:tblPrEx>
        <w:trPr>
          <w:cantSplit/>
          <w:jc w:val="center"/>
        </w:trPr>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C875D11">
            <w:pPr>
              <w:spacing w:after="0" w:line="252" w:lineRule="auto"/>
              <w:jc w:val="left"/>
            </w:pPr>
            <w:r>
              <w:rPr>
                <w:rFonts w:ascii="Times New Roman" w:hAnsi="Times New Roman" w:eastAsia="Times New Roman" w:cs="Times New Roman"/>
                <w:b w:val="0"/>
                <w:i w:val="0"/>
                <w:color w:val="000000"/>
                <w:sz w:val="19"/>
              </w:rPr>
              <w:t>Lớp, đăng ký / Lớp, buổi học</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176564">
            <w:pPr>
              <w:spacing w:after="0" w:line="252" w:lineRule="auto"/>
              <w:jc w:val="left"/>
            </w:pPr>
            <w:r>
              <w:rPr>
                <w:rFonts w:ascii="Times New Roman" w:hAnsi="Times New Roman" w:eastAsia="Times New Roman" w:cs="Times New Roman"/>
                <w:b w:val="0"/>
                <w:i w:val="0"/>
                <w:color w:val="000000"/>
                <w:sz w:val="19"/>
              </w:rPr>
              <w:t>D2</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31991B">
            <w:pPr>
              <w:spacing w:after="0" w:line="252" w:lineRule="auto"/>
              <w:jc w:val="left"/>
            </w:pPr>
            <w:r>
              <w:rPr>
                <w:rFonts w:ascii="Times New Roman" w:hAnsi="Times New Roman" w:eastAsia="Times New Roman" w:cs="Times New Roman"/>
                <w:b w:val="0"/>
                <w:i w:val="0"/>
                <w:color w:val="000000"/>
                <w:sz w:val="19"/>
              </w:rPr>
              <w:t>Đọc</w:t>
            </w:r>
          </w:p>
        </w:tc>
        <w:tc>
          <w:tcPr>
            <w:tcW w:w="16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67A6CF">
            <w:pPr>
              <w:spacing w:after="0" w:line="252" w:lineRule="auto"/>
              <w:jc w:val="left"/>
            </w:pPr>
            <w:r>
              <w:rPr>
                <w:rFonts w:ascii="Times New Roman" w:hAnsi="Times New Roman" w:eastAsia="Times New Roman" w:cs="Times New Roman"/>
                <w:b w:val="0"/>
                <w:i w:val="0"/>
                <w:color w:val="000000"/>
                <w:sz w:val="19"/>
              </w:rPr>
              <w:t>5.3 / 5.4</w:t>
            </w:r>
          </w:p>
        </w:tc>
        <w:tc>
          <w:tcPr>
            <w:tcW w:w="32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9EA56F">
            <w:pPr>
              <w:spacing w:after="0" w:line="252" w:lineRule="auto"/>
              <w:jc w:val="left"/>
            </w:pPr>
            <w:r>
              <w:rPr>
                <w:rFonts w:ascii="Times New Roman" w:hAnsi="Times New Roman" w:eastAsia="Times New Roman" w:cs="Times New Roman"/>
                <w:b w:val="0"/>
                <w:i w:val="0"/>
                <w:color w:val="000000"/>
                <w:sz w:val="19"/>
              </w:rPr>
              <w:t>Lớp + Đăng ký / Lớp + Buổi học</w:t>
            </w:r>
          </w:p>
        </w:tc>
      </w:tr>
    </w:tbl>
    <w:p w14:paraId="035A88F5">
      <w:pPr>
        <w:spacing w:after="40"/>
      </w:pPr>
    </w:p>
    <w:p w14:paraId="2B374975">
      <w:pPr>
        <w:pStyle w:val="4"/>
      </w:pPr>
      <w:bookmarkStart w:id="92" w:name="_Toc23994"/>
      <w:r>
        <w:t>6.4.5 Phần tử dữ liệu tính toán (thuộc tính thứ sinh)</w:t>
      </w:r>
      <w:bookmarkEnd w:id="92"/>
    </w:p>
    <w:tbl>
      <w:tblPr>
        <w:tblStyle w:val="12"/>
        <w:tblW w:w="0" w:type="auto"/>
        <w:jc w:val="center"/>
        <w:tblLayout w:type="fixed"/>
        <w:tblCellMar>
          <w:top w:w="0" w:type="dxa"/>
          <w:left w:w="108" w:type="dxa"/>
          <w:bottom w:w="0" w:type="dxa"/>
          <w:right w:w="108" w:type="dxa"/>
        </w:tblCellMar>
      </w:tblPr>
      <w:tblGrid>
        <w:gridCol w:w="1846"/>
        <w:gridCol w:w="2553"/>
        <w:gridCol w:w="4045"/>
        <w:gridCol w:w="1060"/>
      </w:tblGrid>
      <w:tr w14:paraId="37FB27BD">
        <w:tblPrEx>
          <w:tblCellMar>
            <w:top w:w="0" w:type="dxa"/>
            <w:left w:w="108" w:type="dxa"/>
            <w:bottom w:w="0" w:type="dxa"/>
            <w:right w:w="108" w:type="dxa"/>
          </w:tblCellMar>
        </w:tblPrEx>
        <w:trPr>
          <w:cantSplit/>
          <w:tblHeader/>
          <w:jc w:val="center"/>
        </w:trPr>
        <w:tc>
          <w:tcPr>
            <w:tcW w:w="184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A7C9144">
            <w:pPr>
              <w:spacing w:after="0" w:line="252" w:lineRule="auto"/>
              <w:jc w:val="center"/>
            </w:pPr>
            <w:r>
              <w:rPr>
                <w:rFonts w:ascii="Times New Roman" w:hAnsi="Times New Roman" w:eastAsia="Times New Roman" w:cs="Times New Roman"/>
                <w:b/>
                <w:i w:val="0"/>
                <w:color w:val="000000"/>
                <w:sz w:val="21"/>
              </w:rPr>
              <w:t>Tên gọi</w:t>
            </w:r>
          </w:p>
        </w:tc>
        <w:tc>
          <w:tcPr>
            <w:tcW w:w="255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53883BE">
            <w:pPr>
              <w:spacing w:after="0" w:line="252" w:lineRule="auto"/>
              <w:jc w:val="center"/>
            </w:pPr>
            <w:r>
              <w:rPr>
                <w:rFonts w:ascii="Times New Roman" w:hAnsi="Times New Roman" w:eastAsia="Times New Roman" w:cs="Times New Roman"/>
                <w:b/>
                <w:i w:val="0"/>
                <w:color w:val="000000"/>
                <w:sz w:val="21"/>
              </w:rPr>
              <w:t>Ý nghĩa</w:t>
            </w:r>
          </w:p>
        </w:tc>
        <w:tc>
          <w:tcPr>
            <w:tcW w:w="404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E03EA7B">
            <w:pPr>
              <w:spacing w:after="0" w:line="252" w:lineRule="auto"/>
              <w:jc w:val="center"/>
            </w:pPr>
            <w:r>
              <w:rPr>
                <w:rFonts w:ascii="Times New Roman" w:hAnsi="Times New Roman" w:eastAsia="Times New Roman" w:cs="Times New Roman"/>
                <w:b/>
                <w:i w:val="0"/>
                <w:color w:val="000000"/>
                <w:sz w:val="21"/>
              </w:rPr>
              <w:t>Công thức</w:t>
            </w:r>
          </w:p>
        </w:tc>
        <w:tc>
          <w:tcPr>
            <w:tcW w:w="106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31D287E">
            <w:pPr>
              <w:spacing w:after="0" w:line="252" w:lineRule="auto"/>
              <w:jc w:val="center"/>
            </w:pPr>
            <w:r>
              <w:rPr>
                <w:rFonts w:ascii="Times New Roman" w:hAnsi="Times New Roman" w:eastAsia="Times New Roman" w:cs="Times New Roman"/>
                <w:b/>
                <w:i w:val="0"/>
                <w:color w:val="000000"/>
                <w:sz w:val="21"/>
              </w:rPr>
              <w:t>Nguồn gốc</w:t>
            </w:r>
          </w:p>
        </w:tc>
      </w:tr>
      <w:tr w14:paraId="29B9A104">
        <w:tblPrEx>
          <w:tblCellMar>
            <w:top w:w="0" w:type="dxa"/>
            <w:left w:w="108" w:type="dxa"/>
            <w:bottom w:w="0" w:type="dxa"/>
            <w:right w:w="108" w:type="dxa"/>
          </w:tblCellMar>
        </w:tblPrEx>
        <w:trPr>
          <w:cantSplit/>
          <w:jc w:val="center"/>
        </w:trPr>
        <w:tc>
          <w:tcPr>
            <w:tcW w:w="18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3306D53">
            <w:pPr>
              <w:spacing w:after="0" w:line="252" w:lineRule="auto"/>
              <w:jc w:val="left"/>
            </w:pPr>
            <w:r>
              <w:rPr>
                <w:rFonts w:ascii="Times New Roman" w:hAnsi="Times New Roman" w:eastAsia="Times New Roman" w:cs="Times New Roman"/>
                <w:b w:val="0"/>
                <w:i w:val="0"/>
                <w:color w:val="000000"/>
                <w:sz w:val="21"/>
              </w:rPr>
              <w:t>Phải nộp</w:t>
            </w:r>
          </w:p>
        </w:tc>
        <w:tc>
          <w:tcPr>
            <w:tcW w:w="25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95F2EC">
            <w:pPr>
              <w:spacing w:after="0" w:line="252" w:lineRule="auto"/>
              <w:jc w:val="left"/>
            </w:pPr>
            <w:r>
              <w:rPr>
                <w:rFonts w:ascii="Times New Roman" w:hAnsi="Times New Roman" w:eastAsia="Times New Roman" w:cs="Times New Roman"/>
                <w:b w:val="0"/>
                <w:i w:val="0"/>
                <w:color w:val="000000"/>
                <w:sz w:val="21"/>
              </w:rPr>
              <w:t>Học phí sau ưu đãi</w:t>
            </w:r>
          </w:p>
        </w:tc>
        <w:tc>
          <w:tcPr>
            <w:tcW w:w="40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414924">
            <w:pPr>
              <w:spacing w:after="0" w:line="252" w:lineRule="auto"/>
              <w:jc w:val="left"/>
            </w:pPr>
            <w:r>
              <w:rPr>
                <w:rFonts w:ascii="Times New Roman" w:hAnsi="Times New Roman" w:eastAsia="Times New Roman" w:cs="Times New Roman"/>
                <w:b w:val="0"/>
                <w:i w:val="0"/>
                <w:color w:val="000000"/>
                <w:sz w:val="21"/>
              </w:rPr>
              <w:t>Học phí gốc × (1 − Tỷ lệ giảm)</w:t>
            </w:r>
          </w:p>
        </w:tc>
        <w:tc>
          <w:tcPr>
            <w:tcW w:w="10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005887C">
            <w:pPr>
              <w:spacing w:after="0" w:line="252" w:lineRule="auto"/>
              <w:jc w:val="left"/>
            </w:pPr>
            <w:r>
              <w:rPr>
                <w:rFonts w:ascii="Times New Roman" w:hAnsi="Times New Roman" w:eastAsia="Times New Roman" w:cs="Times New Roman"/>
                <w:b w:val="0"/>
                <w:i w:val="0"/>
                <w:color w:val="000000"/>
                <w:sz w:val="21"/>
              </w:rPr>
              <w:t>3.1</w:t>
            </w:r>
          </w:p>
        </w:tc>
      </w:tr>
      <w:tr w14:paraId="7FF236E0">
        <w:tblPrEx>
          <w:tblCellMar>
            <w:top w:w="0" w:type="dxa"/>
            <w:left w:w="108" w:type="dxa"/>
            <w:bottom w:w="0" w:type="dxa"/>
            <w:right w:w="108" w:type="dxa"/>
          </w:tblCellMar>
        </w:tblPrEx>
        <w:trPr>
          <w:cantSplit/>
          <w:jc w:val="center"/>
        </w:trPr>
        <w:tc>
          <w:tcPr>
            <w:tcW w:w="18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CDD3CC">
            <w:pPr>
              <w:spacing w:after="0" w:line="252" w:lineRule="auto"/>
              <w:jc w:val="left"/>
            </w:pPr>
            <w:r>
              <w:rPr>
                <w:rFonts w:ascii="Times New Roman" w:hAnsi="Times New Roman" w:eastAsia="Times New Roman" w:cs="Times New Roman"/>
                <w:b w:val="0"/>
                <w:i w:val="0"/>
                <w:color w:val="000000"/>
                <w:sz w:val="21"/>
              </w:rPr>
              <w:t>Tỷ lệ giảm</w:t>
            </w:r>
          </w:p>
        </w:tc>
        <w:tc>
          <w:tcPr>
            <w:tcW w:w="25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52337C">
            <w:pPr>
              <w:spacing w:after="0" w:line="252" w:lineRule="auto"/>
              <w:jc w:val="left"/>
            </w:pPr>
            <w:r>
              <w:rPr>
                <w:rFonts w:ascii="Times New Roman" w:hAnsi="Times New Roman" w:eastAsia="Times New Roman" w:cs="Times New Roman"/>
                <w:b w:val="0"/>
                <w:i w:val="0"/>
                <w:color w:val="000000"/>
                <w:sz w:val="21"/>
              </w:rPr>
              <w:t>Mức giảm được hưởng</w:t>
            </w:r>
          </w:p>
        </w:tc>
        <w:tc>
          <w:tcPr>
            <w:tcW w:w="40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8814614">
            <w:pPr>
              <w:spacing w:after="0" w:line="252" w:lineRule="auto"/>
              <w:jc w:val="left"/>
            </w:pPr>
            <w:r>
              <w:rPr>
                <w:rFonts w:ascii="Times New Roman" w:hAnsi="Times New Roman" w:eastAsia="Times New Roman" w:cs="Times New Roman"/>
                <w:b w:val="0"/>
                <w:i w:val="0"/>
                <w:color w:val="000000"/>
                <w:sz w:val="21"/>
              </w:rPr>
              <w:t>Theo bảng quyết định 3.1, tối đa 15%</w:t>
            </w:r>
          </w:p>
        </w:tc>
        <w:tc>
          <w:tcPr>
            <w:tcW w:w="10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59BDE0">
            <w:pPr>
              <w:spacing w:after="0" w:line="252" w:lineRule="auto"/>
              <w:jc w:val="left"/>
            </w:pPr>
            <w:r>
              <w:rPr>
                <w:rFonts w:ascii="Times New Roman" w:hAnsi="Times New Roman" w:eastAsia="Times New Roman" w:cs="Times New Roman"/>
                <w:b w:val="0"/>
                <w:i w:val="0"/>
                <w:color w:val="000000"/>
                <w:sz w:val="21"/>
              </w:rPr>
              <w:t>3.1</w:t>
            </w:r>
          </w:p>
        </w:tc>
      </w:tr>
      <w:tr w14:paraId="75501FF2">
        <w:tblPrEx>
          <w:tblCellMar>
            <w:top w:w="0" w:type="dxa"/>
            <w:left w:w="108" w:type="dxa"/>
            <w:bottom w:w="0" w:type="dxa"/>
            <w:right w:w="108" w:type="dxa"/>
          </w:tblCellMar>
        </w:tblPrEx>
        <w:trPr>
          <w:cantSplit/>
          <w:jc w:val="center"/>
        </w:trPr>
        <w:tc>
          <w:tcPr>
            <w:tcW w:w="18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4AA12D">
            <w:pPr>
              <w:spacing w:after="0" w:line="252" w:lineRule="auto"/>
              <w:jc w:val="left"/>
            </w:pPr>
            <w:r>
              <w:rPr>
                <w:rFonts w:ascii="Times New Roman" w:hAnsi="Times New Roman" w:eastAsia="Times New Roman" w:cs="Times New Roman"/>
                <w:b w:val="0"/>
                <w:i w:val="0"/>
                <w:color w:val="000000"/>
                <w:sz w:val="21"/>
              </w:rPr>
              <w:t>Đã thu</w:t>
            </w:r>
          </w:p>
        </w:tc>
        <w:tc>
          <w:tcPr>
            <w:tcW w:w="25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FA28F8">
            <w:pPr>
              <w:spacing w:after="0" w:line="252" w:lineRule="auto"/>
              <w:jc w:val="left"/>
            </w:pPr>
            <w:r>
              <w:rPr>
                <w:rFonts w:ascii="Times New Roman" w:hAnsi="Times New Roman" w:eastAsia="Times New Roman" w:cs="Times New Roman"/>
                <w:b w:val="0"/>
                <w:i w:val="0"/>
                <w:color w:val="000000"/>
                <w:sz w:val="21"/>
              </w:rPr>
              <w:t>Tổng đã nộp cho một đăng ký</w:t>
            </w:r>
          </w:p>
        </w:tc>
        <w:tc>
          <w:tcPr>
            <w:tcW w:w="40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348406F">
            <w:pPr>
              <w:spacing w:after="0" w:line="252" w:lineRule="auto"/>
              <w:jc w:val="left"/>
            </w:pPr>
            <w:r>
              <w:rPr>
                <w:rFonts w:ascii="Times New Roman" w:hAnsi="Times New Roman" w:eastAsia="Times New Roman" w:cs="Times New Roman"/>
                <w:b w:val="0"/>
                <w:i w:val="0"/>
                <w:color w:val="000000"/>
                <w:sz w:val="21"/>
              </w:rPr>
              <w:t>Tổng Số tiền trên các phiếu thu của đăng ký, cộng cả phiếu thu của Đăng ký gốc (nếu có)</w:t>
            </w:r>
          </w:p>
        </w:tc>
        <w:tc>
          <w:tcPr>
            <w:tcW w:w="10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668484">
            <w:pPr>
              <w:spacing w:after="0" w:line="252" w:lineRule="auto"/>
              <w:jc w:val="left"/>
            </w:pPr>
            <w:r>
              <w:rPr>
                <w:rFonts w:ascii="Times New Roman" w:hAnsi="Times New Roman" w:eastAsia="Times New Roman" w:cs="Times New Roman"/>
                <w:b w:val="0"/>
                <w:i w:val="0"/>
                <w:color w:val="000000"/>
                <w:sz w:val="21"/>
              </w:rPr>
              <w:t>3.2</w:t>
            </w:r>
          </w:p>
        </w:tc>
      </w:tr>
      <w:tr w14:paraId="669BAA27">
        <w:tblPrEx>
          <w:tblCellMar>
            <w:top w:w="0" w:type="dxa"/>
            <w:left w:w="108" w:type="dxa"/>
            <w:bottom w:w="0" w:type="dxa"/>
            <w:right w:w="108" w:type="dxa"/>
          </w:tblCellMar>
        </w:tblPrEx>
        <w:trPr>
          <w:cantSplit/>
          <w:jc w:val="center"/>
        </w:trPr>
        <w:tc>
          <w:tcPr>
            <w:tcW w:w="18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4DA98F">
            <w:pPr>
              <w:spacing w:after="0" w:line="252" w:lineRule="auto"/>
              <w:jc w:val="left"/>
            </w:pPr>
            <w:r>
              <w:rPr>
                <w:rFonts w:ascii="Times New Roman" w:hAnsi="Times New Roman" w:eastAsia="Times New Roman" w:cs="Times New Roman"/>
                <w:b w:val="0"/>
                <w:i w:val="0"/>
                <w:color w:val="000000"/>
                <w:sz w:val="21"/>
              </w:rPr>
              <w:t>Còn nợ / Công nợ</w:t>
            </w:r>
          </w:p>
        </w:tc>
        <w:tc>
          <w:tcPr>
            <w:tcW w:w="25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3B5685">
            <w:pPr>
              <w:spacing w:after="0" w:line="252" w:lineRule="auto"/>
              <w:jc w:val="left"/>
            </w:pPr>
            <w:r>
              <w:rPr>
                <w:rFonts w:ascii="Times New Roman" w:hAnsi="Times New Roman" w:eastAsia="Times New Roman" w:cs="Times New Roman"/>
                <w:b w:val="0"/>
                <w:i w:val="0"/>
                <w:color w:val="000000"/>
                <w:sz w:val="21"/>
              </w:rPr>
              <w:t>Số còn phải nộp</w:t>
            </w:r>
          </w:p>
        </w:tc>
        <w:tc>
          <w:tcPr>
            <w:tcW w:w="40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F588C3F">
            <w:pPr>
              <w:spacing w:after="0" w:line="252" w:lineRule="auto"/>
              <w:jc w:val="left"/>
            </w:pPr>
            <w:r>
              <w:rPr>
                <w:rFonts w:ascii="Times New Roman" w:hAnsi="Times New Roman" w:eastAsia="Times New Roman" w:cs="Times New Roman"/>
                <w:b w:val="0"/>
                <w:i w:val="0"/>
                <w:color w:val="000000"/>
                <w:sz w:val="21"/>
              </w:rPr>
              <w:t>Phải nộp − Đã thu</w:t>
            </w:r>
          </w:p>
        </w:tc>
        <w:tc>
          <w:tcPr>
            <w:tcW w:w="10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DA7A32">
            <w:pPr>
              <w:spacing w:after="0" w:line="252" w:lineRule="auto"/>
              <w:jc w:val="left"/>
            </w:pPr>
            <w:r>
              <w:rPr>
                <w:rFonts w:ascii="Times New Roman" w:hAnsi="Times New Roman" w:eastAsia="Times New Roman" w:cs="Times New Roman"/>
                <w:b w:val="0"/>
                <w:i w:val="0"/>
                <w:color w:val="000000"/>
                <w:sz w:val="21"/>
              </w:rPr>
              <w:t>3.2, 3.3</w:t>
            </w:r>
          </w:p>
        </w:tc>
      </w:tr>
      <w:tr w14:paraId="5A8C0D53">
        <w:tblPrEx>
          <w:tblCellMar>
            <w:top w:w="0" w:type="dxa"/>
            <w:left w:w="108" w:type="dxa"/>
            <w:bottom w:w="0" w:type="dxa"/>
            <w:right w:w="108" w:type="dxa"/>
          </w:tblCellMar>
        </w:tblPrEx>
        <w:trPr>
          <w:cantSplit/>
          <w:jc w:val="center"/>
        </w:trPr>
        <w:tc>
          <w:tcPr>
            <w:tcW w:w="18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F8F84E5">
            <w:pPr>
              <w:spacing w:after="0" w:line="252" w:lineRule="auto"/>
              <w:jc w:val="left"/>
            </w:pPr>
            <w:r>
              <w:rPr>
                <w:rFonts w:ascii="Times New Roman" w:hAnsi="Times New Roman" w:eastAsia="Times New Roman" w:cs="Times New Roman"/>
                <w:b w:val="0"/>
                <w:i w:val="0"/>
                <w:color w:val="000000"/>
                <w:sz w:val="21"/>
              </w:rPr>
              <w:t>Hiệu lực đăng ký</w:t>
            </w:r>
          </w:p>
        </w:tc>
        <w:tc>
          <w:tcPr>
            <w:tcW w:w="25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04DED6">
            <w:pPr>
              <w:spacing w:after="0" w:line="252" w:lineRule="auto"/>
              <w:jc w:val="left"/>
            </w:pPr>
            <w:r>
              <w:rPr>
                <w:rFonts w:ascii="Times New Roman" w:hAnsi="Times New Roman" w:eastAsia="Times New Roman" w:cs="Times New Roman"/>
                <w:b w:val="0"/>
                <w:i w:val="0"/>
                <w:color w:val="000000"/>
                <w:sz w:val="21"/>
              </w:rPr>
              <w:t>Đăng ký đã được xác nhận</w:t>
            </w:r>
          </w:p>
        </w:tc>
        <w:tc>
          <w:tcPr>
            <w:tcW w:w="40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3007EF">
            <w:pPr>
              <w:spacing w:after="0" w:line="252" w:lineRule="auto"/>
              <w:jc w:val="left"/>
            </w:pPr>
            <w:r>
              <w:rPr>
                <w:rFonts w:ascii="Times New Roman" w:hAnsi="Times New Roman" w:eastAsia="Times New Roman" w:cs="Times New Roman"/>
                <w:b w:val="0"/>
                <w:i w:val="0"/>
                <w:color w:val="000000"/>
                <w:sz w:val="21"/>
              </w:rPr>
              <w:t>Trạng thái = Đã đăng ký và Đã thu ≥ 50% × Phải nộp</w:t>
            </w:r>
          </w:p>
        </w:tc>
        <w:tc>
          <w:tcPr>
            <w:tcW w:w="10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2D1FFD5">
            <w:pPr>
              <w:spacing w:after="0" w:line="252" w:lineRule="auto"/>
              <w:jc w:val="left"/>
            </w:pPr>
            <w:r>
              <w:rPr>
                <w:rFonts w:ascii="Times New Roman" w:hAnsi="Times New Roman" w:eastAsia="Times New Roman" w:cs="Times New Roman"/>
                <w:b w:val="0"/>
                <w:i w:val="0"/>
                <w:color w:val="000000"/>
                <w:sz w:val="21"/>
              </w:rPr>
              <w:t>2.2</w:t>
            </w:r>
          </w:p>
        </w:tc>
      </w:tr>
      <w:tr w14:paraId="181DD0E4">
        <w:tblPrEx>
          <w:tblCellMar>
            <w:top w:w="0" w:type="dxa"/>
            <w:left w:w="108" w:type="dxa"/>
            <w:bottom w:w="0" w:type="dxa"/>
            <w:right w:w="108" w:type="dxa"/>
          </w:tblCellMar>
        </w:tblPrEx>
        <w:trPr>
          <w:cantSplit/>
          <w:jc w:val="center"/>
        </w:trPr>
        <w:tc>
          <w:tcPr>
            <w:tcW w:w="18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84E2D2">
            <w:pPr>
              <w:spacing w:after="0" w:line="252" w:lineRule="auto"/>
              <w:jc w:val="left"/>
            </w:pPr>
            <w:r>
              <w:rPr>
                <w:rFonts w:ascii="Times New Roman" w:hAnsi="Times New Roman" w:eastAsia="Times New Roman" w:cs="Times New Roman"/>
                <w:b w:val="0"/>
                <w:i w:val="0"/>
                <w:color w:val="000000"/>
                <w:sz w:val="21"/>
              </w:rPr>
              <w:t>Số đăng ký của lớp</w:t>
            </w:r>
          </w:p>
        </w:tc>
        <w:tc>
          <w:tcPr>
            <w:tcW w:w="25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F06440">
            <w:pPr>
              <w:spacing w:after="0" w:line="252" w:lineRule="auto"/>
              <w:jc w:val="left"/>
            </w:pPr>
            <w:r>
              <w:rPr>
                <w:rFonts w:ascii="Times New Roman" w:hAnsi="Times New Roman" w:eastAsia="Times New Roman" w:cs="Times New Roman"/>
                <w:b w:val="0"/>
                <w:i w:val="0"/>
                <w:color w:val="000000"/>
                <w:sz w:val="21"/>
              </w:rPr>
              <w:t>Số chỗ đã có người</w:t>
            </w:r>
          </w:p>
        </w:tc>
        <w:tc>
          <w:tcPr>
            <w:tcW w:w="40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642F6E">
            <w:pPr>
              <w:spacing w:after="0" w:line="252" w:lineRule="auto"/>
              <w:jc w:val="left"/>
            </w:pPr>
            <w:r>
              <w:rPr>
                <w:rFonts w:ascii="Times New Roman" w:hAnsi="Times New Roman" w:eastAsia="Times New Roman" w:cs="Times New Roman"/>
                <w:b w:val="0"/>
                <w:i w:val="0"/>
                <w:color w:val="000000"/>
                <w:sz w:val="21"/>
              </w:rPr>
              <w:t>Số Đăng ký của lớp có Trạng thái ∉ {Chuyển lớp, Nghỉ học}</w:t>
            </w:r>
          </w:p>
        </w:tc>
        <w:tc>
          <w:tcPr>
            <w:tcW w:w="10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FE0A62">
            <w:pPr>
              <w:spacing w:after="0" w:line="252" w:lineRule="auto"/>
              <w:jc w:val="left"/>
            </w:pPr>
            <w:r>
              <w:rPr>
                <w:rFonts w:ascii="Times New Roman" w:hAnsi="Times New Roman" w:eastAsia="Times New Roman" w:cs="Times New Roman"/>
                <w:b w:val="0"/>
                <w:i w:val="0"/>
                <w:color w:val="000000"/>
                <w:sz w:val="21"/>
              </w:rPr>
              <w:t>2.1, 2.2</w:t>
            </w:r>
          </w:p>
        </w:tc>
      </w:tr>
      <w:tr w14:paraId="5D17A560">
        <w:tblPrEx>
          <w:tblCellMar>
            <w:top w:w="0" w:type="dxa"/>
            <w:left w:w="108" w:type="dxa"/>
            <w:bottom w:w="0" w:type="dxa"/>
            <w:right w:w="108" w:type="dxa"/>
          </w:tblCellMar>
        </w:tblPrEx>
        <w:trPr>
          <w:cantSplit/>
          <w:jc w:val="center"/>
        </w:trPr>
        <w:tc>
          <w:tcPr>
            <w:tcW w:w="18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5E8F44">
            <w:pPr>
              <w:spacing w:after="0" w:line="252" w:lineRule="auto"/>
              <w:jc w:val="left"/>
            </w:pPr>
            <w:r>
              <w:rPr>
                <w:rFonts w:ascii="Times New Roman" w:hAnsi="Times New Roman" w:eastAsia="Times New Roman" w:cs="Times New Roman"/>
                <w:b w:val="0"/>
                <w:i w:val="0"/>
                <w:color w:val="000000"/>
                <w:sz w:val="21"/>
              </w:rPr>
              <w:t>Tỷ lệ lấp đầy</w:t>
            </w:r>
          </w:p>
        </w:tc>
        <w:tc>
          <w:tcPr>
            <w:tcW w:w="25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CC5D66">
            <w:pPr>
              <w:spacing w:after="0" w:line="252" w:lineRule="auto"/>
              <w:jc w:val="left"/>
            </w:pPr>
            <w:r>
              <w:rPr>
                <w:rFonts w:ascii="Times New Roman" w:hAnsi="Times New Roman" w:eastAsia="Times New Roman" w:cs="Times New Roman"/>
                <w:b w:val="0"/>
                <w:i w:val="0"/>
                <w:color w:val="000000"/>
                <w:sz w:val="21"/>
              </w:rPr>
              <w:t>Mức sử dụng lớp</w:t>
            </w:r>
          </w:p>
        </w:tc>
        <w:tc>
          <w:tcPr>
            <w:tcW w:w="40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BE12C0">
            <w:pPr>
              <w:spacing w:after="0" w:line="252" w:lineRule="auto"/>
              <w:jc w:val="left"/>
            </w:pPr>
            <w:r>
              <w:rPr>
                <w:rFonts w:ascii="Times New Roman" w:hAnsi="Times New Roman" w:eastAsia="Times New Roman" w:cs="Times New Roman"/>
                <w:b w:val="0"/>
                <w:i w:val="0"/>
                <w:color w:val="000000"/>
                <w:sz w:val="21"/>
              </w:rPr>
              <w:t>Số đăng ký / Sĩ số tối đa</w:t>
            </w:r>
          </w:p>
        </w:tc>
        <w:tc>
          <w:tcPr>
            <w:tcW w:w="10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B57BEF">
            <w:pPr>
              <w:spacing w:after="0" w:line="252" w:lineRule="auto"/>
              <w:jc w:val="left"/>
            </w:pPr>
            <w:r>
              <w:rPr>
                <w:rFonts w:ascii="Times New Roman" w:hAnsi="Times New Roman" w:eastAsia="Times New Roman" w:cs="Times New Roman"/>
                <w:b w:val="0"/>
                <w:i w:val="0"/>
                <w:color w:val="000000"/>
                <w:sz w:val="21"/>
              </w:rPr>
              <w:t>5.3</w:t>
            </w:r>
          </w:p>
        </w:tc>
      </w:tr>
      <w:tr w14:paraId="448C9256">
        <w:tblPrEx>
          <w:tblCellMar>
            <w:top w:w="0" w:type="dxa"/>
            <w:left w:w="108" w:type="dxa"/>
            <w:bottom w:w="0" w:type="dxa"/>
            <w:right w:w="108" w:type="dxa"/>
          </w:tblCellMar>
        </w:tblPrEx>
        <w:trPr>
          <w:cantSplit/>
          <w:jc w:val="center"/>
        </w:trPr>
        <w:tc>
          <w:tcPr>
            <w:tcW w:w="18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0DBA26">
            <w:pPr>
              <w:spacing w:after="0" w:line="252" w:lineRule="auto"/>
              <w:jc w:val="left"/>
            </w:pPr>
            <w:r>
              <w:rPr>
                <w:rFonts w:ascii="Times New Roman" w:hAnsi="Times New Roman" w:eastAsia="Times New Roman" w:cs="Times New Roman"/>
                <w:b w:val="0"/>
                <w:i w:val="0"/>
                <w:color w:val="000000"/>
                <w:sz w:val="21"/>
              </w:rPr>
              <w:t>Tỷ lệ chuyên cần</w:t>
            </w:r>
          </w:p>
        </w:tc>
        <w:tc>
          <w:tcPr>
            <w:tcW w:w="25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ABB4BC">
            <w:pPr>
              <w:spacing w:after="0" w:line="252" w:lineRule="auto"/>
              <w:jc w:val="left"/>
            </w:pPr>
            <w:r>
              <w:rPr>
                <w:rFonts w:ascii="Times New Roman" w:hAnsi="Times New Roman" w:eastAsia="Times New Roman" w:cs="Times New Roman"/>
                <w:b w:val="0"/>
                <w:i w:val="0"/>
                <w:color w:val="000000"/>
                <w:sz w:val="21"/>
              </w:rPr>
              <w:t>Mức đi học đều</w:t>
            </w:r>
          </w:p>
        </w:tc>
        <w:tc>
          <w:tcPr>
            <w:tcW w:w="40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F8C000">
            <w:pPr>
              <w:spacing w:after="0" w:line="252" w:lineRule="auto"/>
              <w:jc w:val="left"/>
            </w:pPr>
            <w:r>
              <w:rPr>
                <w:rFonts w:ascii="Times New Roman" w:hAnsi="Times New Roman" w:eastAsia="Times New Roman" w:cs="Times New Roman"/>
                <w:b w:val="0"/>
                <w:i w:val="0"/>
                <w:color w:val="000000"/>
                <w:sz w:val="21"/>
              </w:rPr>
              <w:t>Số buổi (x hoặc M) / Số buổi đã học</w:t>
            </w:r>
          </w:p>
        </w:tc>
        <w:tc>
          <w:tcPr>
            <w:tcW w:w="10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20EC01">
            <w:pPr>
              <w:spacing w:after="0" w:line="252" w:lineRule="auto"/>
              <w:jc w:val="left"/>
            </w:pPr>
            <w:r>
              <w:rPr>
                <w:rFonts w:ascii="Times New Roman" w:hAnsi="Times New Roman" w:eastAsia="Times New Roman" w:cs="Times New Roman"/>
                <w:b w:val="0"/>
                <w:i w:val="0"/>
                <w:color w:val="000000"/>
                <w:sz w:val="21"/>
              </w:rPr>
              <w:t>4.1</w:t>
            </w:r>
          </w:p>
        </w:tc>
      </w:tr>
      <w:tr w14:paraId="609D40E9">
        <w:tblPrEx>
          <w:tblCellMar>
            <w:top w:w="0" w:type="dxa"/>
            <w:left w:w="108" w:type="dxa"/>
            <w:bottom w:w="0" w:type="dxa"/>
            <w:right w:w="108" w:type="dxa"/>
          </w:tblCellMar>
        </w:tblPrEx>
        <w:trPr>
          <w:cantSplit/>
          <w:jc w:val="center"/>
        </w:trPr>
        <w:tc>
          <w:tcPr>
            <w:tcW w:w="18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4828AB">
            <w:pPr>
              <w:spacing w:after="0" w:line="252" w:lineRule="auto"/>
              <w:jc w:val="left"/>
            </w:pPr>
            <w:r>
              <w:rPr>
                <w:rFonts w:ascii="Times New Roman" w:hAnsi="Times New Roman" w:eastAsia="Times New Roman" w:cs="Times New Roman"/>
                <w:b w:val="0"/>
                <w:i w:val="0"/>
                <w:color w:val="000000"/>
                <w:sz w:val="21"/>
              </w:rPr>
              <w:t>Điểm chuyên cần</w:t>
            </w:r>
          </w:p>
        </w:tc>
        <w:tc>
          <w:tcPr>
            <w:tcW w:w="25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0879E5">
            <w:pPr>
              <w:spacing w:after="0" w:line="252" w:lineRule="auto"/>
              <w:jc w:val="left"/>
            </w:pPr>
            <w:r>
              <w:rPr>
                <w:rFonts w:ascii="Times New Roman" w:hAnsi="Times New Roman" w:eastAsia="Times New Roman" w:cs="Times New Roman"/>
                <w:b w:val="0"/>
                <w:i w:val="0"/>
                <w:color w:val="000000"/>
                <w:sz w:val="21"/>
              </w:rPr>
              <w:t>Điểm cho chuyên cần</w:t>
            </w:r>
          </w:p>
        </w:tc>
        <w:tc>
          <w:tcPr>
            <w:tcW w:w="40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799D30">
            <w:pPr>
              <w:spacing w:after="0" w:line="252" w:lineRule="auto"/>
              <w:jc w:val="left"/>
            </w:pPr>
            <w:r>
              <w:rPr>
                <w:rFonts w:ascii="Times New Roman" w:hAnsi="Times New Roman" w:eastAsia="Times New Roman" w:cs="Times New Roman"/>
                <w:b w:val="0"/>
                <w:i w:val="0"/>
                <w:color w:val="000000"/>
                <w:sz w:val="21"/>
              </w:rPr>
              <w:t>Tỷ lệ chuyên cần × 10</w:t>
            </w:r>
          </w:p>
        </w:tc>
        <w:tc>
          <w:tcPr>
            <w:tcW w:w="10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6918F5">
            <w:pPr>
              <w:spacing w:after="0" w:line="252" w:lineRule="auto"/>
              <w:jc w:val="left"/>
            </w:pPr>
            <w:r>
              <w:rPr>
                <w:rFonts w:ascii="Times New Roman" w:hAnsi="Times New Roman" w:eastAsia="Times New Roman" w:cs="Times New Roman"/>
                <w:b w:val="0"/>
                <w:i w:val="0"/>
                <w:color w:val="000000"/>
                <w:sz w:val="21"/>
              </w:rPr>
              <w:t>4.3</w:t>
            </w:r>
          </w:p>
        </w:tc>
      </w:tr>
      <w:tr w14:paraId="3659D003">
        <w:tblPrEx>
          <w:tblCellMar>
            <w:top w:w="0" w:type="dxa"/>
            <w:left w:w="108" w:type="dxa"/>
            <w:bottom w:w="0" w:type="dxa"/>
            <w:right w:w="108" w:type="dxa"/>
          </w:tblCellMar>
        </w:tblPrEx>
        <w:trPr>
          <w:cantSplit/>
          <w:jc w:val="center"/>
        </w:trPr>
        <w:tc>
          <w:tcPr>
            <w:tcW w:w="18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EA887E">
            <w:pPr>
              <w:spacing w:after="0" w:line="252" w:lineRule="auto"/>
              <w:jc w:val="left"/>
            </w:pPr>
            <w:r>
              <w:rPr>
                <w:rFonts w:ascii="Times New Roman" w:hAnsi="Times New Roman" w:eastAsia="Times New Roman" w:cs="Times New Roman"/>
                <w:b w:val="0"/>
                <w:i w:val="0"/>
                <w:color w:val="000000"/>
                <w:sz w:val="21"/>
              </w:rPr>
              <w:t>Điểm tổng kết</w:t>
            </w:r>
          </w:p>
        </w:tc>
        <w:tc>
          <w:tcPr>
            <w:tcW w:w="25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474E74">
            <w:pPr>
              <w:spacing w:after="0" w:line="252" w:lineRule="auto"/>
              <w:jc w:val="left"/>
            </w:pPr>
            <w:r>
              <w:rPr>
                <w:rFonts w:ascii="Times New Roman" w:hAnsi="Times New Roman" w:eastAsia="Times New Roman" w:cs="Times New Roman"/>
                <w:b w:val="0"/>
                <w:i w:val="0"/>
                <w:color w:val="000000"/>
                <w:sz w:val="21"/>
              </w:rPr>
              <w:t>Điểm cuối khóa</w:t>
            </w:r>
          </w:p>
        </w:tc>
        <w:tc>
          <w:tcPr>
            <w:tcW w:w="40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4FFE95">
            <w:pPr>
              <w:spacing w:after="0" w:line="252" w:lineRule="auto"/>
              <w:jc w:val="left"/>
            </w:pPr>
            <w:r>
              <w:rPr>
                <w:rFonts w:ascii="Times New Roman" w:hAnsi="Times New Roman" w:eastAsia="Times New Roman" w:cs="Times New Roman"/>
                <w:b w:val="0"/>
                <w:i w:val="0"/>
                <w:color w:val="000000"/>
                <w:sz w:val="21"/>
              </w:rPr>
              <w:t>TS_cc × Điểm chuyên cần + TS_gk × Giữa kỳ + TS_ck × Cuối kỳ, làm tròn 1 chữ số thập phân</w:t>
            </w:r>
          </w:p>
        </w:tc>
        <w:tc>
          <w:tcPr>
            <w:tcW w:w="10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9B1BF9">
            <w:pPr>
              <w:spacing w:after="0" w:line="252" w:lineRule="auto"/>
              <w:jc w:val="left"/>
            </w:pPr>
            <w:r>
              <w:rPr>
                <w:rFonts w:ascii="Times New Roman" w:hAnsi="Times New Roman" w:eastAsia="Times New Roman" w:cs="Times New Roman"/>
                <w:b w:val="0"/>
                <w:i w:val="0"/>
                <w:color w:val="000000"/>
                <w:sz w:val="21"/>
              </w:rPr>
              <w:t>4.3</w:t>
            </w:r>
          </w:p>
        </w:tc>
      </w:tr>
      <w:tr w14:paraId="688AB104">
        <w:tblPrEx>
          <w:tblCellMar>
            <w:top w:w="0" w:type="dxa"/>
            <w:left w:w="108" w:type="dxa"/>
            <w:bottom w:w="0" w:type="dxa"/>
            <w:right w:w="108" w:type="dxa"/>
          </w:tblCellMar>
        </w:tblPrEx>
        <w:trPr>
          <w:cantSplit/>
          <w:jc w:val="center"/>
        </w:trPr>
        <w:tc>
          <w:tcPr>
            <w:tcW w:w="18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5D8B90">
            <w:pPr>
              <w:spacing w:after="0" w:line="252" w:lineRule="auto"/>
              <w:jc w:val="left"/>
            </w:pPr>
            <w:r>
              <w:rPr>
                <w:rFonts w:ascii="Times New Roman" w:hAnsi="Times New Roman" w:eastAsia="Times New Roman" w:cs="Times New Roman"/>
                <w:b w:val="0"/>
                <w:i w:val="0"/>
                <w:color w:val="000000"/>
                <w:sz w:val="21"/>
              </w:rPr>
              <w:t>Doanh thu kỳ</w:t>
            </w:r>
          </w:p>
        </w:tc>
        <w:tc>
          <w:tcPr>
            <w:tcW w:w="25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92B62F">
            <w:pPr>
              <w:spacing w:after="0" w:line="252" w:lineRule="auto"/>
              <w:jc w:val="left"/>
            </w:pPr>
            <w:r>
              <w:rPr>
                <w:rFonts w:ascii="Times New Roman" w:hAnsi="Times New Roman" w:eastAsia="Times New Roman" w:cs="Times New Roman"/>
                <w:b w:val="0"/>
                <w:i w:val="0"/>
                <w:color w:val="000000"/>
                <w:sz w:val="21"/>
              </w:rPr>
              <w:t>Tiền thu được trong kỳ</w:t>
            </w:r>
          </w:p>
        </w:tc>
        <w:tc>
          <w:tcPr>
            <w:tcW w:w="40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90E505B">
            <w:pPr>
              <w:spacing w:after="0" w:line="252" w:lineRule="auto"/>
              <w:jc w:val="left"/>
            </w:pPr>
            <w:r>
              <w:rPr>
                <w:rFonts w:ascii="Times New Roman" w:hAnsi="Times New Roman" w:eastAsia="Times New Roman" w:cs="Times New Roman"/>
                <w:b w:val="0"/>
                <w:i w:val="0"/>
                <w:color w:val="000000"/>
                <w:sz w:val="21"/>
              </w:rPr>
              <w:t>Tổng Tổng tiền của các phiếu thu có Ngày thu trong kỳ</w:t>
            </w:r>
          </w:p>
        </w:tc>
        <w:tc>
          <w:tcPr>
            <w:tcW w:w="10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F7970D2">
            <w:pPr>
              <w:spacing w:after="0" w:line="252" w:lineRule="auto"/>
              <w:jc w:val="left"/>
            </w:pPr>
            <w:r>
              <w:rPr>
                <w:rFonts w:ascii="Times New Roman" w:hAnsi="Times New Roman" w:eastAsia="Times New Roman" w:cs="Times New Roman"/>
                <w:b w:val="0"/>
                <w:i w:val="0"/>
                <w:color w:val="000000"/>
                <w:sz w:val="21"/>
              </w:rPr>
              <w:t>3.4</w:t>
            </w:r>
          </w:p>
        </w:tc>
      </w:tr>
      <w:tr w14:paraId="1533F6ED">
        <w:tblPrEx>
          <w:tblCellMar>
            <w:top w:w="0" w:type="dxa"/>
            <w:left w:w="108" w:type="dxa"/>
            <w:bottom w:w="0" w:type="dxa"/>
            <w:right w:w="108" w:type="dxa"/>
          </w:tblCellMar>
        </w:tblPrEx>
        <w:trPr>
          <w:cantSplit/>
          <w:jc w:val="center"/>
        </w:trPr>
        <w:tc>
          <w:tcPr>
            <w:tcW w:w="18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BEBE30">
            <w:pPr>
              <w:spacing w:after="0" w:line="252" w:lineRule="auto"/>
              <w:jc w:val="left"/>
            </w:pPr>
            <w:r>
              <w:rPr>
                <w:rFonts w:ascii="Times New Roman" w:hAnsi="Times New Roman" w:eastAsia="Times New Roman" w:cs="Times New Roman"/>
                <w:b w:val="0"/>
                <w:i w:val="0"/>
                <w:color w:val="000000"/>
                <w:sz w:val="21"/>
              </w:rPr>
              <w:t>Số buổi đã dạy</w:t>
            </w:r>
          </w:p>
        </w:tc>
        <w:tc>
          <w:tcPr>
            <w:tcW w:w="25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0190983">
            <w:pPr>
              <w:spacing w:after="0" w:line="252" w:lineRule="auto"/>
              <w:jc w:val="left"/>
            </w:pPr>
            <w:r>
              <w:rPr>
                <w:rFonts w:ascii="Times New Roman" w:hAnsi="Times New Roman" w:eastAsia="Times New Roman" w:cs="Times New Roman"/>
                <w:b w:val="0"/>
                <w:i w:val="0"/>
                <w:color w:val="000000"/>
                <w:sz w:val="21"/>
              </w:rPr>
              <w:t>Khối lượng giảng dạy</w:t>
            </w:r>
          </w:p>
        </w:tc>
        <w:tc>
          <w:tcPr>
            <w:tcW w:w="40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FC1595">
            <w:pPr>
              <w:spacing w:after="0" w:line="252" w:lineRule="auto"/>
              <w:jc w:val="left"/>
            </w:pPr>
            <w:r>
              <w:rPr>
                <w:rFonts w:ascii="Times New Roman" w:hAnsi="Times New Roman" w:eastAsia="Times New Roman" w:cs="Times New Roman"/>
                <w:b w:val="0"/>
                <w:i w:val="0"/>
                <w:color w:val="000000"/>
                <w:sz w:val="21"/>
              </w:rPr>
              <w:t>Số Buổi học có Trạng thái = Đã dạy, theo Mã GV</w:t>
            </w:r>
          </w:p>
        </w:tc>
        <w:tc>
          <w:tcPr>
            <w:tcW w:w="10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554455">
            <w:pPr>
              <w:spacing w:after="0" w:line="252" w:lineRule="auto"/>
              <w:jc w:val="left"/>
            </w:pPr>
            <w:r>
              <w:rPr>
                <w:rFonts w:ascii="Times New Roman" w:hAnsi="Times New Roman" w:eastAsia="Times New Roman" w:cs="Times New Roman"/>
                <w:b w:val="0"/>
                <w:i w:val="0"/>
                <w:color w:val="000000"/>
                <w:sz w:val="21"/>
              </w:rPr>
              <w:t>5.4</w:t>
            </w:r>
          </w:p>
        </w:tc>
      </w:tr>
    </w:tbl>
    <w:p w14:paraId="32BC4F62">
      <w:pPr>
        <w:spacing w:after="40"/>
      </w:pPr>
    </w:p>
    <w:p w14:paraId="4D1DBB28">
      <w:pPr>
        <w:pStyle w:val="2"/>
        <w:pageBreakBefore/>
      </w:pPr>
      <w:bookmarkStart w:id="93" w:name="_Toc22971"/>
      <w:r>
        <w:t>KẾT LUẬN</w:t>
      </w:r>
      <w:bookmarkEnd w:id="93"/>
    </w:p>
    <w:p w14:paraId="6E81FEBA">
      <w:pPr>
        <w:spacing w:after="120"/>
        <w:jc w:val="both"/>
      </w:pPr>
      <w:r>
        <w:rPr>
          <w:rFonts w:ascii="Times New Roman" w:hAnsi="Times New Roman" w:eastAsia="Times New Roman" w:cs="Times New Roman"/>
          <w:b w:val="0"/>
          <w:i w:val="0"/>
          <w:color w:val="000000"/>
          <w:sz w:val="24"/>
        </w:rPr>
        <w:t>Hai giai đoạn đầu đã xác định được dự án và mô hình hóa đầy đủ hệ thống quản lý trung tâm ngoại ngữ ở cả hai mặt chức năng và dữ liệu. Các kết quả chính:</w:t>
      </w:r>
    </w:p>
    <w:p w14:paraId="7D9C9E40">
      <w:pPr>
        <w:spacing w:after="60"/>
        <w:ind w:left="454" w:hanging="255"/>
        <w:jc w:val="both"/>
      </w:pPr>
      <w:r>
        <w:rPr>
          <w:rFonts w:ascii="Times New Roman" w:hAnsi="Times New Roman" w:eastAsia="Times New Roman" w:cs="Times New Roman"/>
          <w:b w:val="0"/>
          <w:i w:val="0"/>
          <w:color w:val="000000"/>
          <w:sz w:val="24"/>
        </w:rPr>
        <w:t>– Xác định 6 mục tiêu đo được; so sánh 3 phương án và chọn tự xây dựng (4,05 điểm); dự án khả thi về kinh tế (hoàn vốn 1,3–3,7 năm), kỹ thuật, tác nghiệp, pháp lý và chính trị; lập lịch 15 tuần và bảng rủi ro.</w:t>
      </w:r>
    </w:p>
    <w:p w14:paraId="00A01427">
      <w:pPr>
        <w:spacing w:after="60"/>
        <w:ind w:left="454" w:hanging="255"/>
        <w:jc w:val="both"/>
      </w:pPr>
      <w:r>
        <w:rPr>
          <w:rFonts w:ascii="Times New Roman" w:hAnsi="Times New Roman" w:eastAsia="Times New Roman" w:cs="Times New Roman"/>
          <w:b w:val="0"/>
          <w:i w:val="0"/>
          <w:color w:val="000000"/>
          <w:sz w:val="24"/>
        </w:rPr>
        <w:t>– Thu thập thông tin bằng sáu phương pháp, xây dựng 5 chứng từ mẫu, xác định 8 vấn đề của cách làm hiện tại và 16 quy tắc nghiệp vụ QT01–QT16.</w:t>
      </w:r>
    </w:p>
    <w:p w14:paraId="72FAD204">
      <w:pPr>
        <w:spacing w:after="60"/>
        <w:ind w:left="454" w:hanging="255"/>
        <w:jc w:val="both"/>
      </w:pPr>
      <w:r>
        <w:rPr>
          <w:rFonts w:ascii="Times New Roman" w:hAnsi="Times New Roman" w:eastAsia="Times New Roman" w:cs="Times New Roman"/>
          <w:b w:val="0"/>
          <w:i w:val="0"/>
          <w:color w:val="000000"/>
          <w:sz w:val="24"/>
        </w:rPr>
        <w:t>– BFD gồm 5 chức năng cấp 1 và 20 chức năng lá, thỏa hai nguyên tắc thực chất và đầy đủ; ma trận thực thể – chức năng với 19 thực thể dự kiến.</w:t>
      </w:r>
    </w:p>
    <w:p w14:paraId="211F94D7">
      <w:pPr>
        <w:spacing w:after="60"/>
        <w:ind w:left="454" w:hanging="255"/>
        <w:jc w:val="both"/>
      </w:pPr>
      <w:r>
        <w:rPr>
          <w:rFonts w:ascii="Times New Roman" w:hAnsi="Times New Roman" w:eastAsia="Times New Roman" w:cs="Times New Roman"/>
          <w:b w:val="0"/>
          <w:i w:val="0"/>
          <w:color w:val="000000"/>
          <w:sz w:val="24"/>
        </w:rPr>
        <w:t>– Hệ thống DFD ba mức (ngữ cảnh, mức 0, năm sơ đồ mức 1) với 7 tác nhân và 5 kho dữ liệu, được kiểm tra tự động về quy tắc vẽ và tính cân bằng giữa các mức.</w:t>
      </w:r>
    </w:p>
    <w:p w14:paraId="74292CAA">
      <w:pPr>
        <w:spacing w:after="60"/>
        <w:ind w:left="454" w:hanging="255"/>
        <w:jc w:val="both"/>
      </w:pPr>
      <w:r>
        <w:rPr>
          <w:rFonts w:ascii="Times New Roman" w:hAnsi="Times New Roman" w:eastAsia="Times New Roman" w:cs="Times New Roman"/>
          <w:b w:val="0"/>
          <w:i w:val="0"/>
          <w:color w:val="000000"/>
          <w:sz w:val="24"/>
        </w:rPr>
        <w:t>– Đặc tả các xử lý mức cơ sở bằng ngôn ngữ có cấu trúc, 2 cây quyết định, 2 bảng quyết định; từ điển dữ liệu cho toàn bộ kho và luồng dữ liệu. Các ví dụ tính toán đã được đối chiếu khớp với chứng từ mẫu.</w:t>
      </w:r>
    </w:p>
    <w:p w14:paraId="64D6942C">
      <w:pPr>
        <w:spacing w:after="120"/>
        <w:jc w:val="both"/>
      </w:pPr>
      <w:r>
        <w:rPr>
          <w:rFonts w:ascii="Times New Roman" w:hAnsi="Times New Roman" w:eastAsia="Times New Roman" w:cs="Times New Roman"/>
          <w:b w:val="0"/>
          <w:i w:val="0"/>
          <w:color w:val="000000"/>
          <w:sz w:val="24"/>
        </w:rPr>
        <w:t xml:space="preserve">Giai đoạn tiếp theo là </w:t>
      </w:r>
      <w:r>
        <w:rPr>
          <w:rFonts w:ascii="Times New Roman" w:hAnsi="Times New Roman" w:eastAsia="Times New Roman" w:cs="Times New Roman"/>
          <w:b/>
          <w:i w:val="0"/>
          <w:color w:val="000000"/>
          <w:sz w:val="24"/>
        </w:rPr>
        <w:t>thiết kế hệ thống</w:t>
      </w:r>
      <w:r>
        <w:rPr>
          <w:rFonts w:ascii="Times New Roman" w:hAnsi="Times New Roman" w:eastAsia="Times New Roman" w:cs="Times New Roman"/>
          <w:b w:val="0"/>
          <w:i w:val="0"/>
          <w:color w:val="000000"/>
          <w:sz w:val="24"/>
        </w:rPr>
        <w:t>: xác định thực thể và lập ERD từ cấu trúc kho trong từ điển dữ liệu, chuẩn hóa đến dạng chuẩn 3 từ các chứng từ mẫu, thiết kế cơ sở dữ liệu vật lý trên SQL Server, thiết kế module theo mã chức năng và thiết kế biểu mẫu, báo cáo theo các luồng vào/ra của DFD.</w:t>
      </w:r>
    </w:p>
    <w:p w14:paraId="7EBD5F11">
      <w:pPr>
        <w:pStyle w:val="2"/>
        <w:pageBreakBefore/>
      </w:pPr>
      <w:bookmarkStart w:id="94" w:name="_Toc3326"/>
      <w:r>
        <w:t>PHỤ LỤC A. BẢNG CÂN BẰNG DFD</w:t>
      </w:r>
      <w:bookmarkEnd w:id="94"/>
    </w:p>
    <w:p w14:paraId="6D448B60">
      <w:pPr>
        <w:spacing w:after="120"/>
        <w:jc w:val="both"/>
      </w:pPr>
      <w:r>
        <w:rPr>
          <w:rFonts w:ascii="Times New Roman" w:hAnsi="Times New Roman" w:eastAsia="Times New Roman" w:cs="Times New Roman"/>
          <w:b w:val="0"/>
          <w:i/>
          <w:color w:val="000000"/>
          <w:sz w:val="24"/>
        </w:rPr>
        <w:t>Bảng được sinh tự động từ dữ liệu dùng để vẽ sơ đồ DFD, bảo đảm sơ đồ và bảng luôn khớp nhau.</w:t>
      </w:r>
    </w:p>
    <w:p w14:paraId="4DA8A895">
      <w:pPr>
        <w:pStyle w:val="3"/>
      </w:pPr>
      <w:bookmarkStart w:id="95" w:name="_Toc6161"/>
      <w:r>
        <w:t>Tác nhân: mức ngữ cảnh ↔ mức 0</w:t>
      </w:r>
      <w:bookmarkEnd w:id="95"/>
    </w:p>
    <w:p w14:paraId="7162FEDA">
      <w:pPr>
        <w:spacing w:after="120"/>
        <w:jc w:val="both"/>
      </w:pPr>
      <w:r>
        <w:rPr>
          <w:rFonts w:ascii="Times New Roman" w:hAnsi="Times New Roman" w:eastAsia="Times New Roman" w:cs="Times New Roman"/>
          <w:b w:val="0"/>
          <w:i w:val="0"/>
          <w:color w:val="000000"/>
          <w:sz w:val="24"/>
        </w:rPr>
        <w:t>Sơ đồ ngữ cảnh dùng tên gộp; mỗi luồng gộp được chia nhỏ thành các luồng mức 0 dưới đây.</w:t>
      </w:r>
    </w:p>
    <w:tbl>
      <w:tblPr>
        <w:tblStyle w:val="12"/>
        <w:tblW w:w="0" w:type="auto"/>
        <w:jc w:val="center"/>
        <w:tblLayout w:type="fixed"/>
        <w:tblCellMar>
          <w:top w:w="0" w:type="dxa"/>
          <w:left w:w="108" w:type="dxa"/>
          <w:bottom w:w="0" w:type="dxa"/>
          <w:right w:w="108" w:type="dxa"/>
        </w:tblCellMar>
      </w:tblPr>
      <w:tblGrid>
        <w:gridCol w:w="2164"/>
        <w:gridCol w:w="1083"/>
        <w:gridCol w:w="2609"/>
        <w:gridCol w:w="2565"/>
        <w:gridCol w:w="1083"/>
      </w:tblGrid>
      <w:tr w14:paraId="31CB2039">
        <w:tblPrEx>
          <w:tblCellMar>
            <w:top w:w="0" w:type="dxa"/>
            <w:left w:w="108" w:type="dxa"/>
            <w:bottom w:w="0" w:type="dxa"/>
            <w:right w:w="108" w:type="dxa"/>
          </w:tblCellMar>
        </w:tblPrEx>
        <w:trPr>
          <w:cantSplit/>
          <w:tblHeader/>
          <w:jc w:val="center"/>
        </w:trPr>
        <w:tc>
          <w:tcPr>
            <w:tcW w:w="216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D38FE77">
            <w:pPr>
              <w:spacing w:after="0" w:line="252" w:lineRule="auto"/>
              <w:jc w:val="center"/>
            </w:pPr>
            <w:r>
              <w:rPr>
                <w:rFonts w:ascii="Times New Roman" w:hAnsi="Times New Roman" w:eastAsia="Times New Roman" w:cs="Times New Roman"/>
                <w:b/>
                <w:i w:val="0"/>
                <w:color w:val="000000"/>
                <w:sz w:val="19"/>
              </w:rPr>
              <w:t>Tác nhân</w:t>
            </w:r>
          </w:p>
        </w:tc>
        <w:tc>
          <w:tcPr>
            <w:tcW w:w="108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4A99C36">
            <w:pPr>
              <w:spacing w:after="0" w:line="252" w:lineRule="auto"/>
              <w:jc w:val="center"/>
            </w:pPr>
            <w:r>
              <w:rPr>
                <w:rFonts w:ascii="Times New Roman" w:hAnsi="Times New Roman" w:eastAsia="Times New Roman" w:cs="Times New Roman"/>
                <w:b/>
                <w:i w:val="0"/>
                <w:color w:val="000000"/>
                <w:sz w:val="19"/>
              </w:rPr>
              <w:t>Hướng</w:t>
            </w:r>
          </w:p>
        </w:tc>
        <w:tc>
          <w:tcPr>
            <w:tcW w:w="260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D3EF43E">
            <w:pPr>
              <w:spacing w:after="0" w:line="252" w:lineRule="auto"/>
              <w:jc w:val="center"/>
            </w:pPr>
            <w:r>
              <w:rPr>
                <w:rFonts w:ascii="Times New Roman" w:hAnsi="Times New Roman" w:eastAsia="Times New Roman" w:cs="Times New Roman"/>
                <w:b/>
                <w:i w:val="0"/>
                <w:color w:val="000000"/>
                <w:sz w:val="19"/>
              </w:rPr>
              <w:t>Luồng gộp ở ngữ cảnh</w:t>
            </w:r>
          </w:p>
        </w:tc>
        <w:tc>
          <w:tcPr>
            <w:tcW w:w="256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D2B9C0B">
            <w:pPr>
              <w:spacing w:after="0" w:line="252" w:lineRule="auto"/>
              <w:jc w:val="center"/>
            </w:pPr>
            <w:r>
              <w:rPr>
                <w:rFonts w:ascii="Times New Roman" w:hAnsi="Times New Roman" w:eastAsia="Times New Roman" w:cs="Times New Roman"/>
                <w:b/>
                <w:i w:val="0"/>
                <w:color w:val="000000"/>
                <w:sz w:val="19"/>
              </w:rPr>
              <w:t>Luồng mức 0</w:t>
            </w:r>
          </w:p>
        </w:tc>
        <w:tc>
          <w:tcPr>
            <w:tcW w:w="108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067AA52">
            <w:pPr>
              <w:spacing w:after="0" w:line="252" w:lineRule="auto"/>
              <w:jc w:val="center"/>
            </w:pPr>
            <w:r>
              <w:rPr>
                <w:rFonts w:ascii="Times New Roman" w:hAnsi="Times New Roman" w:eastAsia="Times New Roman" w:cs="Times New Roman"/>
                <w:b/>
                <w:i w:val="0"/>
                <w:color w:val="000000"/>
                <w:sz w:val="19"/>
              </w:rPr>
              <w:t>Tiến trình mức 0</w:t>
            </w:r>
          </w:p>
        </w:tc>
      </w:tr>
      <w:tr w14:paraId="0F65C128">
        <w:tblPrEx>
          <w:tblCellMar>
            <w:top w:w="0" w:type="dxa"/>
            <w:left w:w="108" w:type="dxa"/>
            <w:bottom w:w="0" w:type="dxa"/>
            <w:right w:w="108" w:type="dxa"/>
          </w:tblCellMar>
        </w:tblPrEx>
        <w:trPr>
          <w:cantSplit/>
          <w:jc w:val="center"/>
        </w:trPr>
        <w:tc>
          <w:tcPr>
            <w:tcW w:w="21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099F80">
            <w:pPr>
              <w:spacing w:after="0" w:line="252" w:lineRule="auto"/>
              <w:jc w:val="left"/>
            </w:pPr>
            <w:r>
              <w:rPr>
                <w:rFonts w:ascii="Times New Roman" w:hAnsi="Times New Roman" w:eastAsia="Times New Roman" w:cs="Times New Roman"/>
                <w:b w:val="0"/>
                <w:i w:val="0"/>
                <w:color w:val="000000"/>
                <w:sz w:val="19"/>
              </w:rPr>
              <w:t>Học viên/Phụ huynh</w:t>
            </w:r>
          </w:p>
        </w:tc>
        <w:tc>
          <w:tcPr>
            <w:tcW w:w="10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89D15D">
            <w:pPr>
              <w:spacing w:after="0" w:line="252" w:lineRule="auto"/>
              <w:jc w:val="left"/>
            </w:pPr>
            <w:r>
              <w:rPr>
                <w:rFonts w:ascii="Times New Roman" w:hAnsi="Times New Roman" w:eastAsia="Times New Roman" w:cs="Times New Roman"/>
                <w:b w:val="0"/>
                <w:i w:val="0"/>
                <w:color w:val="000000"/>
                <w:sz w:val="19"/>
              </w:rPr>
              <w:t>Vào hệ thống</w:t>
            </w:r>
          </w:p>
        </w:tc>
        <w:tc>
          <w:tcPr>
            <w:tcW w:w="260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6BF98F">
            <w:pPr>
              <w:spacing w:after="0" w:line="252" w:lineRule="auto"/>
              <w:jc w:val="left"/>
            </w:pPr>
            <w:r>
              <w:rPr>
                <w:rFonts w:ascii="Times New Roman" w:hAnsi="Times New Roman" w:eastAsia="Times New Roman" w:cs="Times New Roman"/>
                <w:b w:val="0"/>
                <w:i w:val="0"/>
                <w:color w:val="000000"/>
                <w:sz w:val="19"/>
              </w:rPr>
              <w:t>Yêu cầu đăng ký, tiền học phí</w:t>
            </w:r>
          </w:p>
        </w:tc>
        <w:tc>
          <w:tcPr>
            <w:tcW w:w="25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00B90C">
            <w:pPr>
              <w:spacing w:after="0" w:line="252" w:lineRule="auto"/>
              <w:jc w:val="left"/>
            </w:pPr>
            <w:r>
              <w:rPr>
                <w:rFonts w:ascii="Times New Roman" w:hAnsi="Times New Roman" w:eastAsia="Times New Roman" w:cs="Times New Roman"/>
                <w:b w:val="0"/>
                <w:i w:val="0"/>
                <w:color w:val="000000"/>
                <w:sz w:val="19"/>
              </w:rPr>
              <w:t>Yêu cầu đăng ký, chuyển lớp, bảo lưu</w:t>
            </w:r>
          </w:p>
        </w:tc>
        <w:tc>
          <w:tcPr>
            <w:tcW w:w="10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6E1194">
            <w:pPr>
              <w:spacing w:after="0" w:line="252" w:lineRule="auto"/>
              <w:jc w:val="left"/>
            </w:pPr>
            <w:r>
              <w:rPr>
                <w:rFonts w:ascii="Times New Roman" w:hAnsi="Times New Roman" w:eastAsia="Times New Roman" w:cs="Times New Roman"/>
                <w:b w:val="0"/>
                <w:i w:val="0"/>
                <w:color w:val="000000"/>
                <w:sz w:val="19"/>
              </w:rPr>
              <w:t>2.0</w:t>
            </w:r>
          </w:p>
        </w:tc>
      </w:tr>
      <w:tr w14:paraId="3CC9F714">
        <w:tblPrEx>
          <w:tblCellMar>
            <w:top w:w="0" w:type="dxa"/>
            <w:left w:w="108" w:type="dxa"/>
            <w:bottom w:w="0" w:type="dxa"/>
            <w:right w:w="108" w:type="dxa"/>
          </w:tblCellMar>
        </w:tblPrEx>
        <w:trPr>
          <w:cantSplit/>
          <w:jc w:val="center"/>
        </w:trPr>
        <w:tc>
          <w:tcPr>
            <w:tcW w:w="21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07162E">
            <w:pPr>
              <w:spacing w:after="0" w:line="252" w:lineRule="auto"/>
              <w:jc w:val="left"/>
            </w:pPr>
            <w:r>
              <w:rPr>
                <w:rFonts w:ascii="Times New Roman" w:hAnsi="Times New Roman" w:eastAsia="Times New Roman" w:cs="Times New Roman"/>
                <w:b w:val="0"/>
                <w:i w:val="0"/>
                <w:color w:val="000000"/>
                <w:sz w:val="19"/>
              </w:rPr>
              <w:t>Học viên/Phụ huynh</w:t>
            </w:r>
          </w:p>
        </w:tc>
        <w:tc>
          <w:tcPr>
            <w:tcW w:w="10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267663C">
            <w:pPr>
              <w:spacing w:after="0" w:line="252" w:lineRule="auto"/>
              <w:jc w:val="left"/>
            </w:pPr>
            <w:r>
              <w:rPr>
                <w:rFonts w:ascii="Times New Roman" w:hAnsi="Times New Roman" w:eastAsia="Times New Roman" w:cs="Times New Roman"/>
                <w:b w:val="0"/>
                <w:i w:val="0"/>
                <w:color w:val="000000"/>
                <w:sz w:val="19"/>
              </w:rPr>
              <w:t>Vào hệ thống</w:t>
            </w:r>
          </w:p>
        </w:tc>
        <w:tc>
          <w:tcPr>
            <w:tcW w:w="260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F30A87">
            <w:pPr>
              <w:spacing w:after="0" w:line="252" w:lineRule="auto"/>
              <w:jc w:val="left"/>
            </w:pPr>
            <w:r>
              <w:rPr>
                <w:rFonts w:ascii="Times New Roman" w:hAnsi="Times New Roman" w:eastAsia="Times New Roman" w:cs="Times New Roman"/>
                <w:b w:val="0"/>
                <w:i w:val="0"/>
                <w:color w:val="000000"/>
                <w:sz w:val="19"/>
              </w:rPr>
              <w:t>Yêu cầu đăng ký, tiền học phí</w:t>
            </w:r>
          </w:p>
        </w:tc>
        <w:tc>
          <w:tcPr>
            <w:tcW w:w="25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D249D2">
            <w:pPr>
              <w:spacing w:after="0" w:line="252" w:lineRule="auto"/>
              <w:jc w:val="left"/>
            </w:pPr>
            <w:r>
              <w:rPr>
                <w:rFonts w:ascii="Times New Roman" w:hAnsi="Times New Roman" w:eastAsia="Times New Roman" w:cs="Times New Roman"/>
                <w:b w:val="0"/>
                <w:i w:val="0"/>
                <w:color w:val="000000"/>
                <w:sz w:val="19"/>
              </w:rPr>
              <w:t>Tiền học phí</w:t>
            </w:r>
          </w:p>
        </w:tc>
        <w:tc>
          <w:tcPr>
            <w:tcW w:w="10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6835C4">
            <w:pPr>
              <w:spacing w:after="0" w:line="252" w:lineRule="auto"/>
              <w:jc w:val="left"/>
            </w:pPr>
            <w:r>
              <w:rPr>
                <w:rFonts w:ascii="Times New Roman" w:hAnsi="Times New Roman" w:eastAsia="Times New Roman" w:cs="Times New Roman"/>
                <w:b w:val="0"/>
                <w:i w:val="0"/>
                <w:color w:val="000000"/>
                <w:sz w:val="19"/>
              </w:rPr>
              <w:t>3.0</w:t>
            </w:r>
          </w:p>
        </w:tc>
      </w:tr>
      <w:tr w14:paraId="4F3CFACE">
        <w:tblPrEx>
          <w:tblCellMar>
            <w:top w:w="0" w:type="dxa"/>
            <w:left w:w="108" w:type="dxa"/>
            <w:bottom w:w="0" w:type="dxa"/>
            <w:right w:w="108" w:type="dxa"/>
          </w:tblCellMar>
        </w:tblPrEx>
        <w:trPr>
          <w:cantSplit/>
          <w:jc w:val="center"/>
        </w:trPr>
        <w:tc>
          <w:tcPr>
            <w:tcW w:w="21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F6CDD1">
            <w:pPr>
              <w:spacing w:after="0" w:line="252" w:lineRule="auto"/>
              <w:jc w:val="left"/>
            </w:pPr>
            <w:r>
              <w:rPr>
                <w:rFonts w:ascii="Times New Roman" w:hAnsi="Times New Roman" w:eastAsia="Times New Roman" w:cs="Times New Roman"/>
                <w:b w:val="0"/>
                <w:i w:val="0"/>
                <w:color w:val="000000"/>
                <w:sz w:val="19"/>
              </w:rPr>
              <w:t>Học viên/Phụ huynh</w:t>
            </w:r>
          </w:p>
        </w:tc>
        <w:tc>
          <w:tcPr>
            <w:tcW w:w="10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B15F99">
            <w:pPr>
              <w:spacing w:after="0" w:line="252" w:lineRule="auto"/>
              <w:jc w:val="left"/>
            </w:pPr>
            <w:r>
              <w:rPr>
                <w:rFonts w:ascii="Times New Roman" w:hAnsi="Times New Roman" w:eastAsia="Times New Roman" w:cs="Times New Roman"/>
                <w:b w:val="0"/>
                <w:i w:val="0"/>
                <w:color w:val="000000"/>
                <w:sz w:val="19"/>
              </w:rPr>
              <w:t>Ra khỏi hệ thống</w:t>
            </w:r>
          </w:p>
        </w:tc>
        <w:tc>
          <w:tcPr>
            <w:tcW w:w="260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A072BD">
            <w:pPr>
              <w:spacing w:after="0" w:line="252" w:lineRule="auto"/>
              <w:jc w:val="left"/>
            </w:pPr>
            <w:r>
              <w:rPr>
                <w:rFonts w:ascii="Times New Roman" w:hAnsi="Times New Roman" w:eastAsia="Times New Roman" w:cs="Times New Roman"/>
                <w:b w:val="0"/>
                <w:i w:val="0"/>
                <w:color w:val="000000"/>
                <w:sz w:val="19"/>
              </w:rPr>
              <w:t>Lịch học, phiếu thu, kết quả học tập, thông báo</w:t>
            </w:r>
          </w:p>
        </w:tc>
        <w:tc>
          <w:tcPr>
            <w:tcW w:w="25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0BA707">
            <w:pPr>
              <w:spacing w:after="0" w:line="252" w:lineRule="auto"/>
              <w:jc w:val="left"/>
            </w:pPr>
            <w:r>
              <w:rPr>
                <w:rFonts w:ascii="Times New Roman" w:hAnsi="Times New Roman" w:eastAsia="Times New Roman" w:cs="Times New Roman"/>
                <w:b w:val="0"/>
                <w:i w:val="0"/>
                <w:color w:val="000000"/>
                <w:sz w:val="19"/>
              </w:rPr>
              <w:t>Lịch học</w:t>
            </w:r>
          </w:p>
        </w:tc>
        <w:tc>
          <w:tcPr>
            <w:tcW w:w="10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3F302FB">
            <w:pPr>
              <w:spacing w:after="0" w:line="252" w:lineRule="auto"/>
              <w:jc w:val="left"/>
            </w:pPr>
            <w:r>
              <w:rPr>
                <w:rFonts w:ascii="Times New Roman" w:hAnsi="Times New Roman" w:eastAsia="Times New Roman" w:cs="Times New Roman"/>
                <w:b w:val="0"/>
                <w:i w:val="0"/>
                <w:color w:val="000000"/>
                <w:sz w:val="19"/>
              </w:rPr>
              <w:t>2.0</w:t>
            </w:r>
          </w:p>
        </w:tc>
      </w:tr>
      <w:tr w14:paraId="1CF2FF15">
        <w:tblPrEx>
          <w:tblCellMar>
            <w:top w:w="0" w:type="dxa"/>
            <w:left w:w="108" w:type="dxa"/>
            <w:bottom w:w="0" w:type="dxa"/>
            <w:right w:w="108" w:type="dxa"/>
          </w:tblCellMar>
        </w:tblPrEx>
        <w:trPr>
          <w:cantSplit/>
          <w:jc w:val="center"/>
        </w:trPr>
        <w:tc>
          <w:tcPr>
            <w:tcW w:w="21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53525F">
            <w:pPr>
              <w:spacing w:after="0" w:line="252" w:lineRule="auto"/>
              <w:jc w:val="left"/>
            </w:pPr>
            <w:r>
              <w:rPr>
                <w:rFonts w:ascii="Times New Roman" w:hAnsi="Times New Roman" w:eastAsia="Times New Roman" w:cs="Times New Roman"/>
                <w:b w:val="0"/>
                <w:i w:val="0"/>
                <w:color w:val="000000"/>
                <w:sz w:val="19"/>
              </w:rPr>
              <w:t>Học viên/Phụ huynh</w:t>
            </w:r>
          </w:p>
        </w:tc>
        <w:tc>
          <w:tcPr>
            <w:tcW w:w="10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E24E38">
            <w:pPr>
              <w:spacing w:after="0" w:line="252" w:lineRule="auto"/>
              <w:jc w:val="left"/>
            </w:pPr>
            <w:r>
              <w:rPr>
                <w:rFonts w:ascii="Times New Roman" w:hAnsi="Times New Roman" w:eastAsia="Times New Roman" w:cs="Times New Roman"/>
                <w:b w:val="0"/>
                <w:i w:val="0"/>
                <w:color w:val="000000"/>
                <w:sz w:val="19"/>
              </w:rPr>
              <w:t>Ra khỏi hệ thống</w:t>
            </w:r>
          </w:p>
        </w:tc>
        <w:tc>
          <w:tcPr>
            <w:tcW w:w="260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2D85B6">
            <w:pPr>
              <w:spacing w:after="0" w:line="252" w:lineRule="auto"/>
              <w:jc w:val="left"/>
            </w:pPr>
            <w:r>
              <w:rPr>
                <w:rFonts w:ascii="Times New Roman" w:hAnsi="Times New Roman" w:eastAsia="Times New Roman" w:cs="Times New Roman"/>
                <w:b w:val="0"/>
                <w:i w:val="0"/>
                <w:color w:val="000000"/>
                <w:sz w:val="19"/>
              </w:rPr>
              <w:t>Lịch học, phiếu thu, kết quả học tập, thông báo</w:t>
            </w:r>
          </w:p>
        </w:tc>
        <w:tc>
          <w:tcPr>
            <w:tcW w:w="25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E7052E">
            <w:pPr>
              <w:spacing w:after="0" w:line="252" w:lineRule="auto"/>
              <w:jc w:val="left"/>
            </w:pPr>
            <w:r>
              <w:rPr>
                <w:rFonts w:ascii="Times New Roman" w:hAnsi="Times New Roman" w:eastAsia="Times New Roman" w:cs="Times New Roman"/>
                <w:b w:val="0"/>
                <w:i w:val="0"/>
                <w:color w:val="000000"/>
                <w:sz w:val="19"/>
              </w:rPr>
              <w:t>Phiếu thu</w:t>
            </w:r>
          </w:p>
        </w:tc>
        <w:tc>
          <w:tcPr>
            <w:tcW w:w="10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11202F6">
            <w:pPr>
              <w:spacing w:after="0" w:line="252" w:lineRule="auto"/>
              <w:jc w:val="left"/>
            </w:pPr>
            <w:r>
              <w:rPr>
                <w:rFonts w:ascii="Times New Roman" w:hAnsi="Times New Roman" w:eastAsia="Times New Roman" w:cs="Times New Roman"/>
                <w:b w:val="0"/>
                <w:i w:val="0"/>
                <w:color w:val="000000"/>
                <w:sz w:val="19"/>
              </w:rPr>
              <w:t>3.0</w:t>
            </w:r>
          </w:p>
        </w:tc>
      </w:tr>
      <w:tr w14:paraId="7FBABCBA">
        <w:tblPrEx>
          <w:tblCellMar>
            <w:top w:w="0" w:type="dxa"/>
            <w:left w:w="108" w:type="dxa"/>
            <w:bottom w:w="0" w:type="dxa"/>
            <w:right w:w="108" w:type="dxa"/>
          </w:tblCellMar>
        </w:tblPrEx>
        <w:trPr>
          <w:cantSplit/>
          <w:jc w:val="center"/>
        </w:trPr>
        <w:tc>
          <w:tcPr>
            <w:tcW w:w="21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E901D1">
            <w:pPr>
              <w:spacing w:after="0" w:line="252" w:lineRule="auto"/>
              <w:jc w:val="left"/>
            </w:pPr>
            <w:r>
              <w:rPr>
                <w:rFonts w:ascii="Times New Roman" w:hAnsi="Times New Roman" w:eastAsia="Times New Roman" w:cs="Times New Roman"/>
                <w:b w:val="0"/>
                <w:i w:val="0"/>
                <w:color w:val="000000"/>
                <w:sz w:val="19"/>
              </w:rPr>
              <w:t>Học viên/Phụ huynh</w:t>
            </w:r>
          </w:p>
        </w:tc>
        <w:tc>
          <w:tcPr>
            <w:tcW w:w="10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FC2E062">
            <w:pPr>
              <w:spacing w:after="0" w:line="252" w:lineRule="auto"/>
              <w:jc w:val="left"/>
            </w:pPr>
            <w:r>
              <w:rPr>
                <w:rFonts w:ascii="Times New Roman" w:hAnsi="Times New Roman" w:eastAsia="Times New Roman" w:cs="Times New Roman"/>
                <w:b w:val="0"/>
                <w:i w:val="0"/>
                <w:color w:val="000000"/>
                <w:sz w:val="19"/>
              </w:rPr>
              <w:t>Ra khỏi hệ thống</w:t>
            </w:r>
          </w:p>
        </w:tc>
        <w:tc>
          <w:tcPr>
            <w:tcW w:w="260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2F5BB5">
            <w:pPr>
              <w:spacing w:after="0" w:line="252" w:lineRule="auto"/>
              <w:jc w:val="left"/>
            </w:pPr>
            <w:r>
              <w:rPr>
                <w:rFonts w:ascii="Times New Roman" w:hAnsi="Times New Roman" w:eastAsia="Times New Roman" w:cs="Times New Roman"/>
                <w:b w:val="0"/>
                <w:i w:val="0"/>
                <w:color w:val="000000"/>
                <w:sz w:val="19"/>
              </w:rPr>
              <w:t>Lịch học, phiếu thu, kết quả học tập, thông báo</w:t>
            </w:r>
          </w:p>
        </w:tc>
        <w:tc>
          <w:tcPr>
            <w:tcW w:w="25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420A9F">
            <w:pPr>
              <w:spacing w:after="0" w:line="252" w:lineRule="auto"/>
              <w:jc w:val="left"/>
            </w:pPr>
            <w:r>
              <w:rPr>
                <w:rFonts w:ascii="Times New Roman" w:hAnsi="Times New Roman" w:eastAsia="Times New Roman" w:cs="Times New Roman"/>
                <w:b w:val="0"/>
                <w:i w:val="0"/>
                <w:color w:val="000000"/>
                <w:sz w:val="19"/>
              </w:rPr>
              <w:t>Chuyên cần, kết quả học tập, chứng nhận</w:t>
            </w:r>
          </w:p>
        </w:tc>
        <w:tc>
          <w:tcPr>
            <w:tcW w:w="10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1398E4">
            <w:pPr>
              <w:spacing w:after="0" w:line="252" w:lineRule="auto"/>
              <w:jc w:val="left"/>
            </w:pPr>
            <w:r>
              <w:rPr>
                <w:rFonts w:ascii="Times New Roman" w:hAnsi="Times New Roman" w:eastAsia="Times New Roman" w:cs="Times New Roman"/>
                <w:b w:val="0"/>
                <w:i w:val="0"/>
                <w:color w:val="000000"/>
                <w:sz w:val="19"/>
              </w:rPr>
              <w:t>4.0</w:t>
            </w:r>
          </w:p>
        </w:tc>
      </w:tr>
      <w:tr w14:paraId="4F92C785">
        <w:tblPrEx>
          <w:tblCellMar>
            <w:top w:w="0" w:type="dxa"/>
            <w:left w:w="108" w:type="dxa"/>
            <w:bottom w:w="0" w:type="dxa"/>
            <w:right w:w="108" w:type="dxa"/>
          </w:tblCellMar>
        </w:tblPrEx>
        <w:trPr>
          <w:cantSplit/>
          <w:jc w:val="center"/>
        </w:trPr>
        <w:tc>
          <w:tcPr>
            <w:tcW w:w="21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35036B">
            <w:pPr>
              <w:spacing w:after="0" w:line="252" w:lineRule="auto"/>
              <w:jc w:val="left"/>
            </w:pPr>
            <w:r>
              <w:rPr>
                <w:rFonts w:ascii="Times New Roman" w:hAnsi="Times New Roman" w:eastAsia="Times New Roman" w:cs="Times New Roman"/>
                <w:b w:val="0"/>
                <w:i w:val="0"/>
                <w:color w:val="000000"/>
                <w:sz w:val="19"/>
              </w:rPr>
              <w:t>Học viên/Phụ huynh</w:t>
            </w:r>
          </w:p>
        </w:tc>
        <w:tc>
          <w:tcPr>
            <w:tcW w:w="10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CF00DF">
            <w:pPr>
              <w:spacing w:after="0" w:line="252" w:lineRule="auto"/>
              <w:jc w:val="left"/>
            </w:pPr>
            <w:r>
              <w:rPr>
                <w:rFonts w:ascii="Times New Roman" w:hAnsi="Times New Roman" w:eastAsia="Times New Roman" w:cs="Times New Roman"/>
                <w:b w:val="0"/>
                <w:i w:val="0"/>
                <w:color w:val="000000"/>
                <w:sz w:val="19"/>
              </w:rPr>
              <w:t>Ra khỏi hệ thống</w:t>
            </w:r>
          </w:p>
        </w:tc>
        <w:tc>
          <w:tcPr>
            <w:tcW w:w="260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7BDE98B">
            <w:pPr>
              <w:spacing w:after="0" w:line="252" w:lineRule="auto"/>
              <w:jc w:val="left"/>
            </w:pPr>
            <w:r>
              <w:rPr>
                <w:rFonts w:ascii="Times New Roman" w:hAnsi="Times New Roman" w:eastAsia="Times New Roman" w:cs="Times New Roman"/>
                <w:b w:val="0"/>
                <w:i w:val="0"/>
                <w:color w:val="000000"/>
                <w:sz w:val="19"/>
              </w:rPr>
              <w:t>Lịch học, phiếu thu, kết quả học tập, thông báo</w:t>
            </w:r>
          </w:p>
        </w:tc>
        <w:tc>
          <w:tcPr>
            <w:tcW w:w="25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9DD195">
            <w:pPr>
              <w:spacing w:after="0" w:line="252" w:lineRule="auto"/>
              <w:jc w:val="left"/>
            </w:pPr>
            <w:r>
              <w:rPr>
                <w:rFonts w:ascii="Times New Roman" w:hAnsi="Times New Roman" w:eastAsia="Times New Roman" w:cs="Times New Roman"/>
                <w:b w:val="0"/>
                <w:i w:val="0"/>
                <w:color w:val="000000"/>
                <w:sz w:val="19"/>
              </w:rPr>
              <w:t>Thông báo</w:t>
            </w:r>
          </w:p>
        </w:tc>
        <w:tc>
          <w:tcPr>
            <w:tcW w:w="10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C6F863">
            <w:pPr>
              <w:spacing w:after="0" w:line="252" w:lineRule="auto"/>
              <w:jc w:val="left"/>
            </w:pPr>
            <w:r>
              <w:rPr>
                <w:rFonts w:ascii="Times New Roman" w:hAnsi="Times New Roman" w:eastAsia="Times New Roman" w:cs="Times New Roman"/>
                <w:b w:val="0"/>
                <w:i w:val="0"/>
                <w:color w:val="000000"/>
                <w:sz w:val="19"/>
              </w:rPr>
              <w:t>5.0</w:t>
            </w:r>
          </w:p>
        </w:tc>
      </w:tr>
      <w:tr w14:paraId="2C14F20E">
        <w:tblPrEx>
          <w:tblCellMar>
            <w:top w:w="0" w:type="dxa"/>
            <w:left w:w="108" w:type="dxa"/>
            <w:bottom w:w="0" w:type="dxa"/>
            <w:right w:w="108" w:type="dxa"/>
          </w:tblCellMar>
        </w:tblPrEx>
        <w:trPr>
          <w:cantSplit/>
          <w:jc w:val="center"/>
        </w:trPr>
        <w:tc>
          <w:tcPr>
            <w:tcW w:w="21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9E87A4">
            <w:pPr>
              <w:spacing w:after="0" w:line="252" w:lineRule="auto"/>
              <w:jc w:val="left"/>
            </w:pPr>
            <w:r>
              <w:rPr>
                <w:rFonts w:ascii="Times New Roman" w:hAnsi="Times New Roman" w:eastAsia="Times New Roman" w:cs="Times New Roman"/>
                <w:b w:val="0"/>
                <w:i w:val="0"/>
                <w:color w:val="000000"/>
                <w:sz w:val="19"/>
              </w:rPr>
              <w:t>Nhân viên tuyển sinh/Chăm sóc học viên</w:t>
            </w:r>
          </w:p>
        </w:tc>
        <w:tc>
          <w:tcPr>
            <w:tcW w:w="10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7DCA46">
            <w:pPr>
              <w:spacing w:after="0" w:line="252" w:lineRule="auto"/>
              <w:jc w:val="left"/>
            </w:pPr>
            <w:r>
              <w:rPr>
                <w:rFonts w:ascii="Times New Roman" w:hAnsi="Times New Roman" w:eastAsia="Times New Roman" w:cs="Times New Roman"/>
                <w:b w:val="0"/>
                <w:i w:val="0"/>
                <w:color w:val="000000"/>
                <w:sz w:val="19"/>
              </w:rPr>
              <w:t>Vào hệ thống</w:t>
            </w:r>
          </w:p>
        </w:tc>
        <w:tc>
          <w:tcPr>
            <w:tcW w:w="260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F6DA92">
            <w:pPr>
              <w:spacing w:after="0" w:line="252" w:lineRule="auto"/>
              <w:jc w:val="left"/>
            </w:pPr>
            <w:r>
              <w:rPr>
                <w:rFonts w:ascii="Times New Roman" w:hAnsi="Times New Roman" w:eastAsia="Times New Roman" w:cs="Times New Roman"/>
                <w:b w:val="0"/>
                <w:i w:val="0"/>
                <w:color w:val="000000"/>
                <w:sz w:val="19"/>
              </w:rPr>
              <w:t>Hồ sơ học viên, phiếu đăng ký</w:t>
            </w:r>
          </w:p>
        </w:tc>
        <w:tc>
          <w:tcPr>
            <w:tcW w:w="25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2D0229">
            <w:pPr>
              <w:spacing w:after="0" w:line="252" w:lineRule="auto"/>
              <w:jc w:val="left"/>
            </w:pPr>
            <w:r>
              <w:rPr>
                <w:rFonts w:ascii="Times New Roman" w:hAnsi="Times New Roman" w:eastAsia="Times New Roman" w:cs="Times New Roman"/>
                <w:b w:val="0"/>
                <w:i w:val="0"/>
                <w:color w:val="000000"/>
                <w:sz w:val="19"/>
              </w:rPr>
              <w:t>Hồ sơ học viên, kết quả kiểm tra đầu vào</w:t>
            </w:r>
          </w:p>
        </w:tc>
        <w:tc>
          <w:tcPr>
            <w:tcW w:w="10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963451">
            <w:pPr>
              <w:spacing w:after="0" w:line="252" w:lineRule="auto"/>
              <w:jc w:val="left"/>
            </w:pPr>
            <w:r>
              <w:rPr>
                <w:rFonts w:ascii="Times New Roman" w:hAnsi="Times New Roman" w:eastAsia="Times New Roman" w:cs="Times New Roman"/>
                <w:b w:val="0"/>
                <w:i w:val="0"/>
                <w:color w:val="000000"/>
                <w:sz w:val="19"/>
              </w:rPr>
              <w:t>1.0</w:t>
            </w:r>
          </w:p>
        </w:tc>
      </w:tr>
      <w:tr w14:paraId="58B90221">
        <w:tblPrEx>
          <w:tblCellMar>
            <w:top w:w="0" w:type="dxa"/>
            <w:left w:w="108" w:type="dxa"/>
            <w:bottom w:w="0" w:type="dxa"/>
            <w:right w:w="108" w:type="dxa"/>
          </w:tblCellMar>
        </w:tblPrEx>
        <w:trPr>
          <w:cantSplit/>
          <w:jc w:val="center"/>
        </w:trPr>
        <w:tc>
          <w:tcPr>
            <w:tcW w:w="21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EEC7A1">
            <w:pPr>
              <w:spacing w:after="0" w:line="252" w:lineRule="auto"/>
              <w:jc w:val="left"/>
            </w:pPr>
            <w:r>
              <w:rPr>
                <w:rFonts w:ascii="Times New Roman" w:hAnsi="Times New Roman" w:eastAsia="Times New Roman" w:cs="Times New Roman"/>
                <w:b w:val="0"/>
                <w:i w:val="0"/>
                <w:color w:val="000000"/>
                <w:sz w:val="19"/>
              </w:rPr>
              <w:t>Nhân viên tuyển sinh/Chăm sóc học viên</w:t>
            </w:r>
          </w:p>
        </w:tc>
        <w:tc>
          <w:tcPr>
            <w:tcW w:w="10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21C451">
            <w:pPr>
              <w:spacing w:after="0" w:line="252" w:lineRule="auto"/>
              <w:jc w:val="left"/>
            </w:pPr>
            <w:r>
              <w:rPr>
                <w:rFonts w:ascii="Times New Roman" w:hAnsi="Times New Roman" w:eastAsia="Times New Roman" w:cs="Times New Roman"/>
                <w:b w:val="0"/>
                <w:i w:val="0"/>
                <w:color w:val="000000"/>
                <w:sz w:val="19"/>
              </w:rPr>
              <w:t>Vào hệ thống</w:t>
            </w:r>
          </w:p>
        </w:tc>
        <w:tc>
          <w:tcPr>
            <w:tcW w:w="260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9FC4DA">
            <w:pPr>
              <w:spacing w:after="0" w:line="252" w:lineRule="auto"/>
              <w:jc w:val="left"/>
            </w:pPr>
            <w:r>
              <w:rPr>
                <w:rFonts w:ascii="Times New Roman" w:hAnsi="Times New Roman" w:eastAsia="Times New Roman" w:cs="Times New Roman"/>
                <w:b w:val="0"/>
                <w:i w:val="0"/>
                <w:color w:val="000000"/>
                <w:sz w:val="19"/>
              </w:rPr>
              <w:t>Hồ sơ học viên, phiếu đăng ký</w:t>
            </w:r>
          </w:p>
        </w:tc>
        <w:tc>
          <w:tcPr>
            <w:tcW w:w="25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71677C">
            <w:pPr>
              <w:spacing w:after="0" w:line="252" w:lineRule="auto"/>
              <w:jc w:val="left"/>
            </w:pPr>
            <w:r>
              <w:rPr>
                <w:rFonts w:ascii="Times New Roman" w:hAnsi="Times New Roman" w:eastAsia="Times New Roman" w:cs="Times New Roman"/>
                <w:b w:val="0"/>
                <w:i w:val="0"/>
                <w:color w:val="000000"/>
                <w:sz w:val="19"/>
              </w:rPr>
              <w:t>Phiếu đăng ký, đơn chuyển lớp, bảo lưu</w:t>
            </w:r>
          </w:p>
        </w:tc>
        <w:tc>
          <w:tcPr>
            <w:tcW w:w="10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C8DD3A">
            <w:pPr>
              <w:spacing w:after="0" w:line="252" w:lineRule="auto"/>
              <w:jc w:val="left"/>
            </w:pPr>
            <w:r>
              <w:rPr>
                <w:rFonts w:ascii="Times New Roman" w:hAnsi="Times New Roman" w:eastAsia="Times New Roman" w:cs="Times New Roman"/>
                <w:b w:val="0"/>
                <w:i w:val="0"/>
                <w:color w:val="000000"/>
                <w:sz w:val="19"/>
              </w:rPr>
              <w:t>2.0</w:t>
            </w:r>
          </w:p>
        </w:tc>
      </w:tr>
      <w:tr w14:paraId="782951A2">
        <w:tblPrEx>
          <w:tblCellMar>
            <w:top w:w="0" w:type="dxa"/>
            <w:left w:w="108" w:type="dxa"/>
            <w:bottom w:w="0" w:type="dxa"/>
            <w:right w:w="108" w:type="dxa"/>
          </w:tblCellMar>
        </w:tblPrEx>
        <w:trPr>
          <w:cantSplit/>
          <w:jc w:val="center"/>
        </w:trPr>
        <w:tc>
          <w:tcPr>
            <w:tcW w:w="21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C6B002D">
            <w:pPr>
              <w:spacing w:after="0" w:line="252" w:lineRule="auto"/>
              <w:jc w:val="left"/>
            </w:pPr>
            <w:r>
              <w:rPr>
                <w:rFonts w:ascii="Times New Roman" w:hAnsi="Times New Roman" w:eastAsia="Times New Roman" w:cs="Times New Roman"/>
                <w:b w:val="0"/>
                <w:i w:val="0"/>
                <w:color w:val="000000"/>
                <w:sz w:val="19"/>
              </w:rPr>
              <w:t>Nhân viên tuyển sinh/Chăm sóc học viên</w:t>
            </w:r>
          </w:p>
        </w:tc>
        <w:tc>
          <w:tcPr>
            <w:tcW w:w="10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F08170">
            <w:pPr>
              <w:spacing w:after="0" w:line="252" w:lineRule="auto"/>
              <w:jc w:val="left"/>
            </w:pPr>
            <w:r>
              <w:rPr>
                <w:rFonts w:ascii="Times New Roman" w:hAnsi="Times New Roman" w:eastAsia="Times New Roman" w:cs="Times New Roman"/>
                <w:b w:val="0"/>
                <w:i w:val="0"/>
                <w:color w:val="000000"/>
                <w:sz w:val="19"/>
              </w:rPr>
              <w:t>Ra khỏi hệ thống</w:t>
            </w:r>
          </w:p>
        </w:tc>
        <w:tc>
          <w:tcPr>
            <w:tcW w:w="260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F2BF91">
            <w:pPr>
              <w:spacing w:after="0" w:line="252" w:lineRule="auto"/>
              <w:jc w:val="left"/>
            </w:pPr>
            <w:r>
              <w:rPr>
                <w:rFonts w:ascii="Times New Roman" w:hAnsi="Times New Roman" w:eastAsia="Times New Roman" w:cs="Times New Roman"/>
                <w:b w:val="0"/>
                <w:i w:val="0"/>
                <w:color w:val="000000"/>
                <w:sz w:val="19"/>
              </w:rPr>
              <w:t>Kết quả đăng ký</w:t>
            </w:r>
          </w:p>
        </w:tc>
        <w:tc>
          <w:tcPr>
            <w:tcW w:w="25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CF449F">
            <w:pPr>
              <w:spacing w:after="0" w:line="252" w:lineRule="auto"/>
              <w:jc w:val="left"/>
            </w:pPr>
            <w:r>
              <w:rPr>
                <w:rFonts w:ascii="Times New Roman" w:hAnsi="Times New Roman" w:eastAsia="Times New Roman" w:cs="Times New Roman"/>
                <w:b w:val="0"/>
                <w:i w:val="0"/>
                <w:color w:val="000000"/>
                <w:sz w:val="19"/>
              </w:rPr>
              <w:t>Kết quả đăng ký, danh sách lớp</w:t>
            </w:r>
          </w:p>
        </w:tc>
        <w:tc>
          <w:tcPr>
            <w:tcW w:w="10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11F831">
            <w:pPr>
              <w:spacing w:after="0" w:line="252" w:lineRule="auto"/>
              <w:jc w:val="left"/>
            </w:pPr>
            <w:r>
              <w:rPr>
                <w:rFonts w:ascii="Times New Roman" w:hAnsi="Times New Roman" w:eastAsia="Times New Roman" w:cs="Times New Roman"/>
                <w:b w:val="0"/>
                <w:i w:val="0"/>
                <w:color w:val="000000"/>
                <w:sz w:val="19"/>
              </w:rPr>
              <w:t>2.0</w:t>
            </w:r>
          </w:p>
        </w:tc>
      </w:tr>
      <w:tr w14:paraId="19BD259D">
        <w:tblPrEx>
          <w:tblCellMar>
            <w:top w:w="0" w:type="dxa"/>
            <w:left w:w="108" w:type="dxa"/>
            <w:bottom w:w="0" w:type="dxa"/>
            <w:right w:w="108" w:type="dxa"/>
          </w:tblCellMar>
        </w:tblPrEx>
        <w:trPr>
          <w:cantSplit/>
          <w:jc w:val="center"/>
        </w:trPr>
        <w:tc>
          <w:tcPr>
            <w:tcW w:w="21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C6861E">
            <w:pPr>
              <w:spacing w:after="0" w:line="252" w:lineRule="auto"/>
              <w:jc w:val="left"/>
            </w:pPr>
            <w:r>
              <w:rPr>
                <w:rFonts w:ascii="Times New Roman" w:hAnsi="Times New Roman" w:eastAsia="Times New Roman" w:cs="Times New Roman"/>
                <w:b w:val="0"/>
                <w:i w:val="0"/>
                <w:color w:val="000000"/>
                <w:sz w:val="19"/>
              </w:rPr>
              <w:t>Nhân viên kế toán</w:t>
            </w:r>
          </w:p>
        </w:tc>
        <w:tc>
          <w:tcPr>
            <w:tcW w:w="10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ECE2D8">
            <w:pPr>
              <w:spacing w:after="0" w:line="252" w:lineRule="auto"/>
              <w:jc w:val="left"/>
            </w:pPr>
            <w:r>
              <w:rPr>
                <w:rFonts w:ascii="Times New Roman" w:hAnsi="Times New Roman" w:eastAsia="Times New Roman" w:cs="Times New Roman"/>
                <w:b w:val="0"/>
                <w:i w:val="0"/>
                <w:color w:val="000000"/>
                <w:sz w:val="19"/>
              </w:rPr>
              <w:t>Vào hệ thống</w:t>
            </w:r>
          </w:p>
        </w:tc>
        <w:tc>
          <w:tcPr>
            <w:tcW w:w="260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44785A">
            <w:pPr>
              <w:spacing w:after="0" w:line="252" w:lineRule="auto"/>
              <w:jc w:val="left"/>
            </w:pPr>
            <w:r>
              <w:rPr>
                <w:rFonts w:ascii="Times New Roman" w:hAnsi="Times New Roman" w:eastAsia="Times New Roman" w:cs="Times New Roman"/>
                <w:b w:val="0"/>
                <w:i w:val="0"/>
                <w:color w:val="000000"/>
                <w:sz w:val="19"/>
              </w:rPr>
              <w:t>Thông tin thu tiền</w:t>
            </w:r>
          </w:p>
        </w:tc>
        <w:tc>
          <w:tcPr>
            <w:tcW w:w="25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09DE7C">
            <w:pPr>
              <w:spacing w:after="0" w:line="252" w:lineRule="auto"/>
              <w:jc w:val="left"/>
            </w:pPr>
            <w:r>
              <w:rPr>
                <w:rFonts w:ascii="Times New Roman" w:hAnsi="Times New Roman" w:eastAsia="Times New Roman" w:cs="Times New Roman"/>
                <w:b w:val="0"/>
                <w:i w:val="0"/>
                <w:color w:val="000000"/>
                <w:sz w:val="19"/>
              </w:rPr>
              <w:t>Thông tin thu tiền, ưu đãi</w:t>
            </w:r>
          </w:p>
        </w:tc>
        <w:tc>
          <w:tcPr>
            <w:tcW w:w="10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65AF9A">
            <w:pPr>
              <w:spacing w:after="0" w:line="252" w:lineRule="auto"/>
              <w:jc w:val="left"/>
            </w:pPr>
            <w:r>
              <w:rPr>
                <w:rFonts w:ascii="Times New Roman" w:hAnsi="Times New Roman" w:eastAsia="Times New Roman" w:cs="Times New Roman"/>
                <w:b w:val="0"/>
                <w:i w:val="0"/>
                <w:color w:val="000000"/>
                <w:sz w:val="19"/>
              </w:rPr>
              <w:t>3.0</w:t>
            </w:r>
          </w:p>
        </w:tc>
      </w:tr>
      <w:tr w14:paraId="6BFE3335">
        <w:tblPrEx>
          <w:tblCellMar>
            <w:top w:w="0" w:type="dxa"/>
            <w:left w:w="108" w:type="dxa"/>
            <w:bottom w:w="0" w:type="dxa"/>
            <w:right w:w="108" w:type="dxa"/>
          </w:tblCellMar>
        </w:tblPrEx>
        <w:trPr>
          <w:cantSplit/>
          <w:jc w:val="center"/>
        </w:trPr>
        <w:tc>
          <w:tcPr>
            <w:tcW w:w="21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CBC4264">
            <w:pPr>
              <w:spacing w:after="0" w:line="252" w:lineRule="auto"/>
              <w:jc w:val="left"/>
            </w:pPr>
            <w:r>
              <w:rPr>
                <w:rFonts w:ascii="Times New Roman" w:hAnsi="Times New Roman" w:eastAsia="Times New Roman" w:cs="Times New Roman"/>
                <w:b w:val="0"/>
                <w:i w:val="0"/>
                <w:color w:val="000000"/>
                <w:sz w:val="19"/>
              </w:rPr>
              <w:t>Nhân viên kế toán</w:t>
            </w:r>
          </w:p>
        </w:tc>
        <w:tc>
          <w:tcPr>
            <w:tcW w:w="10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3F4CA3">
            <w:pPr>
              <w:spacing w:after="0" w:line="252" w:lineRule="auto"/>
              <w:jc w:val="left"/>
            </w:pPr>
            <w:r>
              <w:rPr>
                <w:rFonts w:ascii="Times New Roman" w:hAnsi="Times New Roman" w:eastAsia="Times New Roman" w:cs="Times New Roman"/>
                <w:b w:val="0"/>
                <w:i w:val="0"/>
                <w:color w:val="000000"/>
                <w:sz w:val="19"/>
              </w:rPr>
              <w:t>Ra khỏi hệ thống</w:t>
            </w:r>
          </w:p>
        </w:tc>
        <w:tc>
          <w:tcPr>
            <w:tcW w:w="260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CEADE3">
            <w:pPr>
              <w:spacing w:after="0" w:line="252" w:lineRule="auto"/>
              <w:jc w:val="left"/>
            </w:pPr>
            <w:r>
              <w:rPr>
                <w:rFonts w:ascii="Times New Roman" w:hAnsi="Times New Roman" w:eastAsia="Times New Roman" w:cs="Times New Roman"/>
                <w:b w:val="0"/>
                <w:i w:val="0"/>
                <w:color w:val="000000"/>
                <w:sz w:val="19"/>
              </w:rPr>
              <w:t>Công nợ</w:t>
            </w:r>
          </w:p>
        </w:tc>
        <w:tc>
          <w:tcPr>
            <w:tcW w:w="25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AD5D2A">
            <w:pPr>
              <w:spacing w:after="0" w:line="252" w:lineRule="auto"/>
              <w:jc w:val="left"/>
            </w:pPr>
            <w:r>
              <w:rPr>
                <w:rFonts w:ascii="Times New Roman" w:hAnsi="Times New Roman" w:eastAsia="Times New Roman" w:cs="Times New Roman"/>
                <w:b w:val="0"/>
                <w:i w:val="0"/>
                <w:color w:val="000000"/>
                <w:sz w:val="19"/>
              </w:rPr>
              <w:t>Học phí phải thu, phiếu thu, công nợ</w:t>
            </w:r>
          </w:p>
        </w:tc>
        <w:tc>
          <w:tcPr>
            <w:tcW w:w="10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F8A079">
            <w:pPr>
              <w:spacing w:after="0" w:line="252" w:lineRule="auto"/>
              <w:jc w:val="left"/>
            </w:pPr>
            <w:r>
              <w:rPr>
                <w:rFonts w:ascii="Times New Roman" w:hAnsi="Times New Roman" w:eastAsia="Times New Roman" w:cs="Times New Roman"/>
                <w:b w:val="0"/>
                <w:i w:val="0"/>
                <w:color w:val="000000"/>
                <w:sz w:val="19"/>
              </w:rPr>
              <w:t>3.0</w:t>
            </w:r>
          </w:p>
        </w:tc>
      </w:tr>
      <w:tr w14:paraId="51956752">
        <w:tblPrEx>
          <w:tblCellMar>
            <w:top w:w="0" w:type="dxa"/>
            <w:left w:w="108" w:type="dxa"/>
            <w:bottom w:w="0" w:type="dxa"/>
            <w:right w:w="108" w:type="dxa"/>
          </w:tblCellMar>
        </w:tblPrEx>
        <w:trPr>
          <w:cantSplit/>
          <w:jc w:val="center"/>
        </w:trPr>
        <w:tc>
          <w:tcPr>
            <w:tcW w:w="21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BC8F0A5">
            <w:pPr>
              <w:spacing w:after="0" w:line="252" w:lineRule="auto"/>
              <w:jc w:val="left"/>
            </w:pPr>
            <w:r>
              <w:rPr>
                <w:rFonts w:ascii="Times New Roman" w:hAnsi="Times New Roman" w:eastAsia="Times New Roman" w:cs="Times New Roman"/>
                <w:b w:val="0"/>
                <w:i w:val="0"/>
                <w:color w:val="000000"/>
                <w:sz w:val="19"/>
              </w:rPr>
              <w:t>Giáo viên</w:t>
            </w:r>
          </w:p>
        </w:tc>
        <w:tc>
          <w:tcPr>
            <w:tcW w:w="10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DA9909">
            <w:pPr>
              <w:spacing w:after="0" w:line="252" w:lineRule="auto"/>
              <w:jc w:val="left"/>
            </w:pPr>
            <w:r>
              <w:rPr>
                <w:rFonts w:ascii="Times New Roman" w:hAnsi="Times New Roman" w:eastAsia="Times New Roman" w:cs="Times New Roman"/>
                <w:b w:val="0"/>
                <w:i w:val="0"/>
                <w:color w:val="000000"/>
                <w:sz w:val="19"/>
              </w:rPr>
              <w:t>Vào hệ thống</w:t>
            </w:r>
          </w:p>
        </w:tc>
        <w:tc>
          <w:tcPr>
            <w:tcW w:w="260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B83BCB">
            <w:pPr>
              <w:spacing w:after="0" w:line="252" w:lineRule="auto"/>
              <w:jc w:val="left"/>
            </w:pPr>
            <w:r>
              <w:rPr>
                <w:rFonts w:ascii="Times New Roman" w:hAnsi="Times New Roman" w:eastAsia="Times New Roman" w:cs="Times New Roman"/>
                <w:b w:val="0"/>
                <w:i w:val="0"/>
                <w:color w:val="000000"/>
                <w:sz w:val="19"/>
              </w:rPr>
              <w:t>Điểm danh, điểm số</w:t>
            </w:r>
          </w:p>
        </w:tc>
        <w:tc>
          <w:tcPr>
            <w:tcW w:w="25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B7950BA">
            <w:pPr>
              <w:spacing w:after="0" w:line="252" w:lineRule="auto"/>
              <w:jc w:val="left"/>
            </w:pPr>
            <w:r>
              <w:rPr>
                <w:rFonts w:ascii="Times New Roman" w:hAnsi="Times New Roman" w:eastAsia="Times New Roman" w:cs="Times New Roman"/>
                <w:b w:val="0"/>
                <w:i w:val="0"/>
                <w:color w:val="000000"/>
                <w:sz w:val="19"/>
              </w:rPr>
              <w:t>Điểm danh, điểm số, nhận xét</w:t>
            </w:r>
          </w:p>
        </w:tc>
        <w:tc>
          <w:tcPr>
            <w:tcW w:w="10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BF3F06">
            <w:pPr>
              <w:spacing w:after="0" w:line="252" w:lineRule="auto"/>
              <w:jc w:val="left"/>
            </w:pPr>
            <w:r>
              <w:rPr>
                <w:rFonts w:ascii="Times New Roman" w:hAnsi="Times New Roman" w:eastAsia="Times New Roman" w:cs="Times New Roman"/>
                <w:b w:val="0"/>
                <w:i w:val="0"/>
                <w:color w:val="000000"/>
                <w:sz w:val="19"/>
              </w:rPr>
              <w:t>4.0</w:t>
            </w:r>
          </w:p>
        </w:tc>
      </w:tr>
      <w:tr w14:paraId="70EF5D62">
        <w:tblPrEx>
          <w:tblCellMar>
            <w:top w:w="0" w:type="dxa"/>
            <w:left w:w="108" w:type="dxa"/>
            <w:bottom w:w="0" w:type="dxa"/>
            <w:right w:w="108" w:type="dxa"/>
          </w:tblCellMar>
        </w:tblPrEx>
        <w:trPr>
          <w:cantSplit/>
          <w:jc w:val="center"/>
        </w:trPr>
        <w:tc>
          <w:tcPr>
            <w:tcW w:w="21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6EA7D1">
            <w:pPr>
              <w:spacing w:after="0" w:line="252" w:lineRule="auto"/>
              <w:jc w:val="left"/>
            </w:pPr>
            <w:r>
              <w:rPr>
                <w:rFonts w:ascii="Times New Roman" w:hAnsi="Times New Roman" w:eastAsia="Times New Roman" w:cs="Times New Roman"/>
                <w:b w:val="0"/>
                <w:i w:val="0"/>
                <w:color w:val="000000"/>
                <w:sz w:val="19"/>
              </w:rPr>
              <w:t>Giáo viên</w:t>
            </w:r>
          </w:p>
        </w:tc>
        <w:tc>
          <w:tcPr>
            <w:tcW w:w="10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432EAD">
            <w:pPr>
              <w:spacing w:after="0" w:line="252" w:lineRule="auto"/>
              <w:jc w:val="left"/>
            </w:pPr>
            <w:r>
              <w:rPr>
                <w:rFonts w:ascii="Times New Roman" w:hAnsi="Times New Roman" w:eastAsia="Times New Roman" w:cs="Times New Roman"/>
                <w:b w:val="0"/>
                <w:i w:val="0"/>
                <w:color w:val="000000"/>
                <w:sz w:val="19"/>
              </w:rPr>
              <w:t>Ra khỏi hệ thống</w:t>
            </w:r>
          </w:p>
        </w:tc>
        <w:tc>
          <w:tcPr>
            <w:tcW w:w="260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2E011B">
            <w:pPr>
              <w:spacing w:after="0" w:line="252" w:lineRule="auto"/>
              <w:jc w:val="left"/>
            </w:pPr>
            <w:r>
              <w:rPr>
                <w:rFonts w:ascii="Times New Roman" w:hAnsi="Times New Roman" w:eastAsia="Times New Roman" w:cs="Times New Roman"/>
                <w:b w:val="0"/>
                <w:i w:val="0"/>
                <w:color w:val="000000"/>
                <w:sz w:val="19"/>
              </w:rPr>
              <w:t>Lịch dạy</w:t>
            </w:r>
          </w:p>
        </w:tc>
        <w:tc>
          <w:tcPr>
            <w:tcW w:w="25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B6AD69">
            <w:pPr>
              <w:spacing w:after="0" w:line="252" w:lineRule="auto"/>
              <w:jc w:val="left"/>
            </w:pPr>
            <w:r>
              <w:rPr>
                <w:rFonts w:ascii="Times New Roman" w:hAnsi="Times New Roman" w:eastAsia="Times New Roman" w:cs="Times New Roman"/>
                <w:b w:val="0"/>
                <w:i w:val="0"/>
                <w:color w:val="000000"/>
                <w:sz w:val="19"/>
              </w:rPr>
              <w:t>Lịch dạy, danh sách lớp</w:t>
            </w:r>
          </w:p>
        </w:tc>
        <w:tc>
          <w:tcPr>
            <w:tcW w:w="10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711097">
            <w:pPr>
              <w:spacing w:after="0" w:line="252" w:lineRule="auto"/>
              <w:jc w:val="left"/>
            </w:pPr>
            <w:r>
              <w:rPr>
                <w:rFonts w:ascii="Times New Roman" w:hAnsi="Times New Roman" w:eastAsia="Times New Roman" w:cs="Times New Roman"/>
                <w:b w:val="0"/>
                <w:i w:val="0"/>
                <w:color w:val="000000"/>
                <w:sz w:val="19"/>
              </w:rPr>
              <w:t>2.0</w:t>
            </w:r>
          </w:p>
        </w:tc>
      </w:tr>
      <w:tr w14:paraId="4FCD4C73">
        <w:tblPrEx>
          <w:tblCellMar>
            <w:top w:w="0" w:type="dxa"/>
            <w:left w:w="108" w:type="dxa"/>
            <w:bottom w:w="0" w:type="dxa"/>
            <w:right w:w="108" w:type="dxa"/>
          </w:tblCellMar>
        </w:tblPrEx>
        <w:trPr>
          <w:cantSplit/>
          <w:jc w:val="center"/>
        </w:trPr>
        <w:tc>
          <w:tcPr>
            <w:tcW w:w="21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7F561E">
            <w:pPr>
              <w:spacing w:after="0" w:line="252" w:lineRule="auto"/>
              <w:jc w:val="left"/>
            </w:pPr>
            <w:r>
              <w:rPr>
                <w:rFonts w:ascii="Times New Roman" w:hAnsi="Times New Roman" w:eastAsia="Times New Roman" w:cs="Times New Roman"/>
                <w:b w:val="0"/>
                <w:i w:val="0"/>
                <w:color w:val="000000"/>
                <w:sz w:val="19"/>
              </w:rPr>
              <w:t>Quản lý đào tạo</w:t>
            </w:r>
          </w:p>
        </w:tc>
        <w:tc>
          <w:tcPr>
            <w:tcW w:w="10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8DF517">
            <w:pPr>
              <w:spacing w:after="0" w:line="252" w:lineRule="auto"/>
              <w:jc w:val="left"/>
            </w:pPr>
            <w:r>
              <w:rPr>
                <w:rFonts w:ascii="Times New Roman" w:hAnsi="Times New Roman" w:eastAsia="Times New Roman" w:cs="Times New Roman"/>
                <w:b w:val="0"/>
                <w:i w:val="0"/>
                <w:color w:val="000000"/>
                <w:sz w:val="19"/>
              </w:rPr>
              <w:t>Vào hệ thống</w:t>
            </w:r>
          </w:p>
        </w:tc>
        <w:tc>
          <w:tcPr>
            <w:tcW w:w="260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649017">
            <w:pPr>
              <w:spacing w:after="0" w:line="252" w:lineRule="auto"/>
              <w:jc w:val="left"/>
            </w:pPr>
            <w:r>
              <w:rPr>
                <w:rFonts w:ascii="Times New Roman" w:hAnsi="Times New Roman" w:eastAsia="Times New Roman" w:cs="Times New Roman"/>
                <w:b w:val="0"/>
                <w:i w:val="0"/>
                <w:color w:val="000000"/>
                <w:sz w:val="19"/>
              </w:rPr>
              <w:t>Thông tin danh mục, kế hoạch lớp, quyết định duyệt</w:t>
            </w:r>
          </w:p>
        </w:tc>
        <w:tc>
          <w:tcPr>
            <w:tcW w:w="25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E5A722">
            <w:pPr>
              <w:spacing w:after="0" w:line="252" w:lineRule="auto"/>
              <w:jc w:val="left"/>
            </w:pPr>
            <w:r>
              <w:rPr>
                <w:rFonts w:ascii="Times New Roman" w:hAnsi="Times New Roman" w:eastAsia="Times New Roman" w:cs="Times New Roman"/>
                <w:b w:val="0"/>
                <w:i w:val="0"/>
                <w:color w:val="000000"/>
                <w:sz w:val="19"/>
              </w:rPr>
              <w:t>Thông tin khóa học, giáo viên, phòng học</w:t>
            </w:r>
          </w:p>
        </w:tc>
        <w:tc>
          <w:tcPr>
            <w:tcW w:w="10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33C4C7">
            <w:pPr>
              <w:spacing w:after="0" w:line="252" w:lineRule="auto"/>
              <w:jc w:val="left"/>
            </w:pPr>
            <w:r>
              <w:rPr>
                <w:rFonts w:ascii="Times New Roman" w:hAnsi="Times New Roman" w:eastAsia="Times New Roman" w:cs="Times New Roman"/>
                <w:b w:val="0"/>
                <w:i w:val="0"/>
                <w:color w:val="000000"/>
                <w:sz w:val="19"/>
              </w:rPr>
              <w:t>1.0</w:t>
            </w:r>
          </w:p>
        </w:tc>
      </w:tr>
      <w:tr w14:paraId="331271AC">
        <w:tblPrEx>
          <w:tblCellMar>
            <w:top w:w="0" w:type="dxa"/>
            <w:left w:w="108" w:type="dxa"/>
            <w:bottom w:w="0" w:type="dxa"/>
            <w:right w:w="108" w:type="dxa"/>
          </w:tblCellMar>
        </w:tblPrEx>
        <w:trPr>
          <w:cantSplit/>
          <w:jc w:val="center"/>
        </w:trPr>
        <w:tc>
          <w:tcPr>
            <w:tcW w:w="21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62FC4A">
            <w:pPr>
              <w:spacing w:after="0" w:line="252" w:lineRule="auto"/>
              <w:jc w:val="left"/>
            </w:pPr>
            <w:r>
              <w:rPr>
                <w:rFonts w:ascii="Times New Roman" w:hAnsi="Times New Roman" w:eastAsia="Times New Roman" w:cs="Times New Roman"/>
                <w:b w:val="0"/>
                <w:i w:val="0"/>
                <w:color w:val="000000"/>
                <w:sz w:val="19"/>
              </w:rPr>
              <w:t>Quản lý đào tạo</w:t>
            </w:r>
          </w:p>
        </w:tc>
        <w:tc>
          <w:tcPr>
            <w:tcW w:w="10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4496589">
            <w:pPr>
              <w:spacing w:after="0" w:line="252" w:lineRule="auto"/>
              <w:jc w:val="left"/>
            </w:pPr>
            <w:r>
              <w:rPr>
                <w:rFonts w:ascii="Times New Roman" w:hAnsi="Times New Roman" w:eastAsia="Times New Roman" w:cs="Times New Roman"/>
                <w:b w:val="0"/>
                <w:i w:val="0"/>
                <w:color w:val="000000"/>
                <w:sz w:val="19"/>
              </w:rPr>
              <w:t>Vào hệ thống</w:t>
            </w:r>
          </w:p>
        </w:tc>
        <w:tc>
          <w:tcPr>
            <w:tcW w:w="260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831202">
            <w:pPr>
              <w:spacing w:after="0" w:line="252" w:lineRule="auto"/>
              <w:jc w:val="left"/>
            </w:pPr>
            <w:r>
              <w:rPr>
                <w:rFonts w:ascii="Times New Roman" w:hAnsi="Times New Roman" w:eastAsia="Times New Roman" w:cs="Times New Roman"/>
                <w:b w:val="0"/>
                <w:i w:val="0"/>
                <w:color w:val="000000"/>
                <w:sz w:val="19"/>
              </w:rPr>
              <w:t>Thông tin danh mục, kế hoạch lớp, quyết định duyệt</w:t>
            </w:r>
          </w:p>
        </w:tc>
        <w:tc>
          <w:tcPr>
            <w:tcW w:w="25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79C1B0">
            <w:pPr>
              <w:spacing w:after="0" w:line="252" w:lineRule="auto"/>
              <w:jc w:val="left"/>
            </w:pPr>
            <w:r>
              <w:rPr>
                <w:rFonts w:ascii="Times New Roman" w:hAnsi="Times New Roman" w:eastAsia="Times New Roman" w:cs="Times New Roman"/>
                <w:b w:val="0"/>
                <w:i w:val="0"/>
                <w:color w:val="000000"/>
                <w:sz w:val="19"/>
              </w:rPr>
              <w:t>Kế hoạch mở lớp, phân công giáo viên</w:t>
            </w:r>
          </w:p>
        </w:tc>
        <w:tc>
          <w:tcPr>
            <w:tcW w:w="10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5A69F85">
            <w:pPr>
              <w:spacing w:after="0" w:line="252" w:lineRule="auto"/>
              <w:jc w:val="left"/>
            </w:pPr>
            <w:r>
              <w:rPr>
                <w:rFonts w:ascii="Times New Roman" w:hAnsi="Times New Roman" w:eastAsia="Times New Roman" w:cs="Times New Roman"/>
                <w:b w:val="0"/>
                <w:i w:val="0"/>
                <w:color w:val="000000"/>
                <w:sz w:val="19"/>
              </w:rPr>
              <w:t>2.0</w:t>
            </w:r>
          </w:p>
        </w:tc>
      </w:tr>
      <w:tr w14:paraId="29FFBAF8">
        <w:tblPrEx>
          <w:tblCellMar>
            <w:top w:w="0" w:type="dxa"/>
            <w:left w:w="108" w:type="dxa"/>
            <w:bottom w:w="0" w:type="dxa"/>
            <w:right w:w="108" w:type="dxa"/>
          </w:tblCellMar>
        </w:tblPrEx>
        <w:trPr>
          <w:cantSplit/>
          <w:jc w:val="center"/>
        </w:trPr>
        <w:tc>
          <w:tcPr>
            <w:tcW w:w="21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B3A81D4">
            <w:pPr>
              <w:spacing w:after="0" w:line="252" w:lineRule="auto"/>
              <w:jc w:val="left"/>
            </w:pPr>
            <w:r>
              <w:rPr>
                <w:rFonts w:ascii="Times New Roman" w:hAnsi="Times New Roman" w:eastAsia="Times New Roman" w:cs="Times New Roman"/>
                <w:b w:val="0"/>
                <w:i w:val="0"/>
                <w:color w:val="000000"/>
                <w:sz w:val="19"/>
              </w:rPr>
              <w:t>Quản lý đào tạo</w:t>
            </w:r>
          </w:p>
        </w:tc>
        <w:tc>
          <w:tcPr>
            <w:tcW w:w="10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A0FF03">
            <w:pPr>
              <w:spacing w:after="0" w:line="252" w:lineRule="auto"/>
              <w:jc w:val="left"/>
            </w:pPr>
            <w:r>
              <w:rPr>
                <w:rFonts w:ascii="Times New Roman" w:hAnsi="Times New Roman" w:eastAsia="Times New Roman" w:cs="Times New Roman"/>
                <w:b w:val="0"/>
                <w:i w:val="0"/>
                <w:color w:val="000000"/>
                <w:sz w:val="19"/>
              </w:rPr>
              <w:t>Vào hệ thống</w:t>
            </w:r>
          </w:p>
        </w:tc>
        <w:tc>
          <w:tcPr>
            <w:tcW w:w="260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ECB60E">
            <w:pPr>
              <w:spacing w:after="0" w:line="252" w:lineRule="auto"/>
              <w:jc w:val="left"/>
            </w:pPr>
            <w:r>
              <w:rPr>
                <w:rFonts w:ascii="Times New Roman" w:hAnsi="Times New Roman" w:eastAsia="Times New Roman" w:cs="Times New Roman"/>
                <w:b w:val="0"/>
                <w:i w:val="0"/>
                <w:color w:val="000000"/>
                <w:sz w:val="19"/>
              </w:rPr>
              <w:t>Thông tin danh mục, kế hoạch lớp, quyết định duyệt</w:t>
            </w:r>
          </w:p>
        </w:tc>
        <w:tc>
          <w:tcPr>
            <w:tcW w:w="25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83BF9F">
            <w:pPr>
              <w:spacing w:after="0" w:line="252" w:lineRule="auto"/>
              <w:jc w:val="left"/>
            </w:pPr>
            <w:r>
              <w:rPr>
                <w:rFonts w:ascii="Times New Roman" w:hAnsi="Times New Roman" w:eastAsia="Times New Roman" w:cs="Times New Roman"/>
                <w:b w:val="0"/>
                <w:i w:val="0"/>
                <w:color w:val="000000"/>
                <w:sz w:val="19"/>
              </w:rPr>
              <w:t>Yêu cầu đổi lịch, học bù, dạy thay</w:t>
            </w:r>
          </w:p>
        </w:tc>
        <w:tc>
          <w:tcPr>
            <w:tcW w:w="10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9E055D5">
            <w:pPr>
              <w:spacing w:after="0" w:line="252" w:lineRule="auto"/>
              <w:jc w:val="left"/>
            </w:pPr>
            <w:r>
              <w:rPr>
                <w:rFonts w:ascii="Times New Roman" w:hAnsi="Times New Roman" w:eastAsia="Times New Roman" w:cs="Times New Roman"/>
                <w:b w:val="0"/>
                <w:i w:val="0"/>
                <w:color w:val="000000"/>
                <w:sz w:val="19"/>
              </w:rPr>
              <w:t>2.0</w:t>
            </w:r>
          </w:p>
        </w:tc>
      </w:tr>
      <w:tr w14:paraId="1A90907C">
        <w:tblPrEx>
          <w:tblCellMar>
            <w:top w:w="0" w:type="dxa"/>
            <w:left w:w="108" w:type="dxa"/>
            <w:bottom w:w="0" w:type="dxa"/>
            <w:right w:w="108" w:type="dxa"/>
          </w:tblCellMar>
        </w:tblPrEx>
        <w:trPr>
          <w:cantSplit/>
          <w:jc w:val="center"/>
        </w:trPr>
        <w:tc>
          <w:tcPr>
            <w:tcW w:w="21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6DD743">
            <w:pPr>
              <w:spacing w:after="0" w:line="252" w:lineRule="auto"/>
              <w:jc w:val="left"/>
            </w:pPr>
            <w:r>
              <w:rPr>
                <w:rFonts w:ascii="Times New Roman" w:hAnsi="Times New Roman" w:eastAsia="Times New Roman" w:cs="Times New Roman"/>
                <w:b w:val="0"/>
                <w:i w:val="0"/>
                <w:color w:val="000000"/>
                <w:sz w:val="19"/>
              </w:rPr>
              <w:t>Quản lý đào tạo</w:t>
            </w:r>
          </w:p>
        </w:tc>
        <w:tc>
          <w:tcPr>
            <w:tcW w:w="10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922332">
            <w:pPr>
              <w:spacing w:after="0" w:line="252" w:lineRule="auto"/>
              <w:jc w:val="left"/>
            </w:pPr>
            <w:r>
              <w:rPr>
                <w:rFonts w:ascii="Times New Roman" w:hAnsi="Times New Roman" w:eastAsia="Times New Roman" w:cs="Times New Roman"/>
                <w:b w:val="0"/>
                <w:i w:val="0"/>
                <w:color w:val="000000"/>
                <w:sz w:val="19"/>
              </w:rPr>
              <w:t>Vào hệ thống</w:t>
            </w:r>
          </w:p>
        </w:tc>
        <w:tc>
          <w:tcPr>
            <w:tcW w:w="260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1FD223">
            <w:pPr>
              <w:spacing w:after="0" w:line="252" w:lineRule="auto"/>
              <w:jc w:val="left"/>
            </w:pPr>
            <w:r>
              <w:rPr>
                <w:rFonts w:ascii="Times New Roman" w:hAnsi="Times New Roman" w:eastAsia="Times New Roman" w:cs="Times New Roman"/>
                <w:b w:val="0"/>
                <w:i w:val="0"/>
                <w:color w:val="000000"/>
                <w:sz w:val="19"/>
              </w:rPr>
              <w:t>Thông tin danh mục, kế hoạch lớp, quyết định duyệt</w:t>
            </w:r>
          </w:p>
        </w:tc>
        <w:tc>
          <w:tcPr>
            <w:tcW w:w="25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96B456">
            <w:pPr>
              <w:spacing w:after="0" w:line="252" w:lineRule="auto"/>
              <w:jc w:val="left"/>
            </w:pPr>
            <w:r>
              <w:rPr>
                <w:rFonts w:ascii="Times New Roman" w:hAnsi="Times New Roman" w:eastAsia="Times New Roman" w:cs="Times New Roman"/>
                <w:b w:val="0"/>
                <w:i w:val="0"/>
                <w:color w:val="000000"/>
                <w:sz w:val="19"/>
              </w:rPr>
              <w:t>Quyết định duyệt kết quả</w:t>
            </w:r>
          </w:p>
        </w:tc>
        <w:tc>
          <w:tcPr>
            <w:tcW w:w="10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759994">
            <w:pPr>
              <w:spacing w:after="0" w:line="252" w:lineRule="auto"/>
              <w:jc w:val="left"/>
            </w:pPr>
            <w:r>
              <w:rPr>
                <w:rFonts w:ascii="Times New Roman" w:hAnsi="Times New Roman" w:eastAsia="Times New Roman" w:cs="Times New Roman"/>
                <w:b w:val="0"/>
                <w:i w:val="0"/>
                <w:color w:val="000000"/>
                <w:sz w:val="19"/>
              </w:rPr>
              <w:t>4.0</w:t>
            </w:r>
          </w:p>
        </w:tc>
      </w:tr>
      <w:tr w14:paraId="15AE090D">
        <w:tblPrEx>
          <w:tblCellMar>
            <w:top w:w="0" w:type="dxa"/>
            <w:left w:w="108" w:type="dxa"/>
            <w:bottom w:w="0" w:type="dxa"/>
            <w:right w:w="108" w:type="dxa"/>
          </w:tblCellMar>
        </w:tblPrEx>
        <w:trPr>
          <w:cantSplit/>
          <w:jc w:val="center"/>
        </w:trPr>
        <w:tc>
          <w:tcPr>
            <w:tcW w:w="21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F3E8EB">
            <w:pPr>
              <w:spacing w:after="0" w:line="252" w:lineRule="auto"/>
              <w:jc w:val="left"/>
            </w:pPr>
            <w:r>
              <w:rPr>
                <w:rFonts w:ascii="Times New Roman" w:hAnsi="Times New Roman" w:eastAsia="Times New Roman" w:cs="Times New Roman"/>
                <w:b w:val="0"/>
                <w:i w:val="0"/>
                <w:color w:val="000000"/>
                <w:sz w:val="19"/>
              </w:rPr>
              <w:t>Quản lý đào tạo</w:t>
            </w:r>
          </w:p>
        </w:tc>
        <w:tc>
          <w:tcPr>
            <w:tcW w:w="10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A67872">
            <w:pPr>
              <w:spacing w:after="0" w:line="252" w:lineRule="auto"/>
              <w:jc w:val="left"/>
            </w:pPr>
            <w:r>
              <w:rPr>
                <w:rFonts w:ascii="Times New Roman" w:hAnsi="Times New Roman" w:eastAsia="Times New Roman" w:cs="Times New Roman"/>
                <w:b w:val="0"/>
                <w:i w:val="0"/>
                <w:color w:val="000000"/>
                <w:sz w:val="19"/>
              </w:rPr>
              <w:t>Ra khỏi hệ thống</w:t>
            </w:r>
          </w:p>
        </w:tc>
        <w:tc>
          <w:tcPr>
            <w:tcW w:w="260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71E807">
            <w:pPr>
              <w:spacing w:after="0" w:line="252" w:lineRule="auto"/>
              <w:jc w:val="left"/>
            </w:pPr>
            <w:r>
              <w:rPr>
                <w:rFonts w:ascii="Times New Roman" w:hAnsi="Times New Roman" w:eastAsia="Times New Roman" w:cs="Times New Roman"/>
                <w:b w:val="0"/>
                <w:i w:val="0"/>
                <w:color w:val="000000"/>
                <w:sz w:val="19"/>
              </w:rPr>
              <w:t>Bảng điểm, báo cáo đào tạo</w:t>
            </w:r>
          </w:p>
        </w:tc>
        <w:tc>
          <w:tcPr>
            <w:tcW w:w="25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8F0BF7">
            <w:pPr>
              <w:spacing w:after="0" w:line="252" w:lineRule="auto"/>
              <w:jc w:val="left"/>
            </w:pPr>
            <w:r>
              <w:rPr>
                <w:rFonts w:ascii="Times New Roman" w:hAnsi="Times New Roman" w:eastAsia="Times New Roman" w:cs="Times New Roman"/>
                <w:b w:val="0"/>
                <w:i w:val="0"/>
                <w:color w:val="000000"/>
                <w:sz w:val="19"/>
              </w:rPr>
              <w:t>Bảng điểm chờ duyệt</w:t>
            </w:r>
          </w:p>
        </w:tc>
        <w:tc>
          <w:tcPr>
            <w:tcW w:w="10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1E261E">
            <w:pPr>
              <w:spacing w:after="0" w:line="252" w:lineRule="auto"/>
              <w:jc w:val="left"/>
            </w:pPr>
            <w:r>
              <w:rPr>
                <w:rFonts w:ascii="Times New Roman" w:hAnsi="Times New Roman" w:eastAsia="Times New Roman" w:cs="Times New Roman"/>
                <w:b w:val="0"/>
                <w:i w:val="0"/>
                <w:color w:val="000000"/>
                <w:sz w:val="19"/>
              </w:rPr>
              <w:t>4.0</w:t>
            </w:r>
          </w:p>
        </w:tc>
      </w:tr>
      <w:tr w14:paraId="683CE5B0">
        <w:tblPrEx>
          <w:tblCellMar>
            <w:top w:w="0" w:type="dxa"/>
            <w:left w:w="108" w:type="dxa"/>
            <w:bottom w:w="0" w:type="dxa"/>
            <w:right w:w="108" w:type="dxa"/>
          </w:tblCellMar>
        </w:tblPrEx>
        <w:trPr>
          <w:cantSplit/>
          <w:jc w:val="center"/>
        </w:trPr>
        <w:tc>
          <w:tcPr>
            <w:tcW w:w="21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E95B18">
            <w:pPr>
              <w:spacing w:after="0" w:line="252" w:lineRule="auto"/>
              <w:jc w:val="left"/>
            </w:pPr>
            <w:r>
              <w:rPr>
                <w:rFonts w:ascii="Times New Roman" w:hAnsi="Times New Roman" w:eastAsia="Times New Roman" w:cs="Times New Roman"/>
                <w:b w:val="0"/>
                <w:i w:val="0"/>
                <w:color w:val="000000"/>
                <w:sz w:val="19"/>
              </w:rPr>
              <w:t>Quản lý đào tạo</w:t>
            </w:r>
          </w:p>
        </w:tc>
        <w:tc>
          <w:tcPr>
            <w:tcW w:w="10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44BB0F8">
            <w:pPr>
              <w:spacing w:after="0" w:line="252" w:lineRule="auto"/>
              <w:jc w:val="left"/>
            </w:pPr>
            <w:r>
              <w:rPr>
                <w:rFonts w:ascii="Times New Roman" w:hAnsi="Times New Roman" w:eastAsia="Times New Roman" w:cs="Times New Roman"/>
                <w:b w:val="0"/>
                <w:i w:val="0"/>
                <w:color w:val="000000"/>
                <w:sz w:val="19"/>
              </w:rPr>
              <w:t>Ra khỏi hệ thống</w:t>
            </w:r>
          </w:p>
        </w:tc>
        <w:tc>
          <w:tcPr>
            <w:tcW w:w="260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309748">
            <w:pPr>
              <w:spacing w:after="0" w:line="252" w:lineRule="auto"/>
              <w:jc w:val="left"/>
            </w:pPr>
            <w:r>
              <w:rPr>
                <w:rFonts w:ascii="Times New Roman" w:hAnsi="Times New Roman" w:eastAsia="Times New Roman" w:cs="Times New Roman"/>
                <w:b w:val="0"/>
                <w:i w:val="0"/>
                <w:color w:val="000000"/>
                <w:sz w:val="19"/>
              </w:rPr>
              <w:t>Bảng điểm, báo cáo đào tạo</w:t>
            </w:r>
          </w:p>
        </w:tc>
        <w:tc>
          <w:tcPr>
            <w:tcW w:w="25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4CCE17">
            <w:pPr>
              <w:spacing w:after="0" w:line="252" w:lineRule="auto"/>
              <w:jc w:val="left"/>
            </w:pPr>
            <w:r>
              <w:rPr>
                <w:rFonts w:ascii="Times New Roman" w:hAnsi="Times New Roman" w:eastAsia="Times New Roman" w:cs="Times New Roman"/>
                <w:b w:val="0"/>
                <w:i w:val="0"/>
                <w:color w:val="000000"/>
                <w:sz w:val="19"/>
              </w:rPr>
              <w:t>Báo cáo lớp học, chuyên cần, kết quả, giảng dạy</w:t>
            </w:r>
          </w:p>
        </w:tc>
        <w:tc>
          <w:tcPr>
            <w:tcW w:w="10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AA0A4C">
            <w:pPr>
              <w:spacing w:after="0" w:line="252" w:lineRule="auto"/>
              <w:jc w:val="left"/>
            </w:pPr>
            <w:r>
              <w:rPr>
                <w:rFonts w:ascii="Times New Roman" w:hAnsi="Times New Roman" w:eastAsia="Times New Roman" w:cs="Times New Roman"/>
                <w:b w:val="0"/>
                <w:i w:val="0"/>
                <w:color w:val="000000"/>
                <w:sz w:val="19"/>
              </w:rPr>
              <w:t>5.0</w:t>
            </w:r>
          </w:p>
        </w:tc>
      </w:tr>
      <w:tr w14:paraId="3E23C454">
        <w:tblPrEx>
          <w:tblCellMar>
            <w:top w:w="0" w:type="dxa"/>
            <w:left w:w="108" w:type="dxa"/>
            <w:bottom w:w="0" w:type="dxa"/>
            <w:right w:w="108" w:type="dxa"/>
          </w:tblCellMar>
        </w:tblPrEx>
        <w:trPr>
          <w:cantSplit/>
          <w:jc w:val="center"/>
        </w:trPr>
        <w:tc>
          <w:tcPr>
            <w:tcW w:w="21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398A9D">
            <w:pPr>
              <w:spacing w:after="0" w:line="252" w:lineRule="auto"/>
              <w:jc w:val="left"/>
            </w:pPr>
            <w:r>
              <w:rPr>
                <w:rFonts w:ascii="Times New Roman" w:hAnsi="Times New Roman" w:eastAsia="Times New Roman" w:cs="Times New Roman"/>
                <w:b w:val="0"/>
                <w:i w:val="0"/>
                <w:color w:val="000000"/>
                <w:sz w:val="19"/>
              </w:rPr>
              <w:t>Quản trị viên</w:t>
            </w:r>
          </w:p>
        </w:tc>
        <w:tc>
          <w:tcPr>
            <w:tcW w:w="10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3EA06E">
            <w:pPr>
              <w:spacing w:after="0" w:line="252" w:lineRule="auto"/>
              <w:jc w:val="left"/>
            </w:pPr>
            <w:r>
              <w:rPr>
                <w:rFonts w:ascii="Times New Roman" w:hAnsi="Times New Roman" w:eastAsia="Times New Roman" w:cs="Times New Roman"/>
                <w:b w:val="0"/>
                <w:i w:val="0"/>
                <w:color w:val="000000"/>
                <w:sz w:val="19"/>
              </w:rPr>
              <w:t>Vào hệ thống</w:t>
            </w:r>
          </w:p>
        </w:tc>
        <w:tc>
          <w:tcPr>
            <w:tcW w:w="260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F98C9A">
            <w:pPr>
              <w:spacing w:after="0" w:line="252" w:lineRule="auto"/>
              <w:jc w:val="left"/>
            </w:pPr>
            <w:r>
              <w:rPr>
                <w:rFonts w:ascii="Times New Roman" w:hAnsi="Times New Roman" w:eastAsia="Times New Roman" w:cs="Times New Roman"/>
                <w:b w:val="0"/>
                <w:i w:val="0"/>
                <w:color w:val="000000"/>
                <w:sz w:val="19"/>
              </w:rPr>
              <w:t>Tài khoản, phân quyền</w:t>
            </w:r>
          </w:p>
        </w:tc>
        <w:tc>
          <w:tcPr>
            <w:tcW w:w="25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47A7D7">
            <w:pPr>
              <w:spacing w:after="0" w:line="252" w:lineRule="auto"/>
              <w:jc w:val="left"/>
            </w:pPr>
            <w:r>
              <w:rPr>
                <w:rFonts w:ascii="Times New Roman" w:hAnsi="Times New Roman" w:eastAsia="Times New Roman" w:cs="Times New Roman"/>
                <w:b w:val="0"/>
                <w:i w:val="0"/>
                <w:color w:val="000000"/>
                <w:sz w:val="19"/>
              </w:rPr>
              <w:t>Tài khoản, phân quyền, cấu hình</w:t>
            </w:r>
          </w:p>
        </w:tc>
        <w:tc>
          <w:tcPr>
            <w:tcW w:w="10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7BD320">
            <w:pPr>
              <w:spacing w:after="0" w:line="252" w:lineRule="auto"/>
              <w:jc w:val="left"/>
            </w:pPr>
            <w:r>
              <w:rPr>
                <w:rFonts w:ascii="Times New Roman" w:hAnsi="Times New Roman" w:eastAsia="Times New Roman" w:cs="Times New Roman"/>
                <w:b w:val="0"/>
                <w:i w:val="0"/>
                <w:color w:val="000000"/>
                <w:sz w:val="19"/>
              </w:rPr>
              <w:t>5.0</w:t>
            </w:r>
          </w:p>
        </w:tc>
      </w:tr>
      <w:tr w14:paraId="74B0C30E">
        <w:tblPrEx>
          <w:tblCellMar>
            <w:top w:w="0" w:type="dxa"/>
            <w:left w:w="108" w:type="dxa"/>
            <w:bottom w:w="0" w:type="dxa"/>
            <w:right w:w="108" w:type="dxa"/>
          </w:tblCellMar>
        </w:tblPrEx>
        <w:trPr>
          <w:cantSplit/>
          <w:jc w:val="center"/>
        </w:trPr>
        <w:tc>
          <w:tcPr>
            <w:tcW w:w="21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2D629A">
            <w:pPr>
              <w:spacing w:after="0" w:line="252" w:lineRule="auto"/>
              <w:jc w:val="left"/>
            </w:pPr>
            <w:r>
              <w:rPr>
                <w:rFonts w:ascii="Times New Roman" w:hAnsi="Times New Roman" w:eastAsia="Times New Roman" w:cs="Times New Roman"/>
                <w:b w:val="0"/>
                <w:i w:val="0"/>
                <w:color w:val="000000"/>
                <w:sz w:val="19"/>
              </w:rPr>
              <w:t>Quản trị viên</w:t>
            </w:r>
          </w:p>
        </w:tc>
        <w:tc>
          <w:tcPr>
            <w:tcW w:w="10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030BF0">
            <w:pPr>
              <w:spacing w:after="0" w:line="252" w:lineRule="auto"/>
              <w:jc w:val="left"/>
            </w:pPr>
            <w:r>
              <w:rPr>
                <w:rFonts w:ascii="Times New Roman" w:hAnsi="Times New Roman" w:eastAsia="Times New Roman" w:cs="Times New Roman"/>
                <w:b w:val="0"/>
                <w:i w:val="0"/>
                <w:color w:val="000000"/>
                <w:sz w:val="19"/>
              </w:rPr>
              <w:t>Ra khỏi hệ thống</w:t>
            </w:r>
          </w:p>
        </w:tc>
        <w:tc>
          <w:tcPr>
            <w:tcW w:w="260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7FA1D4">
            <w:pPr>
              <w:spacing w:after="0" w:line="252" w:lineRule="auto"/>
              <w:jc w:val="left"/>
            </w:pPr>
            <w:r>
              <w:rPr>
                <w:rFonts w:ascii="Times New Roman" w:hAnsi="Times New Roman" w:eastAsia="Times New Roman" w:cs="Times New Roman"/>
                <w:b w:val="0"/>
                <w:i w:val="0"/>
                <w:color w:val="000000"/>
                <w:sz w:val="19"/>
              </w:rPr>
              <w:t>Nhật ký</w:t>
            </w:r>
          </w:p>
        </w:tc>
        <w:tc>
          <w:tcPr>
            <w:tcW w:w="25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F4FCAE">
            <w:pPr>
              <w:spacing w:after="0" w:line="252" w:lineRule="auto"/>
              <w:jc w:val="left"/>
            </w:pPr>
            <w:r>
              <w:rPr>
                <w:rFonts w:ascii="Times New Roman" w:hAnsi="Times New Roman" w:eastAsia="Times New Roman" w:cs="Times New Roman"/>
                <w:b w:val="0"/>
                <w:i w:val="0"/>
                <w:color w:val="000000"/>
                <w:sz w:val="19"/>
              </w:rPr>
              <w:t>Nhật ký hệ thống</w:t>
            </w:r>
          </w:p>
        </w:tc>
        <w:tc>
          <w:tcPr>
            <w:tcW w:w="10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000F91">
            <w:pPr>
              <w:spacing w:after="0" w:line="252" w:lineRule="auto"/>
              <w:jc w:val="left"/>
            </w:pPr>
            <w:r>
              <w:rPr>
                <w:rFonts w:ascii="Times New Roman" w:hAnsi="Times New Roman" w:eastAsia="Times New Roman" w:cs="Times New Roman"/>
                <w:b w:val="0"/>
                <w:i w:val="0"/>
                <w:color w:val="000000"/>
                <w:sz w:val="19"/>
              </w:rPr>
              <w:t>5.0</w:t>
            </w:r>
          </w:p>
        </w:tc>
      </w:tr>
      <w:tr w14:paraId="05769DA9">
        <w:tblPrEx>
          <w:tblCellMar>
            <w:top w:w="0" w:type="dxa"/>
            <w:left w:w="108" w:type="dxa"/>
            <w:bottom w:w="0" w:type="dxa"/>
            <w:right w:w="108" w:type="dxa"/>
          </w:tblCellMar>
        </w:tblPrEx>
        <w:trPr>
          <w:cantSplit/>
          <w:jc w:val="center"/>
        </w:trPr>
        <w:tc>
          <w:tcPr>
            <w:tcW w:w="21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B0A23E">
            <w:pPr>
              <w:spacing w:after="0" w:line="252" w:lineRule="auto"/>
              <w:jc w:val="left"/>
            </w:pPr>
            <w:r>
              <w:rPr>
                <w:rFonts w:ascii="Times New Roman" w:hAnsi="Times New Roman" w:eastAsia="Times New Roman" w:cs="Times New Roman"/>
                <w:b w:val="0"/>
                <w:i w:val="0"/>
                <w:color w:val="000000"/>
                <w:sz w:val="19"/>
              </w:rPr>
              <w:t>Giám đốc</w:t>
            </w:r>
          </w:p>
        </w:tc>
        <w:tc>
          <w:tcPr>
            <w:tcW w:w="10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4EE9FC">
            <w:pPr>
              <w:spacing w:after="0" w:line="252" w:lineRule="auto"/>
              <w:jc w:val="left"/>
            </w:pPr>
            <w:r>
              <w:rPr>
                <w:rFonts w:ascii="Times New Roman" w:hAnsi="Times New Roman" w:eastAsia="Times New Roman" w:cs="Times New Roman"/>
                <w:b w:val="0"/>
                <w:i w:val="0"/>
                <w:color w:val="000000"/>
                <w:sz w:val="19"/>
              </w:rPr>
              <w:t>Vào hệ thống</w:t>
            </w:r>
          </w:p>
        </w:tc>
        <w:tc>
          <w:tcPr>
            <w:tcW w:w="260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A8FAE38">
            <w:pPr>
              <w:spacing w:after="0" w:line="252" w:lineRule="auto"/>
              <w:jc w:val="left"/>
            </w:pPr>
            <w:r>
              <w:rPr>
                <w:rFonts w:ascii="Times New Roman" w:hAnsi="Times New Roman" w:eastAsia="Times New Roman" w:cs="Times New Roman"/>
                <w:b w:val="0"/>
                <w:i w:val="0"/>
                <w:color w:val="000000"/>
                <w:sz w:val="19"/>
              </w:rPr>
              <w:t>Yêu cầu báo cáo</w:t>
            </w:r>
          </w:p>
        </w:tc>
        <w:tc>
          <w:tcPr>
            <w:tcW w:w="25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A02235">
            <w:pPr>
              <w:spacing w:after="0" w:line="252" w:lineRule="auto"/>
              <w:jc w:val="left"/>
            </w:pPr>
            <w:r>
              <w:rPr>
                <w:rFonts w:ascii="Times New Roman" w:hAnsi="Times New Roman" w:eastAsia="Times New Roman" w:cs="Times New Roman"/>
                <w:b w:val="0"/>
                <w:i w:val="0"/>
                <w:color w:val="000000"/>
                <w:sz w:val="19"/>
              </w:rPr>
              <w:t>Yêu cầu báo cáo doanh thu</w:t>
            </w:r>
          </w:p>
        </w:tc>
        <w:tc>
          <w:tcPr>
            <w:tcW w:w="10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9F6A44">
            <w:pPr>
              <w:spacing w:after="0" w:line="252" w:lineRule="auto"/>
              <w:jc w:val="left"/>
            </w:pPr>
            <w:r>
              <w:rPr>
                <w:rFonts w:ascii="Times New Roman" w:hAnsi="Times New Roman" w:eastAsia="Times New Roman" w:cs="Times New Roman"/>
                <w:b w:val="0"/>
                <w:i w:val="0"/>
                <w:color w:val="000000"/>
                <w:sz w:val="19"/>
              </w:rPr>
              <w:t>3.0</w:t>
            </w:r>
          </w:p>
        </w:tc>
      </w:tr>
      <w:tr w14:paraId="25E5FC74">
        <w:tblPrEx>
          <w:tblCellMar>
            <w:top w:w="0" w:type="dxa"/>
            <w:left w:w="108" w:type="dxa"/>
            <w:bottom w:w="0" w:type="dxa"/>
            <w:right w:w="108" w:type="dxa"/>
          </w:tblCellMar>
        </w:tblPrEx>
        <w:trPr>
          <w:cantSplit/>
          <w:jc w:val="center"/>
        </w:trPr>
        <w:tc>
          <w:tcPr>
            <w:tcW w:w="21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6B48392">
            <w:pPr>
              <w:spacing w:after="0" w:line="252" w:lineRule="auto"/>
              <w:jc w:val="left"/>
            </w:pPr>
            <w:r>
              <w:rPr>
                <w:rFonts w:ascii="Times New Roman" w:hAnsi="Times New Roman" w:eastAsia="Times New Roman" w:cs="Times New Roman"/>
                <w:b w:val="0"/>
                <w:i w:val="0"/>
                <w:color w:val="000000"/>
                <w:sz w:val="19"/>
              </w:rPr>
              <w:t>Giám đốc</w:t>
            </w:r>
          </w:p>
        </w:tc>
        <w:tc>
          <w:tcPr>
            <w:tcW w:w="10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2DA009">
            <w:pPr>
              <w:spacing w:after="0" w:line="252" w:lineRule="auto"/>
              <w:jc w:val="left"/>
            </w:pPr>
            <w:r>
              <w:rPr>
                <w:rFonts w:ascii="Times New Roman" w:hAnsi="Times New Roman" w:eastAsia="Times New Roman" w:cs="Times New Roman"/>
                <w:b w:val="0"/>
                <w:i w:val="0"/>
                <w:color w:val="000000"/>
                <w:sz w:val="19"/>
              </w:rPr>
              <w:t>Vào hệ thống</w:t>
            </w:r>
          </w:p>
        </w:tc>
        <w:tc>
          <w:tcPr>
            <w:tcW w:w="260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D296D1">
            <w:pPr>
              <w:spacing w:after="0" w:line="252" w:lineRule="auto"/>
              <w:jc w:val="left"/>
            </w:pPr>
            <w:r>
              <w:rPr>
                <w:rFonts w:ascii="Times New Roman" w:hAnsi="Times New Roman" w:eastAsia="Times New Roman" w:cs="Times New Roman"/>
                <w:b w:val="0"/>
                <w:i w:val="0"/>
                <w:color w:val="000000"/>
                <w:sz w:val="19"/>
              </w:rPr>
              <w:t>Yêu cầu báo cáo</w:t>
            </w:r>
          </w:p>
        </w:tc>
        <w:tc>
          <w:tcPr>
            <w:tcW w:w="25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2F36B6">
            <w:pPr>
              <w:spacing w:after="0" w:line="252" w:lineRule="auto"/>
              <w:jc w:val="left"/>
            </w:pPr>
            <w:r>
              <w:rPr>
                <w:rFonts w:ascii="Times New Roman" w:hAnsi="Times New Roman" w:eastAsia="Times New Roman" w:cs="Times New Roman"/>
                <w:b w:val="0"/>
                <w:i w:val="0"/>
                <w:color w:val="000000"/>
                <w:sz w:val="19"/>
              </w:rPr>
              <w:t>Yêu cầu báo cáo tổng hợp</w:t>
            </w:r>
          </w:p>
        </w:tc>
        <w:tc>
          <w:tcPr>
            <w:tcW w:w="10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D0453F">
            <w:pPr>
              <w:spacing w:after="0" w:line="252" w:lineRule="auto"/>
              <w:jc w:val="left"/>
            </w:pPr>
            <w:r>
              <w:rPr>
                <w:rFonts w:ascii="Times New Roman" w:hAnsi="Times New Roman" w:eastAsia="Times New Roman" w:cs="Times New Roman"/>
                <w:b w:val="0"/>
                <w:i w:val="0"/>
                <w:color w:val="000000"/>
                <w:sz w:val="19"/>
              </w:rPr>
              <w:t>5.0</w:t>
            </w:r>
          </w:p>
        </w:tc>
      </w:tr>
      <w:tr w14:paraId="66417063">
        <w:tblPrEx>
          <w:tblCellMar>
            <w:top w:w="0" w:type="dxa"/>
            <w:left w:w="108" w:type="dxa"/>
            <w:bottom w:w="0" w:type="dxa"/>
            <w:right w:w="108" w:type="dxa"/>
          </w:tblCellMar>
        </w:tblPrEx>
        <w:trPr>
          <w:cantSplit/>
          <w:jc w:val="center"/>
        </w:trPr>
        <w:tc>
          <w:tcPr>
            <w:tcW w:w="21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D2B832">
            <w:pPr>
              <w:spacing w:after="0" w:line="252" w:lineRule="auto"/>
              <w:jc w:val="left"/>
            </w:pPr>
            <w:r>
              <w:rPr>
                <w:rFonts w:ascii="Times New Roman" w:hAnsi="Times New Roman" w:eastAsia="Times New Roman" w:cs="Times New Roman"/>
                <w:b w:val="0"/>
                <w:i w:val="0"/>
                <w:color w:val="000000"/>
                <w:sz w:val="19"/>
              </w:rPr>
              <w:t>Giám đốc</w:t>
            </w:r>
          </w:p>
        </w:tc>
        <w:tc>
          <w:tcPr>
            <w:tcW w:w="10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296921">
            <w:pPr>
              <w:spacing w:after="0" w:line="252" w:lineRule="auto"/>
              <w:jc w:val="left"/>
            </w:pPr>
            <w:r>
              <w:rPr>
                <w:rFonts w:ascii="Times New Roman" w:hAnsi="Times New Roman" w:eastAsia="Times New Roman" w:cs="Times New Roman"/>
                <w:b w:val="0"/>
                <w:i w:val="0"/>
                <w:color w:val="000000"/>
                <w:sz w:val="19"/>
              </w:rPr>
              <w:t>Ra khỏi hệ thống</w:t>
            </w:r>
          </w:p>
        </w:tc>
        <w:tc>
          <w:tcPr>
            <w:tcW w:w="260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71BECC">
            <w:pPr>
              <w:spacing w:after="0" w:line="252" w:lineRule="auto"/>
              <w:jc w:val="left"/>
            </w:pPr>
            <w:r>
              <w:rPr>
                <w:rFonts w:ascii="Times New Roman" w:hAnsi="Times New Roman" w:eastAsia="Times New Roman" w:cs="Times New Roman"/>
                <w:b w:val="0"/>
                <w:i w:val="0"/>
                <w:color w:val="000000"/>
                <w:sz w:val="19"/>
              </w:rPr>
              <w:t>Báo cáo doanh thu, báo cáo tổng hợp</w:t>
            </w:r>
          </w:p>
        </w:tc>
        <w:tc>
          <w:tcPr>
            <w:tcW w:w="25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342F8A">
            <w:pPr>
              <w:spacing w:after="0" w:line="252" w:lineRule="auto"/>
              <w:jc w:val="left"/>
            </w:pPr>
            <w:r>
              <w:rPr>
                <w:rFonts w:ascii="Times New Roman" w:hAnsi="Times New Roman" w:eastAsia="Times New Roman" w:cs="Times New Roman"/>
                <w:b w:val="0"/>
                <w:i w:val="0"/>
                <w:color w:val="000000"/>
                <w:sz w:val="19"/>
              </w:rPr>
              <w:t>Báo cáo doanh thu, công nợ</w:t>
            </w:r>
          </w:p>
        </w:tc>
        <w:tc>
          <w:tcPr>
            <w:tcW w:w="10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42688C">
            <w:pPr>
              <w:spacing w:after="0" w:line="252" w:lineRule="auto"/>
              <w:jc w:val="left"/>
            </w:pPr>
            <w:r>
              <w:rPr>
                <w:rFonts w:ascii="Times New Roman" w:hAnsi="Times New Roman" w:eastAsia="Times New Roman" w:cs="Times New Roman"/>
                <w:b w:val="0"/>
                <w:i w:val="0"/>
                <w:color w:val="000000"/>
                <w:sz w:val="19"/>
              </w:rPr>
              <w:t>3.0</w:t>
            </w:r>
          </w:p>
        </w:tc>
      </w:tr>
      <w:tr w14:paraId="177E8792">
        <w:tblPrEx>
          <w:tblCellMar>
            <w:top w:w="0" w:type="dxa"/>
            <w:left w:w="108" w:type="dxa"/>
            <w:bottom w:w="0" w:type="dxa"/>
            <w:right w:w="108" w:type="dxa"/>
          </w:tblCellMar>
        </w:tblPrEx>
        <w:trPr>
          <w:cantSplit/>
          <w:jc w:val="center"/>
        </w:trPr>
        <w:tc>
          <w:tcPr>
            <w:tcW w:w="21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97D103">
            <w:pPr>
              <w:spacing w:after="0" w:line="252" w:lineRule="auto"/>
              <w:jc w:val="left"/>
            </w:pPr>
            <w:r>
              <w:rPr>
                <w:rFonts w:ascii="Times New Roman" w:hAnsi="Times New Roman" w:eastAsia="Times New Roman" w:cs="Times New Roman"/>
                <w:b w:val="0"/>
                <w:i w:val="0"/>
                <w:color w:val="000000"/>
                <w:sz w:val="19"/>
              </w:rPr>
              <w:t>Giám đốc</w:t>
            </w:r>
          </w:p>
        </w:tc>
        <w:tc>
          <w:tcPr>
            <w:tcW w:w="10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F237987">
            <w:pPr>
              <w:spacing w:after="0" w:line="252" w:lineRule="auto"/>
              <w:jc w:val="left"/>
            </w:pPr>
            <w:r>
              <w:rPr>
                <w:rFonts w:ascii="Times New Roman" w:hAnsi="Times New Roman" w:eastAsia="Times New Roman" w:cs="Times New Roman"/>
                <w:b w:val="0"/>
                <w:i w:val="0"/>
                <w:color w:val="000000"/>
                <w:sz w:val="19"/>
              </w:rPr>
              <w:t>Ra khỏi hệ thống</w:t>
            </w:r>
          </w:p>
        </w:tc>
        <w:tc>
          <w:tcPr>
            <w:tcW w:w="260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E9C3F9">
            <w:pPr>
              <w:spacing w:after="0" w:line="252" w:lineRule="auto"/>
              <w:jc w:val="left"/>
            </w:pPr>
            <w:r>
              <w:rPr>
                <w:rFonts w:ascii="Times New Roman" w:hAnsi="Times New Roman" w:eastAsia="Times New Roman" w:cs="Times New Roman"/>
                <w:b w:val="0"/>
                <w:i w:val="0"/>
                <w:color w:val="000000"/>
                <w:sz w:val="19"/>
              </w:rPr>
              <w:t>Báo cáo doanh thu, báo cáo tổng hợp</w:t>
            </w:r>
          </w:p>
        </w:tc>
        <w:tc>
          <w:tcPr>
            <w:tcW w:w="25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02C96C5">
            <w:pPr>
              <w:spacing w:after="0" w:line="252" w:lineRule="auto"/>
              <w:jc w:val="left"/>
            </w:pPr>
            <w:r>
              <w:rPr>
                <w:rFonts w:ascii="Times New Roman" w:hAnsi="Times New Roman" w:eastAsia="Times New Roman" w:cs="Times New Roman"/>
                <w:b w:val="0"/>
                <w:i w:val="0"/>
                <w:color w:val="000000"/>
                <w:sz w:val="19"/>
              </w:rPr>
              <w:t>Báo cáo tuyển sinh, kết quả học tập</w:t>
            </w:r>
          </w:p>
        </w:tc>
        <w:tc>
          <w:tcPr>
            <w:tcW w:w="10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03B6A0">
            <w:pPr>
              <w:spacing w:after="0" w:line="252" w:lineRule="auto"/>
              <w:jc w:val="left"/>
            </w:pPr>
            <w:r>
              <w:rPr>
                <w:rFonts w:ascii="Times New Roman" w:hAnsi="Times New Roman" w:eastAsia="Times New Roman" w:cs="Times New Roman"/>
                <w:b w:val="0"/>
                <w:i w:val="0"/>
                <w:color w:val="000000"/>
                <w:sz w:val="19"/>
              </w:rPr>
              <w:t>5.0</w:t>
            </w:r>
          </w:p>
        </w:tc>
      </w:tr>
    </w:tbl>
    <w:p w14:paraId="1ABFB221">
      <w:pPr>
        <w:spacing w:after="40"/>
      </w:pPr>
    </w:p>
    <w:p w14:paraId="31BA2B9B">
      <w:pPr>
        <w:pStyle w:val="3"/>
      </w:pPr>
      <w:bookmarkStart w:id="96" w:name="_Toc30773"/>
      <w:r>
        <w:t>Kho dữ liệu ↔ tiến trình mức 0</w:t>
      </w:r>
      <w:bookmarkEnd w:id="96"/>
    </w:p>
    <w:tbl>
      <w:tblPr>
        <w:tblStyle w:val="12"/>
        <w:tblW w:w="0" w:type="auto"/>
        <w:jc w:val="center"/>
        <w:tblLayout w:type="fixed"/>
        <w:tblCellMar>
          <w:top w:w="0" w:type="dxa"/>
          <w:left w:w="108" w:type="dxa"/>
          <w:bottom w:w="0" w:type="dxa"/>
          <w:right w:w="108" w:type="dxa"/>
        </w:tblCellMar>
      </w:tblPr>
      <w:tblGrid>
        <w:gridCol w:w="2750"/>
        <w:gridCol w:w="1321"/>
        <w:gridCol w:w="1426"/>
        <w:gridCol w:w="4006"/>
      </w:tblGrid>
      <w:tr w14:paraId="07F60E4E">
        <w:tblPrEx>
          <w:tblCellMar>
            <w:top w:w="0" w:type="dxa"/>
            <w:left w:w="108" w:type="dxa"/>
            <w:bottom w:w="0" w:type="dxa"/>
            <w:right w:w="108" w:type="dxa"/>
          </w:tblCellMar>
        </w:tblPrEx>
        <w:trPr>
          <w:cantSplit/>
          <w:tblHeader/>
          <w:jc w:val="center"/>
        </w:trPr>
        <w:tc>
          <w:tcPr>
            <w:tcW w:w="275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65E3F79">
            <w:pPr>
              <w:spacing w:after="0" w:line="252" w:lineRule="auto"/>
              <w:jc w:val="center"/>
            </w:pPr>
            <w:r>
              <w:rPr>
                <w:rFonts w:ascii="Times New Roman" w:hAnsi="Times New Roman" w:eastAsia="Times New Roman" w:cs="Times New Roman"/>
                <w:b/>
                <w:i w:val="0"/>
                <w:color w:val="000000"/>
                <w:sz w:val="21"/>
              </w:rPr>
              <w:t>Kho</w:t>
            </w:r>
          </w:p>
        </w:tc>
        <w:tc>
          <w:tcPr>
            <w:tcW w:w="132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578964D">
            <w:pPr>
              <w:spacing w:after="0" w:line="252" w:lineRule="auto"/>
              <w:jc w:val="center"/>
            </w:pPr>
            <w:r>
              <w:rPr>
                <w:rFonts w:ascii="Times New Roman" w:hAnsi="Times New Roman" w:eastAsia="Times New Roman" w:cs="Times New Roman"/>
                <w:b/>
                <w:i w:val="0"/>
                <w:color w:val="000000"/>
                <w:sz w:val="21"/>
              </w:rPr>
              <w:t>Tiến trình</w:t>
            </w:r>
          </w:p>
        </w:tc>
        <w:tc>
          <w:tcPr>
            <w:tcW w:w="142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2605097">
            <w:pPr>
              <w:spacing w:after="0" w:line="252" w:lineRule="auto"/>
              <w:jc w:val="center"/>
            </w:pPr>
            <w:r>
              <w:rPr>
                <w:rFonts w:ascii="Times New Roman" w:hAnsi="Times New Roman" w:eastAsia="Times New Roman" w:cs="Times New Roman"/>
                <w:b/>
                <w:i w:val="0"/>
                <w:color w:val="000000"/>
                <w:sz w:val="21"/>
              </w:rPr>
              <w:t>Hướng</w:t>
            </w:r>
          </w:p>
        </w:tc>
        <w:tc>
          <w:tcPr>
            <w:tcW w:w="400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C4B7B91">
            <w:pPr>
              <w:spacing w:after="0" w:line="252" w:lineRule="auto"/>
              <w:jc w:val="center"/>
            </w:pPr>
            <w:r>
              <w:rPr>
                <w:rFonts w:ascii="Times New Roman" w:hAnsi="Times New Roman" w:eastAsia="Times New Roman" w:cs="Times New Roman"/>
                <w:b/>
                <w:i w:val="0"/>
                <w:color w:val="000000"/>
                <w:sz w:val="21"/>
              </w:rPr>
              <w:t>Luồng</w:t>
            </w:r>
          </w:p>
        </w:tc>
      </w:tr>
      <w:tr w14:paraId="1C0651F5">
        <w:tblPrEx>
          <w:tblCellMar>
            <w:top w:w="0" w:type="dxa"/>
            <w:left w:w="108" w:type="dxa"/>
            <w:bottom w:w="0" w:type="dxa"/>
            <w:right w:w="108" w:type="dxa"/>
          </w:tblCellMar>
        </w:tblPrEx>
        <w:trPr>
          <w:cantSplit/>
          <w:jc w:val="center"/>
        </w:trPr>
        <w:tc>
          <w:tcPr>
            <w:tcW w:w="27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542D85">
            <w:pPr>
              <w:spacing w:after="0" w:line="252" w:lineRule="auto"/>
              <w:jc w:val="left"/>
            </w:pPr>
            <w:r>
              <w:rPr>
                <w:rFonts w:ascii="Times New Roman" w:hAnsi="Times New Roman" w:eastAsia="Times New Roman" w:cs="Times New Roman"/>
                <w:b w:val="0"/>
                <w:i w:val="0"/>
                <w:color w:val="000000"/>
                <w:sz w:val="21"/>
              </w:rPr>
              <w:t>D1 Hồ sơ</w:t>
            </w:r>
          </w:p>
        </w:tc>
        <w:tc>
          <w:tcPr>
            <w:tcW w:w="13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6D414C">
            <w:pPr>
              <w:spacing w:after="0" w:line="252" w:lineRule="auto"/>
              <w:jc w:val="left"/>
            </w:pPr>
            <w:r>
              <w:rPr>
                <w:rFonts w:ascii="Times New Roman" w:hAnsi="Times New Roman" w:eastAsia="Times New Roman" w:cs="Times New Roman"/>
                <w:b w:val="0"/>
                <w:i w:val="0"/>
                <w:color w:val="000000"/>
                <w:sz w:val="21"/>
              </w:rPr>
              <w:t>1.0</w:t>
            </w:r>
          </w:p>
        </w:tc>
        <w:tc>
          <w:tcPr>
            <w:tcW w:w="14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44AAE00">
            <w:pPr>
              <w:spacing w:after="0" w:line="252" w:lineRule="auto"/>
              <w:jc w:val="left"/>
            </w:pPr>
            <w:r>
              <w:rPr>
                <w:rFonts w:ascii="Times New Roman" w:hAnsi="Times New Roman" w:eastAsia="Times New Roman" w:cs="Times New Roman"/>
                <w:b w:val="0"/>
                <w:i w:val="0"/>
                <w:color w:val="000000"/>
                <w:sz w:val="21"/>
              </w:rPr>
              <w:t>Đọc từ kho</w:t>
            </w:r>
          </w:p>
        </w:tc>
        <w:tc>
          <w:tcPr>
            <w:tcW w:w="40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4B2B92C">
            <w:pPr>
              <w:spacing w:after="0" w:line="252" w:lineRule="auto"/>
              <w:jc w:val="left"/>
            </w:pPr>
            <w:r>
              <w:rPr>
                <w:rFonts w:ascii="Times New Roman" w:hAnsi="Times New Roman" w:eastAsia="Times New Roman" w:cs="Times New Roman"/>
                <w:b w:val="0"/>
                <w:i w:val="0"/>
                <w:color w:val="000000"/>
                <w:sz w:val="21"/>
              </w:rPr>
              <w:t>Hồ sơ hiện có</w:t>
            </w:r>
          </w:p>
        </w:tc>
      </w:tr>
      <w:tr w14:paraId="6FE88595">
        <w:tblPrEx>
          <w:tblCellMar>
            <w:top w:w="0" w:type="dxa"/>
            <w:left w:w="108" w:type="dxa"/>
            <w:bottom w:w="0" w:type="dxa"/>
            <w:right w:w="108" w:type="dxa"/>
          </w:tblCellMar>
        </w:tblPrEx>
        <w:trPr>
          <w:cantSplit/>
          <w:jc w:val="center"/>
        </w:trPr>
        <w:tc>
          <w:tcPr>
            <w:tcW w:w="27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A30D85">
            <w:pPr>
              <w:spacing w:after="0" w:line="252" w:lineRule="auto"/>
              <w:jc w:val="left"/>
            </w:pPr>
            <w:r>
              <w:rPr>
                <w:rFonts w:ascii="Times New Roman" w:hAnsi="Times New Roman" w:eastAsia="Times New Roman" w:cs="Times New Roman"/>
                <w:b w:val="0"/>
                <w:i w:val="0"/>
                <w:color w:val="000000"/>
                <w:sz w:val="21"/>
              </w:rPr>
              <w:t>D1 Hồ sơ</w:t>
            </w:r>
          </w:p>
        </w:tc>
        <w:tc>
          <w:tcPr>
            <w:tcW w:w="13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2A3184">
            <w:pPr>
              <w:spacing w:after="0" w:line="252" w:lineRule="auto"/>
              <w:jc w:val="left"/>
            </w:pPr>
            <w:r>
              <w:rPr>
                <w:rFonts w:ascii="Times New Roman" w:hAnsi="Times New Roman" w:eastAsia="Times New Roman" w:cs="Times New Roman"/>
                <w:b w:val="0"/>
                <w:i w:val="0"/>
                <w:color w:val="000000"/>
                <w:sz w:val="21"/>
              </w:rPr>
              <w:t>1.0</w:t>
            </w:r>
          </w:p>
        </w:tc>
        <w:tc>
          <w:tcPr>
            <w:tcW w:w="14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E7E7C4">
            <w:pPr>
              <w:spacing w:after="0" w:line="252" w:lineRule="auto"/>
              <w:jc w:val="left"/>
            </w:pPr>
            <w:r>
              <w:rPr>
                <w:rFonts w:ascii="Times New Roman" w:hAnsi="Times New Roman" w:eastAsia="Times New Roman" w:cs="Times New Roman"/>
                <w:b w:val="0"/>
                <w:i w:val="0"/>
                <w:color w:val="000000"/>
                <w:sz w:val="21"/>
              </w:rPr>
              <w:t>Ghi vào kho</w:t>
            </w:r>
          </w:p>
        </w:tc>
        <w:tc>
          <w:tcPr>
            <w:tcW w:w="40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AC8554">
            <w:pPr>
              <w:spacing w:after="0" w:line="252" w:lineRule="auto"/>
              <w:jc w:val="left"/>
            </w:pPr>
            <w:r>
              <w:rPr>
                <w:rFonts w:ascii="Times New Roman" w:hAnsi="Times New Roman" w:eastAsia="Times New Roman" w:cs="Times New Roman"/>
                <w:b w:val="0"/>
                <w:i w:val="0"/>
                <w:color w:val="000000"/>
                <w:sz w:val="21"/>
              </w:rPr>
              <w:t>Hồ sơ cập nhật</w:t>
            </w:r>
          </w:p>
        </w:tc>
      </w:tr>
      <w:tr w14:paraId="07C19590">
        <w:tblPrEx>
          <w:tblCellMar>
            <w:top w:w="0" w:type="dxa"/>
            <w:left w:w="108" w:type="dxa"/>
            <w:bottom w:w="0" w:type="dxa"/>
            <w:right w:w="108" w:type="dxa"/>
          </w:tblCellMar>
        </w:tblPrEx>
        <w:trPr>
          <w:cantSplit/>
          <w:jc w:val="center"/>
        </w:trPr>
        <w:tc>
          <w:tcPr>
            <w:tcW w:w="27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043CDE">
            <w:pPr>
              <w:spacing w:after="0" w:line="252" w:lineRule="auto"/>
              <w:jc w:val="left"/>
            </w:pPr>
            <w:r>
              <w:rPr>
                <w:rFonts w:ascii="Times New Roman" w:hAnsi="Times New Roman" w:eastAsia="Times New Roman" w:cs="Times New Roman"/>
                <w:b w:val="0"/>
                <w:i w:val="0"/>
                <w:color w:val="000000"/>
                <w:sz w:val="21"/>
              </w:rPr>
              <w:t>D1 Hồ sơ</w:t>
            </w:r>
          </w:p>
        </w:tc>
        <w:tc>
          <w:tcPr>
            <w:tcW w:w="13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20A085">
            <w:pPr>
              <w:spacing w:after="0" w:line="252" w:lineRule="auto"/>
              <w:jc w:val="left"/>
            </w:pPr>
            <w:r>
              <w:rPr>
                <w:rFonts w:ascii="Times New Roman" w:hAnsi="Times New Roman" w:eastAsia="Times New Roman" w:cs="Times New Roman"/>
                <w:b w:val="0"/>
                <w:i w:val="0"/>
                <w:color w:val="000000"/>
                <w:sz w:val="21"/>
              </w:rPr>
              <w:t>2.0</w:t>
            </w:r>
          </w:p>
        </w:tc>
        <w:tc>
          <w:tcPr>
            <w:tcW w:w="14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E5E55D">
            <w:pPr>
              <w:spacing w:after="0" w:line="252" w:lineRule="auto"/>
              <w:jc w:val="left"/>
            </w:pPr>
            <w:r>
              <w:rPr>
                <w:rFonts w:ascii="Times New Roman" w:hAnsi="Times New Roman" w:eastAsia="Times New Roman" w:cs="Times New Roman"/>
                <w:b w:val="0"/>
                <w:i w:val="0"/>
                <w:color w:val="000000"/>
                <w:sz w:val="21"/>
              </w:rPr>
              <w:t>Đọc từ kho</w:t>
            </w:r>
          </w:p>
        </w:tc>
        <w:tc>
          <w:tcPr>
            <w:tcW w:w="40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CC716F">
            <w:pPr>
              <w:spacing w:after="0" w:line="252" w:lineRule="auto"/>
              <w:jc w:val="left"/>
            </w:pPr>
            <w:r>
              <w:rPr>
                <w:rFonts w:ascii="Times New Roman" w:hAnsi="Times New Roman" w:eastAsia="Times New Roman" w:cs="Times New Roman"/>
                <w:b w:val="0"/>
                <w:i w:val="0"/>
                <w:color w:val="000000"/>
                <w:sz w:val="21"/>
              </w:rPr>
              <w:t>Học viên, giáo viên, khóa học, phòng học</w:t>
            </w:r>
          </w:p>
        </w:tc>
      </w:tr>
      <w:tr w14:paraId="63948B5D">
        <w:tblPrEx>
          <w:tblCellMar>
            <w:top w:w="0" w:type="dxa"/>
            <w:left w:w="108" w:type="dxa"/>
            <w:bottom w:w="0" w:type="dxa"/>
            <w:right w:w="108" w:type="dxa"/>
          </w:tblCellMar>
        </w:tblPrEx>
        <w:trPr>
          <w:cantSplit/>
          <w:jc w:val="center"/>
        </w:trPr>
        <w:tc>
          <w:tcPr>
            <w:tcW w:w="27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747770">
            <w:pPr>
              <w:spacing w:after="0" w:line="252" w:lineRule="auto"/>
              <w:jc w:val="left"/>
            </w:pPr>
            <w:r>
              <w:rPr>
                <w:rFonts w:ascii="Times New Roman" w:hAnsi="Times New Roman" w:eastAsia="Times New Roman" w:cs="Times New Roman"/>
                <w:b w:val="0"/>
                <w:i w:val="0"/>
                <w:color w:val="000000"/>
                <w:sz w:val="21"/>
              </w:rPr>
              <w:t>D1 Hồ sơ</w:t>
            </w:r>
          </w:p>
        </w:tc>
        <w:tc>
          <w:tcPr>
            <w:tcW w:w="13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33B803">
            <w:pPr>
              <w:spacing w:after="0" w:line="252" w:lineRule="auto"/>
              <w:jc w:val="left"/>
            </w:pPr>
            <w:r>
              <w:rPr>
                <w:rFonts w:ascii="Times New Roman" w:hAnsi="Times New Roman" w:eastAsia="Times New Roman" w:cs="Times New Roman"/>
                <w:b w:val="0"/>
                <w:i w:val="0"/>
                <w:color w:val="000000"/>
                <w:sz w:val="21"/>
              </w:rPr>
              <w:t>3.0</w:t>
            </w:r>
          </w:p>
        </w:tc>
        <w:tc>
          <w:tcPr>
            <w:tcW w:w="14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41A316">
            <w:pPr>
              <w:spacing w:after="0" w:line="252" w:lineRule="auto"/>
              <w:jc w:val="left"/>
            </w:pPr>
            <w:r>
              <w:rPr>
                <w:rFonts w:ascii="Times New Roman" w:hAnsi="Times New Roman" w:eastAsia="Times New Roman" w:cs="Times New Roman"/>
                <w:b w:val="0"/>
                <w:i w:val="0"/>
                <w:color w:val="000000"/>
                <w:sz w:val="21"/>
              </w:rPr>
              <w:t>Đọc từ kho</w:t>
            </w:r>
          </w:p>
        </w:tc>
        <w:tc>
          <w:tcPr>
            <w:tcW w:w="40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0C29A6">
            <w:pPr>
              <w:spacing w:after="0" w:line="252" w:lineRule="auto"/>
              <w:jc w:val="left"/>
            </w:pPr>
            <w:r>
              <w:rPr>
                <w:rFonts w:ascii="Times New Roman" w:hAnsi="Times New Roman" w:eastAsia="Times New Roman" w:cs="Times New Roman"/>
                <w:b w:val="0"/>
                <w:i w:val="0"/>
                <w:color w:val="000000"/>
                <w:sz w:val="21"/>
              </w:rPr>
              <w:t>Học phí khóa học</w:t>
            </w:r>
          </w:p>
        </w:tc>
      </w:tr>
      <w:tr w14:paraId="687C2B29">
        <w:tblPrEx>
          <w:tblCellMar>
            <w:top w:w="0" w:type="dxa"/>
            <w:left w:w="108" w:type="dxa"/>
            <w:bottom w:w="0" w:type="dxa"/>
            <w:right w:w="108" w:type="dxa"/>
          </w:tblCellMar>
        </w:tblPrEx>
        <w:trPr>
          <w:cantSplit/>
          <w:jc w:val="center"/>
        </w:trPr>
        <w:tc>
          <w:tcPr>
            <w:tcW w:w="27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1B211E">
            <w:pPr>
              <w:spacing w:after="0" w:line="252" w:lineRule="auto"/>
              <w:jc w:val="left"/>
            </w:pPr>
            <w:r>
              <w:rPr>
                <w:rFonts w:ascii="Times New Roman" w:hAnsi="Times New Roman" w:eastAsia="Times New Roman" w:cs="Times New Roman"/>
                <w:b w:val="0"/>
                <w:i w:val="0"/>
                <w:color w:val="000000"/>
                <w:sz w:val="21"/>
              </w:rPr>
              <w:t>D1 Hồ sơ</w:t>
            </w:r>
          </w:p>
        </w:tc>
        <w:tc>
          <w:tcPr>
            <w:tcW w:w="13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4AE714C">
            <w:pPr>
              <w:spacing w:after="0" w:line="252" w:lineRule="auto"/>
              <w:jc w:val="left"/>
            </w:pPr>
            <w:r>
              <w:rPr>
                <w:rFonts w:ascii="Times New Roman" w:hAnsi="Times New Roman" w:eastAsia="Times New Roman" w:cs="Times New Roman"/>
                <w:b w:val="0"/>
                <w:i w:val="0"/>
                <w:color w:val="000000"/>
                <w:sz w:val="21"/>
              </w:rPr>
              <w:t>4.0</w:t>
            </w:r>
          </w:p>
        </w:tc>
        <w:tc>
          <w:tcPr>
            <w:tcW w:w="14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077C202">
            <w:pPr>
              <w:spacing w:after="0" w:line="252" w:lineRule="auto"/>
              <w:jc w:val="left"/>
            </w:pPr>
            <w:r>
              <w:rPr>
                <w:rFonts w:ascii="Times New Roman" w:hAnsi="Times New Roman" w:eastAsia="Times New Roman" w:cs="Times New Roman"/>
                <w:b w:val="0"/>
                <w:i w:val="0"/>
                <w:color w:val="000000"/>
                <w:sz w:val="21"/>
              </w:rPr>
              <w:t>Đọc từ kho</w:t>
            </w:r>
          </w:p>
        </w:tc>
        <w:tc>
          <w:tcPr>
            <w:tcW w:w="40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AADCB3">
            <w:pPr>
              <w:spacing w:after="0" w:line="252" w:lineRule="auto"/>
              <w:jc w:val="left"/>
            </w:pPr>
            <w:r>
              <w:rPr>
                <w:rFonts w:ascii="Times New Roman" w:hAnsi="Times New Roman" w:eastAsia="Times New Roman" w:cs="Times New Roman"/>
                <w:b w:val="0"/>
                <w:i w:val="0"/>
                <w:color w:val="000000"/>
                <w:sz w:val="21"/>
              </w:rPr>
              <w:t>Trọng số điểm khóa học</w:t>
            </w:r>
          </w:p>
        </w:tc>
      </w:tr>
      <w:tr w14:paraId="6A439D35">
        <w:tblPrEx>
          <w:tblCellMar>
            <w:top w:w="0" w:type="dxa"/>
            <w:left w:w="108" w:type="dxa"/>
            <w:bottom w:w="0" w:type="dxa"/>
            <w:right w:w="108" w:type="dxa"/>
          </w:tblCellMar>
        </w:tblPrEx>
        <w:trPr>
          <w:cantSplit/>
          <w:jc w:val="center"/>
        </w:trPr>
        <w:tc>
          <w:tcPr>
            <w:tcW w:w="27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47546C5">
            <w:pPr>
              <w:spacing w:after="0" w:line="252" w:lineRule="auto"/>
              <w:jc w:val="left"/>
            </w:pPr>
            <w:r>
              <w:rPr>
                <w:rFonts w:ascii="Times New Roman" w:hAnsi="Times New Roman" w:eastAsia="Times New Roman" w:cs="Times New Roman"/>
                <w:b w:val="0"/>
                <w:i w:val="0"/>
                <w:color w:val="000000"/>
                <w:sz w:val="21"/>
              </w:rPr>
              <w:t>D1 Hồ sơ</w:t>
            </w:r>
          </w:p>
        </w:tc>
        <w:tc>
          <w:tcPr>
            <w:tcW w:w="13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D858090">
            <w:pPr>
              <w:spacing w:after="0" w:line="252" w:lineRule="auto"/>
              <w:jc w:val="left"/>
            </w:pPr>
            <w:r>
              <w:rPr>
                <w:rFonts w:ascii="Times New Roman" w:hAnsi="Times New Roman" w:eastAsia="Times New Roman" w:cs="Times New Roman"/>
                <w:b w:val="0"/>
                <w:i w:val="0"/>
                <w:color w:val="000000"/>
                <w:sz w:val="21"/>
              </w:rPr>
              <w:t>5.0</w:t>
            </w:r>
          </w:p>
        </w:tc>
        <w:tc>
          <w:tcPr>
            <w:tcW w:w="14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2645AE4">
            <w:pPr>
              <w:spacing w:after="0" w:line="252" w:lineRule="auto"/>
              <w:jc w:val="left"/>
            </w:pPr>
            <w:r>
              <w:rPr>
                <w:rFonts w:ascii="Times New Roman" w:hAnsi="Times New Roman" w:eastAsia="Times New Roman" w:cs="Times New Roman"/>
                <w:b w:val="0"/>
                <w:i w:val="0"/>
                <w:color w:val="000000"/>
                <w:sz w:val="21"/>
              </w:rPr>
              <w:t>Đọc từ kho</w:t>
            </w:r>
          </w:p>
        </w:tc>
        <w:tc>
          <w:tcPr>
            <w:tcW w:w="40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B11236">
            <w:pPr>
              <w:spacing w:after="0" w:line="252" w:lineRule="auto"/>
              <w:jc w:val="left"/>
            </w:pPr>
            <w:r>
              <w:rPr>
                <w:rFonts w:ascii="Times New Roman" w:hAnsi="Times New Roman" w:eastAsia="Times New Roman" w:cs="Times New Roman"/>
                <w:b w:val="0"/>
                <w:i w:val="0"/>
                <w:color w:val="000000"/>
                <w:sz w:val="21"/>
              </w:rPr>
              <w:t>Hồ sơ học viên, giáo viên</w:t>
            </w:r>
          </w:p>
        </w:tc>
      </w:tr>
      <w:tr w14:paraId="22C88841">
        <w:tblPrEx>
          <w:tblCellMar>
            <w:top w:w="0" w:type="dxa"/>
            <w:left w:w="108" w:type="dxa"/>
            <w:bottom w:w="0" w:type="dxa"/>
            <w:right w:w="108" w:type="dxa"/>
          </w:tblCellMar>
        </w:tblPrEx>
        <w:trPr>
          <w:cantSplit/>
          <w:jc w:val="center"/>
        </w:trPr>
        <w:tc>
          <w:tcPr>
            <w:tcW w:w="27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CC69AE">
            <w:pPr>
              <w:spacing w:after="0" w:line="252" w:lineRule="auto"/>
              <w:jc w:val="left"/>
            </w:pPr>
            <w:r>
              <w:rPr>
                <w:rFonts w:ascii="Times New Roman" w:hAnsi="Times New Roman" w:eastAsia="Times New Roman" w:cs="Times New Roman"/>
                <w:b w:val="0"/>
                <w:i w:val="0"/>
                <w:color w:val="000000"/>
                <w:sz w:val="21"/>
              </w:rPr>
              <w:t>D2 Lớp và lịch học</w:t>
            </w:r>
          </w:p>
        </w:tc>
        <w:tc>
          <w:tcPr>
            <w:tcW w:w="13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D8AA97">
            <w:pPr>
              <w:spacing w:after="0" w:line="252" w:lineRule="auto"/>
              <w:jc w:val="left"/>
            </w:pPr>
            <w:r>
              <w:rPr>
                <w:rFonts w:ascii="Times New Roman" w:hAnsi="Times New Roman" w:eastAsia="Times New Roman" w:cs="Times New Roman"/>
                <w:b w:val="0"/>
                <w:i w:val="0"/>
                <w:color w:val="000000"/>
                <w:sz w:val="21"/>
              </w:rPr>
              <w:t>2.0</w:t>
            </w:r>
          </w:p>
        </w:tc>
        <w:tc>
          <w:tcPr>
            <w:tcW w:w="14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8AF62A">
            <w:pPr>
              <w:spacing w:after="0" w:line="252" w:lineRule="auto"/>
              <w:jc w:val="left"/>
            </w:pPr>
            <w:r>
              <w:rPr>
                <w:rFonts w:ascii="Times New Roman" w:hAnsi="Times New Roman" w:eastAsia="Times New Roman" w:cs="Times New Roman"/>
                <w:b w:val="0"/>
                <w:i w:val="0"/>
                <w:color w:val="000000"/>
                <w:sz w:val="21"/>
              </w:rPr>
              <w:t>Đọc từ kho</w:t>
            </w:r>
          </w:p>
        </w:tc>
        <w:tc>
          <w:tcPr>
            <w:tcW w:w="40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300509D">
            <w:pPr>
              <w:spacing w:after="0" w:line="252" w:lineRule="auto"/>
              <w:jc w:val="left"/>
            </w:pPr>
            <w:r>
              <w:rPr>
                <w:rFonts w:ascii="Times New Roman" w:hAnsi="Times New Roman" w:eastAsia="Times New Roman" w:cs="Times New Roman"/>
                <w:b w:val="0"/>
                <w:i w:val="0"/>
                <w:color w:val="000000"/>
                <w:sz w:val="21"/>
              </w:rPr>
              <w:t>Đăng ký, sĩ số, lịch đã xếp</w:t>
            </w:r>
          </w:p>
        </w:tc>
      </w:tr>
      <w:tr w14:paraId="685AE4ED">
        <w:tblPrEx>
          <w:tblCellMar>
            <w:top w:w="0" w:type="dxa"/>
            <w:left w:w="108" w:type="dxa"/>
            <w:bottom w:w="0" w:type="dxa"/>
            <w:right w:w="108" w:type="dxa"/>
          </w:tblCellMar>
        </w:tblPrEx>
        <w:trPr>
          <w:cantSplit/>
          <w:jc w:val="center"/>
        </w:trPr>
        <w:tc>
          <w:tcPr>
            <w:tcW w:w="27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0DB3AAC">
            <w:pPr>
              <w:spacing w:after="0" w:line="252" w:lineRule="auto"/>
              <w:jc w:val="left"/>
            </w:pPr>
            <w:r>
              <w:rPr>
                <w:rFonts w:ascii="Times New Roman" w:hAnsi="Times New Roman" w:eastAsia="Times New Roman" w:cs="Times New Roman"/>
                <w:b w:val="0"/>
                <w:i w:val="0"/>
                <w:color w:val="000000"/>
                <w:sz w:val="21"/>
              </w:rPr>
              <w:t>D2 Lớp và lịch học</w:t>
            </w:r>
          </w:p>
        </w:tc>
        <w:tc>
          <w:tcPr>
            <w:tcW w:w="13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E834C9">
            <w:pPr>
              <w:spacing w:after="0" w:line="252" w:lineRule="auto"/>
              <w:jc w:val="left"/>
            </w:pPr>
            <w:r>
              <w:rPr>
                <w:rFonts w:ascii="Times New Roman" w:hAnsi="Times New Roman" w:eastAsia="Times New Roman" w:cs="Times New Roman"/>
                <w:b w:val="0"/>
                <w:i w:val="0"/>
                <w:color w:val="000000"/>
                <w:sz w:val="21"/>
              </w:rPr>
              <w:t>2.0</w:t>
            </w:r>
          </w:p>
        </w:tc>
        <w:tc>
          <w:tcPr>
            <w:tcW w:w="14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5B67A4">
            <w:pPr>
              <w:spacing w:after="0" w:line="252" w:lineRule="auto"/>
              <w:jc w:val="left"/>
            </w:pPr>
            <w:r>
              <w:rPr>
                <w:rFonts w:ascii="Times New Roman" w:hAnsi="Times New Roman" w:eastAsia="Times New Roman" w:cs="Times New Roman"/>
                <w:b w:val="0"/>
                <w:i w:val="0"/>
                <w:color w:val="000000"/>
                <w:sz w:val="21"/>
              </w:rPr>
              <w:t>Ghi vào kho</w:t>
            </w:r>
          </w:p>
        </w:tc>
        <w:tc>
          <w:tcPr>
            <w:tcW w:w="40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3A0913">
            <w:pPr>
              <w:spacing w:after="0" w:line="252" w:lineRule="auto"/>
              <w:jc w:val="left"/>
            </w:pPr>
            <w:r>
              <w:rPr>
                <w:rFonts w:ascii="Times New Roman" w:hAnsi="Times New Roman" w:eastAsia="Times New Roman" w:cs="Times New Roman"/>
                <w:b w:val="0"/>
                <w:i w:val="0"/>
                <w:color w:val="000000"/>
                <w:sz w:val="21"/>
              </w:rPr>
              <w:t>Lớp, đăng ký, lịch học</w:t>
            </w:r>
          </w:p>
        </w:tc>
      </w:tr>
      <w:tr w14:paraId="4C9478AF">
        <w:tblPrEx>
          <w:tblCellMar>
            <w:top w:w="0" w:type="dxa"/>
            <w:left w:w="108" w:type="dxa"/>
            <w:bottom w:w="0" w:type="dxa"/>
            <w:right w:w="108" w:type="dxa"/>
          </w:tblCellMar>
        </w:tblPrEx>
        <w:trPr>
          <w:cantSplit/>
          <w:jc w:val="center"/>
        </w:trPr>
        <w:tc>
          <w:tcPr>
            <w:tcW w:w="27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AD640E">
            <w:pPr>
              <w:spacing w:after="0" w:line="252" w:lineRule="auto"/>
              <w:jc w:val="left"/>
            </w:pPr>
            <w:r>
              <w:rPr>
                <w:rFonts w:ascii="Times New Roman" w:hAnsi="Times New Roman" w:eastAsia="Times New Roman" w:cs="Times New Roman"/>
                <w:b w:val="0"/>
                <w:i w:val="0"/>
                <w:color w:val="000000"/>
                <w:sz w:val="21"/>
              </w:rPr>
              <w:t>D2 Lớp và lịch học</w:t>
            </w:r>
          </w:p>
        </w:tc>
        <w:tc>
          <w:tcPr>
            <w:tcW w:w="13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643B14">
            <w:pPr>
              <w:spacing w:after="0" w:line="252" w:lineRule="auto"/>
              <w:jc w:val="left"/>
            </w:pPr>
            <w:r>
              <w:rPr>
                <w:rFonts w:ascii="Times New Roman" w:hAnsi="Times New Roman" w:eastAsia="Times New Roman" w:cs="Times New Roman"/>
                <w:b w:val="0"/>
                <w:i w:val="0"/>
                <w:color w:val="000000"/>
                <w:sz w:val="21"/>
              </w:rPr>
              <w:t>3.0</w:t>
            </w:r>
          </w:p>
        </w:tc>
        <w:tc>
          <w:tcPr>
            <w:tcW w:w="14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233F3B">
            <w:pPr>
              <w:spacing w:after="0" w:line="252" w:lineRule="auto"/>
              <w:jc w:val="left"/>
            </w:pPr>
            <w:r>
              <w:rPr>
                <w:rFonts w:ascii="Times New Roman" w:hAnsi="Times New Roman" w:eastAsia="Times New Roman" w:cs="Times New Roman"/>
                <w:b w:val="0"/>
                <w:i w:val="0"/>
                <w:color w:val="000000"/>
                <w:sz w:val="21"/>
              </w:rPr>
              <w:t>Đọc từ kho</w:t>
            </w:r>
          </w:p>
        </w:tc>
        <w:tc>
          <w:tcPr>
            <w:tcW w:w="40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51F152A">
            <w:pPr>
              <w:spacing w:after="0" w:line="252" w:lineRule="auto"/>
              <w:jc w:val="left"/>
            </w:pPr>
            <w:r>
              <w:rPr>
                <w:rFonts w:ascii="Times New Roman" w:hAnsi="Times New Roman" w:eastAsia="Times New Roman" w:cs="Times New Roman"/>
                <w:b w:val="0"/>
                <w:i w:val="0"/>
                <w:color w:val="000000"/>
                <w:sz w:val="21"/>
              </w:rPr>
              <w:t>Đăng ký học</w:t>
            </w:r>
          </w:p>
        </w:tc>
      </w:tr>
      <w:tr w14:paraId="75E5C375">
        <w:tblPrEx>
          <w:tblCellMar>
            <w:top w:w="0" w:type="dxa"/>
            <w:left w:w="108" w:type="dxa"/>
            <w:bottom w:w="0" w:type="dxa"/>
            <w:right w:w="108" w:type="dxa"/>
          </w:tblCellMar>
        </w:tblPrEx>
        <w:trPr>
          <w:cantSplit/>
          <w:jc w:val="center"/>
        </w:trPr>
        <w:tc>
          <w:tcPr>
            <w:tcW w:w="27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019CC65">
            <w:pPr>
              <w:spacing w:after="0" w:line="252" w:lineRule="auto"/>
              <w:jc w:val="left"/>
            </w:pPr>
            <w:r>
              <w:rPr>
                <w:rFonts w:ascii="Times New Roman" w:hAnsi="Times New Roman" w:eastAsia="Times New Roman" w:cs="Times New Roman"/>
                <w:b w:val="0"/>
                <w:i w:val="0"/>
                <w:color w:val="000000"/>
                <w:sz w:val="21"/>
              </w:rPr>
              <w:t>D2 Lớp và lịch học</w:t>
            </w:r>
          </w:p>
        </w:tc>
        <w:tc>
          <w:tcPr>
            <w:tcW w:w="13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17D6AE">
            <w:pPr>
              <w:spacing w:after="0" w:line="252" w:lineRule="auto"/>
              <w:jc w:val="left"/>
            </w:pPr>
            <w:r>
              <w:rPr>
                <w:rFonts w:ascii="Times New Roman" w:hAnsi="Times New Roman" w:eastAsia="Times New Roman" w:cs="Times New Roman"/>
                <w:b w:val="0"/>
                <w:i w:val="0"/>
                <w:color w:val="000000"/>
                <w:sz w:val="21"/>
              </w:rPr>
              <w:t>4.0</w:t>
            </w:r>
          </w:p>
        </w:tc>
        <w:tc>
          <w:tcPr>
            <w:tcW w:w="14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B84B03">
            <w:pPr>
              <w:spacing w:after="0" w:line="252" w:lineRule="auto"/>
              <w:jc w:val="left"/>
            </w:pPr>
            <w:r>
              <w:rPr>
                <w:rFonts w:ascii="Times New Roman" w:hAnsi="Times New Roman" w:eastAsia="Times New Roman" w:cs="Times New Roman"/>
                <w:b w:val="0"/>
                <w:i w:val="0"/>
                <w:color w:val="000000"/>
                <w:sz w:val="21"/>
              </w:rPr>
              <w:t>Đọc từ kho</w:t>
            </w:r>
          </w:p>
        </w:tc>
        <w:tc>
          <w:tcPr>
            <w:tcW w:w="40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C24503D">
            <w:pPr>
              <w:spacing w:after="0" w:line="252" w:lineRule="auto"/>
              <w:jc w:val="left"/>
            </w:pPr>
            <w:r>
              <w:rPr>
                <w:rFonts w:ascii="Times New Roman" w:hAnsi="Times New Roman" w:eastAsia="Times New Roman" w:cs="Times New Roman"/>
                <w:b w:val="0"/>
                <w:i w:val="0"/>
                <w:color w:val="000000"/>
                <w:sz w:val="21"/>
              </w:rPr>
              <w:t>Danh sách lớp, buổi học</w:t>
            </w:r>
          </w:p>
        </w:tc>
      </w:tr>
      <w:tr w14:paraId="1B0C41DC">
        <w:tblPrEx>
          <w:tblCellMar>
            <w:top w:w="0" w:type="dxa"/>
            <w:left w:w="108" w:type="dxa"/>
            <w:bottom w:w="0" w:type="dxa"/>
            <w:right w:w="108" w:type="dxa"/>
          </w:tblCellMar>
        </w:tblPrEx>
        <w:trPr>
          <w:cantSplit/>
          <w:jc w:val="center"/>
        </w:trPr>
        <w:tc>
          <w:tcPr>
            <w:tcW w:w="27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4B743D5">
            <w:pPr>
              <w:spacing w:after="0" w:line="252" w:lineRule="auto"/>
              <w:jc w:val="left"/>
            </w:pPr>
            <w:r>
              <w:rPr>
                <w:rFonts w:ascii="Times New Roman" w:hAnsi="Times New Roman" w:eastAsia="Times New Roman" w:cs="Times New Roman"/>
                <w:b w:val="0"/>
                <w:i w:val="0"/>
                <w:color w:val="000000"/>
                <w:sz w:val="21"/>
              </w:rPr>
              <w:t>D2 Lớp và lịch học</w:t>
            </w:r>
          </w:p>
        </w:tc>
        <w:tc>
          <w:tcPr>
            <w:tcW w:w="13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D386DE">
            <w:pPr>
              <w:spacing w:after="0" w:line="252" w:lineRule="auto"/>
              <w:jc w:val="left"/>
            </w:pPr>
            <w:r>
              <w:rPr>
                <w:rFonts w:ascii="Times New Roman" w:hAnsi="Times New Roman" w:eastAsia="Times New Roman" w:cs="Times New Roman"/>
                <w:b w:val="0"/>
                <w:i w:val="0"/>
                <w:color w:val="000000"/>
                <w:sz w:val="21"/>
              </w:rPr>
              <w:t>5.0</w:t>
            </w:r>
          </w:p>
        </w:tc>
        <w:tc>
          <w:tcPr>
            <w:tcW w:w="14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E2872C">
            <w:pPr>
              <w:spacing w:after="0" w:line="252" w:lineRule="auto"/>
              <w:jc w:val="left"/>
            </w:pPr>
            <w:r>
              <w:rPr>
                <w:rFonts w:ascii="Times New Roman" w:hAnsi="Times New Roman" w:eastAsia="Times New Roman" w:cs="Times New Roman"/>
                <w:b w:val="0"/>
                <w:i w:val="0"/>
                <w:color w:val="000000"/>
                <w:sz w:val="21"/>
              </w:rPr>
              <w:t>Đọc từ kho</w:t>
            </w:r>
          </w:p>
        </w:tc>
        <w:tc>
          <w:tcPr>
            <w:tcW w:w="40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AE780B">
            <w:pPr>
              <w:spacing w:after="0" w:line="252" w:lineRule="auto"/>
              <w:jc w:val="left"/>
            </w:pPr>
            <w:r>
              <w:rPr>
                <w:rFonts w:ascii="Times New Roman" w:hAnsi="Times New Roman" w:eastAsia="Times New Roman" w:cs="Times New Roman"/>
                <w:b w:val="0"/>
                <w:i w:val="0"/>
                <w:color w:val="000000"/>
                <w:sz w:val="21"/>
              </w:rPr>
              <w:t>Lớp, đăng ký, buổi học</w:t>
            </w:r>
          </w:p>
        </w:tc>
      </w:tr>
      <w:tr w14:paraId="236DEB0A">
        <w:tblPrEx>
          <w:tblCellMar>
            <w:top w:w="0" w:type="dxa"/>
            <w:left w:w="108" w:type="dxa"/>
            <w:bottom w:w="0" w:type="dxa"/>
            <w:right w:w="108" w:type="dxa"/>
          </w:tblCellMar>
        </w:tblPrEx>
        <w:trPr>
          <w:cantSplit/>
          <w:jc w:val="center"/>
        </w:trPr>
        <w:tc>
          <w:tcPr>
            <w:tcW w:w="27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6B86FD">
            <w:pPr>
              <w:spacing w:after="0" w:line="252" w:lineRule="auto"/>
              <w:jc w:val="left"/>
            </w:pPr>
            <w:r>
              <w:rPr>
                <w:rFonts w:ascii="Times New Roman" w:hAnsi="Times New Roman" w:eastAsia="Times New Roman" w:cs="Times New Roman"/>
                <w:b w:val="0"/>
                <w:i w:val="0"/>
                <w:color w:val="000000"/>
                <w:sz w:val="21"/>
              </w:rPr>
              <w:t>D3 Học phí</w:t>
            </w:r>
          </w:p>
        </w:tc>
        <w:tc>
          <w:tcPr>
            <w:tcW w:w="13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7EFF62">
            <w:pPr>
              <w:spacing w:after="0" w:line="252" w:lineRule="auto"/>
              <w:jc w:val="left"/>
            </w:pPr>
            <w:r>
              <w:rPr>
                <w:rFonts w:ascii="Times New Roman" w:hAnsi="Times New Roman" w:eastAsia="Times New Roman" w:cs="Times New Roman"/>
                <w:b w:val="0"/>
                <w:i w:val="0"/>
                <w:color w:val="000000"/>
                <w:sz w:val="21"/>
              </w:rPr>
              <w:t>2.0</w:t>
            </w:r>
          </w:p>
        </w:tc>
        <w:tc>
          <w:tcPr>
            <w:tcW w:w="14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4E40E0">
            <w:pPr>
              <w:spacing w:after="0" w:line="252" w:lineRule="auto"/>
              <w:jc w:val="left"/>
            </w:pPr>
            <w:r>
              <w:rPr>
                <w:rFonts w:ascii="Times New Roman" w:hAnsi="Times New Roman" w:eastAsia="Times New Roman" w:cs="Times New Roman"/>
                <w:b w:val="0"/>
                <w:i w:val="0"/>
                <w:color w:val="000000"/>
                <w:sz w:val="21"/>
              </w:rPr>
              <w:t>Đọc từ kho</w:t>
            </w:r>
          </w:p>
        </w:tc>
        <w:tc>
          <w:tcPr>
            <w:tcW w:w="40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376435F">
            <w:pPr>
              <w:spacing w:after="0" w:line="252" w:lineRule="auto"/>
              <w:jc w:val="left"/>
            </w:pPr>
            <w:r>
              <w:rPr>
                <w:rFonts w:ascii="Times New Roman" w:hAnsi="Times New Roman" w:eastAsia="Times New Roman" w:cs="Times New Roman"/>
                <w:b w:val="0"/>
                <w:i w:val="0"/>
                <w:color w:val="000000"/>
                <w:sz w:val="21"/>
              </w:rPr>
              <w:t>Tình trạng đóng học phí</w:t>
            </w:r>
          </w:p>
        </w:tc>
      </w:tr>
      <w:tr w14:paraId="0F703D58">
        <w:tblPrEx>
          <w:tblCellMar>
            <w:top w:w="0" w:type="dxa"/>
            <w:left w:w="108" w:type="dxa"/>
            <w:bottom w:w="0" w:type="dxa"/>
            <w:right w:w="108" w:type="dxa"/>
          </w:tblCellMar>
        </w:tblPrEx>
        <w:trPr>
          <w:cantSplit/>
          <w:jc w:val="center"/>
        </w:trPr>
        <w:tc>
          <w:tcPr>
            <w:tcW w:w="27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E0C540">
            <w:pPr>
              <w:spacing w:after="0" w:line="252" w:lineRule="auto"/>
              <w:jc w:val="left"/>
            </w:pPr>
            <w:r>
              <w:rPr>
                <w:rFonts w:ascii="Times New Roman" w:hAnsi="Times New Roman" w:eastAsia="Times New Roman" w:cs="Times New Roman"/>
                <w:b w:val="0"/>
                <w:i w:val="0"/>
                <w:color w:val="000000"/>
                <w:sz w:val="21"/>
              </w:rPr>
              <w:t>D3 Học phí</w:t>
            </w:r>
          </w:p>
        </w:tc>
        <w:tc>
          <w:tcPr>
            <w:tcW w:w="13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F81553F">
            <w:pPr>
              <w:spacing w:after="0" w:line="252" w:lineRule="auto"/>
              <w:jc w:val="left"/>
            </w:pPr>
            <w:r>
              <w:rPr>
                <w:rFonts w:ascii="Times New Roman" w:hAnsi="Times New Roman" w:eastAsia="Times New Roman" w:cs="Times New Roman"/>
                <w:b w:val="0"/>
                <w:i w:val="0"/>
                <w:color w:val="000000"/>
                <w:sz w:val="21"/>
              </w:rPr>
              <w:t>3.0</w:t>
            </w:r>
          </w:p>
        </w:tc>
        <w:tc>
          <w:tcPr>
            <w:tcW w:w="14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6F0805">
            <w:pPr>
              <w:spacing w:after="0" w:line="252" w:lineRule="auto"/>
              <w:jc w:val="left"/>
            </w:pPr>
            <w:r>
              <w:rPr>
                <w:rFonts w:ascii="Times New Roman" w:hAnsi="Times New Roman" w:eastAsia="Times New Roman" w:cs="Times New Roman"/>
                <w:b w:val="0"/>
                <w:i w:val="0"/>
                <w:color w:val="000000"/>
                <w:sz w:val="21"/>
              </w:rPr>
              <w:t>Đọc từ kho</w:t>
            </w:r>
          </w:p>
        </w:tc>
        <w:tc>
          <w:tcPr>
            <w:tcW w:w="40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35AA682">
            <w:pPr>
              <w:spacing w:after="0" w:line="252" w:lineRule="auto"/>
              <w:jc w:val="left"/>
            </w:pPr>
            <w:r>
              <w:rPr>
                <w:rFonts w:ascii="Times New Roman" w:hAnsi="Times New Roman" w:eastAsia="Times New Roman" w:cs="Times New Roman"/>
                <w:b w:val="0"/>
                <w:i w:val="0"/>
                <w:color w:val="000000"/>
                <w:sz w:val="21"/>
              </w:rPr>
              <w:t>Học phí phải thu, số đã thu</w:t>
            </w:r>
          </w:p>
        </w:tc>
      </w:tr>
      <w:tr w14:paraId="3BF1D6DC">
        <w:tblPrEx>
          <w:tblCellMar>
            <w:top w:w="0" w:type="dxa"/>
            <w:left w:w="108" w:type="dxa"/>
            <w:bottom w:w="0" w:type="dxa"/>
            <w:right w:w="108" w:type="dxa"/>
          </w:tblCellMar>
        </w:tblPrEx>
        <w:trPr>
          <w:cantSplit/>
          <w:jc w:val="center"/>
        </w:trPr>
        <w:tc>
          <w:tcPr>
            <w:tcW w:w="27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84D9DF">
            <w:pPr>
              <w:spacing w:after="0" w:line="252" w:lineRule="auto"/>
              <w:jc w:val="left"/>
            </w:pPr>
            <w:r>
              <w:rPr>
                <w:rFonts w:ascii="Times New Roman" w:hAnsi="Times New Roman" w:eastAsia="Times New Roman" w:cs="Times New Roman"/>
                <w:b w:val="0"/>
                <w:i w:val="0"/>
                <w:color w:val="000000"/>
                <w:sz w:val="21"/>
              </w:rPr>
              <w:t>D3 Học phí</w:t>
            </w:r>
          </w:p>
        </w:tc>
        <w:tc>
          <w:tcPr>
            <w:tcW w:w="13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B21645">
            <w:pPr>
              <w:spacing w:after="0" w:line="252" w:lineRule="auto"/>
              <w:jc w:val="left"/>
            </w:pPr>
            <w:r>
              <w:rPr>
                <w:rFonts w:ascii="Times New Roman" w:hAnsi="Times New Roman" w:eastAsia="Times New Roman" w:cs="Times New Roman"/>
                <w:b w:val="0"/>
                <w:i w:val="0"/>
                <w:color w:val="000000"/>
                <w:sz w:val="21"/>
              </w:rPr>
              <w:t>3.0</w:t>
            </w:r>
          </w:p>
        </w:tc>
        <w:tc>
          <w:tcPr>
            <w:tcW w:w="14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F95A9C4">
            <w:pPr>
              <w:spacing w:after="0" w:line="252" w:lineRule="auto"/>
              <w:jc w:val="left"/>
            </w:pPr>
            <w:r>
              <w:rPr>
                <w:rFonts w:ascii="Times New Roman" w:hAnsi="Times New Roman" w:eastAsia="Times New Roman" w:cs="Times New Roman"/>
                <w:b w:val="0"/>
                <w:i w:val="0"/>
                <w:color w:val="000000"/>
                <w:sz w:val="21"/>
              </w:rPr>
              <w:t>Ghi vào kho</w:t>
            </w:r>
          </w:p>
        </w:tc>
        <w:tc>
          <w:tcPr>
            <w:tcW w:w="40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26EC95">
            <w:pPr>
              <w:spacing w:after="0" w:line="252" w:lineRule="auto"/>
              <w:jc w:val="left"/>
            </w:pPr>
            <w:r>
              <w:rPr>
                <w:rFonts w:ascii="Times New Roman" w:hAnsi="Times New Roman" w:eastAsia="Times New Roman" w:cs="Times New Roman"/>
                <w:b w:val="0"/>
                <w:i w:val="0"/>
                <w:color w:val="000000"/>
                <w:sz w:val="21"/>
              </w:rPr>
              <w:t>Ưu đãi, học phí, phiếu thu</w:t>
            </w:r>
          </w:p>
        </w:tc>
      </w:tr>
      <w:tr w14:paraId="1D2F6D05">
        <w:tblPrEx>
          <w:tblCellMar>
            <w:top w:w="0" w:type="dxa"/>
            <w:left w:w="108" w:type="dxa"/>
            <w:bottom w:w="0" w:type="dxa"/>
            <w:right w:w="108" w:type="dxa"/>
          </w:tblCellMar>
        </w:tblPrEx>
        <w:trPr>
          <w:cantSplit/>
          <w:jc w:val="center"/>
        </w:trPr>
        <w:tc>
          <w:tcPr>
            <w:tcW w:w="27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B5DB12A">
            <w:pPr>
              <w:spacing w:after="0" w:line="252" w:lineRule="auto"/>
              <w:jc w:val="left"/>
            </w:pPr>
            <w:r>
              <w:rPr>
                <w:rFonts w:ascii="Times New Roman" w:hAnsi="Times New Roman" w:eastAsia="Times New Roman" w:cs="Times New Roman"/>
                <w:b w:val="0"/>
                <w:i w:val="0"/>
                <w:color w:val="000000"/>
                <w:sz w:val="21"/>
              </w:rPr>
              <w:t>D3 Học phí</w:t>
            </w:r>
          </w:p>
        </w:tc>
        <w:tc>
          <w:tcPr>
            <w:tcW w:w="13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5403F3">
            <w:pPr>
              <w:spacing w:after="0" w:line="252" w:lineRule="auto"/>
              <w:jc w:val="left"/>
            </w:pPr>
            <w:r>
              <w:rPr>
                <w:rFonts w:ascii="Times New Roman" w:hAnsi="Times New Roman" w:eastAsia="Times New Roman" w:cs="Times New Roman"/>
                <w:b w:val="0"/>
                <w:i w:val="0"/>
                <w:color w:val="000000"/>
                <w:sz w:val="21"/>
              </w:rPr>
              <w:t>5.0</w:t>
            </w:r>
          </w:p>
        </w:tc>
        <w:tc>
          <w:tcPr>
            <w:tcW w:w="14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7D650A">
            <w:pPr>
              <w:spacing w:after="0" w:line="252" w:lineRule="auto"/>
              <w:jc w:val="left"/>
            </w:pPr>
            <w:r>
              <w:rPr>
                <w:rFonts w:ascii="Times New Roman" w:hAnsi="Times New Roman" w:eastAsia="Times New Roman" w:cs="Times New Roman"/>
                <w:b w:val="0"/>
                <w:i w:val="0"/>
                <w:color w:val="000000"/>
                <w:sz w:val="21"/>
              </w:rPr>
              <w:t>Đọc từ kho</w:t>
            </w:r>
          </w:p>
        </w:tc>
        <w:tc>
          <w:tcPr>
            <w:tcW w:w="40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891EE8">
            <w:pPr>
              <w:spacing w:after="0" w:line="252" w:lineRule="auto"/>
              <w:jc w:val="left"/>
            </w:pPr>
            <w:r>
              <w:rPr>
                <w:rFonts w:ascii="Times New Roman" w:hAnsi="Times New Roman" w:eastAsia="Times New Roman" w:cs="Times New Roman"/>
                <w:b w:val="0"/>
                <w:i w:val="0"/>
                <w:color w:val="000000"/>
                <w:sz w:val="21"/>
              </w:rPr>
              <w:t>Công nợ</w:t>
            </w:r>
          </w:p>
        </w:tc>
      </w:tr>
      <w:tr w14:paraId="14E1352A">
        <w:tblPrEx>
          <w:tblCellMar>
            <w:top w:w="0" w:type="dxa"/>
            <w:left w:w="108" w:type="dxa"/>
            <w:bottom w:w="0" w:type="dxa"/>
            <w:right w:w="108" w:type="dxa"/>
          </w:tblCellMar>
        </w:tblPrEx>
        <w:trPr>
          <w:cantSplit/>
          <w:jc w:val="center"/>
        </w:trPr>
        <w:tc>
          <w:tcPr>
            <w:tcW w:w="27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BB2839">
            <w:pPr>
              <w:spacing w:after="0" w:line="252" w:lineRule="auto"/>
              <w:jc w:val="left"/>
            </w:pPr>
            <w:r>
              <w:rPr>
                <w:rFonts w:ascii="Times New Roman" w:hAnsi="Times New Roman" w:eastAsia="Times New Roman" w:cs="Times New Roman"/>
                <w:b w:val="0"/>
                <w:i w:val="0"/>
                <w:color w:val="000000"/>
                <w:sz w:val="21"/>
              </w:rPr>
              <w:t>D4 Học tập</w:t>
            </w:r>
          </w:p>
        </w:tc>
        <w:tc>
          <w:tcPr>
            <w:tcW w:w="13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6EBF8A">
            <w:pPr>
              <w:spacing w:after="0" w:line="252" w:lineRule="auto"/>
              <w:jc w:val="left"/>
            </w:pPr>
            <w:r>
              <w:rPr>
                <w:rFonts w:ascii="Times New Roman" w:hAnsi="Times New Roman" w:eastAsia="Times New Roman" w:cs="Times New Roman"/>
                <w:b w:val="0"/>
                <w:i w:val="0"/>
                <w:color w:val="000000"/>
                <w:sz w:val="21"/>
              </w:rPr>
              <w:t>4.0</w:t>
            </w:r>
          </w:p>
        </w:tc>
        <w:tc>
          <w:tcPr>
            <w:tcW w:w="14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F296DE">
            <w:pPr>
              <w:spacing w:after="0" w:line="252" w:lineRule="auto"/>
              <w:jc w:val="left"/>
            </w:pPr>
            <w:r>
              <w:rPr>
                <w:rFonts w:ascii="Times New Roman" w:hAnsi="Times New Roman" w:eastAsia="Times New Roman" w:cs="Times New Roman"/>
                <w:b w:val="0"/>
                <w:i w:val="0"/>
                <w:color w:val="000000"/>
                <w:sz w:val="21"/>
              </w:rPr>
              <w:t>Đọc từ kho</w:t>
            </w:r>
          </w:p>
        </w:tc>
        <w:tc>
          <w:tcPr>
            <w:tcW w:w="40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C7FF66">
            <w:pPr>
              <w:spacing w:after="0" w:line="252" w:lineRule="auto"/>
              <w:jc w:val="left"/>
            </w:pPr>
            <w:r>
              <w:rPr>
                <w:rFonts w:ascii="Times New Roman" w:hAnsi="Times New Roman" w:eastAsia="Times New Roman" w:cs="Times New Roman"/>
                <w:b w:val="0"/>
                <w:i w:val="0"/>
                <w:color w:val="000000"/>
                <w:sz w:val="21"/>
              </w:rPr>
              <w:t>Điểm danh, điểm thành phần</w:t>
            </w:r>
          </w:p>
        </w:tc>
      </w:tr>
      <w:tr w14:paraId="68434061">
        <w:tblPrEx>
          <w:tblCellMar>
            <w:top w:w="0" w:type="dxa"/>
            <w:left w:w="108" w:type="dxa"/>
            <w:bottom w:w="0" w:type="dxa"/>
            <w:right w:w="108" w:type="dxa"/>
          </w:tblCellMar>
        </w:tblPrEx>
        <w:trPr>
          <w:cantSplit/>
          <w:jc w:val="center"/>
        </w:trPr>
        <w:tc>
          <w:tcPr>
            <w:tcW w:w="27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331C00">
            <w:pPr>
              <w:spacing w:after="0" w:line="252" w:lineRule="auto"/>
              <w:jc w:val="left"/>
            </w:pPr>
            <w:r>
              <w:rPr>
                <w:rFonts w:ascii="Times New Roman" w:hAnsi="Times New Roman" w:eastAsia="Times New Roman" w:cs="Times New Roman"/>
                <w:b w:val="0"/>
                <w:i w:val="0"/>
                <w:color w:val="000000"/>
                <w:sz w:val="21"/>
              </w:rPr>
              <w:t>D4 Học tập</w:t>
            </w:r>
          </w:p>
        </w:tc>
        <w:tc>
          <w:tcPr>
            <w:tcW w:w="13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598AEA3">
            <w:pPr>
              <w:spacing w:after="0" w:line="252" w:lineRule="auto"/>
              <w:jc w:val="left"/>
            </w:pPr>
            <w:r>
              <w:rPr>
                <w:rFonts w:ascii="Times New Roman" w:hAnsi="Times New Roman" w:eastAsia="Times New Roman" w:cs="Times New Roman"/>
                <w:b w:val="0"/>
                <w:i w:val="0"/>
                <w:color w:val="000000"/>
                <w:sz w:val="21"/>
              </w:rPr>
              <w:t>4.0</w:t>
            </w:r>
          </w:p>
        </w:tc>
        <w:tc>
          <w:tcPr>
            <w:tcW w:w="14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216170">
            <w:pPr>
              <w:spacing w:after="0" w:line="252" w:lineRule="auto"/>
              <w:jc w:val="left"/>
            </w:pPr>
            <w:r>
              <w:rPr>
                <w:rFonts w:ascii="Times New Roman" w:hAnsi="Times New Roman" w:eastAsia="Times New Roman" w:cs="Times New Roman"/>
                <w:b w:val="0"/>
                <w:i w:val="0"/>
                <w:color w:val="000000"/>
                <w:sz w:val="21"/>
              </w:rPr>
              <w:t>Ghi vào kho</w:t>
            </w:r>
          </w:p>
        </w:tc>
        <w:tc>
          <w:tcPr>
            <w:tcW w:w="40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86FED14">
            <w:pPr>
              <w:spacing w:after="0" w:line="252" w:lineRule="auto"/>
              <w:jc w:val="left"/>
            </w:pPr>
            <w:r>
              <w:rPr>
                <w:rFonts w:ascii="Times New Roman" w:hAnsi="Times New Roman" w:eastAsia="Times New Roman" w:cs="Times New Roman"/>
                <w:b w:val="0"/>
                <w:i w:val="0"/>
                <w:color w:val="000000"/>
                <w:sz w:val="21"/>
              </w:rPr>
              <w:t>Điểm danh, điểm, kết quả, chứng nhận</w:t>
            </w:r>
          </w:p>
        </w:tc>
      </w:tr>
      <w:tr w14:paraId="4134078C">
        <w:tblPrEx>
          <w:tblCellMar>
            <w:top w:w="0" w:type="dxa"/>
            <w:left w:w="108" w:type="dxa"/>
            <w:bottom w:w="0" w:type="dxa"/>
            <w:right w:w="108" w:type="dxa"/>
          </w:tblCellMar>
        </w:tblPrEx>
        <w:trPr>
          <w:cantSplit/>
          <w:jc w:val="center"/>
        </w:trPr>
        <w:tc>
          <w:tcPr>
            <w:tcW w:w="27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39CDA8">
            <w:pPr>
              <w:spacing w:after="0" w:line="252" w:lineRule="auto"/>
              <w:jc w:val="left"/>
            </w:pPr>
            <w:r>
              <w:rPr>
                <w:rFonts w:ascii="Times New Roman" w:hAnsi="Times New Roman" w:eastAsia="Times New Roman" w:cs="Times New Roman"/>
                <w:b w:val="0"/>
                <w:i w:val="0"/>
                <w:color w:val="000000"/>
                <w:sz w:val="21"/>
              </w:rPr>
              <w:t>D4 Học tập</w:t>
            </w:r>
          </w:p>
        </w:tc>
        <w:tc>
          <w:tcPr>
            <w:tcW w:w="13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2B6AD1">
            <w:pPr>
              <w:spacing w:after="0" w:line="252" w:lineRule="auto"/>
              <w:jc w:val="left"/>
            </w:pPr>
            <w:r>
              <w:rPr>
                <w:rFonts w:ascii="Times New Roman" w:hAnsi="Times New Roman" w:eastAsia="Times New Roman" w:cs="Times New Roman"/>
                <w:b w:val="0"/>
                <w:i w:val="0"/>
                <w:color w:val="000000"/>
                <w:sz w:val="21"/>
              </w:rPr>
              <w:t>5.0</w:t>
            </w:r>
          </w:p>
        </w:tc>
        <w:tc>
          <w:tcPr>
            <w:tcW w:w="14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320B02">
            <w:pPr>
              <w:spacing w:after="0" w:line="252" w:lineRule="auto"/>
              <w:jc w:val="left"/>
            </w:pPr>
            <w:r>
              <w:rPr>
                <w:rFonts w:ascii="Times New Roman" w:hAnsi="Times New Roman" w:eastAsia="Times New Roman" w:cs="Times New Roman"/>
                <w:b w:val="0"/>
                <w:i w:val="0"/>
                <w:color w:val="000000"/>
                <w:sz w:val="21"/>
              </w:rPr>
              <w:t>Đọc từ kho</w:t>
            </w:r>
          </w:p>
        </w:tc>
        <w:tc>
          <w:tcPr>
            <w:tcW w:w="40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942078">
            <w:pPr>
              <w:spacing w:after="0" w:line="252" w:lineRule="auto"/>
              <w:jc w:val="left"/>
            </w:pPr>
            <w:r>
              <w:rPr>
                <w:rFonts w:ascii="Times New Roman" w:hAnsi="Times New Roman" w:eastAsia="Times New Roman" w:cs="Times New Roman"/>
                <w:b w:val="0"/>
                <w:i w:val="0"/>
                <w:color w:val="000000"/>
                <w:sz w:val="21"/>
              </w:rPr>
              <w:t>Chuyên cần, kết quả</w:t>
            </w:r>
          </w:p>
        </w:tc>
      </w:tr>
      <w:tr w14:paraId="340C4074">
        <w:tblPrEx>
          <w:tblCellMar>
            <w:top w:w="0" w:type="dxa"/>
            <w:left w:w="108" w:type="dxa"/>
            <w:bottom w:w="0" w:type="dxa"/>
            <w:right w:w="108" w:type="dxa"/>
          </w:tblCellMar>
        </w:tblPrEx>
        <w:trPr>
          <w:cantSplit/>
          <w:jc w:val="center"/>
        </w:trPr>
        <w:tc>
          <w:tcPr>
            <w:tcW w:w="27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88BC00">
            <w:pPr>
              <w:spacing w:after="0" w:line="252" w:lineRule="auto"/>
              <w:jc w:val="left"/>
            </w:pPr>
            <w:r>
              <w:rPr>
                <w:rFonts w:ascii="Times New Roman" w:hAnsi="Times New Roman" w:eastAsia="Times New Roman" w:cs="Times New Roman"/>
                <w:b w:val="0"/>
                <w:i w:val="0"/>
                <w:color w:val="000000"/>
                <w:sz w:val="21"/>
              </w:rPr>
              <w:t>D5 Tài khoản và thông báo</w:t>
            </w:r>
          </w:p>
        </w:tc>
        <w:tc>
          <w:tcPr>
            <w:tcW w:w="13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35AFEE">
            <w:pPr>
              <w:spacing w:after="0" w:line="252" w:lineRule="auto"/>
              <w:jc w:val="left"/>
            </w:pPr>
            <w:r>
              <w:rPr>
                <w:rFonts w:ascii="Times New Roman" w:hAnsi="Times New Roman" w:eastAsia="Times New Roman" w:cs="Times New Roman"/>
                <w:b w:val="0"/>
                <w:i w:val="0"/>
                <w:color w:val="000000"/>
                <w:sz w:val="21"/>
              </w:rPr>
              <w:t>5.0</w:t>
            </w:r>
          </w:p>
        </w:tc>
        <w:tc>
          <w:tcPr>
            <w:tcW w:w="14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6E3D26">
            <w:pPr>
              <w:spacing w:after="0" w:line="252" w:lineRule="auto"/>
              <w:jc w:val="left"/>
            </w:pPr>
            <w:r>
              <w:rPr>
                <w:rFonts w:ascii="Times New Roman" w:hAnsi="Times New Roman" w:eastAsia="Times New Roman" w:cs="Times New Roman"/>
                <w:b w:val="0"/>
                <w:i w:val="0"/>
                <w:color w:val="000000"/>
                <w:sz w:val="21"/>
              </w:rPr>
              <w:t>Đọc từ kho</w:t>
            </w:r>
          </w:p>
        </w:tc>
        <w:tc>
          <w:tcPr>
            <w:tcW w:w="40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A703FBC">
            <w:pPr>
              <w:spacing w:after="0" w:line="252" w:lineRule="auto"/>
              <w:jc w:val="left"/>
            </w:pPr>
            <w:r>
              <w:rPr>
                <w:rFonts w:ascii="Times New Roman" w:hAnsi="Times New Roman" w:eastAsia="Times New Roman" w:cs="Times New Roman"/>
                <w:b w:val="0"/>
                <w:i w:val="0"/>
                <w:color w:val="000000"/>
                <w:sz w:val="21"/>
              </w:rPr>
              <w:t>Quyền truy cập, nhật ký</w:t>
            </w:r>
          </w:p>
        </w:tc>
      </w:tr>
      <w:tr w14:paraId="603A7ABA">
        <w:tblPrEx>
          <w:tblCellMar>
            <w:top w:w="0" w:type="dxa"/>
            <w:left w:w="108" w:type="dxa"/>
            <w:bottom w:w="0" w:type="dxa"/>
            <w:right w:w="108" w:type="dxa"/>
          </w:tblCellMar>
        </w:tblPrEx>
        <w:trPr>
          <w:cantSplit/>
          <w:jc w:val="center"/>
        </w:trPr>
        <w:tc>
          <w:tcPr>
            <w:tcW w:w="27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4FBD46">
            <w:pPr>
              <w:spacing w:after="0" w:line="252" w:lineRule="auto"/>
              <w:jc w:val="left"/>
            </w:pPr>
            <w:r>
              <w:rPr>
                <w:rFonts w:ascii="Times New Roman" w:hAnsi="Times New Roman" w:eastAsia="Times New Roman" w:cs="Times New Roman"/>
                <w:b w:val="0"/>
                <w:i w:val="0"/>
                <w:color w:val="000000"/>
                <w:sz w:val="21"/>
              </w:rPr>
              <w:t>D5 Tài khoản và thông báo</w:t>
            </w:r>
          </w:p>
        </w:tc>
        <w:tc>
          <w:tcPr>
            <w:tcW w:w="13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7348490">
            <w:pPr>
              <w:spacing w:after="0" w:line="252" w:lineRule="auto"/>
              <w:jc w:val="left"/>
            </w:pPr>
            <w:r>
              <w:rPr>
                <w:rFonts w:ascii="Times New Roman" w:hAnsi="Times New Roman" w:eastAsia="Times New Roman" w:cs="Times New Roman"/>
                <w:b w:val="0"/>
                <w:i w:val="0"/>
                <w:color w:val="000000"/>
                <w:sz w:val="21"/>
              </w:rPr>
              <w:t>5.0</w:t>
            </w:r>
          </w:p>
        </w:tc>
        <w:tc>
          <w:tcPr>
            <w:tcW w:w="14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200209">
            <w:pPr>
              <w:spacing w:after="0" w:line="252" w:lineRule="auto"/>
              <w:jc w:val="left"/>
            </w:pPr>
            <w:r>
              <w:rPr>
                <w:rFonts w:ascii="Times New Roman" w:hAnsi="Times New Roman" w:eastAsia="Times New Roman" w:cs="Times New Roman"/>
                <w:b w:val="0"/>
                <w:i w:val="0"/>
                <w:color w:val="000000"/>
                <w:sz w:val="21"/>
              </w:rPr>
              <w:t>Ghi vào kho</w:t>
            </w:r>
          </w:p>
        </w:tc>
        <w:tc>
          <w:tcPr>
            <w:tcW w:w="40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CBB1EB">
            <w:pPr>
              <w:spacing w:after="0" w:line="252" w:lineRule="auto"/>
              <w:jc w:val="left"/>
            </w:pPr>
            <w:r>
              <w:rPr>
                <w:rFonts w:ascii="Times New Roman" w:hAnsi="Times New Roman" w:eastAsia="Times New Roman" w:cs="Times New Roman"/>
                <w:b w:val="0"/>
                <w:i w:val="0"/>
                <w:color w:val="000000"/>
                <w:sz w:val="21"/>
              </w:rPr>
              <w:t>Tài khoản, thông báo, nhật ký</w:t>
            </w:r>
          </w:p>
        </w:tc>
      </w:tr>
    </w:tbl>
    <w:p w14:paraId="62D925C4">
      <w:pPr>
        <w:spacing w:after="40"/>
      </w:pPr>
    </w:p>
    <w:p w14:paraId="1FE2D104">
      <w:pPr>
        <w:pStyle w:val="3"/>
      </w:pPr>
      <w:bookmarkStart w:id="97" w:name="_Toc17373"/>
      <w:r>
        <w:t>DFD-1.0 (Quản lý danh mục và hồ sơ): mức 0 ↔ mức 1</w:t>
      </w:r>
      <w:bookmarkEnd w:id="97"/>
    </w:p>
    <w:tbl>
      <w:tblPr>
        <w:tblStyle w:val="12"/>
        <w:tblW w:w="0" w:type="auto"/>
        <w:jc w:val="center"/>
        <w:tblLayout w:type="fixed"/>
        <w:tblCellMar>
          <w:top w:w="0" w:type="dxa"/>
          <w:left w:w="108" w:type="dxa"/>
          <w:bottom w:w="0" w:type="dxa"/>
          <w:right w:w="108" w:type="dxa"/>
        </w:tblCellMar>
      </w:tblPr>
      <w:tblGrid>
        <w:gridCol w:w="2627"/>
        <w:gridCol w:w="974"/>
        <w:gridCol w:w="2737"/>
        <w:gridCol w:w="3166"/>
      </w:tblGrid>
      <w:tr w14:paraId="5FF8EC5F">
        <w:tblPrEx>
          <w:tblCellMar>
            <w:top w:w="0" w:type="dxa"/>
            <w:left w:w="108" w:type="dxa"/>
            <w:bottom w:w="0" w:type="dxa"/>
            <w:right w:w="108" w:type="dxa"/>
          </w:tblCellMar>
        </w:tblPrEx>
        <w:trPr>
          <w:cantSplit/>
          <w:tblHeader/>
          <w:jc w:val="center"/>
        </w:trPr>
        <w:tc>
          <w:tcPr>
            <w:tcW w:w="262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B93BDD3">
            <w:pPr>
              <w:spacing w:after="0" w:line="252" w:lineRule="auto"/>
              <w:jc w:val="center"/>
            </w:pPr>
            <w:r>
              <w:rPr>
                <w:rFonts w:ascii="Times New Roman" w:hAnsi="Times New Roman" w:eastAsia="Times New Roman" w:cs="Times New Roman"/>
                <w:b/>
                <w:i w:val="0"/>
                <w:color w:val="000000"/>
                <w:sz w:val="21"/>
              </w:rPr>
              <w:t>Tác nhân / kho</w:t>
            </w:r>
          </w:p>
        </w:tc>
        <w:tc>
          <w:tcPr>
            <w:tcW w:w="97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FAB20A3">
            <w:pPr>
              <w:spacing w:after="0" w:line="252" w:lineRule="auto"/>
              <w:jc w:val="center"/>
            </w:pPr>
            <w:r>
              <w:rPr>
                <w:rFonts w:ascii="Times New Roman" w:hAnsi="Times New Roman" w:eastAsia="Times New Roman" w:cs="Times New Roman"/>
                <w:b/>
                <w:i w:val="0"/>
                <w:color w:val="000000"/>
                <w:sz w:val="21"/>
              </w:rPr>
              <w:t>Hướng</w:t>
            </w:r>
          </w:p>
        </w:tc>
        <w:tc>
          <w:tcPr>
            <w:tcW w:w="273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9492065">
            <w:pPr>
              <w:spacing w:after="0" w:line="252" w:lineRule="auto"/>
              <w:jc w:val="center"/>
            </w:pPr>
            <w:r>
              <w:rPr>
                <w:rFonts w:ascii="Times New Roman" w:hAnsi="Times New Roman" w:eastAsia="Times New Roman" w:cs="Times New Roman"/>
                <w:b/>
                <w:i w:val="0"/>
                <w:color w:val="000000"/>
                <w:sz w:val="21"/>
              </w:rPr>
              <w:t>Luồng mức 0</w:t>
            </w:r>
          </w:p>
        </w:tc>
        <w:tc>
          <w:tcPr>
            <w:tcW w:w="316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F3A759A">
            <w:pPr>
              <w:spacing w:after="0" w:line="252" w:lineRule="auto"/>
              <w:jc w:val="center"/>
            </w:pPr>
            <w:r>
              <w:rPr>
                <w:rFonts w:ascii="Times New Roman" w:hAnsi="Times New Roman" w:eastAsia="Times New Roman" w:cs="Times New Roman"/>
                <w:b/>
                <w:i w:val="0"/>
                <w:color w:val="000000"/>
                <w:sz w:val="21"/>
              </w:rPr>
              <w:t>Phân rã ở mức 1</w:t>
            </w:r>
          </w:p>
        </w:tc>
      </w:tr>
      <w:tr w14:paraId="52268866">
        <w:tblPrEx>
          <w:tblCellMar>
            <w:top w:w="0" w:type="dxa"/>
            <w:left w:w="108" w:type="dxa"/>
            <w:bottom w:w="0" w:type="dxa"/>
            <w:right w:w="108" w:type="dxa"/>
          </w:tblCellMar>
        </w:tblPrEx>
        <w:trPr>
          <w:cantSplit/>
          <w:jc w:val="center"/>
        </w:trPr>
        <w:tc>
          <w:tcPr>
            <w:tcW w:w="26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A588A0">
            <w:pPr>
              <w:spacing w:after="0" w:line="252" w:lineRule="auto"/>
              <w:jc w:val="left"/>
            </w:pPr>
            <w:r>
              <w:rPr>
                <w:rFonts w:ascii="Times New Roman" w:hAnsi="Times New Roman" w:eastAsia="Times New Roman" w:cs="Times New Roman"/>
                <w:b w:val="0"/>
                <w:i w:val="0"/>
                <w:color w:val="000000"/>
                <w:sz w:val="21"/>
              </w:rPr>
              <w:t>Nhân viên tuyển sinh/Chăm sóc học viên</w:t>
            </w:r>
          </w:p>
        </w:tc>
        <w:tc>
          <w:tcPr>
            <w:tcW w:w="9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81D545">
            <w:pPr>
              <w:spacing w:after="0" w:line="252" w:lineRule="auto"/>
              <w:jc w:val="left"/>
            </w:pPr>
            <w:r>
              <w:rPr>
                <w:rFonts w:ascii="Times New Roman" w:hAnsi="Times New Roman" w:eastAsia="Times New Roman" w:cs="Times New Roman"/>
                <w:b w:val="0"/>
                <w:i w:val="0"/>
                <w:color w:val="000000"/>
                <w:sz w:val="21"/>
              </w:rPr>
              <w:t>Vào</w:t>
            </w:r>
          </w:p>
        </w:tc>
        <w:tc>
          <w:tcPr>
            <w:tcW w:w="273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B7DCE1">
            <w:pPr>
              <w:spacing w:after="0" w:line="252" w:lineRule="auto"/>
              <w:jc w:val="left"/>
            </w:pPr>
            <w:r>
              <w:rPr>
                <w:rFonts w:ascii="Times New Roman" w:hAnsi="Times New Roman" w:eastAsia="Times New Roman" w:cs="Times New Roman"/>
                <w:b w:val="0"/>
                <w:i w:val="0"/>
                <w:color w:val="000000"/>
                <w:sz w:val="21"/>
              </w:rPr>
              <w:t>Hồ sơ học viên, kết quả kiểm tra đầu vào</w:t>
            </w:r>
          </w:p>
        </w:tc>
        <w:tc>
          <w:tcPr>
            <w:tcW w:w="31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8CD394">
            <w:pPr>
              <w:spacing w:after="0" w:line="252" w:lineRule="auto"/>
              <w:jc w:val="left"/>
            </w:pPr>
            <w:r>
              <w:rPr>
                <w:rFonts w:ascii="Times New Roman" w:hAnsi="Times New Roman" w:eastAsia="Times New Roman" w:cs="Times New Roman"/>
                <w:b w:val="0"/>
                <w:i w:val="0"/>
                <w:color w:val="000000"/>
                <w:sz w:val="21"/>
              </w:rPr>
              <w:t>1.1: Hồ sơ học viên, kết quả kiểm tra đầu vào</w:t>
            </w:r>
          </w:p>
        </w:tc>
      </w:tr>
      <w:tr w14:paraId="154A1349">
        <w:tblPrEx>
          <w:tblCellMar>
            <w:top w:w="0" w:type="dxa"/>
            <w:left w:w="108" w:type="dxa"/>
            <w:bottom w:w="0" w:type="dxa"/>
            <w:right w:w="108" w:type="dxa"/>
          </w:tblCellMar>
        </w:tblPrEx>
        <w:trPr>
          <w:cantSplit/>
          <w:jc w:val="center"/>
        </w:trPr>
        <w:tc>
          <w:tcPr>
            <w:tcW w:w="26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38DB55">
            <w:pPr>
              <w:spacing w:after="0" w:line="252" w:lineRule="auto"/>
              <w:jc w:val="left"/>
            </w:pPr>
            <w:r>
              <w:rPr>
                <w:rFonts w:ascii="Times New Roman" w:hAnsi="Times New Roman" w:eastAsia="Times New Roman" w:cs="Times New Roman"/>
                <w:b w:val="0"/>
                <w:i w:val="0"/>
                <w:color w:val="000000"/>
                <w:sz w:val="21"/>
              </w:rPr>
              <w:t>Quản lý đào tạo</w:t>
            </w:r>
          </w:p>
        </w:tc>
        <w:tc>
          <w:tcPr>
            <w:tcW w:w="9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ABA233C">
            <w:pPr>
              <w:spacing w:after="0" w:line="252" w:lineRule="auto"/>
              <w:jc w:val="left"/>
            </w:pPr>
            <w:r>
              <w:rPr>
                <w:rFonts w:ascii="Times New Roman" w:hAnsi="Times New Roman" w:eastAsia="Times New Roman" w:cs="Times New Roman"/>
                <w:b w:val="0"/>
                <w:i w:val="0"/>
                <w:color w:val="000000"/>
                <w:sz w:val="21"/>
              </w:rPr>
              <w:t>Vào</w:t>
            </w:r>
          </w:p>
        </w:tc>
        <w:tc>
          <w:tcPr>
            <w:tcW w:w="273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EBC9ED">
            <w:pPr>
              <w:spacing w:after="0" w:line="252" w:lineRule="auto"/>
              <w:jc w:val="left"/>
            </w:pPr>
            <w:r>
              <w:rPr>
                <w:rFonts w:ascii="Times New Roman" w:hAnsi="Times New Roman" w:eastAsia="Times New Roman" w:cs="Times New Roman"/>
                <w:b w:val="0"/>
                <w:i w:val="0"/>
                <w:color w:val="000000"/>
                <w:sz w:val="21"/>
              </w:rPr>
              <w:t>Thông tin khóa học, giáo viên, phòng học</w:t>
            </w:r>
          </w:p>
        </w:tc>
        <w:tc>
          <w:tcPr>
            <w:tcW w:w="31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33A2DD">
            <w:pPr>
              <w:spacing w:after="0" w:line="252" w:lineRule="auto"/>
              <w:jc w:val="left"/>
            </w:pPr>
            <w:r>
              <w:rPr>
                <w:rFonts w:ascii="Times New Roman" w:hAnsi="Times New Roman" w:eastAsia="Times New Roman" w:cs="Times New Roman"/>
                <w:b w:val="0"/>
                <w:i w:val="0"/>
                <w:color w:val="000000"/>
                <w:sz w:val="21"/>
              </w:rPr>
              <w:t>1.2: Thông tin giáo viên; 1.3: Thông tin khóa học; 1.4: Thông tin phòng học</w:t>
            </w:r>
          </w:p>
        </w:tc>
      </w:tr>
      <w:tr w14:paraId="42D68603">
        <w:tblPrEx>
          <w:tblCellMar>
            <w:top w:w="0" w:type="dxa"/>
            <w:left w:w="108" w:type="dxa"/>
            <w:bottom w:w="0" w:type="dxa"/>
            <w:right w:w="108" w:type="dxa"/>
          </w:tblCellMar>
        </w:tblPrEx>
        <w:trPr>
          <w:cantSplit/>
          <w:jc w:val="center"/>
        </w:trPr>
        <w:tc>
          <w:tcPr>
            <w:tcW w:w="26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2ECB98">
            <w:pPr>
              <w:spacing w:after="0" w:line="252" w:lineRule="auto"/>
              <w:jc w:val="left"/>
            </w:pPr>
            <w:r>
              <w:rPr>
                <w:rFonts w:ascii="Times New Roman" w:hAnsi="Times New Roman" w:eastAsia="Times New Roman" w:cs="Times New Roman"/>
                <w:b w:val="0"/>
                <w:i w:val="0"/>
                <w:color w:val="000000"/>
                <w:sz w:val="21"/>
              </w:rPr>
              <w:t>D1 Hồ sơ</w:t>
            </w:r>
          </w:p>
        </w:tc>
        <w:tc>
          <w:tcPr>
            <w:tcW w:w="9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2E47AA">
            <w:pPr>
              <w:spacing w:after="0" w:line="252" w:lineRule="auto"/>
              <w:jc w:val="left"/>
            </w:pPr>
            <w:r>
              <w:rPr>
                <w:rFonts w:ascii="Times New Roman" w:hAnsi="Times New Roman" w:eastAsia="Times New Roman" w:cs="Times New Roman"/>
                <w:b w:val="0"/>
                <w:i w:val="0"/>
                <w:color w:val="000000"/>
                <w:sz w:val="21"/>
              </w:rPr>
              <w:t>Ghi vào kho</w:t>
            </w:r>
          </w:p>
        </w:tc>
        <w:tc>
          <w:tcPr>
            <w:tcW w:w="273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6E389C">
            <w:pPr>
              <w:spacing w:after="0" w:line="252" w:lineRule="auto"/>
              <w:jc w:val="left"/>
            </w:pPr>
            <w:r>
              <w:rPr>
                <w:rFonts w:ascii="Times New Roman" w:hAnsi="Times New Roman" w:eastAsia="Times New Roman" w:cs="Times New Roman"/>
                <w:b w:val="0"/>
                <w:i w:val="0"/>
                <w:color w:val="000000"/>
                <w:sz w:val="21"/>
              </w:rPr>
              <w:t>Hồ sơ cập nhật</w:t>
            </w:r>
          </w:p>
        </w:tc>
        <w:tc>
          <w:tcPr>
            <w:tcW w:w="31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5713F3">
            <w:pPr>
              <w:spacing w:after="0" w:line="252" w:lineRule="auto"/>
              <w:jc w:val="left"/>
            </w:pPr>
            <w:r>
              <w:rPr>
                <w:rFonts w:ascii="Times New Roman" w:hAnsi="Times New Roman" w:eastAsia="Times New Roman" w:cs="Times New Roman"/>
                <w:b w:val="0"/>
                <w:i w:val="0"/>
                <w:color w:val="000000"/>
                <w:sz w:val="21"/>
              </w:rPr>
              <w:t>1.1: Hồ sơ học viên; 1.2: Hồ sơ giáo viên; 1.3: Khóa học; 1.4: Phòng học</w:t>
            </w:r>
          </w:p>
        </w:tc>
      </w:tr>
      <w:tr w14:paraId="42232CD6">
        <w:tblPrEx>
          <w:tblCellMar>
            <w:top w:w="0" w:type="dxa"/>
            <w:left w:w="108" w:type="dxa"/>
            <w:bottom w:w="0" w:type="dxa"/>
            <w:right w:w="108" w:type="dxa"/>
          </w:tblCellMar>
        </w:tblPrEx>
        <w:trPr>
          <w:cantSplit/>
          <w:jc w:val="center"/>
        </w:trPr>
        <w:tc>
          <w:tcPr>
            <w:tcW w:w="26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D8604EA">
            <w:pPr>
              <w:spacing w:after="0" w:line="252" w:lineRule="auto"/>
              <w:jc w:val="left"/>
            </w:pPr>
            <w:r>
              <w:rPr>
                <w:rFonts w:ascii="Times New Roman" w:hAnsi="Times New Roman" w:eastAsia="Times New Roman" w:cs="Times New Roman"/>
                <w:b w:val="0"/>
                <w:i w:val="0"/>
                <w:color w:val="000000"/>
                <w:sz w:val="21"/>
              </w:rPr>
              <w:t>D1 Hồ sơ</w:t>
            </w:r>
          </w:p>
        </w:tc>
        <w:tc>
          <w:tcPr>
            <w:tcW w:w="9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369EA5F">
            <w:pPr>
              <w:spacing w:after="0" w:line="252" w:lineRule="auto"/>
              <w:jc w:val="left"/>
            </w:pPr>
            <w:r>
              <w:rPr>
                <w:rFonts w:ascii="Times New Roman" w:hAnsi="Times New Roman" w:eastAsia="Times New Roman" w:cs="Times New Roman"/>
                <w:b w:val="0"/>
                <w:i w:val="0"/>
                <w:color w:val="000000"/>
                <w:sz w:val="21"/>
              </w:rPr>
              <w:t>Đọc từ kho</w:t>
            </w:r>
          </w:p>
        </w:tc>
        <w:tc>
          <w:tcPr>
            <w:tcW w:w="273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1C3F8B">
            <w:pPr>
              <w:spacing w:after="0" w:line="252" w:lineRule="auto"/>
              <w:jc w:val="left"/>
            </w:pPr>
            <w:r>
              <w:rPr>
                <w:rFonts w:ascii="Times New Roman" w:hAnsi="Times New Roman" w:eastAsia="Times New Roman" w:cs="Times New Roman"/>
                <w:b w:val="0"/>
                <w:i w:val="0"/>
                <w:color w:val="000000"/>
                <w:sz w:val="21"/>
              </w:rPr>
              <w:t>Hồ sơ hiện có</w:t>
            </w:r>
          </w:p>
        </w:tc>
        <w:tc>
          <w:tcPr>
            <w:tcW w:w="31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984F84">
            <w:pPr>
              <w:spacing w:after="0" w:line="252" w:lineRule="auto"/>
              <w:jc w:val="left"/>
            </w:pPr>
            <w:r>
              <w:rPr>
                <w:rFonts w:ascii="Times New Roman" w:hAnsi="Times New Roman" w:eastAsia="Times New Roman" w:cs="Times New Roman"/>
                <w:b w:val="0"/>
                <w:i w:val="0"/>
                <w:color w:val="000000"/>
                <w:sz w:val="21"/>
              </w:rPr>
              <w:t>1.1: Hồ sơ hiện có</w:t>
            </w:r>
          </w:p>
        </w:tc>
      </w:tr>
    </w:tbl>
    <w:p w14:paraId="22E42717">
      <w:pPr>
        <w:spacing w:after="40"/>
      </w:pPr>
    </w:p>
    <w:p w14:paraId="491A094F">
      <w:pPr>
        <w:pStyle w:val="3"/>
      </w:pPr>
      <w:bookmarkStart w:id="98" w:name="_Toc3094"/>
      <w:r>
        <w:t>DFD-2.0 (Quản lý lớp học và lịch học): mức 0 ↔ mức 1</w:t>
      </w:r>
      <w:bookmarkEnd w:id="98"/>
    </w:p>
    <w:tbl>
      <w:tblPr>
        <w:tblStyle w:val="12"/>
        <w:tblW w:w="0" w:type="auto"/>
        <w:jc w:val="center"/>
        <w:tblLayout w:type="fixed"/>
        <w:tblCellMar>
          <w:top w:w="0" w:type="dxa"/>
          <w:left w:w="108" w:type="dxa"/>
          <w:bottom w:w="0" w:type="dxa"/>
          <w:right w:w="108" w:type="dxa"/>
        </w:tblCellMar>
      </w:tblPr>
      <w:tblGrid>
        <w:gridCol w:w="2627"/>
        <w:gridCol w:w="974"/>
        <w:gridCol w:w="2737"/>
        <w:gridCol w:w="3166"/>
      </w:tblGrid>
      <w:tr w14:paraId="22DA45E7">
        <w:tblPrEx>
          <w:tblCellMar>
            <w:top w:w="0" w:type="dxa"/>
            <w:left w:w="108" w:type="dxa"/>
            <w:bottom w:w="0" w:type="dxa"/>
            <w:right w:w="108" w:type="dxa"/>
          </w:tblCellMar>
        </w:tblPrEx>
        <w:trPr>
          <w:cantSplit/>
          <w:tblHeader/>
          <w:jc w:val="center"/>
        </w:trPr>
        <w:tc>
          <w:tcPr>
            <w:tcW w:w="262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EA6072C">
            <w:pPr>
              <w:spacing w:after="0" w:line="252" w:lineRule="auto"/>
              <w:jc w:val="center"/>
            </w:pPr>
            <w:r>
              <w:rPr>
                <w:rFonts w:ascii="Times New Roman" w:hAnsi="Times New Roman" w:eastAsia="Times New Roman" w:cs="Times New Roman"/>
                <w:b/>
                <w:i w:val="0"/>
                <w:color w:val="000000"/>
                <w:sz w:val="21"/>
              </w:rPr>
              <w:t>Tác nhân / kho</w:t>
            </w:r>
          </w:p>
        </w:tc>
        <w:tc>
          <w:tcPr>
            <w:tcW w:w="97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8FCB861">
            <w:pPr>
              <w:spacing w:after="0" w:line="252" w:lineRule="auto"/>
              <w:jc w:val="center"/>
            </w:pPr>
            <w:r>
              <w:rPr>
                <w:rFonts w:ascii="Times New Roman" w:hAnsi="Times New Roman" w:eastAsia="Times New Roman" w:cs="Times New Roman"/>
                <w:b/>
                <w:i w:val="0"/>
                <w:color w:val="000000"/>
                <w:sz w:val="21"/>
              </w:rPr>
              <w:t>Hướng</w:t>
            </w:r>
          </w:p>
        </w:tc>
        <w:tc>
          <w:tcPr>
            <w:tcW w:w="273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132BAB7">
            <w:pPr>
              <w:spacing w:after="0" w:line="252" w:lineRule="auto"/>
              <w:jc w:val="center"/>
            </w:pPr>
            <w:r>
              <w:rPr>
                <w:rFonts w:ascii="Times New Roman" w:hAnsi="Times New Roman" w:eastAsia="Times New Roman" w:cs="Times New Roman"/>
                <w:b/>
                <w:i w:val="0"/>
                <w:color w:val="000000"/>
                <w:sz w:val="21"/>
              </w:rPr>
              <w:t>Luồng mức 0</w:t>
            </w:r>
          </w:p>
        </w:tc>
        <w:tc>
          <w:tcPr>
            <w:tcW w:w="316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396ACA8">
            <w:pPr>
              <w:spacing w:after="0" w:line="252" w:lineRule="auto"/>
              <w:jc w:val="center"/>
            </w:pPr>
            <w:r>
              <w:rPr>
                <w:rFonts w:ascii="Times New Roman" w:hAnsi="Times New Roman" w:eastAsia="Times New Roman" w:cs="Times New Roman"/>
                <w:b/>
                <w:i w:val="0"/>
                <w:color w:val="000000"/>
                <w:sz w:val="21"/>
              </w:rPr>
              <w:t>Phân rã ở mức 1</w:t>
            </w:r>
          </w:p>
        </w:tc>
      </w:tr>
      <w:tr w14:paraId="0E17A366">
        <w:tblPrEx>
          <w:tblCellMar>
            <w:top w:w="0" w:type="dxa"/>
            <w:left w:w="108" w:type="dxa"/>
            <w:bottom w:w="0" w:type="dxa"/>
            <w:right w:w="108" w:type="dxa"/>
          </w:tblCellMar>
        </w:tblPrEx>
        <w:trPr>
          <w:cantSplit/>
          <w:jc w:val="center"/>
        </w:trPr>
        <w:tc>
          <w:tcPr>
            <w:tcW w:w="26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9C10106">
            <w:pPr>
              <w:spacing w:after="0" w:line="252" w:lineRule="auto"/>
              <w:jc w:val="left"/>
            </w:pPr>
            <w:r>
              <w:rPr>
                <w:rFonts w:ascii="Times New Roman" w:hAnsi="Times New Roman" w:eastAsia="Times New Roman" w:cs="Times New Roman"/>
                <w:b w:val="0"/>
                <w:i w:val="0"/>
                <w:color w:val="000000"/>
                <w:sz w:val="21"/>
              </w:rPr>
              <w:t>Học viên/Phụ huynh</w:t>
            </w:r>
          </w:p>
        </w:tc>
        <w:tc>
          <w:tcPr>
            <w:tcW w:w="9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B18952">
            <w:pPr>
              <w:spacing w:after="0" w:line="252" w:lineRule="auto"/>
              <w:jc w:val="left"/>
            </w:pPr>
            <w:r>
              <w:rPr>
                <w:rFonts w:ascii="Times New Roman" w:hAnsi="Times New Roman" w:eastAsia="Times New Roman" w:cs="Times New Roman"/>
                <w:b w:val="0"/>
                <w:i w:val="0"/>
                <w:color w:val="000000"/>
                <w:sz w:val="21"/>
              </w:rPr>
              <w:t>Vào</w:t>
            </w:r>
          </w:p>
        </w:tc>
        <w:tc>
          <w:tcPr>
            <w:tcW w:w="273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6F0709">
            <w:pPr>
              <w:spacing w:after="0" w:line="252" w:lineRule="auto"/>
              <w:jc w:val="left"/>
            </w:pPr>
            <w:r>
              <w:rPr>
                <w:rFonts w:ascii="Times New Roman" w:hAnsi="Times New Roman" w:eastAsia="Times New Roman" w:cs="Times New Roman"/>
                <w:b w:val="0"/>
                <w:i w:val="0"/>
                <w:color w:val="000000"/>
                <w:sz w:val="21"/>
              </w:rPr>
              <w:t>Yêu cầu đăng ký, chuyển lớp, bảo lưu</w:t>
            </w:r>
          </w:p>
        </w:tc>
        <w:tc>
          <w:tcPr>
            <w:tcW w:w="31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0D6365">
            <w:pPr>
              <w:spacing w:after="0" w:line="252" w:lineRule="auto"/>
              <w:jc w:val="left"/>
            </w:pPr>
            <w:r>
              <w:rPr>
                <w:rFonts w:ascii="Times New Roman" w:hAnsi="Times New Roman" w:eastAsia="Times New Roman" w:cs="Times New Roman"/>
                <w:b w:val="0"/>
                <w:i w:val="0"/>
                <w:color w:val="000000"/>
                <w:sz w:val="21"/>
              </w:rPr>
              <w:t>2.2: Yêu cầu đăng ký; 2.4: Yêu cầu chuyển lớp, bảo lưu</w:t>
            </w:r>
          </w:p>
        </w:tc>
      </w:tr>
      <w:tr w14:paraId="6AFEA6E8">
        <w:tblPrEx>
          <w:tblCellMar>
            <w:top w:w="0" w:type="dxa"/>
            <w:left w:w="108" w:type="dxa"/>
            <w:bottom w:w="0" w:type="dxa"/>
            <w:right w:w="108" w:type="dxa"/>
          </w:tblCellMar>
        </w:tblPrEx>
        <w:trPr>
          <w:cantSplit/>
          <w:jc w:val="center"/>
        </w:trPr>
        <w:tc>
          <w:tcPr>
            <w:tcW w:w="26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19D0D3">
            <w:pPr>
              <w:spacing w:after="0" w:line="252" w:lineRule="auto"/>
              <w:jc w:val="left"/>
            </w:pPr>
            <w:r>
              <w:rPr>
                <w:rFonts w:ascii="Times New Roman" w:hAnsi="Times New Roman" w:eastAsia="Times New Roman" w:cs="Times New Roman"/>
                <w:b w:val="0"/>
                <w:i w:val="0"/>
                <w:color w:val="000000"/>
                <w:sz w:val="21"/>
              </w:rPr>
              <w:t>Nhân viên tuyển sinh/Chăm sóc học viên</w:t>
            </w:r>
          </w:p>
        </w:tc>
        <w:tc>
          <w:tcPr>
            <w:tcW w:w="9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D3340B">
            <w:pPr>
              <w:spacing w:after="0" w:line="252" w:lineRule="auto"/>
              <w:jc w:val="left"/>
            </w:pPr>
            <w:r>
              <w:rPr>
                <w:rFonts w:ascii="Times New Roman" w:hAnsi="Times New Roman" w:eastAsia="Times New Roman" w:cs="Times New Roman"/>
                <w:b w:val="0"/>
                <w:i w:val="0"/>
                <w:color w:val="000000"/>
                <w:sz w:val="21"/>
              </w:rPr>
              <w:t>Vào</w:t>
            </w:r>
          </w:p>
        </w:tc>
        <w:tc>
          <w:tcPr>
            <w:tcW w:w="273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BCC7913">
            <w:pPr>
              <w:spacing w:after="0" w:line="252" w:lineRule="auto"/>
              <w:jc w:val="left"/>
            </w:pPr>
            <w:r>
              <w:rPr>
                <w:rFonts w:ascii="Times New Roman" w:hAnsi="Times New Roman" w:eastAsia="Times New Roman" w:cs="Times New Roman"/>
                <w:b w:val="0"/>
                <w:i w:val="0"/>
                <w:color w:val="000000"/>
                <w:sz w:val="21"/>
              </w:rPr>
              <w:t>Phiếu đăng ký, đơn chuyển lớp, bảo lưu</w:t>
            </w:r>
          </w:p>
        </w:tc>
        <w:tc>
          <w:tcPr>
            <w:tcW w:w="31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55DDD3">
            <w:pPr>
              <w:spacing w:after="0" w:line="252" w:lineRule="auto"/>
              <w:jc w:val="left"/>
            </w:pPr>
            <w:r>
              <w:rPr>
                <w:rFonts w:ascii="Times New Roman" w:hAnsi="Times New Roman" w:eastAsia="Times New Roman" w:cs="Times New Roman"/>
                <w:b w:val="0"/>
                <w:i w:val="0"/>
                <w:color w:val="000000"/>
                <w:sz w:val="21"/>
              </w:rPr>
              <w:t>2.2: Phiếu đăng ký; 2.4: Đơn chuyển lớp, bảo lưu</w:t>
            </w:r>
          </w:p>
        </w:tc>
      </w:tr>
      <w:tr w14:paraId="4CA94654">
        <w:tblPrEx>
          <w:tblCellMar>
            <w:top w:w="0" w:type="dxa"/>
            <w:left w:w="108" w:type="dxa"/>
            <w:bottom w:w="0" w:type="dxa"/>
            <w:right w:w="108" w:type="dxa"/>
          </w:tblCellMar>
        </w:tblPrEx>
        <w:trPr>
          <w:cantSplit/>
          <w:jc w:val="center"/>
        </w:trPr>
        <w:tc>
          <w:tcPr>
            <w:tcW w:w="26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086440D">
            <w:pPr>
              <w:spacing w:after="0" w:line="252" w:lineRule="auto"/>
              <w:jc w:val="left"/>
            </w:pPr>
            <w:r>
              <w:rPr>
                <w:rFonts w:ascii="Times New Roman" w:hAnsi="Times New Roman" w:eastAsia="Times New Roman" w:cs="Times New Roman"/>
                <w:b w:val="0"/>
                <w:i w:val="0"/>
                <w:color w:val="000000"/>
                <w:sz w:val="21"/>
              </w:rPr>
              <w:t>Quản lý đào tạo</w:t>
            </w:r>
          </w:p>
        </w:tc>
        <w:tc>
          <w:tcPr>
            <w:tcW w:w="9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05E346">
            <w:pPr>
              <w:spacing w:after="0" w:line="252" w:lineRule="auto"/>
              <w:jc w:val="left"/>
            </w:pPr>
            <w:r>
              <w:rPr>
                <w:rFonts w:ascii="Times New Roman" w:hAnsi="Times New Roman" w:eastAsia="Times New Roman" w:cs="Times New Roman"/>
                <w:b w:val="0"/>
                <w:i w:val="0"/>
                <w:color w:val="000000"/>
                <w:sz w:val="21"/>
              </w:rPr>
              <w:t>Vào</w:t>
            </w:r>
          </w:p>
        </w:tc>
        <w:tc>
          <w:tcPr>
            <w:tcW w:w="273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3E10B2">
            <w:pPr>
              <w:spacing w:after="0" w:line="252" w:lineRule="auto"/>
              <w:jc w:val="left"/>
            </w:pPr>
            <w:r>
              <w:rPr>
                <w:rFonts w:ascii="Times New Roman" w:hAnsi="Times New Roman" w:eastAsia="Times New Roman" w:cs="Times New Roman"/>
                <w:b w:val="0"/>
                <w:i w:val="0"/>
                <w:color w:val="000000"/>
                <w:sz w:val="21"/>
              </w:rPr>
              <w:t>Kế hoạch mở lớp, phân công giáo viên</w:t>
            </w:r>
          </w:p>
        </w:tc>
        <w:tc>
          <w:tcPr>
            <w:tcW w:w="31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9B8A8C">
            <w:pPr>
              <w:spacing w:after="0" w:line="252" w:lineRule="auto"/>
              <w:jc w:val="left"/>
            </w:pPr>
            <w:r>
              <w:rPr>
                <w:rFonts w:ascii="Times New Roman" w:hAnsi="Times New Roman" w:eastAsia="Times New Roman" w:cs="Times New Roman"/>
                <w:b w:val="0"/>
                <w:i w:val="0"/>
                <w:color w:val="000000"/>
                <w:sz w:val="21"/>
              </w:rPr>
              <w:t>2.1: Kế hoạch mở lớp, phân công giáo viên</w:t>
            </w:r>
          </w:p>
        </w:tc>
      </w:tr>
      <w:tr w14:paraId="6C6AE488">
        <w:tblPrEx>
          <w:tblCellMar>
            <w:top w:w="0" w:type="dxa"/>
            <w:left w:w="108" w:type="dxa"/>
            <w:bottom w:w="0" w:type="dxa"/>
            <w:right w:w="108" w:type="dxa"/>
          </w:tblCellMar>
        </w:tblPrEx>
        <w:trPr>
          <w:cantSplit/>
          <w:jc w:val="center"/>
        </w:trPr>
        <w:tc>
          <w:tcPr>
            <w:tcW w:w="26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FC052E">
            <w:pPr>
              <w:spacing w:after="0" w:line="252" w:lineRule="auto"/>
              <w:jc w:val="left"/>
            </w:pPr>
            <w:r>
              <w:rPr>
                <w:rFonts w:ascii="Times New Roman" w:hAnsi="Times New Roman" w:eastAsia="Times New Roman" w:cs="Times New Roman"/>
                <w:b w:val="0"/>
                <w:i w:val="0"/>
                <w:color w:val="000000"/>
                <w:sz w:val="21"/>
              </w:rPr>
              <w:t>Quản lý đào tạo</w:t>
            </w:r>
          </w:p>
        </w:tc>
        <w:tc>
          <w:tcPr>
            <w:tcW w:w="9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AFD412">
            <w:pPr>
              <w:spacing w:after="0" w:line="252" w:lineRule="auto"/>
              <w:jc w:val="left"/>
            </w:pPr>
            <w:r>
              <w:rPr>
                <w:rFonts w:ascii="Times New Roman" w:hAnsi="Times New Roman" w:eastAsia="Times New Roman" w:cs="Times New Roman"/>
                <w:b w:val="0"/>
                <w:i w:val="0"/>
                <w:color w:val="000000"/>
                <w:sz w:val="21"/>
              </w:rPr>
              <w:t>Vào</w:t>
            </w:r>
          </w:p>
        </w:tc>
        <w:tc>
          <w:tcPr>
            <w:tcW w:w="273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14D6A95">
            <w:pPr>
              <w:spacing w:after="0" w:line="252" w:lineRule="auto"/>
              <w:jc w:val="left"/>
            </w:pPr>
            <w:r>
              <w:rPr>
                <w:rFonts w:ascii="Times New Roman" w:hAnsi="Times New Roman" w:eastAsia="Times New Roman" w:cs="Times New Roman"/>
                <w:b w:val="0"/>
                <w:i w:val="0"/>
                <w:color w:val="000000"/>
                <w:sz w:val="21"/>
              </w:rPr>
              <w:t>Yêu cầu đổi lịch, học bù, dạy thay</w:t>
            </w:r>
          </w:p>
        </w:tc>
        <w:tc>
          <w:tcPr>
            <w:tcW w:w="31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BBA2BC6">
            <w:pPr>
              <w:spacing w:after="0" w:line="252" w:lineRule="auto"/>
              <w:jc w:val="left"/>
            </w:pPr>
            <w:r>
              <w:rPr>
                <w:rFonts w:ascii="Times New Roman" w:hAnsi="Times New Roman" w:eastAsia="Times New Roman" w:cs="Times New Roman"/>
                <w:b w:val="0"/>
                <w:i w:val="0"/>
                <w:color w:val="000000"/>
                <w:sz w:val="21"/>
              </w:rPr>
              <w:t>2.3: Yêu cầu đổi lịch, học bù, dạy thay</w:t>
            </w:r>
          </w:p>
        </w:tc>
      </w:tr>
      <w:tr w14:paraId="57EC03DE">
        <w:tblPrEx>
          <w:tblCellMar>
            <w:top w:w="0" w:type="dxa"/>
            <w:left w:w="108" w:type="dxa"/>
            <w:bottom w:w="0" w:type="dxa"/>
            <w:right w:w="108" w:type="dxa"/>
          </w:tblCellMar>
        </w:tblPrEx>
        <w:trPr>
          <w:cantSplit/>
          <w:jc w:val="center"/>
        </w:trPr>
        <w:tc>
          <w:tcPr>
            <w:tcW w:w="26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2CB8DD">
            <w:pPr>
              <w:spacing w:after="0" w:line="252" w:lineRule="auto"/>
              <w:jc w:val="left"/>
            </w:pPr>
            <w:r>
              <w:rPr>
                <w:rFonts w:ascii="Times New Roman" w:hAnsi="Times New Roman" w:eastAsia="Times New Roman" w:cs="Times New Roman"/>
                <w:b w:val="0"/>
                <w:i w:val="0"/>
                <w:color w:val="000000"/>
                <w:sz w:val="21"/>
              </w:rPr>
              <w:t>Nhân viên tuyển sinh/Chăm sóc học viên</w:t>
            </w:r>
          </w:p>
        </w:tc>
        <w:tc>
          <w:tcPr>
            <w:tcW w:w="9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CB5B64">
            <w:pPr>
              <w:spacing w:after="0" w:line="252" w:lineRule="auto"/>
              <w:jc w:val="left"/>
            </w:pPr>
            <w:r>
              <w:rPr>
                <w:rFonts w:ascii="Times New Roman" w:hAnsi="Times New Roman" w:eastAsia="Times New Roman" w:cs="Times New Roman"/>
                <w:b w:val="0"/>
                <w:i w:val="0"/>
                <w:color w:val="000000"/>
                <w:sz w:val="21"/>
              </w:rPr>
              <w:t>Ra</w:t>
            </w:r>
          </w:p>
        </w:tc>
        <w:tc>
          <w:tcPr>
            <w:tcW w:w="273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A315AF">
            <w:pPr>
              <w:spacing w:after="0" w:line="252" w:lineRule="auto"/>
              <w:jc w:val="left"/>
            </w:pPr>
            <w:r>
              <w:rPr>
                <w:rFonts w:ascii="Times New Roman" w:hAnsi="Times New Roman" w:eastAsia="Times New Roman" w:cs="Times New Roman"/>
                <w:b w:val="0"/>
                <w:i w:val="0"/>
                <w:color w:val="000000"/>
                <w:sz w:val="21"/>
              </w:rPr>
              <w:t>Kết quả đăng ký, danh sách lớp</w:t>
            </w:r>
          </w:p>
        </w:tc>
        <w:tc>
          <w:tcPr>
            <w:tcW w:w="31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38730E">
            <w:pPr>
              <w:spacing w:after="0" w:line="252" w:lineRule="auto"/>
              <w:jc w:val="left"/>
            </w:pPr>
            <w:r>
              <w:rPr>
                <w:rFonts w:ascii="Times New Roman" w:hAnsi="Times New Roman" w:eastAsia="Times New Roman" w:cs="Times New Roman"/>
                <w:b w:val="0"/>
                <w:i w:val="0"/>
                <w:color w:val="000000"/>
                <w:sz w:val="21"/>
              </w:rPr>
              <w:t>2.2: Kết quả đăng ký, danh sách lớp; 2.4: Kết quả xử lý đăng ký</w:t>
            </w:r>
          </w:p>
        </w:tc>
      </w:tr>
      <w:tr w14:paraId="711E1A00">
        <w:tblPrEx>
          <w:tblCellMar>
            <w:top w:w="0" w:type="dxa"/>
            <w:left w:w="108" w:type="dxa"/>
            <w:bottom w:w="0" w:type="dxa"/>
            <w:right w:w="108" w:type="dxa"/>
          </w:tblCellMar>
        </w:tblPrEx>
        <w:trPr>
          <w:cantSplit/>
          <w:jc w:val="center"/>
        </w:trPr>
        <w:tc>
          <w:tcPr>
            <w:tcW w:w="26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1C31F32">
            <w:pPr>
              <w:spacing w:after="0" w:line="252" w:lineRule="auto"/>
              <w:jc w:val="left"/>
            </w:pPr>
            <w:r>
              <w:rPr>
                <w:rFonts w:ascii="Times New Roman" w:hAnsi="Times New Roman" w:eastAsia="Times New Roman" w:cs="Times New Roman"/>
                <w:b w:val="0"/>
                <w:i w:val="0"/>
                <w:color w:val="000000"/>
                <w:sz w:val="21"/>
              </w:rPr>
              <w:t>Học viên/Phụ huynh</w:t>
            </w:r>
          </w:p>
        </w:tc>
        <w:tc>
          <w:tcPr>
            <w:tcW w:w="9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0E7BCF8">
            <w:pPr>
              <w:spacing w:after="0" w:line="252" w:lineRule="auto"/>
              <w:jc w:val="left"/>
            </w:pPr>
            <w:r>
              <w:rPr>
                <w:rFonts w:ascii="Times New Roman" w:hAnsi="Times New Roman" w:eastAsia="Times New Roman" w:cs="Times New Roman"/>
                <w:b w:val="0"/>
                <w:i w:val="0"/>
                <w:color w:val="000000"/>
                <w:sz w:val="21"/>
              </w:rPr>
              <w:t>Ra</w:t>
            </w:r>
          </w:p>
        </w:tc>
        <w:tc>
          <w:tcPr>
            <w:tcW w:w="273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F17569">
            <w:pPr>
              <w:spacing w:after="0" w:line="252" w:lineRule="auto"/>
              <w:jc w:val="left"/>
            </w:pPr>
            <w:r>
              <w:rPr>
                <w:rFonts w:ascii="Times New Roman" w:hAnsi="Times New Roman" w:eastAsia="Times New Roman" w:cs="Times New Roman"/>
                <w:b w:val="0"/>
                <w:i w:val="0"/>
                <w:color w:val="000000"/>
                <w:sz w:val="21"/>
              </w:rPr>
              <w:t>Lịch học</w:t>
            </w:r>
          </w:p>
        </w:tc>
        <w:tc>
          <w:tcPr>
            <w:tcW w:w="31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D4F4A6">
            <w:pPr>
              <w:spacing w:after="0" w:line="252" w:lineRule="auto"/>
              <w:jc w:val="left"/>
            </w:pPr>
            <w:r>
              <w:rPr>
                <w:rFonts w:ascii="Times New Roman" w:hAnsi="Times New Roman" w:eastAsia="Times New Roman" w:cs="Times New Roman"/>
                <w:b w:val="0"/>
                <w:i w:val="0"/>
                <w:color w:val="000000"/>
                <w:sz w:val="21"/>
              </w:rPr>
              <w:t>2.3: Lịch học</w:t>
            </w:r>
          </w:p>
        </w:tc>
      </w:tr>
      <w:tr w14:paraId="385994A4">
        <w:tblPrEx>
          <w:tblCellMar>
            <w:top w:w="0" w:type="dxa"/>
            <w:left w:w="108" w:type="dxa"/>
            <w:bottom w:w="0" w:type="dxa"/>
            <w:right w:w="108" w:type="dxa"/>
          </w:tblCellMar>
        </w:tblPrEx>
        <w:trPr>
          <w:cantSplit/>
          <w:jc w:val="center"/>
        </w:trPr>
        <w:tc>
          <w:tcPr>
            <w:tcW w:w="26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C0FA8D">
            <w:pPr>
              <w:spacing w:after="0" w:line="252" w:lineRule="auto"/>
              <w:jc w:val="left"/>
            </w:pPr>
            <w:r>
              <w:rPr>
                <w:rFonts w:ascii="Times New Roman" w:hAnsi="Times New Roman" w:eastAsia="Times New Roman" w:cs="Times New Roman"/>
                <w:b w:val="0"/>
                <w:i w:val="0"/>
                <w:color w:val="000000"/>
                <w:sz w:val="21"/>
              </w:rPr>
              <w:t>Giáo viên</w:t>
            </w:r>
          </w:p>
        </w:tc>
        <w:tc>
          <w:tcPr>
            <w:tcW w:w="9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0B8377">
            <w:pPr>
              <w:spacing w:after="0" w:line="252" w:lineRule="auto"/>
              <w:jc w:val="left"/>
            </w:pPr>
            <w:r>
              <w:rPr>
                <w:rFonts w:ascii="Times New Roman" w:hAnsi="Times New Roman" w:eastAsia="Times New Roman" w:cs="Times New Roman"/>
                <w:b w:val="0"/>
                <w:i w:val="0"/>
                <w:color w:val="000000"/>
                <w:sz w:val="21"/>
              </w:rPr>
              <w:t>Ra</w:t>
            </w:r>
          </w:p>
        </w:tc>
        <w:tc>
          <w:tcPr>
            <w:tcW w:w="273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3ED4C19">
            <w:pPr>
              <w:spacing w:after="0" w:line="252" w:lineRule="auto"/>
              <w:jc w:val="left"/>
            </w:pPr>
            <w:r>
              <w:rPr>
                <w:rFonts w:ascii="Times New Roman" w:hAnsi="Times New Roman" w:eastAsia="Times New Roman" w:cs="Times New Roman"/>
                <w:b w:val="0"/>
                <w:i w:val="0"/>
                <w:color w:val="000000"/>
                <w:sz w:val="21"/>
              </w:rPr>
              <w:t>Lịch dạy, danh sách lớp</w:t>
            </w:r>
          </w:p>
        </w:tc>
        <w:tc>
          <w:tcPr>
            <w:tcW w:w="31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0C3DA2">
            <w:pPr>
              <w:spacing w:after="0" w:line="252" w:lineRule="auto"/>
              <w:jc w:val="left"/>
            </w:pPr>
            <w:r>
              <w:rPr>
                <w:rFonts w:ascii="Times New Roman" w:hAnsi="Times New Roman" w:eastAsia="Times New Roman" w:cs="Times New Roman"/>
                <w:b w:val="0"/>
                <w:i w:val="0"/>
                <w:color w:val="000000"/>
                <w:sz w:val="21"/>
              </w:rPr>
              <w:t>2.3: Lịch dạy, danh sách lớp</w:t>
            </w:r>
          </w:p>
        </w:tc>
      </w:tr>
      <w:tr w14:paraId="53E5F22A">
        <w:tblPrEx>
          <w:tblCellMar>
            <w:top w:w="0" w:type="dxa"/>
            <w:left w:w="108" w:type="dxa"/>
            <w:bottom w:w="0" w:type="dxa"/>
            <w:right w:w="108" w:type="dxa"/>
          </w:tblCellMar>
        </w:tblPrEx>
        <w:trPr>
          <w:cantSplit/>
          <w:jc w:val="center"/>
        </w:trPr>
        <w:tc>
          <w:tcPr>
            <w:tcW w:w="26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F4FED8D">
            <w:pPr>
              <w:spacing w:after="0" w:line="252" w:lineRule="auto"/>
              <w:jc w:val="left"/>
            </w:pPr>
            <w:r>
              <w:rPr>
                <w:rFonts w:ascii="Times New Roman" w:hAnsi="Times New Roman" w:eastAsia="Times New Roman" w:cs="Times New Roman"/>
                <w:b w:val="0"/>
                <w:i w:val="0"/>
                <w:color w:val="000000"/>
                <w:sz w:val="21"/>
              </w:rPr>
              <w:t>D1 Hồ sơ</w:t>
            </w:r>
          </w:p>
        </w:tc>
        <w:tc>
          <w:tcPr>
            <w:tcW w:w="9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BBB256">
            <w:pPr>
              <w:spacing w:after="0" w:line="252" w:lineRule="auto"/>
              <w:jc w:val="left"/>
            </w:pPr>
            <w:r>
              <w:rPr>
                <w:rFonts w:ascii="Times New Roman" w:hAnsi="Times New Roman" w:eastAsia="Times New Roman" w:cs="Times New Roman"/>
                <w:b w:val="0"/>
                <w:i w:val="0"/>
                <w:color w:val="000000"/>
                <w:sz w:val="21"/>
              </w:rPr>
              <w:t>Đọc từ kho</w:t>
            </w:r>
          </w:p>
        </w:tc>
        <w:tc>
          <w:tcPr>
            <w:tcW w:w="273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DDAABA">
            <w:pPr>
              <w:spacing w:after="0" w:line="252" w:lineRule="auto"/>
              <w:jc w:val="left"/>
            </w:pPr>
            <w:r>
              <w:rPr>
                <w:rFonts w:ascii="Times New Roman" w:hAnsi="Times New Roman" w:eastAsia="Times New Roman" w:cs="Times New Roman"/>
                <w:b w:val="0"/>
                <w:i w:val="0"/>
                <w:color w:val="000000"/>
                <w:sz w:val="21"/>
              </w:rPr>
              <w:t>Học viên, giáo viên, khóa học, phòng học</w:t>
            </w:r>
          </w:p>
        </w:tc>
        <w:tc>
          <w:tcPr>
            <w:tcW w:w="31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8640233">
            <w:pPr>
              <w:spacing w:after="0" w:line="252" w:lineRule="auto"/>
              <w:jc w:val="left"/>
            </w:pPr>
            <w:r>
              <w:rPr>
                <w:rFonts w:ascii="Times New Roman" w:hAnsi="Times New Roman" w:eastAsia="Times New Roman" w:cs="Times New Roman"/>
                <w:b w:val="0"/>
                <w:i w:val="0"/>
                <w:color w:val="000000"/>
                <w:sz w:val="21"/>
              </w:rPr>
              <w:t>2.1: Khóa học, giáo viên; 2.3: Giáo viên, phòng học; 2.2: Học viên</w:t>
            </w:r>
          </w:p>
        </w:tc>
      </w:tr>
      <w:tr w14:paraId="4C7A82FE">
        <w:tblPrEx>
          <w:tblCellMar>
            <w:top w:w="0" w:type="dxa"/>
            <w:left w:w="108" w:type="dxa"/>
            <w:bottom w:w="0" w:type="dxa"/>
            <w:right w:w="108" w:type="dxa"/>
          </w:tblCellMar>
        </w:tblPrEx>
        <w:trPr>
          <w:cantSplit/>
          <w:jc w:val="center"/>
        </w:trPr>
        <w:tc>
          <w:tcPr>
            <w:tcW w:w="26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6DFF82">
            <w:pPr>
              <w:spacing w:after="0" w:line="252" w:lineRule="auto"/>
              <w:jc w:val="left"/>
            </w:pPr>
            <w:r>
              <w:rPr>
                <w:rFonts w:ascii="Times New Roman" w:hAnsi="Times New Roman" w:eastAsia="Times New Roman" w:cs="Times New Roman"/>
                <w:b w:val="0"/>
                <w:i w:val="0"/>
                <w:color w:val="000000"/>
                <w:sz w:val="21"/>
              </w:rPr>
              <w:t>D2 Lớp và lịch học</w:t>
            </w:r>
          </w:p>
        </w:tc>
        <w:tc>
          <w:tcPr>
            <w:tcW w:w="9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81F350">
            <w:pPr>
              <w:spacing w:after="0" w:line="252" w:lineRule="auto"/>
              <w:jc w:val="left"/>
            </w:pPr>
            <w:r>
              <w:rPr>
                <w:rFonts w:ascii="Times New Roman" w:hAnsi="Times New Roman" w:eastAsia="Times New Roman" w:cs="Times New Roman"/>
                <w:b w:val="0"/>
                <w:i w:val="0"/>
                <w:color w:val="000000"/>
                <w:sz w:val="21"/>
              </w:rPr>
              <w:t>Ghi vào kho</w:t>
            </w:r>
          </w:p>
        </w:tc>
        <w:tc>
          <w:tcPr>
            <w:tcW w:w="273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B58747">
            <w:pPr>
              <w:spacing w:after="0" w:line="252" w:lineRule="auto"/>
              <w:jc w:val="left"/>
            </w:pPr>
            <w:r>
              <w:rPr>
                <w:rFonts w:ascii="Times New Roman" w:hAnsi="Times New Roman" w:eastAsia="Times New Roman" w:cs="Times New Roman"/>
                <w:b w:val="0"/>
                <w:i w:val="0"/>
                <w:color w:val="000000"/>
                <w:sz w:val="21"/>
              </w:rPr>
              <w:t>Lớp, đăng ký, lịch học</w:t>
            </w:r>
          </w:p>
        </w:tc>
        <w:tc>
          <w:tcPr>
            <w:tcW w:w="31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870FEC">
            <w:pPr>
              <w:spacing w:after="0" w:line="252" w:lineRule="auto"/>
              <w:jc w:val="left"/>
            </w:pPr>
            <w:r>
              <w:rPr>
                <w:rFonts w:ascii="Times New Roman" w:hAnsi="Times New Roman" w:eastAsia="Times New Roman" w:cs="Times New Roman"/>
                <w:b w:val="0"/>
                <w:i w:val="0"/>
                <w:color w:val="000000"/>
                <w:sz w:val="21"/>
              </w:rPr>
              <w:t>2.1: Lớp học; 2.3: Lịch học (buổi học); 2.2: Đăng ký; 2.4: Đăng ký cập nhật</w:t>
            </w:r>
          </w:p>
        </w:tc>
      </w:tr>
      <w:tr w14:paraId="41BD2956">
        <w:tblPrEx>
          <w:tblCellMar>
            <w:top w:w="0" w:type="dxa"/>
            <w:left w:w="108" w:type="dxa"/>
            <w:bottom w:w="0" w:type="dxa"/>
            <w:right w:w="108" w:type="dxa"/>
          </w:tblCellMar>
        </w:tblPrEx>
        <w:trPr>
          <w:cantSplit/>
          <w:jc w:val="center"/>
        </w:trPr>
        <w:tc>
          <w:tcPr>
            <w:tcW w:w="26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5CEA10">
            <w:pPr>
              <w:spacing w:after="0" w:line="252" w:lineRule="auto"/>
              <w:jc w:val="left"/>
            </w:pPr>
            <w:r>
              <w:rPr>
                <w:rFonts w:ascii="Times New Roman" w:hAnsi="Times New Roman" w:eastAsia="Times New Roman" w:cs="Times New Roman"/>
                <w:b w:val="0"/>
                <w:i w:val="0"/>
                <w:color w:val="000000"/>
                <w:sz w:val="21"/>
              </w:rPr>
              <w:t>D2 Lớp và lịch học</w:t>
            </w:r>
          </w:p>
        </w:tc>
        <w:tc>
          <w:tcPr>
            <w:tcW w:w="9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4B6D0EE">
            <w:pPr>
              <w:spacing w:after="0" w:line="252" w:lineRule="auto"/>
              <w:jc w:val="left"/>
            </w:pPr>
            <w:r>
              <w:rPr>
                <w:rFonts w:ascii="Times New Roman" w:hAnsi="Times New Roman" w:eastAsia="Times New Roman" w:cs="Times New Roman"/>
                <w:b w:val="0"/>
                <w:i w:val="0"/>
                <w:color w:val="000000"/>
                <w:sz w:val="21"/>
              </w:rPr>
              <w:t>Đọc từ kho</w:t>
            </w:r>
          </w:p>
        </w:tc>
        <w:tc>
          <w:tcPr>
            <w:tcW w:w="273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840FF9">
            <w:pPr>
              <w:spacing w:after="0" w:line="252" w:lineRule="auto"/>
              <w:jc w:val="left"/>
            </w:pPr>
            <w:r>
              <w:rPr>
                <w:rFonts w:ascii="Times New Roman" w:hAnsi="Times New Roman" w:eastAsia="Times New Roman" w:cs="Times New Roman"/>
                <w:b w:val="0"/>
                <w:i w:val="0"/>
                <w:color w:val="000000"/>
                <w:sz w:val="21"/>
              </w:rPr>
              <w:t>Đăng ký, sĩ số, lịch đã xếp</w:t>
            </w:r>
          </w:p>
        </w:tc>
        <w:tc>
          <w:tcPr>
            <w:tcW w:w="31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9DD9C7">
            <w:pPr>
              <w:spacing w:after="0" w:line="252" w:lineRule="auto"/>
              <w:jc w:val="left"/>
            </w:pPr>
            <w:r>
              <w:rPr>
                <w:rFonts w:ascii="Times New Roman" w:hAnsi="Times New Roman" w:eastAsia="Times New Roman" w:cs="Times New Roman"/>
                <w:b w:val="0"/>
                <w:i w:val="0"/>
                <w:color w:val="000000"/>
                <w:sz w:val="21"/>
              </w:rPr>
              <w:t>2.1: Sĩ số đăng ký; 2.3: Lịch đã xếp; 2.2: Sĩ số lớp; 2.4: Đăng ký, sĩ số, buổi đã học</w:t>
            </w:r>
          </w:p>
        </w:tc>
      </w:tr>
      <w:tr w14:paraId="24237F29">
        <w:tblPrEx>
          <w:tblCellMar>
            <w:top w:w="0" w:type="dxa"/>
            <w:left w:w="108" w:type="dxa"/>
            <w:bottom w:w="0" w:type="dxa"/>
            <w:right w:w="108" w:type="dxa"/>
          </w:tblCellMar>
        </w:tblPrEx>
        <w:trPr>
          <w:cantSplit/>
          <w:jc w:val="center"/>
        </w:trPr>
        <w:tc>
          <w:tcPr>
            <w:tcW w:w="26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1E8CE2">
            <w:pPr>
              <w:spacing w:after="0" w:line="252" w:lineRule="auto"/>
              <w:jc w:val="left"/>
            </w:pPr>
            <w:r>
              <w:rPr>
                <w:rFonts w:ascii="Times New Roman" w:hAnsi="Times New Roman" w:eastAsia="Times New Roman" w:cs="Times New Roman"/>
                <w:b w:val="0"/>
                <w:i w:val="0"/>
                <w:color w:val="000000"/>
                <w:sz w:val="21"/>
              </w:rPr>
              <w:t>D3 Học phí</w:t>
            </w:r>
          </w:p>
        </w:tc>
        <w:tc>
          <w:tcPr>
            <w:tcW w:w="9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A91EF8">
            <w:pPr>
              <w:spacing w:after="0" w:line="252" w:lineRule="auto"/>
              <w:jc w:val="left"/>
            </w:pPr>
            <w:r>
              <w:rPr>
                <w:rFonts w:ascii="Times New Roman" w:hAnsi="Times New Roman" w:eastAsia="Times New Roman" w:cs="Times New Roman"/>
                <w:b w:val="0"/>
                <w:i w:val="0"/>
                <w:color w:val="000000"/>
                <w:sz w:val="21"/>
              </w:rPr>
              <w:t>Đọc từ kho</w:t>
            </w:r>
          </w:p>
        </w:tc>
        <w:tc>
          <w:tcPr>
            <w:tcW w:w="273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E77CC8">
            <w:pPr>
              <w:spacing w:after="0" w:line="252" w:lineRule="auto"/>
              <w:jc w:val="left"/>
            </w:pPr>
            <w:r>
              <w:rPr>
                <w:rFonts w:ascii="Times New Roman" w:hAnsi="Times New Roman" w:eastAsia="Times New Roman" w:cs="Times New Roman"/>
                <w:b w:val="0"/>
                <w:i w:val="0"/>
                <w:color w:val="000000"/>
                <w:sz w:val="21"/>
              </w:rPr>
              <w:t>Tình trạng đóng học phí</w:t>
            </w:r>
          </w:p>
        </w:tc>
        <w:tc>
          <w:tcPr>
            <w:tcW w:w="31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F2FA4BA">
            <w:pPr>
              <w:spacing w:after="0" w:line="252" w:lineRule="auto"/>
              <w:jc w:val="left"/>
            </w:pPr>
            <w:r>
              <w:rPr>
                <w:rFonts w:ascii="Times New Roman" w:hAnsi="Times New Roman" w:eastAsia="Times New Roman" w:cs="Times New Roman"/>
                <w:b w:val="0"/>
                <w:i w:val="0"/>
                <w:color w:val="000000"/>
                <w:sz w:val="21"/>
              </w:rPr>
              <w:t>2.2: Tình trạng đóng học phí; 2.4: Tình trạng đóng học phí</w:t>
            </w:r>
          </w:p>
        </w:tc>
      </w:tr>
      <w:tr w14:paraId="5032375F">
        <w:tblPrEx>
          <w:tblCellMar>
            <w:top w:w="0" w:type="dxa"/>
            <w:left w:w="108" w:type="dxa"/>
            <w:bottom w:w="0" w:type="dxa"/>
            <w:right w:w="108" w:type="dxa"/>
          </w:tblCellMar>
        </w:tblPrEx>
        <w:trPr>
          <w:cantSplit/>
          <w:jc w:val="center"/>
        </w:trPr>
        <w:tc>
          <w:tcPr>
            <w:tcW w:w="26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CA97BA">
            <w:pPr>
              <w:spacing w:after="0" w:line="252" w:lineRule="auto"/>
              <w:jc w:val="left"/>
            </w:pPr>
            <w:r>
              <w:rPr>
                <w:rFonts w:ascii="Times New Roman" w:hAnsi="Times New Roman" w:eastAsia="Times New Roman" w:cs="Times New Roman"/>
                <w:b w:val="0"/>
                <w:i w:val="0"/>
                <w:color w:val="000000"/>
                <w:sz w:val="21"/>
              </w:rPr>
              <w:t>(nội bộ)</w:t>
            </w:r>
          </w:p>
        </w:tc>
        <w:tc>
          <w:tcPr>
            <w:tcW w:w="9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1478DD">
            <w:pPr>
              <w:spacing w:after="0" w:line="252" w:lineRule="auto"/>
              <w:jc w:val="left"/>
            </w:pPr>
            <w:r>
              <w:rPr>
                <w:rFonts w:ascii="Times New Roman" w:hAnsi="Times New Roman" w:eastAsia="Times New Roman" w:cs="Times New Roman"/>
                <w:b w:val="0"/>
                <w:i w:val="0"/>
                <w:color w:val="000000"/>
                <w:sz w:val="21"/>
              </w:rPr>
              <w:t>2.1 → 2.3</w:t>
            </w:r>
          </w:p>
        </w:tc>
        <w:tc>
          <w:tcPr>
            <w:tcW w:w="273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8DDDC7">
            <w:pPr>
              <w:spacing w:after="0" w:line="252" w:lineRule="auto"/>
              <w:jc w:val="left"/>
            </w:pPr>
            <w:r>
              <w:rPr>
                <w:rFonts w:ascii="Times New Roman" w:hAnsi="Times New Roman" w:eastAsia="Times New Roman" w:cs="Times New Roman"/>
                <w:b w:val="0"/>
                <w:i w:val="0"/>
                <w:color w:val="000000"/>
                <w:sz w:val="21"/>
              </w:rPr>
              <w:t>–</w:t>
            </w:r>
          </w:p>
        </w:tc>
        <w:tc>
          <w:tcPr>
            <w:tcW w:w="31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2287CD">
            <w:pPr>
              <w:spacing w:after="0" w:line="252" w:lineRule="auto"/>
              <w:jc w:val="left"/>
            </w:pPr>
            <w:r>
              <w:rPr>
                <w:rFonts w:ascii="Times New Roman" w:hAnsi="Times New Roman" w:eastAsia="Times New Roman" w:cs="Times New Roman"/>
                <w:b w:val="0"/>
                <w:i w:val="0"/>
                <w:color w:val="000000"/>
                <w:sz w:val="21"/>
              </w:rPr>
              <w:t>Lớp đã mở</w:t>
            </w:r>
          </w:p>
        </w:tc>
      </w:tr>
    </w:tbl>
    <w:p w14:paraId="034A5638">
      <w:pPr>
        <w:spacing w:after="40"/>
      </w:pPr>
    </w:p>
    <w:p w14:paraId="7EC1CAF0">
      <w:pPr>
        <w:pStyle w:val="3"/>
      </w:pPr>
      <w:bookmarkStart w:id="99" w:name="_Toc9097"/>
      <w:r>
        <w:t>DFD-3.0 (Quản lý học phí): mức 0 ↔ mức 1</w:t>
      </w:r>
      <w:bookmarkEnd w:id="99"/>
    </w:p>
    <w:tbl>
      <w:tblPr>
        <w:tblStyle w:val="12"/>
        <w:tblW w:w="0" w:type="auto"/>
        <w:jc w:val="center"/>
        <w:tblLayout w:type="fixed"/>
        <w:tblCellMar>
          <w:top w:w="0" w:type="dxa"/>
          <w:left w:w="108" w:type="dxa"/>
          <w:bottom w:w="0" w:type="dxa"/>
          <w:right w:w="108" w:type="dxa"/>
        </w:tblCellMar>
      </w:tblPr>
      <w:tblGrid>
        <w:gridCol w:w="1695"/>
        <w:gridCol w:w="1143"/>
        <w:gridCol w:w="2951"/>
        <w:gridCol w:w="3715"/>
      </w:tblGrid>
      <w:tr w14:paraId="2E820515">
        <w:tblPrEx>
          <w:tblCellMar>
            <w:top w:w="0" w:type="dxa"/>
            <w:left w:w="108" w:type="dxa"/>
            <w:bottom w:w="0" w:type="dxa"/>
            <w:right w:w="108" w:type="dxa"/>
          </w:tblCellMar>
        </w:tblPrEx>
        <w:trPr>
          <w:cantSplit/>
          <w:tblHeader/>
          <w:jc w:val="center"/>
        </w:trPr>
        <w:tc>
          <w:tcPr>
            <w:tcW w:w="169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5A6E094">
            <w:pPr>
              <w:spacing w:after="0" w:line="252" w:lineRule="auto"/>
              <w:jc w:val="center"/>
            </w:pPr>
            <w:r>
              <w:rPr>
                <w:rFonts w:ascii="Times New Roman" w:hAnsi="Times New Roman" w:eastAsia="Times New Roman" w:cs="Times New Roman"/>
                <w:b/>
                <w:i w:val="0"/>
                <w:color w:val="000000"/>
                <w:sz w:val="21"/>
              </w:rPr>
              <w:t>Tác nhân / kho</w:t>
            </w:r>
          </w:p>
        </w:tc>
        <w:tc>
          <w:tcPr>
            <w:tcW w:w="114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F148999">
            <w:pPr>
              <w:spacing w:after="0" w:line="252" w:lineRule="auto"/>
              <w:jc w:val="center"/>
            </w:pPr>
            <w:r>
              <w:rPr>
                <w:rFonts w:ascii="Times New Roman" w:hAnsi="Times New Roman" w:eastAsia="Times New Roman" w:cs="Times New Roman"/>
                <w:b/>
                <w:i w:val="0"/>
                <w:color w:val="000000"/>
                <w:sz w:val="21"/>
              </w:rPr>
              <w:t>Hướng</w:t>
            </w:r>
          </w:p>
        </w:tc>
        <w:tc>
          <w:tcPr>
            <w:tcW w:w="295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F179554">
            <w:pPr>
              <w:spacing w:after="0" w:line="252" w:lineRule="auto"/>
              <w:jc w:val="center"/>
            </w:pPr>
            <w:r>
              <w:rPr>
                <w:rFonts w:ascii="Times New Roman" w:hAnsi="Times New Roman" w:eastAsia="Times New Roman" w:cs="Times New Roman"/>
                <w:b/>
                <w:i w:val="0"/>
                <w:color w:val="000000"/>
                <w:sz w:val="21"/>
              </w:rPr>
              <w:t>Luồng mức 0</w:t>
            </w:r>
          </w:p>
        </w:tc>
        <w:tc>
          <w:tcPr>
            <w:tcW w:w="371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C3AF45D">
            <w:pPr>
              <w:spacing w:after="0" w:line="252" w:lineRule="auto"/>
              <w:jc w:val="center"/>
            </w:pPr>
            <w:r>
              <w:rPr>
                <w:rFonts w:ascii="Times New Roman" w:hAnsi="Times New Roman" w:eastAsia="Times New Roman" w:cs="Times New Roman"/>
                <w:b/>
                <w:i w:val="0"/>
                <w:color w:val="000000"/>
                <w:sz w:val="21"/>
              </w:rPr>
              <w:t>Phân rã ở mức 1</w:t>
            </w:r>
          </w:p>
        </w:tc>
      </w:tr>
      <w:tr w14:paraId="6A82A5C9">
        <w:tblPrEx>
          <w:tblCellMar>
            <w:top w:w="0" w:type="dxa"/>
            <w:left w:w="108" w:type="dxa"/>
            <w:bottom w:w="0" w:type="dxa"/>
            <w:right w:w="108" w:type="dxa"/>
          </w:tblCellMar>
        </w:tblPrEx>
        <w:trPr>
          <w:cantSplit/>
          <w:jc w:val="center"/>
        </w:trPr>
        <w:tc>
          <w:tcPr>
            <w:tcW w:w="169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F938FB">
            <w:pPr>
              <w:spacing w:after="0" w:line="252" w:lineRule="auto"/>
              <w:jc w:val="left"/>
            </w:pPr>
            <w:r>
              <w:rPr>
                <w:rFonts w:ascii="Times New Roman" w:hAnsi="Times New Roman" w:eastAsia="Times New Roman" w:cs="Times New Roman"/>
                <w:b w:val="0"/>
                <w:i w:val="0"/>
                <w:color w:val="000000"/>
                <w:sz w:val="21"/>
              </w:rPr>
              <w:t>Học viên/Phụ huynh</w:t>
            </w:r>
          </w:p>
        </w:tc>
        <w:tc>
          <w:tcPr>
            <w:tcW w:w="114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EF6E2A">
            <w:pPr>
              <w:spacing w:after="0" w:line="252" w:lineRule="auto"/>
              <w:jc w:val="left"/>
            </w:pPr>
            <w:r>
              <w:rPr>
                <w:rFonts w:ascii="Times New Roman" w:hAnsi="Times New Roman" w:eastAsia="Times New Roman" w:cs="Times New Roman"/>
                <w:b w:val="0"/>
                <w:i w:val="0"/>
                <w:color w:val="000000"/>
                <w:sz w:val="21"/>
              </w:rPr>
              <w:t>Vào</w:t>
            </w:r>
          </w:p>
        </w:tc>
        <w:tc>
          <w:tcPr>
            <w:tcW w:w="29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2DCED7">
            <w:pPr>
              <w:spacing w:after="0" w:line="252" w:lineRule="auto"/>
              <w:jc w:val="left"/>
            </w:pPr>
            <w:r>
              <w:rPr>
                <w:rFonts w:ascii="Times New Roman" w:hAnsi="Times New Roman" w:eastAsia="Times New Roman" w:cs="Times New Roman"/>
                <w:b w:val="0"/>
                <w:i w:val="0"/>
                <w:color w:val="000000"/>
                <w:sz w:val="21"/>
              </w:rPr>
              <w:t>Tiền học phí</w:t>
            </w:r>
          </w:p>
        </w:tc>
        <w:tc>
          <w:tcPr>
            <w:tcW w:w="371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56EEF9">
            <w:pPr>
              <w:spacing w:after="0" w:line="252" w:lineRule="auto"/>
              <w:jc w:val="left"/>
            </w:pPr>
            <w:r>
              <w:rPr>
                <w:rFonts w:ascii="Times New Roman" w:hAnsi="Times New Roman" w:eastAsia="Times New Roman" w:cs="Times New Roman"/>
                <w:b w:val="0"/>
                <w:i w:val="0"/>
                <w:color w:val="000000"/>
                <w:sz w:val="21"/>
              </w:rPr>
              <w:t>3.2: Tiền học phí</w:t>
            </w:r>
          </w:p>
        </w:tc>
      </w:tr>
      <w:tr w14:paraId="6D660055">
        <w:tblPrEx>
          <w:tblCellMar>
            <w:top w:w="0" w:type="dxa"/>
            <w:left w:w="108" w:type="dxa"/>
            <w:bottom w:w="0" w:type="dxa"/>
            <w:right w:w="108" w:type="dxa"/>
          </w:tblCellMar>
        </w:tblPrEx>
        <w:trPr>
          <w:cantSplit/>
          <w:jc w:val="center"/>
        </w:trPr>
        <w:tc>
          <w:tcPr>
            <w:tcW w:w="169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265209">
            <w:pPr>
              <w:spacing w:after="0" w:line="252" w:lineRule="auto"/>
              <w:jc w:val="left"/>
            </w:pPr>
            <w:r>
              <w:rPr>
                <w:rFonts w:ascii="Times New Roman" w:hAnsi="Times New Roman" w:eastAsia="Times New Roman" w:cs="Times New Roman"/>
                <w:b w:val="0"/>
                <w:i w:val="0"/>
                <w:color w:val="000000"/>
                <w:sz w:val="21"/>
              </w:rPr>
              <w:t>Nhân viên kế toán</w:t>
            </w:r>
          </w:p>
        </w:tc>
        <w:tc>
          <w:tcPr>
            <w:tcW w:w="114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B856A6">
            <w:pPr>
              <w:spacing w:after="0" w:line="252" w:lineRule="auto"/>
              <w:jc w:val="left"/>
            </w:pPr>
            <w:r>
              <w:rPr>
                <w:rFonts w:ascii="Times New Roman" w:hAnsi="Times New Roman" w:eastAsia="Times New Roman" w:cs="Times New Roman"/>
                <w:b w:val="0"/>
                <w:i w:val="0"/>
                <w:color w:val="000000"/>
                <w:sz w:val="21"/>
              </w:rPr>
              <w:t>Vào</w:t>
            </w:r>
          </w:p>
        </w:tc>
        <w:tc>
          <w:tcPr>
            <w:tcW w:w="29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9C1AEA">
            <w:pPr>
              <w:spacing w:after="0" w:line="252" w:lineRule="auto"/>
              <w:jc w:val="left"/>
            </w:pPr>
            <w:r>
              <w:rPr>
                <w:rFonts w:ascii="Times New Roman" w:hAnsi="Times New Roman" w:eastAsia="Times New Roman" w:cs="Times New Roman"/>
                <w:b w:val="0"/>
                <w:i w:val="0"/>
                <w:color w:val="000000"/>
                <w:sz w:val="21"/>
              </w:rPr>
              <w:t>Thông tin thu tiền, ưu đãi</w:t>
            </w:r>
          </w:p>
        </w:tc>
        <w:tc>
          <w:tcPr>
            <w:tcW w:w="371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3CCC867">
            <w:pPr>
              <w:spacing w:after="0" w:line="252" w:lineRule="auto"/>
              <w:jc w:val="left"/>
            </w:pPr>
            <w:r>
              <w:rPr>
                <w:rFonts w:ascii="Times New Roman" w:hAnsi="Times New Roman" w:eastAsia="Times New Roman" w:cs="Times New Roman"/>
                <w:b w:val="0"/>
                <w:i w:val="0"/>
                <w:color w:val="000000"/>
                <w:sz w:val="21"/>
              </w:rPr>
              <w:t>3.1: Ưu đãi; 3.2: Thông tin thu tiền</w:t>
            </w:r>
          </w:p>
        </w:tc>
      </w:tr>
      <w:tr w14:paraId="4E5A9122">
        <w:tblPrEx>
          <w:tblCellMar>
            <w:top w:w="0" w:type="dxa"/>
            <w:left w:w="108" w:type="dxa"/>
            <w:bottom w:w="0" w:type="dxa"/>
            <w:right w:w="108" w:type="dxa"/>
          </w:tblCellMar>
        </w:tblPrEx>
        <w:trPr>
          <w:cantSplit/>
          <w:jc w:val="center"/>
        </w:trPr>
        <w:tc>
          <w:tcPr>
            <w:tcW w:w="169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C396563">
            <w:pPr>
              <w:spacing w:after="0" w:line="252" w:lineRule="auto"/>
              <w:jc w:val="left"/>
            </w:pPr>
            <w:r>
              <w:rPr>
                <w:rFonts w:ascii="Times New Roman" w:hAnsi="Times New Roman" w:eastAsia="Times New Roman" w:cs="Times New Roman"/>
                <w:b w:val="0"/>
                <w:i w:val="0"/>
                <w:color w:val="000000"/>
                <w:sz w:val="21"/>
              </w:rPr>
              <w:t>Giám đốc</w:t>
            </w:r>
          </w:p>
        </w:tc>
        <w:tc>
          <w:tcPr>
            <w:tcW w:w="114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17411C">
            <w:pPr>
              <w:spacing w:after="0" w:line="252" w:lineRule="auto"/>
              <w:jc w:val="left"/>
            </w:pPr>
            <w:r>
              <w:rPr>
                <w:rFonts w:ascii="Times New Roman" w:hAnsi="Times New Roman" w:eastAsia="Times New Roman" w:cs="Times New Roman"/>
                <w:b w:val="0"/>
                <w:i w:val="0"/>
                <w:color w:val="000000"/>
                <w:sz w:val="21"/>
              </w:rPr>
              <w:t>Vào</w:t>
            </w:r>
          </w:p>
        </w:tc>
        <w:tc>
          <w:tcPr>
            <w:tcW w:w="29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A9EE80">
            <w:pPr>
              <w:spacing w:after="0" w:line="252" w:lineRule="auto"/>
              <w:jc w:val="left"/>
            </w:pPr>
            <w:r>
              <w:rPr>
                <w:rFonts w:ascii="Times New Roman" w:hAnsi="Times New Roman" w:eastAsia="Times New Roman" w:cs="Times New Roman"/>
                <w:b w:val="0"/>
                <w:i w:val="0"/>
                <w:color w:val="000000"/>
                <w:sz w:val="21"/>
              </w:rPr>
              <w:t>Yêu cầu báo cáo doanh thu</w:t>
            </w:r>
          </w:p>
        </w:tc>
        <w:tc>
          <w:tcPr>
            <w:tcW w:w="371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1F87F2">
            <w:pPr>
              <w:spacing w:after="0" w:line="252" w:lineRule="auto"/>
              <w:jc w:val="left"/>
            </w:pPr>
            <w:r>
              <w:rPr>
                <w:rFonts w:ascii="Times New Roman" w:hAnsi="Times New Roman" w:eastAsia="Times New Roman" w:cs="Times New Roman"/>
                <w:b w:val="0"/>
                <w:i w:val="0"/>
                <w:color w:val="000000"/>
                <w:sz w:val="21"/>
              </w:rPr>
              <w:t>3.4: Yêu cầu báo cáo doanh thu</w:t>
            </w:r>
          </w:p>
        </w:tc>
      </w:tr>
      <w:tr w14:paraId="6319D8D7">
        <w:tblPrEx>
          <w:tblCellMar>
            <w:top w:w="0" w:type="dxa"/>
            <w:left w:w="108" w:type="dxa"/>
            <w:bottom w:w="0" w:type="dxa"/>
            <w:right w:w="108" w:type="dxa"/>
          </w:tblCellMar>
        </w:tblPrEx>
        <w:trPr>
          <w:cantSplit/>
          <w:jc w:val="center"/>
        </w:trPr>
        <w:tc>
          <w:tcPr>
            <w:tcW w:w="169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92EFEB">
            <w:pPr>
              <w:spacing w:after="0" w:line="252" w:lineRule="auto"/>
              <w:jc w:val="left"/>
            </w:pPr>
            <w:r>
              <w:rPr>
                <w:rFonts w:ascii="Times New Roman" w:hAnsi="Times New Roman" w:eastAsia="Times New Roman" w:cs="Times New Roman"/>
                <w:b w:val="0"/>
                <w:i w:val="0"/>
                <w:color w:val="000000"/>
                <w:sz w:val="21"/>
              </w:rPr>
              <w:t>Học viên/Phụ huynh</w:t>
            </w:r>
          </w:p>
        </w:tc>
        <w:tc>
          <w:tcPr>
            <w:tcW w:w="114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FE1E44">
            <w:pPr>
              <w:spacing w:after="0" w:line="252" w:lineRule="auto"/>
              <w:jc w:val="left"/>
            </w:pPr>
            <w:r>
              <w:rPr>
                <w:rFonts w:ascii="Times New Roman" w:hAnsi="Times New Roman" w:eastAsia="Times New Roman" w:cs="Times New Roman"/>
                <w:b w:val="0"/>
                <w:i w:val="0"/>
                <w:color w:val="000000"/>
                <w:sz w:val="21"/>
              </w:rPr>
              <w:t>Ra</w:t>
            </w:r>
          </w:p>
        </w:tc>
        <w:tc>
          <w:tcPr>
            <w:tcW w:w="29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76275DC">
            <w:pPr>
              <w:spacing w:after="0" w:line="252" w:lineRule="auto"/>
              <w:jc w:val="left"/>
            </w:pPr>
            <w:r>
              <w:rPr>
                <w:rFonts w:ascii="Times New Roman" w:hAnsi="Times New Roman" w:eastAsia="Times New Roman" w:cs="Times New Roman"/>
                <w:b w:val="0"/>
                <w:i w:val="0"/>
                <w:color w:val="000000"/>
                <w:sz w:val="21"/>
              </w:rPr>
              <w:t>Phiếu thu</w:t>
            </w:r>
          </w:p>
        </w:tc>
        <w:tc>
          <w:tcPr>
            <w:tcW w:w="371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3FD545">
            <w:pPr>
              <w:spacing w:after="0" w:line="252" w:lineRule="auto"/>
              <w:jc w:val="left"/>
            </w:pPr>
            <w:r>
              <w:rPr>
                <w:rFonts w:ascii="Times New Roman" w:hAnsi="Times New Roman" w:eastAsia="Times New Roman" w:cs="Times New Roman"/>
                <w:b w:val="0"/>
                <w:i w:val="0"/>
                <w:color w:val="000000"/>
                <w:sz w:val="21"/>
              </w:rPr>
              <w:t>3.2: Phiếu thu</w:t>
            </w:r>
          </w:p>
        </w:tc>
      </w:tr>
      <w:tr w14:paraId="1E1A9B7C">
        <w:tblPrEx>
          <w:tblCellMar>
            <w:top w:w="0" w:type="dxa"/>
            <w:left w:w="108" w:type="dxa"/>
            <w:bottom w:w="0" w:type="dxa"/>
            <w:right w:w="108" w:type="dxa"/>
          </w:tblCellMar>
        </w:tblPrEx>
        <w:trPr>
          <w:cantSplit/>
          <w:jc w:val="center"/>
        </w:trPr>
        <w:tc>
          <w:tcPr>
            <w:tcW w:w="169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B4C425A">
            <w:pPr>
              <w:spacing w:after="0" w:line="252" w:lineRule="auto"/>
              <w:jc w:val="left"/>
            </w:pPr>
            <w:r>
              <w:rPr>
                <w:rFonts w:ascii="Times New Roman" w:hAnsi="Times New Roman" w:eastAsia="Times New Roman" w:cs="Times New Roman"/>
                <w:b w:val="0"/>
                <w:i w:val="0"/>
                <w:color w:val="000000"/>
                <w:sz w:val="21"/>
              </w:rPr>
              <w:t>Nhân viên kế toán</w:t>
            </w:r>
          </w:p>
        </w:tc>
        <w:tc>
          <w:tcPr>
            <w:tcW w:w="114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A92B52">
            <w:pPr>
              <w:spacing w:after="0" w:line="252" w:lineRule="auto"/>
              <w:jc w:val="left"/>
            </w:pPr>
            <w:r>
              <w:rPr>
                <w:rFonts w:ascii="Times New Roman" w:hAnsi="Times New Roman" w:eastAsia="Times New Roman" w:cs="Times New Roman"/>
                <w:b w:val="0"/>
                <w:i w:val="0"/>
                <w:color w:val="000000"/>
                <w:sz w:val="21"/>
              </w:rPr>
              <w:t>Ra</w:t>
            </w:r>
          </w:p>
        </w:tc>
        <w:tc>
          <w:tcPr>
            <w:tcW w:w="29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4FECC2">
            <w:pPr>
              <w:spacing w:after="0" w:line="252" w:lineRule="auto"/>
              <w:jc w:val="left"/>
            </w:pPr>
            <w:r>
              <w:rPr>
                <w:rFonts w:ascii="Times New Roman" w:hAnsi="Times New Roman" w:eastAsia="Times New Roman" w:cs="Times New Roman"/>
                <w:b w:val="0"/>
                <w:i w:val="0"/>
                <w:color w:val="000000"/>
                <w:sz w:val="21"/>
              </w:rPr>
              <w:t>Học phí phải thu, phiếu thu, công nợ</w:t>
            </w:r>
          </w:p>
        </w:tc>
        <w:tc>
          <w:tcPr>
            <w:tcW w:w="371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F8B4984">
            <w:pPr>
              <w:spacing w:after="0" w:line="252" w:lineRule="auto"/>
              <w:jc w:val="left"/>
            </w:pPr>
            <w:r>
              <w:rPr>
                <w:rFonts w:ascii="Times New Roman" w:hAnsi="Times New Roman" w:eastAsia="Times New Roman" w:cs="Times New Roman"/>
                <w:b w:val="0"/>
                <w:i w:val="0"/>
                <w:color w:val="000000"/>
                <w:sz w:val="21"/>
              </w:rPr>
              <w:t>3.1: Học phí phải thu; 3.2: Phiếu thu; 3.3: Công nợ</w:t>
            </w:r>
          </w:p>
        </w:tc>
      </w:tr>
      <w:tr w14:paraId="421A4DAE">
        <w:tblPrEx>
          <w:tblCellMar>
            <w:top w:w="0" w:type="dxa"/>
            <w:left w:w="108" w:type="dxa"/>
            <w:bottom w:w="0" w:type="dxa"/>
            <w:right w:w="108" w:type="dxa"/>
          </w:tblCellMar>
        </w:tblPrEx>
        <w:trPr>
          <w:cantSplit/>
          <w:jc w:val="center"/>
        </w:trPr>
        <w:tc>
          <w:tcPr>
            <w:tcW w:w="169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BB9979">
            <w:pPr>
              <w:spacing w:after="0" w:line="252" w:lineRule="auto"/>
              <w:jc w:val="left"/>
            </w:pPr>
            <w:r>
              <w:rPr>
                <w:rFonts w:ascii="Times New Roman" w:hAnsi="Times New Roman" w:eastAsia="Times New Roman" w:cs="Times New Roman"/>
                <w:b w:val="0"/>
                <w:i w:val="0"/>
                <w:color w:val="000000"/>
                <w:sz w:val="21"/>
              </w:rPr>
              <w:t>Giám đốc</w:t>
            </w:r>
          </w:p>
        </w:tc>
        <w:tc>
          <w:tcPr>
            <w:tcW w:w="114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F2DFD6">
            <w:pPr>
              <w:spacing w:after="0" w:line="252" w:lineRule="auto"/>
              <w:jc w:val="left"/>
            </w:pPr>
            <w:r>
              <w:rPr>
                <w:rFonts w:ascii="Times New Roman" w:hAnsi="Times New Roman" w:eastAsia="Times New Roman" w:cs="Times New Roman"/>
                <w:b w:val="0"/>
                <w:i w:val="0"/>
                <w:color w:val="000000"/>
                <w:sz w:val="21"/>
              </w:rPr>
              <w:t>Ra</w:t>
            </w:r>
          </w:p>
        </w:tc>
        <w:tc>
          <w:tcPr>
            <w:tcW w:w="29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42F737">
            <w:pPr>
              <w:spacing w:after="0" w:line="252" w:lineRule="auto"/>
              <w:jc w:val="left"/>
            </w:pPr>
            <w:r>
              <w:rPr>
                <w:rFonts w:ascii="Times New Roman" w:hAnsi="Times New Roman" w:eastAsia="Times New Roman" w:cs="Times New Roman"/>
                <w:b w:val="0"/>
                <w:i w:val="0"/>
                <w:color w:val="000000"/>
                <w:sz w:val="21"/>
              </w:rPr>
              <w:t>Báo cáo doanh thu, công nợ</w:t>
            </w:r>
          </w:p>
        </w:tc>
        <w:tc>
          <w:tcPr>
            <w:tcW w:w="371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A6FB72">
            <w:pPr>
              <w:spacing w:after="0" w:line="252" w:lineRule="auto"/>
              <w:jc w:val="left"/>
            </w:pPr>
            <w:r>
              <w:rPr>
                <w:rFonts w:ascii="Times New Roman" w:hAnsi="Times New Roman" w:eastAsia="Times New Roman" w:cs="Times New Roman"/>
                <w:b w:val="0"/>
                <w:i w:val="0"/>
                <w:color w:val="000000"/>
                <w:sz w:val="21"/>
              </w:rPr>
              <w:t>3.4: Báo cáo doanh thu, công nợ</w:t>
            </w:r>
          </w:p>
        </w:tc>
      </w:tr>
      <w:tr w14:paraId="15DF4BD4">
        <w:tblPrEx>
          <w:tblCellMar>
            <w:top w:w="0" w:type="dxa"/>
            <w:left w:w="108" w:type="dxa"/>
            <w:bottom w:w="0" w:type="dxa"/>
            <w:right w:w="108" w:type="dxa"/>
          </w:tblCellMar>
        </w:tblPrEx>
        <w:trPr>
          <w:cantSplit/>
          <w:jc w:val="center"/>
        </w:trPr>
        <w:tc>
          <w:tcPr>
            <w:tcW w:w="169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9C614F">
            <w:pPr>
              <w:spacing w:after="0" w:line="252" w:lineRule="auto"/>
              <w:jc w:val="left"/>
            </w:pPr>
            <w:r>
              <w:rPr>
                <w:rFonts w:ascii="Times New Roman" w:hAnsi="Times New Roman" w:eastAsia="Times New Roman" w:cs="Times New Roman"/>
                <w:b w:val="0"/>
                <w:i w:val="0"/>
                <w:color w:val="000000"/>
                <w:sz w:val="21"/>
              </w:rPr>
              <w:t>D1 Hồ sơ</w:t>
            </w:r>
          </w:p>
        </w:tc>
        <w:tc>
          <w:tcPr>
            <w:tcW w:w="114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4B64DCA">
            <w:pPr>
              <w:spacing w:after="0" w:line="252" w:lineRule="auto"/>
              <w:jc w:val="left"/>
            </w:pPr>
            <w:r>
              <w:rPr>
                <w:rFonts w:ascii="Times New Roman" w:hAnsi="Times New Roman" w:eastAsia="Times New Roman" w:cs="Times New Roman"/>
                <w:b w:val="0"/>
                <w:i w:val="0"/>
                <w:color w:val="000000"/>
                <w:sz w:val="21"/>
              </w:rPr>
              <w:t>Đọc từ kho</w:t>
            </w:r>
          </w:p>
        </w:tc>
        <w:tc>
          <w:tcPr>
            <w:tcW w:w="29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F42200">
            <w:pPr>
              <w:spacing w:after="0" w:line="252" w:lineRule="auto"/>
              <w:jc w:val="left"/>
            </w:pPr>
            <w:r>
              <w:rPr>
                <w:rFonts w:ascii="Times New Roman" w:hAnsi="Times New Roman" w:eastAsia="Times New Roman" w:cs="Times New Roman"/>
                <w:b w:val="0"/>
                <w:i w:val="0"/>
                <w:color w:val="000000"/>
                <w:sz w:val="21"/>
              </w:rPr>
              <w:t>Học phí khóa học</w:t>
            </w:r>
          </w:p>
        </w:tc>
        <w:tc>
          <w:tcPr>
            <w:tcW w:w="371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66995C">
            <w:pPr>
              <w:spacing w:after="0" w:line="252" w:lineRule="auto"/>
              <w:jc w:val="left"/>
            </w:pPr>
            <w:r>
              <w:rPr>
                <w:rFonts w:ascii="Times New Roman" w:hAnsi="Times New Roman" w:eastAsia="Times New Roman" w:cs="Times New Roman"/>
                <w:b w:val="0"/>
                <w:i w:val="0"/>
                <w:color w:val="000000"/>
                <w:sz w:val="21"/>
              </w:rPr>
              <w:t>3.1: Học phí khóa học</w:t>
            </w:r>
          </w:p>
        </w:tc>
      </w:tr>
      <w:tr w14:paraId="6481FE37">
        <w:tblPrEx>
          <w:tblCellMar>
            <w:top w:w="0" w:type="dxa"/>
            <w:left w:w="108" w:type="dxa"/>
            <w:bottom w:w="0" w:type="dxa"/>
            <w:right w:w="108" w:type="dxa"/>
          </w:tblCellMar>
        </w:tblPrEx>
        <w:trPr>
          <w:cantSplit/>
          <w:jc w:val="center"/>
        </w:trPr>
        <w:tc>
          <w:tcPr>
            <w:tcW w:w="169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5DFCC51">
            <w:pPr>
              <w:spacing w:after="0" w:line="252" w:lineRule="auto"/>
              <w:jc w:val="left"/>
            </w:pPr>
            <w:r>
              <w:rPr>
                <w:rFonts w:ascii="Times New Roman" w:hAnsi="Times New Roman" w:eastAsia="Times New Roman" w:cs="Times New Roman"/>
                <w:b w:val="0"/>
                <w:i w:val="0"/>
                <w:color w:val="000000"/>
                <w:sz w:val="21"/>
              </w:rPr>
              <w:t>D2 Lớp và lịch học</w:t>
            </w:r>
          </w:p>
        </w:tc>
        <w:tc>
          <w:tcPr>
            <w:tcW w:w="114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4FBC6A">
            <w:pPr>
              <w:spacing w:after="0" w:line="252" w:lineRule="auto"/>
              <w:jc w:val="left"/>
            </w:pPr>
            <w:r>
              <w:rPr>
                <w:rFonts w:ascii="Times New Roman" w:hAnsi="Times New Roman" w:eastAsia="Times New Roman" w:cs="Times New Roman"/>
                <w:b w:val="0"/>
                <w:i w:val="0"/>
                <w:color w:val="000000"/>
                <w:sz w:val="21"/>
              </w:rPr>
              <w:t>Đọc từ kho</w:t>
            </w:r>
          </w:p>
        </w:tc>
        <w:tc>
          <w:tcPr>
            <w:tcW w:w="29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AAC282B">
            <w:pPr>
              <w:spacing w:after="0" w:line="252" w:lineRule="auto"/>
              <w:jc w:val="left"/>
            </w:pPr>
            <w:r>
              <w:rPr>
                <w:rFonts w:ascii="Times New Roman" w:hAnsi="Times New Roman" w:eastAsia="Times New Roman" w:cs="Times New Roman"/>
                <w:b w:val="0"/>
                <w:i w:val="0"/>
                <w:color w:val="000000"/>
                <w:sz w:val="21"/>
              </w:rPr>
              <w:t>Đăng ký học</w:t>
            </w:r>
          </w:p>
        </w:tc>
        <w:tc>
          <w:tcPr>
            <w:tcW w:w="371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8866303">
            <w:pPr>
              <w:spacing w:after="0" w:line="252" w:lineRule="auto"/>
              <w:jc w:val="left"/>
            </w:pPr>
            <w:r>
              <w:rPr>
                <w:rFonts w:ascii="Times New Roman" w:hAnsi="Times New Roman" w:eastAsia="Times New Roman" w:cs="Times New Roman"/>
                <w:b w:val="0"/>
                <w:i w:val="0"/>
                <w:color w:val="000000"/>
                <w:sz w:val="21"/>
              </w:rPr>
              <w:t>3.1: Đăng ký học; 3.3: Trạng thái đăng ký</w:t>
            </w:r>
          </w:p>
        </w:tc>
      </w:tr>
      <w:tr w14:paraId="5518A7C8">
        <w:tblPrEx>
          <w:tblCellMar>
            <w:top w:w="0" w:type="dxa"/>
            <w:left w:w="108" w:type="dxa"/>
            <w:bottom w:w="0" w:type="dxa"/>
            <w:right w:w="108" w:type="dxa"/>
          </w:tblCellMar>
        </w:tblPrEx>
        <w:trPr>
          <w:cantSplit/>
          <w:jc w:val="center"/>
        </w:trPr>
        <w:tc>
          <w:tcPr>
            <w:tcW w:w="169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64E911">
            <w:pPr>
              <w:spacing w:after="0" w:line="252" w:lineRule="auto"/>
              <w:jc w:val="left"/>
            </w:pPr>
            <w:r>
              <w:rPr>
                <w:rFonts w:ascii="Times New Roman" w:hAnsi="Times New Roman" w:eastAsia="Times New Roman" w:cs="Times New Roman"/>
                <w:b w:val="0"/>
                <w:i w:val="0"/>
                <w:color w:val="000000"/>
                <w:sz w:val="21"/>
              </w:rPr>
              <w:t>D3 Học phí</w:t>
            </w:r>
          </w:p>
        </w:tc>
        <w:tc>
          <w:tcPr>
            <w:tcW w:w="114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3C81115">
            <w:pPr>
              <w:spacing w:after="0" w:line="252" w:lineRule="auto"/>
              <w:jc w:val="left"/>
            </w:pPr>
            <w:r>
              <w:rPr>
                <w:rFonts w:ascii="Times New Roman" w:hAnsi="Times New Roman" w:eastAsia="Times New Roman" w:cs="Times New Roman"/>
                <w:b w:val="0"/>
                <w:i w:val="0"/>
                <w:color w:val="000000"/>
                <w:sz w:val="21"/>
              </w:rPr>
              <w:t>Ghi vào kho</w:t>
            </w:r>
          </w:p>
        </w:tc>
        <w:tc>
          <w:tcPr>
            <w:tcW w:w="29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012C51">
            <w:pPr>
              <w:spacing w:after="0" w:line="252" w:lineRule="auto"/>
              <w:jc w:val="left"/>
            </w:pPr>
            <w:r>
              <w:rPr>
                <w:rFonts w:ascii="Times New Roman" w:hAnsi="Times New Roman" w:eastAsia="Times New Roman" w:cs="Times New Roman"/>
                <w:b w:val="0"/>
                <w:i w:val="0"/>
                <w:color w:val="000000"/>
                <w:sz w:val="21"/>
              </w:rPr>
              <w:t>Ưu đãi, học phí, phiếu thu</w:t>
            </w:r>
          </w:p>
        </w:tc>
        <w:tc>
          <w:tcPr>
            <w:tcW w:w="371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5FF0AD5">
            <w:pPr>
              <w:spacing w:after="0" w:line="252" w:lineRule="auto"/>
              <w:jc w:val="left"/>
            </w:pPr>
            <w:r>
              <w:rPr>
                <w:rFonts w:ascii="Times New Roman" w:hAnsi="Times New Roman" w:eastAsia="Times New Roman" w:cs="Times New Roman"/>
                <w:b w:val="0"/>
                <w:i w:val="0"/>
                <w:color w:val="000000"/>
                <w:sz w:val="21"/>
              </w:rPr>
              <w:t>3.1: Ưu đãi, học phí phải thu; 3.2: Phiếu thu mới</w:t>
            </w:r>
          </w:p>
        </w:tc>
      </w:tr>
      <w:tr w14:paraId="67E7309D">
        <w:tblPrEx>
          <w:tblCellMar>
            <w:top w:w="0" w:type="dxa"/>
            <w:left w:w="108" w:type="dxa"/>
            <w:bottom w:w="0" w:type="dxa"/>
            <w:right w:w="108" w:type="dxa"/>
          </w:tblCellMar>
        </w:tblPrEx>
        <w:trPr>
          <w:cantSplit/>
          <w:jc w:val="center"/>
        </w:trPr>
        <w:tc>
          <w:tcPr>
            <w:tcW w:w="169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FB8095">
            <w:pPr>
              <w:spacing w:after="0" w:line="252" w:lineRule="auto"/>
              <w:jc w:val="left"/>
            </w:pPr>
            <w:r>
              <w:rPr>
                <w:rFonts w:ascii="Times New Roman" w:hAnsi="Times New Roman" w:eastAsia="Times New Roman" w:cs="Times New Roman"/>
                <w:b w:val="0"/>
                <w:i w:val="0"/>
                <w:color w:val="000000"/>
                <w:sz w:val="21"/>
              </w:rPr>
              <w:t>D3 Học phí</w:t>
            </w:r>
          </w:p>
        </w:tc>
        <w:tc>
          <w:tcPr>
            <w:tcW w:w="114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4385AB">
            <w:pPr>
              <w:spacing w:after="0" w:line="252" w:lineRule="auto"/>
              <w:jc w:val="left"/>
            </w:pPr>
            <w:r>
              <w:rPr>
                <w:rFonts w:ascii="Times New Roman" w:hAnsi="Times New Roman" w:eastAsia="Times New Roman" w:cs="Times New Roman"/>
                <w:b w:val="0"/>
                <w:i w:val="0"/>
                <w:color w:val="000000"/>
                <w:sz w:val="21"/>
              </w:rPr>
              <w:t>Đọc từ kho</w:t>
            </w:r>
          </w:p>
        </w:tc>
        <w:tc>
          <w:tcPr>
            <w:tcW w:w="29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0BA7CB">
            <w:pPr>
              <w:spacing w:after="0" w:line="252" w:lineRule="auto"/>
              <w:jc w:val="left"/>
            </w:pPr>
            <w:r>
              <w:rPr>
                <w:rFonts w:ascii="Times New Roman" w:hAnsi="Times New Roman" w:eastAsia="Times New Roman" w:cs="Times New Roman"/>
                <w:b w:val="0"/>
                <w:i w:val="0"/>
                <w:color w:val="000000"/>
                <w:sz w:val="21"/>
              </w:rPr>
              <w:t>Học phí phải thu, số đã thu</w:t>
            </w:r>
          </w:p>
        </w:tc>
        <w:tc>
          <w:tcPr>
            <w:tcW w:w="371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CE5BDD">
            <w:pPr>
              <w:spacing w:after="0" w:line="252" w:lineRule="auto"/>
              <w:jc w:val="left"/>
            </w:pPr>
            <w:r>
              <w:rPr>
                <w:rFonts w:ascii="Times New Roman" w:hAnsi="Times New Roman" w:eastAsia="Times New Roman" w:cs="Times New Roman"/>
                <w:b w:val="0"/>
                <w:i w:val="0"/>
                <w:color w:val="000000"/>
                <w:sz w:val="21"/>
              </w:rPr>
              <w:t>3.2: Học phí phải thu, số đã thu; 3.3: Học phí phải thu, số đã thu; 3.4: Số đã thu theo kỳ</w:t>
            </w:r>
          </w:p>
        </w:tc>
      </w:tr>
      <w:tr w14:paraId="3F4C174A">
        <w:tblPrEx>
          <w:tblCellMar>
            <w:top w:w="0" w:type="dxa"/>
            <w:left w:w="108" w:type="dxa"/>
            <w:bottom w:w="0" w:type="dxa"/>
            <w:right w:w="108" w:type="dxa"/>
          </w:tblCellMar>
        </w:tblPrEx>
        <w:trPr>
          <w:cantSplit/>
          <w:jc w:val="center"/>
        </w:trPr>
        <w:tc>
          <w:tcPr>
            <w:tcW w:w="169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73F282">
            <w:pPr>
              <w:spacing w:after="0" w:line="252" w:lineRule="auto"/>
              <w:jc w:val="left"/>
            </w:pPr>
            <w:r>
              <w:rPr>
                <w:rFonts w:ascii="Times New Roman" w:hAnsi="Times New Roman" w:eastAsia="Times New Roman" w:cs="Times New Roman"/>
                <w:b w:val="0"/>
                <w:i w:val="0"/>
                <w:color w:val="000000"/>
                <w:sz w:val="21"/>
              </w:rPr>
              <w:t>(nội bộ)</w:t>
            </w:r>
          </w:p>
        </w:tc>
        <w:tc>
          <w:tcPr>
            <w:tcW w:w="114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258F1D">
            <w:pPr>
              <w:spacing w:after="0" w:line="252" w:lineRule="auto"/>
              <w:jc w:val="left"/>
            </w:pPr>
            <w:r>
              <w:rPr>
                <w:rFonts w:ascii="Times New Roman" w:hAnsi="Times New Roman" w:eastAsia="Times New Roman" w:cs="Times New Roman"/>
                <w:b w:val="0"/>
                <w:i w:val="0"/>
                <w:color w:val="000000"/>
                <w:sz w:val="21"/>
              </w:rPr>
              <w:t>3.3 → 3.4</w:t>
            </w:r>
          </w:p>
        </w:tc>
        <w:tc>
          <w:tcPr>
            <w:tcW w:w="29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978C52">
            <w:pPr>
              <w:spacing w:after="0" w:line="252" w:lineRule="auto"/>
              <w:jc w:val="left"/>
            </w:pPr>
            <w:r>
              <w:rPr>
                <w:rFonts w:ascii="Times New Roman" w:hAnsi="Times New Roman" w:eastAsia="Times New Roman" w:cs="Times New Roman"/>
                <w:b w:val="0"/>
                <w:i w:val="0"/>
                <w:color w:val="000000"/>
                <w:sz w:val="21"/>
              </w:rPr>
              <w:t>–</w:t>
            </w:r>
          </w:p>
        </w:tc>
        <w:tc>
          <w:tcPr>
            <w:tcW w:w="371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AFA864">
            <w:pPr>
              <w:spacing w:after="0" w:line="252" w:lineRule="auto"/>
              <w:jc w:val="left"/>
            </w:pPr>
            <w:r>
              <w:rPr>
                <w:rFonts w:ascii="Times New Roman" w:hAnsi="Times New Roman" w:eastAsia="Times New Roman" w:cs="Times New Roman"/>
                <w:b w:val="0"/>
                <w:i w:val="0"/>
                <w:color w:val="000000"/>
                <w:sz w:val="21"/>
              </w:rPr>
              <w:t>Tổng công nợ</w:t>
            </w:r>
          </w:p>
        </w:tc>
      </w:tr>
    </w:tbl>
    <w:p w14:paraId="443BD97B">
      <w:pPr>
        <w:spacing w:after="40"/>
      </w:pPr>
    </w:p>
    <w:p w14:paraId="1CABC93C">
      <w:pPr>
        <w:pStyle w:val="3"/>
      </w:pPr>
      <w:bookmarkStart w:id="100" w:name="_Toc30663"/>
      <w:r>
        <w:t>DFD-4.0 (Quản lý kết quả học tập): mức 0 ↔ mức 1</w:t>
      </w:r>
      <w:bookmarkEnd w:id="100"/>
    </w:p>
    <w:tbl>
      <w:tblPr>
        <w:tblStyle w:val="12"/>
        <w:tblW w:w="0" w:type="auto"/>
        <w:jc w:val="center"/>
        <w:tblLayout w:type="fixed"/>
        <w:tblCellMar>
          <w:top w:w="0" w:type="dxa"/>
          <w:left w:w="108" w:type="dxa"/>
          <w:bottom w:w="0" w:type="dxa"/>
          <w:right w:w="108" w:type="dxa"/>
        </w:tblCellMar>
      </w:tblPr>
      <w:tblGrid>
        <w:gridCol w:w="1661"/>
        <w:gridCol w:w="1120"/>
        <w:gridCol w:w="3083"/>
        <w:gridCol w:w="3640"/>
      </w:tblGrid>
      <w:tr w14:paraId="6C965DB5">
        <w:tblPrEx>
          <w:tblCellMar>
            <w:top w:w="0" w:type="dxa"/>
            <w:left w:w="108" w:type="dxa"/>
            <w:bottom w:w="0" w:type="dxa"/>
            <w:right w:w="108" w:type="dxa"/>
          </w:tblCellMar>
        </w:tblPrEx>
        <w:trPr>
          <w:cantSplit/>
          <w:tblHeader/>
          <w:jc w:val="center"/>
        </w:trPr>
        <w:tc>
          <w:tcPr>
            <w:tcW w:w="166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4036CBE">
            <w:pPr>
              <w:spacing w:after="0" w:line="252" w:lineRule="auto"/>
              <w:jc w:val="center"/>
            </w:pPr>
            <w:r>
              <w:rPr>
                <w:rFonts w:ascii="Times New Roman" w:hAnsi="Times New Roman" w:eastAsia="Times New Roman" w:cs="Times New Roman"/>
                <w:b/>
                <w:i w:val="0"/>
                <w:color w:val="000000"/>
                <w:sz w:val="21"/>
              </w:rPr>
              <w:t>Tác nhân / kho</w:t>
            </w:r>
          </w:p>
        </w:tc>
        <w:tc>
          <w:tcPr>
            <w:tcW w:w="112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84F3C06">
            <w:pPr>
              <w:spacing w:after="0" w:line="252" w:lineRule="auto"/>
              <w:jc w:val="center"/>
            </w:pPr>
            <w:r>
              <w:rPr>
                <w:rFonts w:ascii="Times New Roman" w:hAnsi="Times New Roman" w:eastAsia="Times New Roman" w:cs="Times New Roman"/>
                <w:b/>
                <w:i w:val="0"/>
                <w:color w:val="000000"/>
                <w:sz w:val="21"/>
              </w:rPr>
              <w:t>Hướng</w:t>
            </w:r>
          </w:p>
        </w:tc>
        <w:tc>
          <w:tcPr>
            <w:tcW w:w="308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B5DFC89">
            <w:pPr>
              <w:spacing w:after="0" w:line="252" w:lineRule="auto"/>
              <w:jc w:val="center"/>
            </w:pPr>
            <w:r>
              <w:rPr>
                <w:rFonts w:ascii="Times New Roman" w:hAnsi="Times New Roman" w:eastAsia="Times New Roman" w:cs="Times New Roman"/>
                <w:b/>
                <w:i w:val="0"/>
                <w:color w:val="000000"/>
                <w:sz w:val="21"/>
              </w:rPr>
              <w:t>Luồng mức 0</w:t>
            </w:r>
          </w:p>
        </w:tc>
        <w:tc>
          <w:tcPr>
            <w:tcW w:w="364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DF950EE">
            <w:pPr>
              <w:spacing w:after="0" w:line="252" w:lineRule="auto"/>
              <w:jc w:val="center"/>
            </w:pPr>
            <w:r>
              <w:rPr>
                <w:rFonts w:ascii="Times New Roman" w:hAnsi="Times New Roman" w:eastAsia="Times New Roman" w:cs="Times New Roman"/>
                <w:b/>
                <w:i w:val="0"/>
                <w:color w:val="000000"/>
                <w:sz w:val="21"/>
              </w:rPr>
              <w:t>Phân rã ở mức 1</w:t>
            </w:r>
          </w:p>
        </w:tc>
      </w:tr>
      <w:tr w14:paraId="62B42D92">
        <w:tblPrEx>
          <w:tblCellMar>
            <w:top w:w="0" w:type="dxa"/>
            <w:left w:w="108" w:type="dxa"/>
            <w:bottom w:w="0" w:type="dxa"/>
            <w:right w:w="108" w:type="dxa"/>
          </w:tblCellMar>
        </w:tblPrEx>
        <w:trPr>
          <w:cantSplit/>
          <w:jc w:val="center"/>
        </w:trPr>
        <w:tc>
          <w:tcPr>
            <w:tcW w:w="16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DE5685A">
            <w:pPr>
              <w:spacing w:after="0" w:line="252" w:lineRule="auto"/>
              <w:jc w:val="left"/>
            </w:pPr>
            <w:r>
              <w:rPr>
                <w:rFonts w:ascii="Times New Roman" w:hAnsi="Times New Roman" w:eastAsia="Times New Roman" w:cs="Times New Roman"/>
                <w:b w:val="0"/>
                <w:i w:val="0"/>
                <w:color w:val="000000"/>
                <w:sz w:val="21"/>
              </w:rPr>
              <w:t>Giáo viên</w:t>
            </w:r>
          </w:p>
        </w:tc>
        <w:tc>
          <w:tcPr>
            <w:tcW w:w="11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8B68F4">
            <w:pPr>
              <w:spacing w:after="0" w:line="252" w:lineRule="auto"/>
              <w:jc w:val="left"/>
            </w:pPr>
            <w:r>
              <w:rPr>
                <w:rFonts w:ascii="Times New Roman" w:hAnsi="Times New Roman" w:eastAsia="Times New Roman" w:cs="Times New Roman"/>
                <w:b w:val="0"/>
                <w:i w:val="0"/>
                <w:color w:val="000000"/>
                <w:sz w:val="21"/>
              </w:rPr>
              <w:t>Vào</w:t>
            </w:r>
          </w:p>
        </w:tc>
        <w:tc>
          <w:tcPr>
            <w:tcW w:w="30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2858A6">
            <w:pPr>
              <w:spacing w:after="0" w:line="252" w:lineRule="auto"/>
              <w:jc w:val="left"/>
            </w:pPr>
            <w:r>
              <w:rPr>
                <w:rFonts w:ascii="Times New Roman" w:hAnsi="Times New Roman" w:eastAsia="Times New Roman" w:cs="Times New Roman"/>
                <w:b w:val="0"/>
                <w:i w:val="0"/>
                <w:color w:val="000000"/>
                <w:sz w:val="21"/>
              </w:rPr>
              <w:t>Điểm danh, điểm số, nhận xét</w:t>
            </w:r>
          </w:p>
        </w:tc>
        <w:tc>
          <w:tcPr>
            <w:tcW w:w="36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2AD7C10">
            <w:pPr>
              <w:spacing w:after="0" w:line="252" w:lineRule="auto"/>
              <w:jc w:val="left"/>
            </w:pPr>
            <w:r>
              <w:rPr>
                <w:rFonts w:ascii="Times New Roman" w:hAnsi="Times New Roman" w:eastAsia="Times New Roman" w:cs="Times New Roman"/>
                <w:b w:val="0"/>
                <w:i w:val="0"/>
                <w:color w:val="000000"/>
                <w:sz w:val="21"/>
              </w:rPr>
              <w:t>4.1: Phiếu điểm danh buổi học; 4.2: Điểm số, nhận xét</w:t>
            </w:r>
          </w:p>
        </w:tc>
      </w:tr>
      <w:tr w14:paraId="30C0ABBB">
        <w:tblPrEx>
          <w:tblCellMar>
            <w:top w:w="0" w:type="dxa"/>
            <w:left w:w="108" w:type="dxa"/>
            <w:bottom w:w="0" w:type="dxa"/>
            <w:right w:w="108" w:type="dxa"/>
          </w:tblCellMar>
        </w:tblPrEx>
        <w:trPr>
          <w:cantSplit/>
          <w:jc w:val="center"/>
        </w:trPr>
        <w:tc>
          <w:tcPr>
            <w:tcW w:w="16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56BABC">
            <w:pPr>
              <w:spacing w:after="0" w:line="252" w:lineRule="auto"/>
              <w:jc w:val="left"/>
            </w:pPr>
            <w:r>
              <w:rPr>
                <w:rFonts w:ascii="Times New Roman" w:hAnsi="Times New Roman" w:eastAsia="Times New Roman" w:cs="Times New Roman"/>
                <w:b w:val="0"/>
                <w:i w:val="0"/>
                <w:color w:val="000000"/>
                <w:sz w:val="21"/>
              </w:rPr>
              <w:t>Quản lý đào tạo</w:t>
            </w:r>
          </w:p>
        </w:tc>
        <w:tc>
          <w:tcPr>
            <w:tcW w:w="11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122C53">
            <w:pPr>
              <w:spacing w:after="0" w:line="252" w:lineRule="auto"/>
              <w:jc w:val="left"/>
            </w:pPr>
            <w:r>
              <w:rPr>
                <w:rFonts w:ascii="Times New Roman" w:hAnsi="Times New Roman" w:eastAsia="Times New Roman" w:cs="Times New Roman"/>
                <w:b w:val="0"/>
                <w:i w:val="0"/>
                <w:color w:val="000000"/>
                <w:sz w:val="21"/>
              </w:rPr>
              <w:t>Vào</w:t>
            </w:r>
          </w:p>
        </w:tc>
        <w:tc>
          <w:tcPr>
            <w:tcW w:w="30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A111C90">
            <w:pPr>
              <w:spacing w:after="0" w:line="252" w:lineRule="auto"/>
              <w:jc w:val="left"/>
            </w:pPr>
            <w:r>
              <w:rPr>
                <w:rFonts w:ascii="Times New Roman" w:hAnsi="Times New Roman" w:eastAsia="Times New Roman" w:cs="Times New Roman"/>
                <w:b w:val="0"/>
                <w:i w:val="0"/>
                <w:color w:val="000000"/>
                <w:sz w:val="21"/>
              </w:rPr>
              <w:t>Quyết định duyệt kết quả</w:t>
            </w:r>
          </w:p>
        </w:tc>
        <w:tc>
          <w:tcPr>
            <w:tcW w:w="36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A3C7A0">
            <w:pPr>
              <w:spacing w:after="0" w:line="252" w:lineRule="auto"/>
              <w:jc w:val="left"/>
            </w:pPr>
            <w:r>
              <w:rPr>
                <w:rFonts w:ascii="Times New Roman" w:hAnsi="Times New Roman" w:eastAsia="Times New Roman" w:cs="Times New Roman"/>
                <w:b w:val="0"/>
                <w:i w:val="0"/>
                <w:color w:val="000000"/>
                <w:sz w:val="21"/>
              </w:rPr>
              <w:t>4.3: Quyết định duyệt kết quả</w:t>
            </w:r>
          </w:p>
        </w:tc>
      </w:tr>
      <w:tr w14:paraId="155BF174">
        <w:tblPrEx>
          <w:tblCellMar>
            <w:top w:w="0" w:type="dxa"/>
            <w:left w:w="108" w:type="dxa"/>
            <w:bottom w:w="0" w:type="dxa"/>
            <w:right w:w="108" w:type="dxa"/>
          </w:tblCellMar>
        </w:tblPrEx>
        <w:trPr>
          <w:cantSplit/>
          <w:jc w:val="center"/>
        </w:trPr>
        <w:tc>
          <w:tcPr>
            <w:tcW w:w="16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5096A4">
            <w:pPr>
              <w:spacing w:after="0" w:line="252" w:lineRule="auto"/>
              <w:jc w:val="left"/>
            </w:pPr>
            <w:r>
              <w:rPr>
                <w:rFonts w:ascii="Times New Roman" w:hAnsi="Times New Roman" w:eastAsia="Times New Roman" w:cs="Times New Roman"/>
                <w:b w:val="0"/>
                <w:i w:val="0"/>
                <w:color w:val="000000"/>
                <w:sz w:val="21"/>
              </w:rPr>
              <w:t>Học viên/Phụ huynh</w:t>
            </w:r>
          </w:p>
        </w:tc>
        <w:tc>
          <w:tcPr>
            <w:tcW w:w="11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FD09D7A">
            <w:pPr>
              <w:spacing w:after="0" w:line="252" w:lineRule="auto"/>
              <w:jc w:val="left"/>
            </w:pPr>
            <w:r>
              <w:rPr>
                <w:rFonts w:ascii="Times New Roman" w:hAnsi="Times New Roman" w:eastAsia="Times New Roman" w:cs="Times New Roman"/>
                <w:b w:val="0"/>
                <w:i w:val="0"/>
                <w:color w:val="000000"/>
                <w:sz w:val="21"/>
              </w:rPr>
              <w:t>Ra</w:t>
            </w:r>
          </w:p>
        </w:tc>
        <w:tc>
          <w:tcPr>
            <w:tcW w:w="30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17C8EE">
            <w:pPr>
              <w:spacing w:after="0" w:line="252" w:lineRule="auto"/>
              <w:jc w:val="left"/>
            </w:pPr>
            <w:r>
              <w:rPr>
                <w:rFonts w:ascii="Times New Roman" w:hAnsi="Times New Roman" w:eastAsia="Times New Roman" w:cs="Times New Roman"/>
                <w:b w:val="0"/>
                <w:i w:val="0"/>
                <w:color w:val="000000"/>
                <w:sz w:val="21"/>
              </w:rPr>
              <w:t>Chuyên cần, kết quả học tập, chứng nhận</w:t>
            </w:r>
          </w:p>
        </w:tc>
        <w:tc>
          <w:tcPr>
            <w:tcW w:w="36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FB65D60">
            <w:pPr>
              <w:spacing w:after="0" w:line="252" w:lineRule="auto"/>
              <w:jc w:val="left"/>
            </w:pPr>
            <w:r>
              <w:rPr>
                <w:rFonts w:ascii="Times New Roman" w:hAnsi="Times New Roman" w:eastAsia="Times New Roman" w:cs="Times New Roman"/>
                <w:b w:val="0"/>
                <w:i w:val="0"/>
                <w:color w:val="000000"/>
                <w:sz w:val="21"/>
              </w:rPr>
              <w:t>4.1: Chuyên cần; 4.3: Kết quả học tập; 4.4: Chứng nhận</w:t>
            </w:r>
          </w:p>
        </w:tc>
      </w:tr>
      <w:tr w14:paraId="44DBC91D">
        <w:tblPrEx>
          <w:tblCellMar>
            <w:top w:w="0" w:type="dxa"/>
            <w:left w:w="108" w:type="dxa"/>
            <w:bottom w:w="0" w:type="dxa"/>
            <w:right w:w="108" w:type="dxa"/>
          </w:tblCellMar>
        </w:tblPrEx>
        <w:trPr>
          <w:cantSplit/>
          <w:jc w:val="center"/>
        </w:trPr>
        <w:tc>
          <w:tcPr>
            <w:tcW w:w="16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955CB0">
            <w:pPr>
              <w:spacing w:after="0" w:line="252" w:lineRule="auto"/>
              <w:jc w:val="left"/>
            </w:pPr>
            <w:r>
              <w:rPr>
                <w:rFonts w:ascii="Times New Roman" w:hAnsi="Times New Roman" w:eastAsia="Times New Roman" w:cs="Times New Roman"/>
                <w:b w:val="0"/>
                <w:i w:val="0"/>
                <w:color w:val="000000"/>
                <w:sz w:val="21"/>
              </w:rPr>
              <w:t>Quản lý đào tạo</w:t>
            </w:r>
          </w:p>
        </w:tc>
        <w:tc>
          <w:tcPr>
            <w:tcW w:w="11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26CD46">
            <w:pPr>
              <w:spacing w:after="0" w:line="252" w:lineRule="auto"/>
              <w:jc w:val="left"/>
            </w:pPr>
            <w:r>
              <w:rPr>
                <w:rFonts w:ascii="Times New Roman" w:hAnsi="Times New Roman" w:eastAsia="Times New Roman" w:cs="Times New Roman"/>
                <w:b w:val="0"/>
                <w:i w:val="0"/>
                <w:color w:val="000000"/>
                <w:sz w:val="21"/>
              </w:rPr>
              <w:t>Ra</w:t>
            </w:r>
          </w:p>
        </w:tc>
        <w:tc>
          <w:tcPr>
            <w:tcW w:w="30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D90066">
            <w:pPr>
              <w:spacing w:after="0" w:line="252" w:lineRule="auto"/>
              <w:jc w:val="left"/>
            </w:pPr>
            <w:r>
              <w:rPr>
                <w:rFonts w:ascii="Times New Roman" w:hAnsi="Times New Roman" w:eastAsia="Times New Roman" w:cs="Times New Roman"/>
                <w:b w:val="0"/>
                <w:i w:val="0"/>
                <w:color w:val="000000"/>
                <w:sz w:val="21"/>
              </w:rPr>
              <w:t>Bảng điểm chờ duyệt</w:t>
            </w:r>
          </w:p>
        </w:tc>
        <w:tc>
          <w:tcPr>
            <w:tcW w:w="36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A7EEF8">
            <w:pPr>
              <w:spacing w:after="0" w:line="252" w:lineRule="auto"/>
              <w:jc w:val="left"/>
            </w:pPr>
            <w:r>
              <w:rPr>
                <w:rFonts w:ascii="Times New Roman" w:hAnsi="Times New Roman" w:eastAsia="Times New Roman" w:cs="Times New Roman"/>
                <w:b w:val="0"/>
                <w:i w:val="0"/>
                <w:color w:val="000000"/>
                <w:sz w:val="21"/>
              </w:rPr>
              <w:t>4.3: Bảng điểm chờ duyệt</w:t>
            </w:r>
          </w:p>
        </w:tc>
      </w:tr>
      <w:tr w14:paraId="6EAF2809">
        <w:tblPrEx>
          <w:tblCellMar>
            <w:top w:w="0" w:type="dxa"/>
            <w:left w:w="108" w:type="dxa"/>
            <w:bottom w:w="0" w:type="dxa"/>
            <w:right w:w="108" w:type="dxa"/>
          </w:tblCellMar>
        </w:tblPrEx>
        <w:trPr>
          <w:cantSplit/>
          <w:jc w:val="center"/>
        </w:trPr>
        <w:tc>
          <w:tcPr>
            <w:tcW w:w="16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C17EDB">
            <w:pPr>
              <w:spacing w:after="0" w:line="252" w:lineRule="auto"/>
              <w:jc w:val="left"/>
            </w:pPr>
            <w:r>
              <w:rPr>
                <w:rFonts w:ascii="Times New Roman" w:hAnsi="Times New Roman" w:eastAsia="Times New Roman" w:cs="Times New Roman"/>
                <w:b w:val="0"/>
                <w:i w:val="0"/>
                <w:color w:val="000000"/>
                <w:sz w:val="21"/>
              </w:rPr>
              <w:t>D1 Hồ sơ</w:t>
            </w:r>
          </w:p>
        </w:tc>
        <w:tc>
          <w:tcPr>
            <w:tcW w:w="11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682867">
            <w:pPr>
              <w:spacing w:after="0" w:line="252" w:lineRule="auto"/>
              <w:jc w:val="left"/>
            </w:pPr>
            <w:r>
              <w:rPr>
                <w:rFonts w:ascii="Times New Roman" w:hAnsi="Times New Roman" w:eastAsia="Times New Roman" w:cs="Times New Roman"/>
                <w:b w:val="0"/>
                <w:i w:val="0"/>
                <w:color w:val="000000"/>
                <w:sz w:val="21"/>
              </w:rPr>
              <w:t>Đọc từ kho</w:t>
            </w:r>
          </w:p>
        </w:tc>
        <w:tc>
          <w:tcPr>
            <w:tcW w:w="30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AAA5B5">
            <w:pPr>
              <w:spacing w:after="0" w:line="252" w:lineRule="auto"/>
              <w:jc w:val="left"/>
            </w:pPr>
            <w:r>
              <w:rPr>
                <w:rFonts w:ascii="Times New Roman" w:hAnsi="Times New Roman" w:eastAsia="Times New Roman" w:cs="Times New Roman"/>
                <w:b w:val="0"/>
                <w:i w:val="0"/>
                <w:color w:val="000000"/>
                <w:sz w:val="21"/>
              </w:rPr>
              <w:t>Trọng số điểm khóa học</w:t>
            </w:r>
          </w:p>
        </w:tc>
        <w:tc>
          <w:tcPr>
            <w:tcW w:w="36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DC7142">
            <w:pPr>
              <w:spacing w:after="0" w:line="252" w:lineRule="auto"/>
              <w:jc w:val="left"/>
            </w:pPr>
            <w:r>
              <w:rPr>
                <w:rFonts w:ascii="Times New Roman" w:hAnsi="Times New Roman" w:eastAsia="Times New Roman" w:cs="Times New Roman"/>
                <w:b w:val="0"/>
                <w:i w:val="0"/>
                <w:color w:val="000000"/>
                <w:sz w:val="21"/>
              </w:rPr>
              <w:t>4.3: Trọng số điểm khóa học</w:t>
            </w:r>
          </w:p>
        </w:tc>
      </w:tr>
      <w:tr w14:paraId="71E5EA7B">
        <w:tblPrEx>
          <w:tblCellMar>
            <w:top w:w="0" w:type="dxa"/>
            <w:left w:w="108" w:type="dxa"/>
            <w:bottom w:w="0" w:type="dxa"/>
            <w:right w:w="108" w:type="dxa"/>
          </w:tblCellMar>
        </w:tblPrEx>
        <w:trPr>
          <w:cantSplit/>
          <w:jc w:val="center"/>
        </w:trPr>
        <w:tc>
          <w:tcPr>
            <w:tcW w:w="16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F4135AD">
            <w:pPr>
              <w:spacing w:after="0" w:line="252" w:lineRule="auto"/>
              <w:jc w:val="left"/>
            </w:pPr>
            <w:r>
              <w:rPr>
                <w:rFonts w:ascii="Times New Roman" w:hAnsi="Times New Roman" w:eastAsia="Times New Roman" w:cs="Times New Roman"/>
                <w:b w:val="0"/>
                <w:i w:val="0"/>
                <w:color w:val="000000"/>
                <w:sz w:val="21"/>
              </w:rPr>
              <w:t>D2 Lớp và lịch học</w:t>
            </w:r>
          </w:p>
        </w:tc>
        <w:tc>
          <w:tcPr>
            <w:tcW w:w="11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AC35B1">
            <w:pPr>
              <w:spacing w:after="0" w:line="252" w:lineRule="auto"/>
              <w:jc w:val="left"/>
            </w:pPr>
            <w:r>
              <w:rPr>
                <w:rFonts w:ascii="Times New Roman" w:hAnsi="Times New Roman" w:eastAsia="Times New Roman" w:cs="Times New Roman"/>
                <w:b w:val="0"/>
                <w:i w:val="0"/>
                <w:color w:val="000000"/>
                <w:sz w:val="21"/>
              </w:rPr>
              <w:t>Đọc từ kho</w:t>
            </w:r>
          </w:p>
        </w:tc>
        <w:tc>
          <w:tcPr>
            <w:tcW w:w="30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D81597C">
            <w:pPr>
              <w:spacing w:after="0" w:line="252" w:lineRule="auto"/>
              <w:jc w:val="left"/>
            </w:pPr>
            <w:r>
              <w:rPr>
                <w:rFonts w:ascii="Times New Roman" w:hAnsi="Times New Roman" w:eastAsia="Times New Roman" w:cs="Times New Roman"/>
                <w:b w:val="0"/>
                <w:i w:val="0"/>
                <w:color w:val="000000"/>
                <w:sz w:val="21"/>
              </w:rPr>
              <w:t>Danh sách lớp, buổi học</w:t>
            </w:r>
          </w:p>
        </w:tc>
        <w:tc>
          <w:tcPr>
            <w:tcW w:w="36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04DE0D">
            <w:pPr>
              <w:spacing w:after="0" w:line="252" w:lineRule="auto"/>
              <w:jc w:val="left"/>
            </w:pPr>
            <w:r>
              <w:rPr>
                <w:rFonts w:ascii="Times New Roman" w:hAnsi="Times New Roman" w:eastAsia="Times New Roman" w:cs="Times New Roman"/>
                <w:b w:val="0"/>
                <w:i w:val="0"/>
                <w:color w:val="000000"/>
                <w:sz w:val="21"/>
              </w:rPr>
              <w:t>4.1: Danh sách lớp, buổi học; 4.2: Danh sách lớp</w:t>
            </w:r>
          </w:p>
        </w:tc>
      </w:tr>
      <w:tr w14:paraId="6456A09D">
        <w:tblPrEx>
          <w:tblCellMar>
            <w:top w:w="0" w:type="dxa"/>
            <w:left w:w="108" w:type="dxa"/>
            <w:bottom w:w="0" w:type="dxa"/>
            <w:right w:w="108" w:type="dxa"/>
          </w:tblCellMar>
        </w:tblPrEx>
        <w:trPr>
          <w:cantSplit/>
          <w:jc w:val="center"/>
        </w:trPr>
        <w:tc>
          <w:tcPr>
            <w:tcW w:w="16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770497">
            <w:pPr>
              <w:spacing w:after="0" w:line="252" w:lineRule="auto"/>
              <w:jc w:val="left"/>
            </w:pPr>
            <w:r>
              <w:rPr>
                <w:rFonts w:ascii="Times New Roman" w:hAnsi="Times New Roman" w:eastAsia="Times New Roman" w:cs="Times New Roman"/>
                <w:b w:val="0"/>
                <w:i w:val="0"/>
                <w:color w:val="000000"/>
                <w:sz w:val="21"/>
              </w:rPr>
              <w:t>D4 Học tập</w:t>
            </w:r>
          </w:p>
        </w:tc>
        <w:tc>
          <w:tcPr>
            <w:tcW w:w="11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998A27">
            <w:pPr>
              <w:spacing w:after="0" w:line="252" w:lineRule="auto"/>
              <w:jc w:val="left"/>
            </w:pPr>
            <w:r>
              <w:rPr>
                <w:rFonts w:ascii="Times New Roman" w:hAnsi="Times New Roman" w:eastAsia="Times New Roman" w:cs="Times New Roman"/>
                <w:b w:val="0"/>
                <w:i w:val="0"/>
                <w:color w:val="000000"/>
                <w:sz w:val="21"/>
              </w:rPr>
              <w:t>Ghi vào kho</w:t>
            </w:r>
          </w:p>
        </w:tc>
        <w:tc>
          <w:tcPr>
            <w:tcW w:w="30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47B09D">
            <w:pPr>
              <w:spacing w:after="0" w:line="252" w:lineRule="auto"/>
              <w:jc w:val="left"/>
            </w:pPr>
            <w:r>
              <w:rPr>
                <w:rFonts w:ascii="Times New Roman" w:hAnsi="Times New Roman" w:eastAsia="Times New Roman" w:cs="Times New Roman"/>
                <w:b w:val="0"/>
                <w:i w:val="0"/>
                <w:color w:val="000000"/>
                <w:sz w:val="21"/>
              </w:rPr>
              <w:t>Điểm danh, điểm, kết quả, chứng nhận</w:t>
            </w:r>
          </w:p>
        </w:tc>
        <w:tc>
          <w:tcPr>
            <w:tcW w:w="36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606310">
            <w:pPr>
              <w:spacing w:after="0" w:line="252" w:lineRule="auto"/>
              <w:jc w:val="left"/>
            </w:pPr>
            <w:r>
              <w:rPr>
                <w:rFonts w:ascii="Times New Roman" w:hAnsi="Times New Roman" w:eastAsia="Times New Roman" w:cs="Times New Roman"/>
                <w:b w:val="0"/>
                <w:i w:val="0"/>
                <w:color w:val="000000"/>
                <w:sz w:val="21"/>
              </w:rPr>
              <w:t>4.1: Điểm danh đã ghi; 4.2: Điểm thành phần; 4.3: Kết quả học tập; 4.4: Chứng nhận</w:t>
            </w:r>
          </w:p>
        </w:tc>
      </w:tr>
      <w:tr w14:paraId="5B1781EA">
        <w:tblPrEx>
          <w:tblCellMar>
            <w:top w:w="0" w:type="dxa"/>
            <w:left w:w="108" w:type="dxa"/>
            <w:bottom w:w="0" w:type="dxa"/>
            <w:right w:w="108" w:type="dxa"/>
          </w:tblCellMar>
        </w:tblPrEx>
        <w:trPr>
          <w:cantSplit/>
          <w:jc w:val="center"/>
        </w:trPr>
        <w:tc>
          <w:tcPr>
            <w:tcW w:w="16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E1355D">
            <w:pPr>
              <w:spacing w:after="0" w:line="252" w:lineRule="auto"/>
              <w:jc w:val="left"/>
            </w:pPr>
            <w:r>
              <w:rPr>
                <w:rFonts w:ascii="Times New Roman" w:hAnsi="Times New Roman" w:eastAsia="Times New Roman" w:cs="Times New Roman"/>
                <w:b w:val="0"/>
                <w:i w:val="0"/>
                <w:color w:val="000000"/>
                <w:sz w:val="21"/>
              </w:rPr>
              <w:t>D4 Học tập</w:t>
            </w:r>
          </w:p>
        </w:tc>
        <w:tc>
          <w:tcPr>
            <w:tcW w:w="11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5718A0">
            <w:pPr>
              <w:spacing w:after="0" w:line="252" w:lineRule="auto"/>
              <w:jc w:val="left"/>
            </w:pPr>
            <w:r>
              <w:rPr>
                <w:rFonts w:ascii="Times New Roman" w:hAnsi="Times New Roman" w:eastAsia="Times New Roman" w:cs="Times New Roman"/>
                <w:b w:val="0"/>
                <w:i w:val="0"/>
                <w:color w:val="000000"/>
                <w:sz w:val="21"/>
              </w:rPr>
              <w:t>Đọc từ kho</w:t>
            </w:r>
          </w:p>
        </w:tc>
        <w:tc>
          <w:tcPr>
            <w:tcW w:w="30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C1EBF4">
            <w:pPr>
              <w:spacing w:after="0" w:line="252" w:lineRule="auto"/>
              <w:jc w:val="left"/>
            </w:pPr>
            <w:r>
              <w:rPr>
                <w:rFonts w:ascii="Times New Roman" w:hAnsi="Times New Roman" w:eastAsia="Times New Roman" w:cs="Times New Roman"/>
                <w:b w:val="0"/>
                <w:i w:val="0"/>
                <w:color w:val="000000"/>
                <w:sz w:val="21"/>
              </w:rPr>
              <w:t>Điểm danh, điểm thành phần</w:t>
            </w:r>
          </w:p>
        </w:tc>
        <w:tc>
          <w:tcPr>
            <w:tcW w:w="36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E28743">
            <w:pPr>
              <w:spacing w:after="0" w:line="252" w:lineRule="auto"/>
              <w:jc w:val="left"/>
            </w:pPr>
            <w:r>
              <w:rPr>
                <w:rFonts w:ascii="Times New Roman" w:hAnsi="Times New Roman" w:eastAsia="Times New Roman" w:cs="Times New Roman"/>
                <w:b w:val="0"/>
                <w:i w:val="0"/>
                <w:color w:val="000000"/>
                <w:sz w:val="21"/>
              </w:rPr>
              <w:t>4.3: Điểm danh, điểm thành phần</w:t>
            </w:r>
          </w:p>
        </w:tc>
      </w:tr>
      <w:tr w14:paraId="0F7FD7D4">
        <w:tblPrEx>
          <w:tblCellMar>
            <w:top w:w="0" w:type="dxa"/>
            <w:left w:w="108" w:type="dxa"/>
            <w:bottom w:w="0" w:type="dxa"/>
            <w:right w:w="108" w:type="dxa"/>
          </w:tblCellMar>
        </w:tblPrEx>
        <w:trPr>
          <w:cantSplit/>
          <w:jc w:val="center"/>
        </w:trPr>
        <w:tc>
          <w:tcPr>
            <w:tcW w:w="16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DD87FB9">
            <w:pPr>
              <w:spacing w:after="0" w:line="252" w:lineRule="auto"/>
              <w:jc w:val="left"/>
            </w:pPr>
            <w:r>
              <w:rPr>
                <w:rFonts w:ascii="Times New Roman" w:hAnsi="Times New Roman" w:eastAsia="Times New Roman" w:cs="Times New Roman"/>
                <w:b w:val="0"/>
                <w:i w:val="0"/>
                <w:color w:val="000000"/>
                <w:sz w:val="21"/>
              </w:rPr>
              <w:t>(nội bộ)</w:t>
            </w:r>
          </w:p>
        </w:tc>
        <w:tc>
          <w:tcPr>
            <w:tcW w:w="11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E16816">
            <w:pPr>
              <w:spacing w:after="0" w:line="252" w:lineRule="auto"/>
              <w:jc w:val="left"/>
            </w:pPr>
            <w:r>
              <w:rPr>
                <w:rFonts w:ascii="Times New Roman" w:hAnsi="Times New Roman" w:eastAsia="Times New Roman" w:cs="Times New Roman"/>
                <w:b w:val="0"/>
                <w:i w:val="0"/>
                <w:color w:val="000000"/>
                <w:sz w:val="21"/>
              </w:rPr>
              <w:t>4.3 → 4.4</w:t>
            </w:r>
          </w:p>
        </w:tc>
        <w:tc>
          <w:tcPr>
            <w:tcW w:w="30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0A7CCA">
            <w:pPr>
              <w:spacing w:after="0" w:line="252" w:lineRule="auto"/>
              <w:jc w:val="left"/>
            </w:pPr>
            <w:r>
              <w:rPr>
                <w:rFonts w:ascii="Times New Roman" w:hAnsi="Times New Roman" w:eastAsia="Times New Roman" w:cs="Times New Roman"/>
                <w:b w:val="0"/>
                <w:i w:val="0"/>
                <w:color w:val="000000"/>
                <w:sz w:val="21"/>
              </w:rPr>
              <w:t>–</w:t>
            </w:r>
          </w:p>
        </w:tc>
        <w:tc>
          <w:tcPr>
            <w:tcW w:w="36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EEC51C">
            <w:pPr>
              <w:spacing w:after="0" w:line="252" w:lineRule="auto"/>
              <w:jc w:val="left"/>
            </w:pPr>
            <w:r>
              <w:rPr>
                <w:rFonts w:ascii="Times New Roman" w:hAnsi="Times New Roman" w:eastAsia="Times New Roman" w:cs="Times New Roman"/>
                <w:b w:val="0"/>
                <w:i w:val="0"/>
                <w:color w:val="000000"/>
                <w:sz w:val="21"/>
              </w:rPr>
              <w:t>Danh sách học viên đạt</w:t>
            </w:r>
          </w:p>
        </w:tc>
      </w:tr>
    </w:tbl>
    <w:p w14:paraId="2C1BEFA2">
      <w:pPr>
        <w:spacing w:after="40"/>
      </w:pPr>
    </w:p>
    <w:p w14:paraId="03BD993A">
      <w:pPr>
        <w:pStyle w:val="3"/>
      </w:pPr>
      <w:bookmarkStart w:id="101" w:name="_Toc10875"/>
      <w:r>
        <w:t>DFD-5.0 (Quản lý hệ thống và báo cáo): mức 0 ↔ mức 1</w:t>
      </w:r>
      <w:bookmarkEnd w:id="101"/>
    </w:p>
    <w:tbl>
      <w:tblPr>
        <w:tblStyle w:val="12"/>
        <w:tblW w:w="0" w:type="auto"/>
        <w:jc w:val="center"/>
        <w:tblLayout w:type="fixed"/>
        <w:tblCellMar>
          <w:top w:w="0" w:type="dxa"/>
          <w:left w:w="108" w:type="dxa"/>
          <w:bottom w:w="0" w:type="dxa"/>
          <w:right w:w="108" w:type="dxa"/>
        </w:tblCellMar>
      </w:tblPr>
      <w:tblGrid>
        <w:gridCol w:w="1955"/>
        <w:gridCol w:w="1014"/>
        <w:gridCol w:w="3240"/>
        <w:gridCol w:w="3295"/>
      </w:tblGrid>
      <w:tr w14:paraId="6A95562D">
        <w:tblPrEx>
          <w:tblCellMar>
            <w:top w:w="0" w:type="dxa"/>
            <w:left w:w="108" w:type="dxa"/>
            <w:bottom w:w="0" w:type="dxa"/>
            <w:right w:w="108" w:type="dxa"/>
          </w:tblCellMar>
        </w:tblPrEx>
        <w:trPr>
          <w:cantSplit/>
          <w:tblHeader/>
          <w:jc w:val="center"/>
        </w:trPr>
        <w:tc>
          <w:tcPr>
            <w:tcW w:w="195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1D286B2">
            <w:pPr>
              <w:spacing w:after="0" w:line="252" w:lineRule="auto"/>
              <w:jc w:val="center"/>
            </w:pPr>
            <w:r>
              <w:rPr>
                <w:rFonts w:ascii="Times New Roman" w:hAnsi="Times New Roman" w:eastAsia="Times New Roman" w:cs="Times New Roman"/>
                <w:b/>
                <w:i w:val="0"/>
                <w:color w:val="000000"/>
                <w:sz w:val="21"/>
              </w:rPr>
              <w:t>Tác nhân / kho</w:t>
            </w:r>
          </w:p>
        </w:tc>
        <w:tc>
          <w:tcPr>
            <w:tcW w:w="101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2C4D83F">
            <w:pPr>
              <w:spacing w:after="0" w:line="252" w:lineRule="auto"/>
              <w:jc w:val="center"/>
            </w:pPr>
            <w:r>
              <w:rPr>
                <w:rFonts w:ascii="Times New Roman" w:hAnsi="Times New Roman" w:eastAsia="Times New Roman" w:cs="Times New Roman"/>
                <w:b/>
                <w:i w:val="0"/>
                <w:color w:val="000000"/>
                <w:sz w:val="21"/>
              </w:rPr>
              <w:t>Hướng</w:t>
            </w:r>
          </w:p>
        </w:tc>
        <w:tc>
          <w:tcPr>
            <w:tcW w:w="324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C8A5A42">
            <w:pPr>
              <w:spacing w:after="0" w:line="252" w:lineRule="auto"/>
              <w:jc w:val="center"/>
            </w:pPr>
            <w:r>
              <w:rPr>
                <w:rFonts w:ascii="Times New Roman" w:hAnsi="Times New Roman" w:eastAsia="Times New Roman" w:cs="Times New Roman"/>
                <w:b/>
                <w:i w:val="0"/>
                <w:color w:val="000000"/>
                <w:sz w:val="21"/>
              </w:rPr>
              <w:t>Luồng mức 0</w:t>
            </w:r>
          </w:p>
        </w:tc>
        <w:tc>
          <w:tcPr>
            <w:tcW w:w="329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FA5119D">
            <w:pPr>
              <w:spacing w:after="0" w:line="252" w:lineRule="auto"/>
              <w:jc w:val="center"/>
            </w:pPr>
            <w:r>
              <w:rPr>
                <w:rFonts w:ascii="Times New Roman" w:hAnsi="Times New Roman" w:eastAsia="Times New Roman" w:cs="Times New Roman"/>
                <w:b/>
                <w:i w:val="0"/>
                <w:color w:val="000000"/>
                <w:sz w:val="21"/>
              </w:rPr>
              <w:t>Phân rã ở mức 1</w:t>
            </w:r>
          </w:p>
        </w:tc>
      </w:tr>
      <w:tr w14:paraId="353DF3E1">
        <w:tblPrEx>
          <w:tblCellMar>
            <w:top w:w="0" w:type="dxa"/>
            <w:left w:w="108" w:type="dxa"/>
            <w:bottom w:w="0" w:type="dxa"/>
            <w:right w:w="108" w:type="dxa"/>
          </w:tblCellMar>
        </w:tblPrEx>
        <w:trPr>
          <w:cantSplit/>
          <w:jc w:val="center"/>
        </w:trPr>
        <w:tc>
          <w:tcPr>
            <w:tcW w:w="1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8ABB2B">
            <w:pPr>
              <w:spacing w:after="0" w:line="252" w:lineRule="auto"/>
              <w:jc w:val="left"/>
            </w:pPr>
            <w:r>
              <w:rPr>
                <w:rFonts w:ascii="Times New Roman" w:hAnsi="Times New Roman" w:eastAsia="Times New Roman" w:cs="Times New Roman"/>
                <w:b w:val="0"/>
                <w:i w:val="0"/>
                <w:color w:val="000000"/>
                <w:sz w:val="21"/>
              </w:rPr>
              <w:t>Quản trị viên</w:t>
            </w:r>
          </w:p>
        </w:tc>
        <w:tc>
          <w:tcPr>
            <w:tcW w:w="101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429A0E">
            <w:pPr>
              <w:spacing w:after="0" w:line="252" w:lineRule="auto"/>
              <w:jc w:val="left"/>
            </w:pPr>
            <w:r>
              <w:rPr>
                <w:rFonts w:ascii="Times New Roman" w:hAnsi="Times New Roman" w:eastAsia="Times New Roman" w:cs="Times New Roman"/>
                <w:b w:val="0"/>
                <w:i w:val="0"/>
                <w:color w:val="000000"/>
                <w:sz w:val="21"/>
              </w:rPr>
              <w:t>Vào</w:t>
            </w:r>
          </w:p>
        </w:tc>
        <w:tc>
          <w:tcPr>
            <w:tcW w:w="32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8CB7946">
            <w:pPr>
              <w:spacing w:after="0" w:line="252" w:lineRule="auto"/>
              <w:jc w:val="left"/>
            </w:pPr>
            <w:r>
              <w:rPr>
                <w:rFonts w:ascii="Times New Roman" w:hAnsi="Times New Roman" w:eastAsia="Times New Roman" w:cs="Times New Roman"/>
                <w:b w:val="0"/>
                <w:i w:val="0"/>
                <w:color w:val="000000"/>
                <w:sz w:val="21"/>
              </w:rPr>
              <w:t>Tài khoản, phân quyền, cấu hình</w:t>
            </w:r>
          </w:p>
        </w:tc>
        <w:tc>
          <w:tcPr>
            <w:tcW w:w="329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1CEC38">
            <w:pPr>
              <w:spacing w:after="0" w:line="252" w:lineRule="auto"/>
              <w:jc w:val="left"/>
            </w:pPr>
            <w:r>
              <w:rPr>
                <w:rFonts w:ascii="Times New Roman" w:hAnsi="Times New Roman" w:eastAsia="Times New Roman" w:cs="Times New Roman"/>
                <w:b w:val="0"/>
                <w:i w:val="0"/>
                <w:color w:val="000000"/>
                <w:sz w:val="21"/>
              </w:rPr>
              <w:t>5.1: Tài khoản, phân quyền, cấu hình</w:t>
            </w:r>
          </w:p>
        </w:tc>
      </w:tr>
      <w:tr w14:paraId="163E5A91">
        <w:tblPrEx>
          <w:tblCellMar>
            <w:top w:w="0" w:type="dxa"/>
            <w:left w:w="108" w:type="dxa"/>
            <w:bottom w:w="0" w:type="dxa"/>
            <w:right w:w="108" w:type="dxa"/>
          </w:tblCellMar>
        </w:tblPrEx>
        <w:trPr>
          <w:cantSplit/>
          <w:jc w:val="center"/>
        </w:trPr>
        <w:tc>
          <w:tcPr>
            <w:tcW w:w="1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62BF8E">
            <w:pPr>
              <w:spacing w:after="0" w:line="252" w:lineRule="auto"/>
              <w:jc w:val="left"/>
            </w:pPr>
            <w:r>
              <w:rPr>
                <w:rFonts w:ascii="Times New Roman" w:hAnsi="Times New Roman" w:eastAsia="Times New Roman" w:cs="Times New Roman"/>
                <w:b w:val="0"/>
                <w:i w:val="0"/>
                <w:color w:val="000000"/>
                <w:sz w:val="21"/>
              </w:rPr>
              <w:t>Giám đốc</w:t>
            </w:r>
          </w:p>
        </w:tc>
        <w:tc>
          <w:tcPr>
            <w:tcW w:w="101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4D8CEC">
            <w:pPr>
              <w:spacing w:after="0" w:line="252" w:lineRule="auto"/>
              <w:jc w:val="left"/>
            </w:pPr>
            <w:r>
              <w:rPr>
                <w:rFonts w:ascii="Times New Roman" w:hAnsi="Times New Roman" w:eastAsia="Times New Roman" w:cs="Times New Roman"/>
                <w:b w:val="0"/>
                <w:i w:val="0"/>
                <w:color w:val="000000"/>
                <w:sz w:val="21"/>
              </w:rPr>
              <w:t>Vào</w:t>
            </w:r>
          </w:p>
        </w:tc>
        <w:tc>
          <w:tcPr>
            <w:tcW w:w="32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BFE3F8">
            <w:pPr>
              <w:spacing w:after="0" w:line="252" w:lineRule="auto"/>
              <w:jc w:val="left"/>
            </w:pPr>
            <w:r>
              <w:rPr>
                <w:rFonts w:ascii="Times New Roman" w:hAnsi="Times New Roman" w:eastAsia="Times New Roman" w:cs="Times New Roman"/>
                <w:b w:val="0"/>
                <w:i w:val="0"/>
                <w:color w:val="000000"/>
                <w:sz w:val="21"/>
              </w:rPr>
              <w:t>Yêu cầu báo cáo tổng hợp</w:t>
            </w:r>
          </w:p>
        </w:tc>
        <w:tc>
          <w:tcPr>
            <w:tcW w:w="329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B62EBB">
            <w:pPr>
              <w:spacing w:after="0" w:line="252" w:lineRule="auto"/>
              <w:jc w:val="left"/>
            </w:pPr>
            <w:r>
              <w:rPr>
                <w:rFonts w:ascii="Times New Roman" w:hAnsi="Times New Roman" w:eastAsia="Times New Roman" w:cs="Times New Roman"/>
                <w:b w:val="0"/>
                <w:i w:val="0"/>
                <w:color w:val="000000"/>
                <w:sz w:val="21"/>
              </w:rPr>
              <w:t>5.3: Yêu cầu báo cáo tổng hợp; 5.4: Yêu cầu báo cáo tổng hợp</w:t>
            </w:r>
          </w:p>
        </w:tc>
      </w:tr>
      <w:tr w14:paraId="43A40A63">
        <w:tblPrEx>
          <w:tblCellMar>
            <w:top w:w="0" w:type="dxa"/>
            <w:left w:w="108" w:type="dxa"/>
            <w:bottom w:w="0" w:type="dxa"/>
            <w:right w:w="108" w:type="dxa"/>
          </w:tblCellMar>
        </w:tblPrEx>
        <w:trPr>
          <w:cantSplit/>
          <w:jc w:val="center"/>
        </w:trPr>
        <w:tc>
          <w:tcPr>
            <w:tcW w:w="1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D545ED9">
            <w:pPr>
              <w:spacing w:after="0" w:line="252" w:lineRule="auto"/>
              <w:jc w:val="left"/>
            </w:pPr>
            <w:r>
              <w:rPr>
                <w:rFonts w:ascii="Times New Roman" w:hAnsi="Times New Roman" w:eastAsia="Times New Roman" w:cs="Times New Roman"/>
                <w:b w:val="0"/>
                <w:i w:val="0"/>
                <w:color w:val="000000"/>
                <w:sz w:val="21"/>
              </w:rPr>
              <w:t>Quản lý đào tạo</w:t>
            </w:r>
          </w:p>
        </w:tc>
        <w:tc>
          <w:tcPr>
            <w:tcW w:w="101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C0DB5D">
            <w:pPr>
              <w:spacing w:after="0" w:line="252" w:lineRule="auto"/>
              <w:jc w:val="left"/>
            </w:pPr>
            <w:r>
              <w:rPr>
                <w:rFonts w:ascii="Times New Roman" w:hAnsi="Times New Roman" w:eastAsia="Times New Roman" w:cs="Times New Roman"/>
                <w:b w:val="0"/>
                <w:i w:val="0"/>
                <w:color w:val="000000"/>
                <w:sz w:val="21"/>
              </w:rPr>
              <w:t>Ra</w:t>
            </w:r>
          </w:p>
        </w:tc>
        <w:tc>
          <w:tcPr>
            <w:tcW w:w="32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DB0527">
            <w:pPr>
              <w:spacing w:after="0" w:line="252" w:lineRule="auto"/>
              <w:jc w:val="left"/>
            </w:pPr>
            <w:r>
              <w:rPr>
                <w:rFonts w:ascii="Times New Roman" w:hAnsi="Times New Roman" w:eastAsia="Times New Roman" w:cs="Times New Roman"/>
                <w:b w:val="0"/>
                <w:i w:val="0"/>
                <w:color w:val="000000"/>
                <w:sz w:val="21"/>
              </w:rPr>
              <w:t>Báo cáo lớp học, chuyên cần, kết quả, giảng dạy</w:t>
            </w:r>
          </w:p>
        </w:tc>
        <w:tc>
          <w:tcPr>
            <w:tcW w:w="329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FD541B">
            <w:pPr>
              <w:spacing w:after="0" w:line="252" w:lineRule="auto"/>
              <w:jc w:val="left"/>
            </w:pPr>
            <w:r>
              <w:rPr>
                <w:rFonts w:ascii="Times New Roman" w:hAnsi="Times New Roman" w:eastAsia="Times New Roman" w:cs="Times New Roman"/>
                <w:b w:val="0"/>
                <w:i w:val="0"/>
                <w:color w:val="000000"/>
                <w:sz w:val="21"/>
              </w:rPr>
              <w:t>5.3: Báo cáo lớp học; 5.4: Báo cáo chuyên cần, kết quả, giảng dạy</w:t>
            </w:r>
          </w:p>
        </w:tc>
      </w:tr>
      <w:tr w14:paraId="33836A50">
        <w:tblPrEx>
          <w:tblCellMar>
            <w:top w:w="0" w:type="dxa"/>
            <w:left w:w="108" w:type="dxa"/>
            <w:bottom w:w="0" w:type="dxa"/>
            <w:right w:w="108" w:type="dxa"/>
          </w:tblCellMar>
        </w:tblPrEx>
        <w:trPr>
          <w:cantSplit/>
          <w:jc w:val="center"/>
        </w:trPr>
        <w:tc>
          <w:tcPr>
            <w:tcW w:w="1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ACE2CB">
            <w:pPr>
              <w:spacing w:after="0" w:line="252" w:lineRule="auto"/>
              <w:jc w:val="left"/>
            </w:pPr>
            <w:r>
              <w:rPr>
                <w:rFonts w:ascii="Times New Roman" w:hAnsi="Times New Roman" w:eastAsia="Times New Roman" w:cs="Times New Roman"/>
                <w:b w:val="0"/>
                <w:i w:val="0"/>
                <w:color w:val="000000"/>
                <w:sz w:val="21"/>
              </w:rPr>
              <w:t>Học viên/Phụ huynh</w:t>
            </w:r>
          </w:p>
        </w:tc>
        <w:tc>
          <w:tcPr>
            <w:tcW w:w="101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92E98DA">
            <w:pPr>
              <w:spacing w:after="0" w:line="252" w:lineRule="auto"/>
              <w:jc w:val="left"/>
            </w:pPr>
            <w:r>
              <w:rPr>
                <w:rFonts w:ascii="Times New Roman" w:hAnsi="Times New Roman" w:eastAsia="Times New Roman" w:cs="Times New Roman"/>
                <w:b w:val="0"/>
                <w:i w:val="0"/>
                <w:color w:val="000000"/>
                <w:sz w:val="21"/>
              </w:rPr>
              <w:t>Ra</w:t>
            </w:r>
          </w:p>
        </w:tc>
        <w:tc>
          <w:tcPr>
            <w:tcW w:w="32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834705">
            <w:pPr>
              <w:spacing w:after="0" w:line="252" w:lineRule="auto"/>
              <w:jc w:val="left"/>
            </w:pPr>
            <w:r>
              <w:rPr>
                <w:rFonts w:ascii="Times New Roman" w:hAnsi="Times New Roman" w:eastAsia="Times New Roman" w:cs="Times New Roman"/>
                <w:b w:val="0"/>
                <w:i w:val="0"/>
                <w:color w:val="000000"/>
                <w:sz w:val="21"/>
              </w:rPr>
              <w:t>Thông báo</w:t>
            </w:r>
          </w:p>
        </w:tc>
        <w:tc>
          <w:tcPr>
            <w:tcW w:w="329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5F42040">
            <w:pPr>
              <w:spacing w:after="0" w:line="252" w:lineRule="auto"/>
              <w:jc w:val="left"/>
            </w:pPr>
            <w:r>
              <w:rPr>
                <w:rFonts w:ascii="Times New Roman" w:hAnsi="Times New Roman" w:eastAsia="Times New Roman" w:cs="Times New Roman"/>
                <w:b w:val="0"/>
                <w:i w:val="0"/>
                <w:color w:val="000000"/>
                <w:sz w:val="21"/>
              </w:rPr>
              <w:t>5.2: Thông báo</w:t>
            </w:r>
          </w:p>
        </w:tc>
      </w:tr>
      <w:tr w14:paraId="0C40F20F">
        <w:tblPrEx>
          <w:tblCellMar>
            <w:top w:w="0" w:type="dxa"/>
            <w:left w:w="108" w:type="dxa"/>
            <w:bottom w:w="0" w:type="dxa"/>
            <w:right w:w="108" w:type="dxa"/>
          </w:tblCellMar>
        </w:tblPrEx>
        <w:trPr>
          <w:cantSplit/>
          <w:jc w:val="center"/>
        </w:trPr>
        <w:tc>
          <w:tcPr>
            <w:tcW w:w="1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8F3C36">
            <w:pPr>
              <w:spacing w:after="0" w:line="252" w:lineRule="auto"/>
              <w:jc w:val="left"/>
            </w:pPr>
            <w:r>
              <w:rPr>
                <w:rFonts w:ascii="Times New Roman" w:hAnsi="Times New Roman" w:eastAsia="Times New Roman" w:cs="Times New Roman"/>
                <w:b w:val="0"/>
                <w:i w:val="0"/>
                <w:color w:val="000000"/>
                <w:sz w:val="21"/>
              </w:rPr>
              <w:t>Giám đốc</w:t>
            </w:r>
          </w:p>
        </w:tc>
        <w:tc>
          <w:tcPr>
            <w:tcW w:w="101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479D97">
            <w:pPr>
              <w:spacing w:after="0" w:line="252" w:lineRule="auto"/>
              <w:jc w:val="left"/>
            </w:pPr>
            <w:r>
              <w:rPr>
                <w:rFonts w:ascii="Times New Roman" w:hAnsi="Times New Roman" w:eastAsia="Times New Roman" w:cs="Times New Roman"/>
                <w:b w:val="0"/>
                <w:i w:val="0"/>
                <w:color w:val="000000"/>
                <w:sz w:val="21"/>
              </w:rPr>
              <w:t>Ra</w:t>
            </w:r>
          </w:p>
        </w:tc>
        <w:tc>
          <w:tcPr>
            <w:tcW w:w="32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D8DF59">
            <w:pPr>
              <w:spacing w:after="0" w:line="252" w:lineRule="auto"/>
              <w:jc w:val="left"/>
            </w:pPr>
            <w:r>
              <w:rPr>
                <w:rFonts w:ascii="Times New Roman" w:hAnsi="Times New Roman" w:eastAsia="Times New Roman" w:cs="Times New Roman"/>
                <w:b w:val="0"/>
                <w:i w:val="0"/>
                <w:color w:val="000000"/>
                <w:sz w:val="21"/>
              </w:rPr>
              <w:t>Báo cáo tuyển sinh, kết quả học tập</w:t>
            </w:r>
          </w:p>
        </w:tc>
        <w:tc>
          <w:tcPr>
            <w:tcW w:w="329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9C7772">
            <w:pPr>
              <w:spacing w:after="0" w:line="252" w:lineRule="auto"/>
              <w:jc w:val="left"/>
            </w:pPr>
            <w:r>
              <w:rPr>
                <w:rFonts w:ascii="Times New Roman" w:hAnsi="Times New Roman" w:eastAsia="Times New Roman" w:cs="Times New Roman"/>
                <w:b w:val="0"/>
                <w:i w:val="0"/>
                <w:color w:val="000000"/>
                <w:sz w:val="21"/>
              </w:rPr>
              <w:t>5.3: Báo cáo tuyển sinh; 5.4: Báo cáo kết quả học tập</w:t>
            </w:r>
          </w:p>
        </w:tc>
      </w:tr>
      <w:tr w14:paraId="4BD1EC73">
        <w:tblPrEx>
          <w:tblCellMar>
            <w:top w:w="0" w:type="dxa"/>
            <w:left w:w="108" w:type="dxa"/>
            <w:bottom w:w="0" w:type="dxa"/>
            <w:right w:w="108" w:type="dxa"/>
          </w:tblCellMar>
        </w:tblPrEx>
        <w:trPr>
          <w:cantSplit/>
          <w:jc w:val="center"/>
        </w:trPr>
        <w:tc>
          <w:tcPr>
            <w:tcW w:w="1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19DFF3">
            <w:pPr>
              <w:spacing w:after="0" w:line="252" w:lineRule="auto"/>
              <w:jc w:val="left"/>
            </w:pPr>
            <w:r>
              <w:rPr>
                <w:rFonts w:ascii="Times New Roman" w:hAnsi="Times New Roman" w:eastAsia="Times New Roman" w:cs="Times New Roman"/>
                <w:b w:val="0"/>
                <w:i w:val="0"/>
                <w:color w:val="000000"/>
                <w:sz w:val="21"/>
              </w:rPr>
              <w:t>Quản trị viên</w:t>
            </w:r>
          </w:p>
        </w:tc>
        <w:tc>
          <w:tcPr>
            <w:tcW w:w="101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C8B258">
            <w:pPr>
              <w:spacing w:after="0" w:line="252" w:lineRule="auto"/>
              <w:jc w:val="left"/>
            </w:pPr>
            <w:r>
              <w:rPr>
                <w:rFonts w:ascii="Times New Roman" w:hAnsi="Times New Roman" w:eastAsia="Times New Roman" w:cs="Times New Roman"/>
                <w:b w:val="0"/>
                <w:i w:val="0"/>
                <w:color w:val="000000"/>
                <w:sz w:val="21"/>
              </w:rPr>
              <w:t>Ra</w:t>
            </w:r>
          </w:p>
        </w:tc>
        <w:tc>
          <w:tcPr>
            <w:tcW w:w="32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BBCE52">
            <w:pPr>
              <w:spacing w:after="0" w:line="252" w:lineRule="auto"/>
              <w:jc w:val="left"/>
            </w:pPr>
            <w:r>
              <w:rPr>
                <w:rFonts w:ascii="Times New Roman" w:hAnsi="Times New Roman" w:eastAsia="Times New Roman" w:cs="Times New Roman"/>
                <w:b w:val="0"/>
                <w:i w:val="0"/>
                <w:color w:val="000000"/>
                <w:sz w:val="21"/>
              </w:rPr>
              <w:t>Nhật ký hệ thống</w:t>
            </w:r>
          </w:p>
        </w:tc>
        <w:tc>
          <w:tcPr>
            <w:tcW w:w="329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AF41C6">
            <w:pPr>
              <w:spacing w:after="0" w:line="252" w:lineRule="auto"/>
              <w:jc w:val="left"/>
            </w:pPr>
            <w:r>
              <w:rPr>
                <w:rFonts w:ascii="Times New Roman" w:hAnsi="Times New Roman" w:eastAsia="Times New Roman" w:cs="Times New Roman"/>
                <w:b w:val="0"/>
                <w:i w:val="0"/>
                <w:color w:val="000000"/>
                <w:sz w:val="21"/>
              </w:rPr>
              <w:t>5.1: Nhật ký hệ thống</w:t>
            </w:r>
          </w:p>
        </w:tc>
      </w:tr>
      <w:tr w14:paraId="5605A163">
        <w:tblPrEx>
          <w:tblCellMar>
            <w:top w:w="0" w:type="dxa"/>
            <w:left w:w="108" w:type="dxa"/>
            <w:bottom w:w="0" w:type="dxa"/>
            <w:right w:w="108" w:type="dxa"/>
          </w:tblCellMar>
        </w:tblPrEx>
        <w:trPr>
          <w:cantSplit/>
          <w:jc w:val="center"/>
        </w:trPr>
        <w:tc>
          <w:tcPr>
            <w:tcW w:w="1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6BA56E">
            <w:pPr>
              <w:spacing w:after="0" w:line="252" w:lineRule="auto"/>
              <w:jc w:val="left"/>
            </w:pPr>
            <w:r>
              <w:rPr>
                <w:rFonts w:ascii="Times New Roman" w:hAnsi="Times New Roman" w:eastAsia="Times New Roman" w:cs="Times New Roman"/>
                <w:b w:val="0"/>
                <w:i w:val="0"/>
                <w:color w:val="000000"/>
                <w:sz w:val="21"/>
              </w:rPr>
              <w:t>D1 Hồ sơ</w:t>
            </w:r>
          </w:p>
        </w:tc>
        <w:tc>
          <w:tcPr>
            <w:tcW w:w="101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9A7D51">
            <w:pPr>
              <w:spacing w:after="0" w:line="252" w:lineRule="auto"/>
              <w:jc w:val="left"/>
            </w:pPr>
            <w:r>
              <w:rPr>
                <w:rFonts w:ascii="Times New Roman" w:hAnsi="Times New Roman" w:eastAsia="Times New Roman" w:cs="Times New Roman"/>
                <w:b w:val="0"/>
                <w:i w:val="0"/>
                <w:color w:val="000000"/>
                <w:sz w:val="21"/>
              </w:rPr>
              <w:t>Đọc từ kho</w:t>
            </w:r>
          </w:p>
        </w:tc>
        <w:tc>
          <w:tcPr>
            <w:tcW w:w="32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FB49B2">
            <w:pPr>
              <w:spacing w:after="0" w:line="252" w:lineRule="auto"/>
              <w:jc w:val="left"/>
            </w:pPr>
            <w:r>
              <w:rPr>
                <w:rFonts w:ascii="Times New Roman" w:hAnsi="Times New Roman" w:eastAsia="Times New Roman" w:cs="Times New Roman"/>
                <w:b w:val="0"/>
                <w:i w:val="0"/>
                <w:color w:val="000000"/>
                <w:sz w:val="21"/>
              </w:rPr>
              <w:t>Hồ sơ học viên, giáo viên</w:t>
            </w:r>
          </w:p>
        </w:tc>
        <w:tc>
          <w:tcPr>
            <w:tcW w:w="329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12142A">
            <w:pPr>
              <w:spacing w:after="0" w:line="252" w:lineRule="auto"/>
              <w:jc w:val="left"/>
            </w:pPr>
            <w:r>
              <w:rPr>
                <w:rFonts w:ascii="Times New Roman" w:hAnsi="Times New Roman" w:eastAsia="Times New Roman" w:cs="Times New Roman"/>
                <w:b w:val="0"/>
                <w:i w:val="0"/>
                <w:color w:val="000000"/>
                <w:sz w:val="21"/>
              </w:rPr>
              <w:t>5.1: Hồ sơ học viên, giáo viên; 5.2: Liên hệ học viên, phụ huynh; 5.3: Hồ sơ học viên; 5.4: Giáo viên</w:t>
            </w:r>
          </w:p>
        </w:tc>
      </w:tr>
      <w:tr w14:paraId="6BA0BB9F">
        <w:tblPrEx>
          <w:tblCellMar>
            <w:top w:w="0" w:type="dxa"/>
            <w:left w:w="108" w:type="dxa"/>
            <w:bottom w:w="0" w:type="dxa"/>
            <w:right w:w="108" w:type="dxa"/>
          </w:tblCellMar>
        </w:tblPrEx>
        <w:trPr>
          <w:cantSplit/>
          <w:jc w:val="center"/>
        </w:trPr>
        <w:tc>
          <w:tcPr>
            <w:tcW w:w="1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38BE6A">
            <w:pPr>
              <w:spacing w:after="0" w:line="252" w:lineRule="auto"/>
              <w:jc w:val="left"/>
            </w:pPr>
            <w:r>
              <w:rPr>
                <w:rFonts w:ascii="Times New Roman" w:hAnsi="Times New Roman" w:eastAsia="Times New Roman" w:cs="Times New Roman"/>
                <w:b w:val="0"/>
                <w:i w:val="0"/>
                <w:color w:val="000000"/>
                <w:sz w:val="21"/>
              </w:rPr>
              <w:t>D2 Lớp và lịch học</w:t>
            </w:r>
          </w:p>
        </w:tc>
        <w:tc>
          <w:tcPr>
            <w:tcW w:w="101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DA9766">
            <w:pPr>
              <w:spacing w:after="0" w:line="252" w:lineRule="auto"/>
              <w:jc w:val="left"/>
            </w:pPr>
            <w:r>
              <w:rPr>
                <w:rFonts w:ascii="Times New Roman" w:hAnsi="Times New Roman" w:eastAsia="Times New Roman" w:cs="Times New Roman"/>
                <w:b w:val="0"/>
                <w:i w:val="0"/>
                <w:color w:val="000000"/>
                <w:sz w:val="21"/>
              </w:rPr>
              <w:t>Đọc từ kho</w:t>
            </w:r>
          </w:p>
        </w:tc>
        <w:tc>
          <w:tcPr>
            <w:tcW w:w="32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4DD835">
            <w:pPr>
              <w:spacing w:after="0" w:line="252" w:lineRule="auto"/>
              <w:jc w:val="left"/>
            </w:pPr>
            <w:r>
              <w:rPr>
                <w:rFonts w:ascii="Times New Roman" w:hAnsi="Times New Roman" w:eastAsia="Times New Roman" w:cs="Times New Roman"/>
                <w:b w:val="0"/>
                <w:i w:val="0"/>
                <w:color w:val="000000"/>
                <w:sz w:val="21"/>
              </w:rPr>
              <w:t>Lớp, đăng ký, buổi học</w:t>
            </w:r>
          </w:p>
        </w:tc>
        <w:tc>
          <w:tcPr>
            <w:tcW w:w="329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7D38E3">
            <w:pPr>
              <w:spacing w:after="0" w:line="252" w:lineRule="auto"/>
              <w:jc w:val="left"/>
            </w:pPr>
            <w:r>
              <w:rPr>
                <w:rFonts w:ascii="Times New Roman" w:hAnsi="Times New Roman" w:eastAsia="Times New Roman" w:cs="Times New Roman"/>
                <w:b w:val="0"/>
                <w:i w:val="0"/>
                <w:color w:val="000000"/>
                <w:sz w:val="21"/>
              </w:rPr>
              <w:t>5.2: Lịch học thay đổi; 5.3: Lớp, đăng ký; 5.4: Lớp, buổi học</w:t>
            </w:r>
          </w:p>
        </w:tc>
      </w:tr>
      <w:tr w14:paraId="5FEEC702">
        <w:tblPrEx>
          <w:tblCellMar>
            <w:top w:w="0" w:type="dxa"/>
            <w:left w:w="108" w:type="dxa"/>
            <w:bottom w:w="0" w:type="dxa"/>
            <w:right w:w="108" w:type="dxa"/>
          </w:tblCellMar>
        </w:tblPrEx>
        <w:trPr>
          <w:cantSplit/>
          <w:jc w:val="center"/>
        </w:trPr>
        <w:tc>
          <w:tcPr>
            <w:tcW w:w="1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244F32">
            <w:pPr>
              <w:spacing w:after="0" w:line="252" w:lineRule="auto"/>
              <w:jc w:val="left"/>
            </w:pPr>
            <w:r>
              <w:rPr>
                <w:rFonts w:ascii="Times New Roman" w:hAnsi="Times New Roman" w:eastAsia="Times New Roman" w:cs="Times New Roman"/>
                <w:b w:val="0"/>
                <w:i w:val="0"/>
                <w:color w:val="000000"/>
                <w:sz w:val="21"/>
              </w:rPr>
              <w:t>D3 Học phí</w:t>
            </w:r>
          </w:p>
        </w:tc>
        <w:tc>
          <w:tcPr>
            <w:tcW w:w="101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D61C1E">
            <w:pPr>
              <w:spacing w:after="0" w:line="252" w:lineRule="auto"/>
              <w:jc w:val="left"/>
            </w:pPr>
            <w:r>
              <w:rPr>
                <w:rFonts w:ascii="Times New Roman" w:hAnsi="Times New Roman" w:eastAsia="Times New Roman" w:cs="Times New Roman"/>
                <w:b w:val="0"/>
                <w:i w:val="0"/>
                <w:color w:val="000000"/>
                <w:sz w:val="21"/>
              </w:rPr>
              <w:t>Đọc từ kho</w:t>
            </w:r>
          </w:p>
        </w:tc>
        <w:tc>
          <w:tcPr>
            <w:tcW w:w="32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80420F">
            <w:pPr>
              <w:spacing w:after="0" w:line="252" w:lineRule="auto"/>
              <w:jc w:val="left"/>
            </w:pPr>
            <w:r>
              <w:rPr>
                <w:rFonts w:ascii="Times New Roman" w:hAnsi="Times New Roman" w:eastAsia="Times New Roman" w:cs="Times New Roman"/>
                <w:b w:val="0"/>
                <w:i w:val="0"/>
                <w:color w:val="000000"/>
                <w:sz w:val="21"/>
              </w:rPr>
              <w:t>Công nợ</w:t>
            </w:r>
          </w:p>
        </w:tc>
        <w:tc>
          <w:tcPr>
            <w:tcW w:w="329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98D286">
            <w:pPr>
              <w:spacing w:after="0" w:line="252" w:lineRule="auto"/>
              <w:jc w:val="left"/>
            </w:pPr>
            <w:r>
              <w:rPr>
                <w:rFonts w:ascii="Times New Roman" w:hAnsi="Times New Roman" w:eastAsia="Times New Roman" w:cs="Times New Roman"/>
                <w:b w:val="0"/>
                <w:i w:val="0"/>
                <w:color w:val="000000"/>
                <w:sz w:val="21"/>
              </w:rPr>
              <w:t>5.2: Công nợ</w:t>
            </w:r>
          </w:p>
        </w:tc>
      </w:tr>
      <w:tr w14:paraId="31F4ABF8">
        <w:tblPrEx>
          <w:tblCellMar>
            <w:top w:w="0" w:type="dxa"/>
            <w:left w:w="108" w:type="dxa"/>
            <w:bottom w:w="0" w:type="dxa"/>
            <w:right w:w="108" w:type="dxa"/>
          </w:tblCellMar>
        </w:tblPrEx>
        <w:trPr>
          <w:cantSplit/>
          <w:jc w:val="center"/>
        </w:trPr>
        <w:tc>
          <w:tcPr>
            <w:tcW w:w="1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6A3BB0">
            <w:pPr>
              <w:spacing w:after="0" w:line="252" w:lineRule="auto"/>
              <w:jc w:val="left"/>
            </w:pPr>
            <w:r>
              <w:rPr>
                <w:rFonts w:ascii="Times New Roman" w:hAnsi="Times New Roman" w:eastAsia="Times New Roman" w:cs="Times New Roman"/>
                <w:b w:val="0"/>
                <w:i w:val="0"/>
                <w:color w:val="000000"/>
                <w:sz w:val="21"/>
              </w:rPr>
              <w:t>D4 Học tập</w:t>
            </w:r>
          </w:p>
        </w:tc>
        <w:tc>
          <w:tcPr>
            <w:tcW w:w="101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A38775">
            <w:pPr>
              <w:spacing w:after="0" w:line="252" w:lineRule="auto"/>
              <w:jc w:val="left"/>
            </w:pPr>
            <w:r>
              <w:rPr>
                <w:rFonts w:ascii="Times New Roman" w:hAnsi="Times New Roman" w:eastAsia="Times New Roman" w:cs="Times New Roman"/>
                <w:b w:val="0"/>
                <w:i w:val="0"/>
                <w:color w:val="000000"/>
                <w:sz w:val="21"/>
              </w:rPr>
              <w:t>Đọc từ kho</w:t>
            </w:r>
          </w:p>
        </w:tc>
        <w:tc>
          <w:tcPr>
            <w:tcW w:w="32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D2E095">
            <w:pPr>
              <w:spacing w:after="0" w:line="252" w:lineRule="auto"/>
              <w:jc w:val="left"/>
            </w:pPr>
            <w:r>
              <w:rPr>
                <w:rFonts w:ascii="Times New Roman" w:hAnsi="Times New Roman" w:eastAsia="Times New Roman" w:cs="Times New Roman"/>
                <w:b w:val="0"/>
                <w:i w:val="0"/>
                <w:color w:val="000000"/>
                <w:sz w:val="21"/>
              </w:rPr>
              <w:t>Chuyên cần, kết quả</w:t>
            </w:r>
          </w:p>
        </w:tc>
        <w:tc>
          <w:tcPr>
            <w:tcW w:w="329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7112E2">
            <w:pPr>
              <w:spacing w:after="0" w:line="252" w:lineRule="auto"/>
              <w:jc w:val="left"/>
            </w:pPr>
            <w:r>
              <w:rPr>
                <w:rFonts w:ascii="Times New Roman" w:hAnsi="Times New Roman" w:eastAsia="Times New Roman" w:cs="Times New Roman"/>
                <w:b w:val="0"/>
                <w:i w:val="0"/>
                <w:color w:val="000000"/>
                <w:sz w:val="21"/>
              </w:rPr>
              <w:t>5.2: Chuyên cần, kết quả; 5.4: Chuyên cần, kết quả</w:t>
            </w:r>
          </w:p>
        </w:tc>
      </w:tr>
      <w:tr w14:paraId="4B05AB01">
        <w:tblPrEx>
          <w:tblCellMar>
            <w:top w:w="0" w:type="dxa"/>
            <w:left w:w="108" w:type="dxa"/>
            <w:bottom w:w="0" w:type="dxa"/>
            <w:right w:w="108" w:type="dxa"/>
          </w:tblCellMar>
        </w:tblPrEx>
        <w:trPr>
          <w:cantSplit/>
          <w:jc w:val="center"/>
        </w:trPr>
        <w:tc>
          <w:tcPr>
            <w:tcW w:w="1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62896C">
            <w:pPr>
              <w:spacing w:after="0" w:line="252" w:lineRule="auto"/>
              <w:jc w:val="left"/>
            </w:pPr>
            <w:r>
              <w:rPr>
                <w:rFonts w:ascii="Times New Roman" w:hAnsi="Times New Roman" w:eastAsia="Times New Roman" w:cs="Times New Roman"/>
                <w:b w:val="0"/>
                <w:i w:val="0"/>
                <w:color w:val="000000"/>
                <w:sz w:val="21"/>
              </w:rPr>
              <w:t>D5 Tài khoản và thông báo</w:t>
            </w:r>
          </w:p>
        </w:tc>
        <w:tc>
          <w:tcPr>
            <w:tcW w:w="101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6FF5B6">
            <w:pPr>
              <w:spacing w:after="0" w:line="252" w:lineRule="auto"/>
              <w:jc w:val="left"/>
            </w:pPr>
            <w:r>
              <w:rPr>
                <w:rFonts w:ascii="Times New Roman" w:hAnsi="Times New Roman" w:eastAsia="Times New Roman" w:cs="Times New Roman"/>
                <w:b w:val="0"/>
                <w:i w:val="0"/>
                <w:color w:val="000000"/>
                <w:sz w:val="21"/>
              </w:rPr>
              <w:t>Ghi vào kho</w:t>
            </w:r>
          </w:p>
        </w:tc>
        <w:tc>
          <w:tcPr>
            <w:tcW w:w="32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650897">
            <w:pPr>
              <w:spacing w:after="0" w:line="252" w:lineRule="auto"/>
              <w:jc w:val="left"/>
            </w:pPr>
            <w:r>
              <w:rPr>
                <w:rFonts w:ascii="Times New Roman" w:hAnsi="Times New Roman" w:eastAsia="Times New Roman" w:cs="Times New Roman"/>
                <w:b w:val="0"/>
                <w:i w:val="0"/>
                <w:color w:val="000000"/>
                <w:sz w:val="21"/>
              </w:rPr>
              <w:t>Tài khoản, thông báo, nhật ký</w:t>
            </w:r>
          </w:p>
        </w:tc>
        <w:tc>
          <w:tcPr>
            <w:tcW w:w="329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571834">
            <w:pPr>
              <w:spacing w:after="0" w:line="252" w:lineRule="auto"/>
              <w:jc w:val="left"/>
            </w:pPr>
            <w:r>
              <w:rPr>
                <w:rFonts w:ascii="Times New Roman" w:hAnsi="Times New Roman" w:eastAsia="Times New Roman" w:cs="Times New Roman"/>
                <w:b w:val="0"/>
                <w:i w:val="0"/>
                <w:color w:val="000000"/>
                <w:sz w:val="21"/>
              </w:rPr>
              <w:t>5.1: Tài khoản, nhật ký; 5.2: Thông báo đã gửi</w:t>
            </w:r>
          </w:p>
        </w:tc>
      </w:tr>
      <w:tr w14:paraId="60F50129">
        <w:tblPrEx>
          <w:tblCellMar>
            <w:top w:w="0" w:type="dxa"/>
            <w:left w:w="108" w:type="dxa"/>
            <w:bottom w:w="0" w:type="dxa"/>
            <w:right w:w="108" w:type="dxa"/>
          </w:tblCellMar>
        </w:tblPrEx>
        <w:trPr>
          <w:cantSplit/>
          <w:jc w:val="center"/>
        </w:trPr>
        <w:tc>
          <w:tcPr>
            <w:tcW w:w="19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D5FF3F">
            <w:pPr>
              <w:spacing w:after="0" w:line="252" w:lineRule="auto"/>
              <w:jc w:val="left"/>
            </w:pPr>
            <w:r>
              <w:rPr>
                <w:rFonts w:ascii="Times New Roman" w:hAnsi="Times New Roman" w:eastAsia="Times New Roman" w:cs="Times New Roman"/>
                <w:b w:val="0"/>
                <w:i w:val="0"/>
                <w:color w:val="000000"/>
                <w:sz w:val="21"/>
              </w:rPr>
              <w:t>D5 Tài khoản và thông báo</w:t>
            </w:r>
          </w:p>
        </w:tc>
        <w:tc>
          <w:tcPr>
            <w:tcW w:w="101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F57F09">
            <w:pPr>
              <w:spacing w:after="0" w:line="252" w:lineRule="auto"/>
              <w:jc w:val="left"/>
            </w:pPr>
            <w:r>
              <w:rPr>
                <w:rFonts w:ascii="Times New Roman" w:hAnsi="Times New Roman" w:eastAsia="Times New Roman" w:cs="Times New Roman"/>
                <w:b w:val="0"/>
                <w:i w:val="0"/>
                <w:color w:val="000000"/>
                <w:sz w:val="21"/>
              </w:rPr>
              <w:t>Đọc từ kho</w:t>
            </w:r>
          </w:p>
        </w:tc>
        <w:tc>
          <w:tcPr>
            <w:tcW w:w="32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D871F03">
            <w:pPr>
              <w:spacing w:after="0" w:line="252" w:lineRule="auto"/>
              <w:jc w:val="left"/>
            </w:pPr>
            <w:r>
              <w:rPr>
                <w:rFonts w:ascii="Times New Roman" w:hAnsi="Times New Roman" w:eastAsia="Times New Roman" w:cs="Times New Roman"/>
                <w:b w:val="0"/>
                <w:i w:val="0"/>
                <w:color w:val="000000"/>
                <w:sz w:val="21"/>
              </w:rPr>
              <w:t>Quyền truy cập, nhật ký</w:t>
            </w:r>
          </w:p>
        </w:tc>
        <w:tc>
          <w:tcPr>
            <w:tcW w:w="329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5B5404">
            <w:pPr>
              <w:spacing w:after="0" w:line="252" w:lineRule="auto"/>
              <w:jc w:val="left"/>
            </w:pPr>
            <w:r>
              <w:rPr>
                <w:rFonts w:ascii="Times New Roman" w:hAnsi="Times New Roman" w:eastAsia="Times New Roman" w:cs="Times New Roman"/>
                <w:b w:val="0"/>
                <w:i w:val="0"/>
                <w:color w:val="000000"/>
                <w:sz w:val="21"/>
              </w:rPr>
              <w:t>5.1: Quyền truy cập, nhật ký</w:t>
            </w:r>
          </w:p>
        </w:tc>
      </w:tr>
    </w:tbl>
    <w:p w14:paraId="35ED2E34">
      <w:pPr>
        <w:spacing w:after="40"/>
      </w:pPr>
    </w:p>
    <w:sectPr>
      <w:footerReference r:id="rId5" w:type="default"/>
      <w:pgSz w:w="12240" w:h="15840"/>
      <w:pgMar w:top="1224" w:right="1224" w:bottom="1080" w:left="1440"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Cousine"/>
    <w:panose1 w:val="00000000000000000000"/>
    <w:charset w:val="00"/>
    <w:family w:val="auto"/>
    <w:pitch w:val="default"/>
    <w:sig w:usb0="00000000" w:usb1="00000000" w:usb2="00000000" w:usb3="00000000" w:csb0="00000000" w:csb1="00000000"/>
  </w:font>
  <w:font w:name="Cousine">
    <w:panose1 w:val="02070409020205020404"/>
    <w:charset w:val="00"/>
    <w:family w:val="auto"/>
    <w:pitch w:val="default"/>
    <w:sig w:usb0="E0000AFF" w:usb1="400078FF" w:usb2="00000001" w:usb3="00000000" w:csb0="6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DBB39E">
    <w:pPr>
      <w:pStyle w:val="18"/>
      <w:jc w:val="center"/>
    </w:pPr>
    <w:r>
      <w:rPr>
        <w:rFonts w:ascii="Times New Roman" w:hAnsi="Times New Roman" w:eastAsia="Times New Roman" w:cs="Times New Roman"/>
        <w:color w:val="000000"/>
        <w:sz w:val="18"/>
      </w:rPr>
      <w:t xml:space="preserve">Nhóm 10  |  Trang </w:t>
    </w:r>
    <w:r>
      <w:rPr>
        <w:rFonts w:ascii="Times New Roman" w:hAnsi="Times New Roman" w:eastAsia="Times New Roman" w:cs="Times New Roman"/>
        <w:color w:val="000000"/>
        <w:sz w:val="18"/>
      </w:rPr>
      <w:fldChar w:fldCharType="begin"/>
    </w:r>
    <w:r>
      <w:rPr>
        <w:rFonts w:ascii="Times New Roman" w:hAnsi="Times New Roman" w:eastAsia="Times New Roman" w:cs="Times New Roman"/>
        <w:color w:val="000000"/>
        <w:sz w:val="18"/>
      </w:rPr>
      <w:instrText xml:space="preserve"> PAGE </w:instrText>
    </w:r>
    <w:r>
      <w:rPr>
        <w:rFonts w:ascii="Times New Roman" w:hAnsi="Times New Roman" w:eastAsia="Times New Roman" w:cs="Times New Roman"/>
        <w:color w:val="000000"/>
        <w:sz w:val="18"/>
      </w:rPr>
      <w:fldChar w:fldCharType="separate"/>
    </w:r>
    <w:r>
      <w:rPr>
        <w:rFonts w:ascii="Times New Roman" w:hAnsi="Times New Roman" w:eastAsia="Times New Roman" w:cs="Times New Roman"/>
        <w:color w:val="000000"/>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oNotDisplayPageBoundaries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83B77C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12" w:lineRule="auto"/>
    </w:pPr>
    <w:rPr>
      <w:rFonts w:ascii="Times New Roman" w:hAnsi="Times New Roman" w:eastAsia="Times New Roman" w:cs="Times New Roman"/>
      <w:color w:val="000000"/>
      <w:sz w:val="24"/>
      <w:szCs w:val="22"/>
      <w:lang w:val="en-US" w:eastAsia="en-US" w:bidi="ar-SA"/>
    </w:rPr>
  </w:style>
  <w:style w:type="paragraph" w:styleId="2">
    <w:name w:val="heading 1"/>
    <w:basedOn w:val="1"/>
    <w:next w:val="1"/>
    <w:link w:val="141"/>
    <w:qFormat/>
    <w:uiPriority w:val="9"/>
    <w:pPr>
      <w:keepNext/>
      <w:keepLines/>
      <w:spacing w:before="240" w:after="120"/>
      <w:outlineLvl w:val="0"/>
    </w:pPr>
    <w:rPr>
      <w:rFonts w:ascii="Times New Roman" w:hAnsi="Times New Roman" w:eastAsia="Times New Roman" w:cs="Times New Roman"/>
      <w:b/>
      <w:bCs/>
      <w:color w:val="000000"/>
      <w:sz w:val="30"/>
      <w:szCs w:val="28"/>
    </w:rPr>
  </w:style>
  <w:style w:type="paragraph" w:styleId="3">
    <w:name w:val="heading 2"/>
    <w:basedOn w:val="1"/>
    <w:next w:val="1"/>
    <w:link w:val="142"/>
    <w:unhideWhenUsed/>
    <w:qFormat/>
    <w:uiPriority w:val="9"/>
    <w:pPr>
      <w:keepNext/>
      <w:keepLines/>
      <w:spacing w:before="160" w:after="120"/>
      <w:outlineLvl w:val="1"/>
    </w:pPr>
    <w:rPr>
      <w:rFonts w:ascii="Times New Roman" w:hAnsi="Times New Roman" w:eastAsia="Times New Roman" w:cs="Times New Roman"/>
      <w:b/>
      <w:bCs/>
      <w:color w:val="000000"/>
      <w:sz w:val="26"/>
      <w:szCs w:val="26"/>
    </w:rPr>
  </w:style>
  <w:style w:type="paragraph" w:styleId="4">
    <w:name w:val="heading 3"/>
    <w:basedOn w:val="1"/>
    <w:next w:val="1"/>
    <w:link w:val="143"/>
    <w:unhideWhenUsed/>
    <w:qFormat/>
    <w:uiPriority w:val="9"/>
    <w:pPr>
      <w:keepNext/>
      <w:keepLines/>
      <w:spacing w:before="160" w:after="120"/>
      <w:outlineLvl w:val="2"/>
    </w:pPr>
    <w:rPr>
      <w:rFonts w:ascii="Times New Roman" w:hAnsi="Times New Roman" w:eastAsia="Times New Roman" w:cs="Times New Roman"/>
      <w:b/>
      <w:bCs/>
      <w:color w:val="000000"/>
      <w:sz w:val="24"/>
    </w:rPr>
  </w:style>
  <w:style w:type="paragraph" w:styleId="5">
    <w:name w:val="heading 4"/>
    <w:basedOn w:val="1"/>
    <w:next w:val="1"/>
    <w:link w:val="153"/>
    <w:semiHidden/>
    <w:unhideWhenUsed/>
    <w:qFormat/>
    <w:uiPriority w:val="9"/>
    <w:pPr>
      <w:keepNext/>
      <w:keepLines/>
      <w:spacing w:before="160" w:after="120"/>
      <w:outlineLvl w:val="3"/>
    </w:pPr>
    <w:rPr>
      <w:rFonts w:ascii="Times New Roman" w:hAnsi="Times New Roman" w:eastAsia="Times New Roman" w:cs="Times New Roman"/>
      <w:b/>
      <w:bCs/>
      <w:i/>
      <w:iCs/>
      <w:color w:val="000000"/>
      <w:sz w:val="24"/>
    </w:rPr>
  </w:style>
  <w:style w:type="paragraph" w:styleId="6">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7"/>
    <w:unhideWhenUsed/>
    <w:uiPriority w:val="99"/>
    <w:pPr>
      <w:spacing w:after="120"/>
    </w:pPr>
  </w:style>
  <w:style w:type="paragraph" w:styleId="14">
    <w:name w:val="Body Text 2"/>
    <w:basedOn w:val="1"/>
    <w:link w:val="148"/>
    <w:unhideWhenUsed/>
    <w:uiPriority w:val="99"/>
    <w:pPr>
      <w:spacing w:after="120" w:line="480" w:lineRule="auto"/>
    </w:pPr>
  </w:style>
  <w:style w:type="paragraph" w:styleId="15">
    <w:name w:val="Body Text 3"/>
    <w:basedOn w:val="1"/>
    <w:link w:val="149"/>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9"/>
    <w:unhideWhenUsed/>
    <w:qFormat/>
    <w:uiPriority w:val="99"/>
    <w:pPr>
      <w:tabs>
        <w:tab w:val="center" w:pos="4680"/>
        <w:tab w:val="right" w:pos="9360"/>
      </w:tabs>
      <w:spacing w:after="0" w:line="240" w:lineRule="auto"/>
    </w:pPr>
  </w:style>
  <w:style w:type="paragraph" w:styleId="19">
    <w:name w:val="header"/>
    <w:basedOn w:val="1"/>
    <w:link w:val="138"/>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4"/>
    <w:qFormat/>
    <w:uiPriority w:val="10"/>
    <w:pPr>
      <w:pBdr>
        <w:bottom w:val="single" w:color="4F81BD" w:themeColor="accent1" w:sz="8" w:space="4"/>
      </w:pBdr>
      <w:spacing w:after="300" w:line="240" w:lineRule="auto"/>
      <w:contextualSpacing/>
    </w:pPr>
    <w:rPr>
      <w:rFonts w:ascii="Times New Roman" w:hAnsi="Times New Roman" w:eastAsia="Times New Roman" w:cs="Times New Roman"/>
      <w:color w:val="000000"/>
      <w:spacing w:val="5"/>
      <w:kern w:val="28"/>
      <w:sz w:val="40"/>
      <w:szCs w:val="52"/>
    </w:rPr>
  </w:style>
  <w:style w:type="paragraph" w:styleId="37">
    <w:name w:val="toc 1"/>
    <w:basedOn w:val="1"/>
    <w:next w:val="1"/>
    <w:semiHidden/>
    <w:unhideWhenUsed/>
    <w:uiPriority w:val="39"/>
  </w:style>
  <w:style w:type="paragraph" w:styleId="38">
    <w:name w:val="toc 2"/>
    <w:basedOn w:val="1"/>
    <w:next w:val="1"/>
    <w:semiHidden/>
    <w:unhideWhenUsed/>
    <w:uiPriority w:val="39"/>
    <w:pPr>
      <w:ind w:left="420" w:leftChars="200"/>
    </w:pPr>
  </w:style>
  <w:style w:type="paragraph" w:styleId="39">
    <w:name w:val="toc 3"/>
    <w:basedOn w:val="1"/>
    <w:next w:val="1"/>
    <w:semiHidden/>
    <w:unhideWhenUsed/>
    <w:uiPriority w:val="39"/>
    <w:pPr>
      <w:ind w:left="840" w:leftChars="400"/>
    </w:pPr>
  </w:style>
  <w:style w:type="table" w:styleId="40">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2">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3">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4">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5">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6">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7">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3">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4">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5">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6">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7">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8">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7">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8">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9">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0">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1">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2">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1">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2">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3">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4">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5">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6">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8">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9">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0">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1">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2">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3">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1">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6">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7">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8">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9">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0">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1">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4">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5">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6">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7">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8">
    <w:name w:val="Header Char"/>
    <w:basedOn w:val="11"/>
    <w:link w:val="19"/>
    <w:qFormat/>
    <w:uiPriority w:val="99"/>
  </w:style>
  <w:style w:type="character" w:customStyle="1" w:styleId="139">
    <w:name w:val="Footer Char"/>
    <w:basedOn w:val="11"/>
    <w:link w:val="18"/>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1"/>
    <w:link w:val="13"/>
    <w:uiPriority w:val="99"/>
  </w:style>
  <w:style w:type="character" w:customStyle="1" w:styleId="148">
    <w:name w:val="Body Text 2 Char"/>
    <w:basedOn w:val="11"/>
    <w:link w:val="14"/>
    <w:qFormat/>
    <w:uiPriority w:val="99"/>
  </w:style>
  <w:style w:type="character" w:customStyle="1" w:styleId="149">
    <w:name w:val="Body Text 3 Char"/>
    <w:basedOn w:val="11"/>
    <w:link w:val="15"/>
    <w:qFormat/>
    <w:uiPriority w:val="99"/>
    <w:rPr>
      <w:sz w:val="16"/>
      <w:szCs w:val="16"/>
    </w:rPr>
  </w:style>
  <w:style w:type="character" w:customStyle="1" w:styleId="150">
    <w:name w:val="Macro Text Char"/>
    <w:basedOn w:val="11"/>
    <w:link w:val="3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1"/>
    <w:link w:val="151"/>
    <w:uiPriority w:val="29"/>
    <w:rPr>
      <w:i/>
      <w:iCs/>
      <w:color w:val="000000" w:themeColor="text1"/>
      <w14:textFill>
        <w14:solidFill>
          <w14:schemeClr w14:val="tx1"/>
        </w14:solidFill>
      </w14:textFill>
    </w:rPr>
  </w:style>
  <w:style w:type="character" w:customStyle="1" w:styleId="153">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5">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1"/>
    <w:link w:val="159"/>
    <w:uiPriority w:val="30"/>
    <w:rPr>
      <w:b/>
      <w:bCs/>
      <w:i/>
      <w:iCs/>
      <w:color w:val="4F81BD" w:themeColor="accent1"/>
      <w14:textFill>
        <w14:solidFill>
          <w14:schemeClr w14:val="accent1"/>
        </w14:solidFill>
      </w14:textFill>
    </w:rPr>
  </w:style>
  <w:style w:type="character" w:customStyle="1" w:styleId="16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1"/>
    <w:qFormat/>
    <w:uiPriority w:val="21"/>
    <w:rPr>
      <w:b/>
      <w:bCs/>
      <w:i/>
      <w:iCs/>
      <w:color w:val="4F81BD" w:themeColor="accent1"/>
      <w14:textFill>
        <w14:solidFill>
          <w14:schemeClr w14:val="accent1"/>
        </w14:solidFill>
      </w14:textFill>
    </w:rPr>
  </w:style>
  <w:style w:type="character" w:customStyle="1" w:styleId="163">
    <w:name w:val="Subtle Reference"/>
    <w:basedOn w:val="11"/>
    <w:qFormat/>
    <w:uiPriority w:val="31"/>
    <w:rPr>
      <w:smallCaps/>
      <w:color w:val="C0504D" w:themeColor="accent2"/>
      <w:u w:val="single"/>
      <w14:textFill>
        <w14:solidFill>
          <w14:schemeClr w14:val="accent2"/>
        </w14:solidFill>
      </w14:textFill>
    </w:rPr>
  </w:style>
  <w:style w:type="character" w:customStyle="1" w:styleId="164">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1"/>
    <w:qFormat/>
    <w:uiPriority w:val="33"/>
    <w:rPr>
      <w:b/>
      <w:bCs/>
      <w:smallCaps/>
      <w:spacing w:val="5"/>
    </w:rPr>
  </w:style>
  <w:style w:type="paragraph" w:customStyle="1" w:styleId="166">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55</Pages>
  <Words>0</Words>
  <Characters>0</Characters>
  <Lines>0</Lines>
  <Paragraphs>0</Paragraphs>
  <TotalTime>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Nhóm 10</dc:creator>
  <dc:description>generated by python-docx</dc:description>
  <cp:lastModifiedBy>HUYNH</cp:lastModifiedBy>
  <dcterms:modified xsi:type="dcterms:W3CDTF">2026-10-14T06:25:12Z</dcterms:modified>
  <dc:title>Báo cáo xác định và phân tích hệ thống quản lý trung tâm ngoại ngữ</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A1BBD80AB7C1440E856FF41E814D980E_12</vt:lpwstr>
  </property>
</Properties>
</file>