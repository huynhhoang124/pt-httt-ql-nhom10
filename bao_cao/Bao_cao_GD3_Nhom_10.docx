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734444">
      <w:pPr>
        <w:spacing w:after="1800"/>
        <w:jc w:val="center"/>
      </w:pPr>
      <w:bookmarkStart w:id="89" w:name="_GoBack"/>
      <w:bookmarkEnd w:id="89"/>
      <w:r>
        <w:rPr>
          <w:rFonts w:ascii="Times New Roman" w:hAnsi="Times New Roman" w:eastAsia="Times New Roman" w:cs="Times New Roman"/>
          <w:b/>
          <w:i w:val="0"/>
          <w:color w:val="000000"/>
          <w:sz w:val="26"/>
        </w:rPr>
        <w:t>MÔN PHÁT TRIỂN HỆ THỐNG THÔNG TIN QUẢN LÝ</w:t>
      </w:r>
    </w:p>
    <w:p w14:paraId="0B230216">
      <w:pPr>
        <w:spacing w:after="240"/>
        <w:jc w:val="center"/>
      </w:pPr>
      <w:r>
        <w:rPr>
          <w:rFonts w:ascii="Times New Roman" w:hAnsi="Times New Roman" w:eastAsia="Times New Roman" w:cs="Times New Roman"/>
          <w:b/>
          <w:i w:val="0"/>
          <w:color w:val="000000"/>
          <w:sz w:val="40"/>
        </w:rPr>
        <w:t>BÁO CÁO THIẾT KẾ HỆ THỐNG</w:t>
      </w:r>
    </w:p>
    <w:p w14:paraId="2587C53C">
      <w:pPr>
        <w:spacing w:after="680"/>
        <w:jc w:val="center"/>
      </w:pPr>
      <w:r>
        <w:rPr>
          <w:rFonts w:ascii="Times New Roman" w:hAnsi="Times New Roman" w:eastAsia="Times New Roman" w:cs="Times New Roman"/>
          <w:b/>
          <w:i w:val="0"/>
          <w:color w:val="000000"/>
          <w:sz w:val="30"/>
        </w:rPr>
        <w:t>HỆ THỐNG QUẢN LÝ TRUNG TÂM NGOẠI NGỮ</w:t>
      </w:r>
    </w:p>
    <w:p w14:paraId="09ABAF15">
      <w:pPr>
        <w:spacing w:after="360"/>
        <w:jc w:val="center"/>
      </w:pPr>
      <w:r>
        <w:rPr>
          <w:rFonts w:ascii="Times New Roman" w:hAnsi="Times New Roman" w:eastAsia="Times New Roman" w:cs="Times New Roman"/>
          <w:b/>
          <w:i w:val="0"/>
          <w:color w:val="000000"/>
          <w:sz w:val="30"/>
        </w:rPr>
        <w:t>NHÓM 10</w:t>
      </w:r>
    </w:p>
    <w:p w14:paraId="31D8A063">
      <w:pPr>
        <w:spacing w:after="100"/>
        <w:jc w:val="center"/>
      </w:pPr>
      <w:r>
        <w:rPr>
          <w:rFonts w:ascii="Times New Roman" w:hAnsi="Times New Roman" w:eastAsia="Times New Roman" w:cs="Times New Roman"/>
          <w:b w:val="0"/>
          <w:i w:val="0"/>
          <w:color w:val="000000"/>
          <w:sz w:val="24"/>
        </w:rPr>
        <w:t>1  Hoàng Văn Huynh</w:t>
      </w:r>
    </w:p>
    <w:p w14:paraId="0637A4E1">
      <w:pPr>
        <w:spacing w:after="100"/>
        <w:jc w:val="center"/>
      </w:pPr>
      <w:r>
        <w:rPr>
          <w:rFonts w:ascii="Times New Roman" w:hAnsi="Times New Roman" w:eastAsia="Times New Roman" w:cs="Times New Roman"/>
          <w:b w:val="0"/>
          <w:i w:val="0"/>
          <w:color w:val="000000"/>
          <w:sz w:val="24"/>
        </w:rPr>
        <w:t>2  Nguyễn Gia Ân</w:t>
      </w:r>
    </w:p>
    <w:p w14:paraId="7F444DB2">
      <w:pPr>
        <w:spacing w:after="100"/>
        <w:jc w:val="center"/>
      </w:pPr>
      <w:r>
        <w:rPr>
          <w:rFonts w:ascii="Times New Roman" w:hAnsi="Times New Roman" w:eastAsia="Times New Roman" w:cs="Times New Roman"/>
          <w:b w:val="0"/>
          <w:i w:val="0"/>
          <w:color w:val="000000"/>
          <w:sz w:val="24"/>
        </w:rPr>
        <w:t>3  Vũ Văn Hùng</w:t>
      </w:r>
    </w:p>
    <w:p w14:paraId="7A6DE36B">
      <w:pPr>
        <w:spacing w:after="100"/>
        <w:jc w:val="center"/>
      </w:pPr>
      <w:r>
        <w:rPr>
          <w:rFonts w:ascii="Times New Roman" w:hAnsi="Times New Roman" w:eastAsia="Times New Roman" w:cs="Times New Roman"/>
          <w:b w:val="0"/>
          <w:i w:val="0"/>
          <w:color w:val="000000"/>
          <w:sz w:val="24"/>
        </w:rPr>
        <w:t>4  Nguyễn Văn Luận</w:t>
      </w:r>
    </w:p>
    <w:p w14:paraId="7AFAEBF6">
      <w:pPr>
        <w:spacing w:after="100"/>
        <w:jc w:val="center"/>
      </w:pPr>
      <w:r>
        <w:rPr>
          <w:rFonts w:ascii="Times New Roman" w:hAnsi="Times New Roman" w:eastAsia="Times New Roman" w:cs="Times New Roman"/>
          <w:b w:val="0"/>
          <w:i w:val="0"/>
          <w:color w:val="000000"/>
          <w:sz w:val="24"/>
        </w:rPr>
        <w:t>5  Trần Thu Thủy</w:t>
      </w:r>
    </w:p>
    <w:p w14:paraId="7C10F93B">
      <w:pPr>
        <w:spacing w:after="100"/>
        <w:jc w:val="center"/>
      </w:pPr>
      <w:r>
        <w:rPr>
          <w:rFonts w:ascii="Times New Roman" w:hAnsi="Times New Roman" w:eastAsia="Times New Roman" w:cs="Times New Roman"/>
          <w:b w:val="0"/>
          <w:i w:val="0"/>
          <w:color w:val="000000"/>
          <w:sz w:val="24"/>
        </w:rPr>
        <w:t>6  Trần Minh Quân</w:t>
      </w:r>
    </w:p>
    <w:p w14:paraId="5CB1A7B6">
      <w:pPr>
        <w:spacing w:before="1200" w:after="0"/>
        <w:jc w:val="center"/>
      </w:pPr>
      <w:r>
        <w:rPr>
          <w:rFonts w:ascii="Times New Roman" w:hAnsi="Times New Roman" w:eastAsia="Times New Roman" w:cs="Times New Roman"/>
          <w:b w:val="0"/>
          <w:i w:val="0"/>
          <w:color w:val="000000"/>
          <w:sz w:val="24"/>
        </w:rPr>
        <w:t>Tháng 10 năm 2026</w:t>
      </w:r>
    </w:p>
    <w:p w14:paraId="69F861AF">
      <w:r>
        <w:br w:type="page"/>
      </w:r>
    </w:p>
    <w:p w14:paraId="4D232725">
      <w:pPr>
        <w:spacing w:after="240"/>
        <w:jc w:val="center"/>
      </w:pPr>
      <w:r>
        <w:rPr>
          <w:rFonts w:ascii="Times New Roman" w:hAnsi="Times New Roman" w:eastAsia="Times New Roman" w:cs="Times New Roman"/>
          <w:b/>
          <w:i w:val="0"/>
          <w:color w:val="000000"/>
          <w:sz w:val="30"/>
        </w:rPr>
        <w:t>MỤC LỤC</w:t>
      </w:r>
    </w:p>
    <w:p w14:paraId="17A2424F">
      <w:pPr>
        <w:pStyle w:val="37"/>
        <w:tabs>
          <w:tab w:val="right" w:leader="dot" w:pos="9576"/>
        </w:tabs>
      </w:pPr>
      <w:r>
        <w:fldChar w:fldCharType="begin"/>
      </w:r>
      <w:r>
        <w:instrText xml:space="preserve"> TOC \o "1-3" \h \z \u </w:instrText>
      </w:r>
      <w:r>
        <w:fldChar w:fldCharType="separate"/>
      </w:r>
      <w:r>
        <w:fldChar w:fldCharType="begin"/>
      </w:r>
      <w:r>
        <w:instrText xml:space="preserve"> HYPERLINK \l _Toc32498 </w:instrText>
      </w:r>
      <w:r>
        <w:fldChar w:fldCharType="separate"/>
      </w:r>
      <w:r>
        <w:t>MỞ ĐẦU</w:t>
      </w:r>
      <w:r>
        <w:tab/>
      </w:r>
      <w:r>
        <w:fldChar w:fldCharType="begin"/>
      </w:r>
      <w:r>
        <w:instrText xml:space="preserve"> PAGEREF _Toc32498 \h </w:instrText>
      </w:r>
      <w:r>
        <w:fldChar w:fldCharType="separate"/>
      </w:r>
      <w:r>
        <w:t>6</w:t>
      </w:r>
      <w:r>
        <w:fldChar w:fldCharType="end"/>
      </w:r>
      <w:r>
        <w:fldChar w:fldCharType="end"/>
      </w:r>
    </w:p>
    <w:p w14:paraId="06683AE6">
      <w:pPr>
        <w:pStyle w:val="37"/>
        <w:tabs>
          <w:tab w:val="right" w:leader="dot" w:pos="9576"/>
        </w:tabs>
      </w:pPr>
      <w:r>
        <w:fldChar w:fldCharType="begin"/>
      </w:r>
      <w:r>
        <w:instrText xml:space="preserve"> HYPERLINK \l _Toc15587 </w:instrText>
      </w:r>
      <w:r>
        <w:fldChar w:fldCharType="separate"/>
      </w:r>
      <w:r>
        <w:t>3.1 Thực thể và thuộc tính</w:t>
      </w:r>
      <w:r>
        <w:tab/>
      </w:r>
      <w:r>
        <w:fldChar w:fldCharType="begin"/>
      </w:r>
      <w:r>
        <w:instrText xml:space="preserve"> PAGEREF _Toc15587 \h </w:instrText>
      </w:r>
      <w:r>
        <w:fldChar w:fldCharType="separate"/>
      </w:r>
      <w:r>
        <w:t>7</w:t>
      </w:r>
      <w:r>
        <w:fldChar w:fldCharType="end"/>
      </w:r>
      <w:r>
        <w:fldChar w:fldCharType="end"/>
      </w:r>
    </w:p>
    <w:p w14:paraId="4F9FA214">
      <w:pPr>
        <w:pStyle w:val="38"/>
        <w:tabs>
          <w:tab w:val="right" w:leader="dot" w:pos="9576"/>
        </w:tabs>
      </w:pPr>
      <w:r>
        <w:fldChar w:fldCharType="begin"/>
      </w:r>
      <w:r>
        <w:instrText xml:space="preserve"> HYPERLINK \l _Toc32319 </w:instrText>
      </w:r>
      <w:r>
        <w:fldChar w:fldCharType="separate"/>
      </w:r>
      <w:r>
        <w:t>3.1.1 Cơ sở lý thuyết và quy ước</w:t>
      </w:r>
      <w:r>
        <w:tab/>
      </w:r>
      <w:r>
        <w:fldChar w:fldCharType="begin"/>
      </w:r>
      <w:r>
        <w:instrText xml:space="preserve"> PAGEREF _Toc32319 \h </w:instrText>
      </w:r>
      <w:r>
        <w:fldChar w:fldCharType="separate"/>
      </w:r>
      <w:r>
        <w:t>7</w:t>
      </w:r>
      <w:r>
        <w:fldChar w:fldCharType="end"/>
      </w:r>
      <w:r>
        <w:fldChar w:fldCharType="end"/>
      </w:r>
    </w:p>
    <w:p w14:paraId="414E6C8E">
      <w:pPr>
        <w:pStyle w:val="39"/>
        <w:tabs>
          <w:tab w:val="right" w:leader="dot" w:pos="9576"/>
        </w:tabs>
      </w:pPr>
      <w:r>
        <w:fldChar w:fldCharType="begin"/>
      </w:r>
      <w:r>
        <w:instrText xml:space="preserve"> HYPERLINK \l _Toc26257 </w:instrText>
      </w:r>
      <w:r>
        <w:fldChar w:fldCharType="separate"/>
      </w:r>
      <w:r>
        <w:t>3.1.1.1 Các loại thực thể (theo bài giảng)</w:t>
      </w:r>
      <w:r>
        <w:tab/>
      </w:r>
      <w:r>
        <w:fldChar w:fldCharType="begin"/>
      </w:r>
      <w:r>
        <w:instrText xml:space="preserve"> PAGEREF _Toc26257 \h </w:instrText>
      </w:r>
      <w:r>
        <w:fldChar w:fldCharType="separate"/>
      </w:r>
      <w:r>
        <w:t>7</w:t>
      </w:r>
      <w:r>
        <w:fldChar w:fldCharType="end"/>
      </w:r>
      <w:r>
        <w:fldChar w:fldCharType="end"/>
      </w:r>
    </w:p>
    <w:p w14:paraId="597DFC2A">
      <w:pPr>
        <w:pStyle w:val="39"/>
        <w:tabs>
          <w:tab w:val="right" w:leader="dot" w:pos="9576"/>
        </w:tabs>
      </w:pPr>
      <w:r>
        <w:fldChar w:fldCharType="begin"/>
      </w:r>
      <w:r>
        <w:instrText xml:space="preserve"> HYPERLINK \l _Toc3744 </w:instrText>
      </w:r>
      <w:r>
        <w:fldChar w:fldCharType="separate"/>
      </w:r>
      <w:r>
        <w:t>3.1.1.2 Các loại thuộc tính và ký hiệu dùng trong tài liệu</w:t>
      </w:r>
      <w:r>
        <w:tab/>
      </w:r>
      <w:r>
        <w:fldChar w:fldCharType="begin"/>
      </w:r>
      <w:r>
        <w:instrText xml:space="preserve"> PAGEREF _Toc3744 \h </w:instrText>
      </w:r>
      <w:r>
        <w:fldChar w:fldCharType="separate"/>
      </w:r>
      <w:r>
        <w:t>7</w:t>
      </w:r>
      <w:r>
        <w:fldChar w:fldCharType="end"/>
      </w:r>
      <w:r>
        <w:fldChar w:fldCharType="end"/>
      </w:r>
    </w:p>
    <w:p w14:paraId="3931553E">
      <w:pPr>
        <w:pStyle w:val="38"/>
        <w:tabs>
          <w:tab w:val="right" w:leader="dot" w:pos="9576"/>
        </w:tabs>
      </w:pPr>
      <w:r>
        <w:fldChar w:fldCharType="begin"/>
      </w:r>
      <w:r>
        <w:instrText xml:space="preserve"> HYPERLINK \l _Toc213 </w:instrText>
      </w:r>
      <w:r>
        <w:fldChar w:fldCharType="separate"/>
      </w:r>
      <w:r>
        <w:t>3.1.2 Bước 1 – Rà soát 20 đối tượng dữ liệu của Bài tập 1</w:t>
      </w:r>
      <w:r>
        <w:tab/>
      </w:r>
      <w:r>
        <w:fldChar w:fldCharType="begin"/>
      </w:r>
      <w:r>
        <w:instrText xml:space="preserve"> PAGEREF _Toc213 \h </w:instrText>
      </w:r>
      <w:r>
        <w:fldChar w:fldCharType="separate"/>
      </w:r>
      <w:r>
        <w:t>8</w:t>
      </w:r>
      <w:r>
        <w:fldChar w:fldCharType="end"/>
      </w:r>
      <w:r>
        <w:fldChar w:fldCharType="end"/>
      </w:r>
    </w:p>
    <w:p w14:paraId="0DAD4C73">
      <w:pPr>
        <w:pStyle w:val="39"/>
        <w:tabs>
          <w:tab w:val="right" w:leader="dot" w:pos="9576"/>
        </w:tabs>
      </w:pPr>
      <w:r>
        <w:fldChar w:fldCharType="begin"/>
      </w:r>
      <w:r>
        <w:instrText xml:space="preserve"> HYPERLINK \l _Toc703 </w:instrText>
      </w:r>
      <w:r>
        <w:fldChar w:fldCharType="separate"/>
      </w:r>
      <w:r>
        <w:t>3.1.2.1 Những đối tượng đã cân nhắc nhưng không lập thành thực thể</w:t>
      </w:r>
      <w:r>
        <w:tab/>
      </w:r>
      <w:r>
        <w:fldChar w:fldCharType="begin"/>
      </w:r>
      <w:r>
        <w:instrText xml:space="preserve"> PAGEREF _Toc703 \h </w:instrText>
      </w:r>
      <w:r>
        <w:fldChar w:fldCharType="separate"/>
      </w:r>
      <w:r>
        <w:t>9</w:t>
      </w:r>
      <w:r>
        <w:fldChar w:fldCharType="end"/>
      </w:r>
      <w:r>
        <w:fldChar w:fldCharType="end"/>
      </w:r>
    </w:p>
    <w:p w14:paraId="7FCD0E2A">
      <w:pPr>
        <w:pStyle w:val="38"/>
        <w:tabs>
          <w:tab w:val="right" w:leader="dot" w:pos="9576"/>
        </w:tabs>
      </w:pPr>
      <w:r>
        <w:fldChar w:fldCharType="begin"/>
      </w:r>
      <w:r>
        <w:instrText xml:space="preserve"> HYPERLINK \l _Toc27733 </w:instrText>
      </w:r>
      <w:r>
        <w:fldChar w:fldCharType="separate"/>
      </w:r>
      <w:r>
        <w:t>3.1.3 Bước 2 – Thuộc tính ban đầu: đánh dấu R và S</w:t>
      </w:r>
      <w:r>
        <w:tab/>
      </w:r>
      <w:r>
        <w:fldChar w:fldCharType="begin"/>
      </w:r>
      <w:r>
        <w:instrText xml:space="preserve"> PAGEREF _Toc27733 \h </w:instrText>
      </w:r>
      <w:r>
        <w:fldChar w:fldCharType="separate"/>
      </w:r>
      <w:r>
        <w:t>10</w:t>
      </w:r>
      <w:r>
        <w:fldChar w:fldCharType="end"/>
      </w:r>
      <w:r>
        <w:fldChar w:fldCharType="end"/>
      </w:r>
    </w:p>
    <w:p w14:paraId="22754629">
      <w:pPr>
        <w:pStyle w:val="38"/>
        <w:tabs>
          <w:tab w:val="right" w:leader="dot" w:pos="9576"/>
        </w:tabs>
      </w:pPr>
      <w:r>
        <w:fldChar w:fldCharType="begin"/>
      </w:r>
      <w:r>
        <w:instrText xml:space="preserve"> HYPERLINK \l _Toc14024 </w:instrText>
      </w:r>
      <w:r>
        <w:fldChar w:fldCharType="separate"/>
      </w:r>
      <w:r>
        <w:t>3.1.4 Bước 3 – Bảng thực thể chi tiết</w:t>
      </w:r>
      <w:r>
        <w:tab/>
      </w:r>
      <w:r>
        <w:fldChar w:fldCharType="begin"/>
      </w:r>
      <w:r>
        <w:instrText xml:space="preserve"> PAGEREF _Toc14024 \h </w:instrText>
      </w:r>
      <w:r>
        <w:fldChar w:fldCharType="separate"/>
      </w:r>
      <w:r>
        <w:t>11</w:t>
      </w:r>
      <w:r>
        <w:fldChar w:fldCharType="end"/>
      </w:r>
      <w:r>
        <w:fldChar w:fldCharType="end"/>
      </w:r>
    </w:p>
    <w:p w14:paraId="278065E6">
      <w:pPr>
        <w:pStyle w:val="39"/>
        <w:tabs>
          <w:tab w:val="right" w:leader="dot" w:pos="9576"/>
        </w:tabs>
      </w:pPr>
      <w:r>
        <w:fldChar w:fldCharType="begin"/>
      </w:r>
      <w:r>
        <w:instrText xml:space="preserve"> HYPERLINK \l _Toc575 </w:instrText>
      </w:r>
      <w:r>
        <w:fldChar w:fldCharType="separate"/>
      </w:r>
      <w:r>
        <w:t>3.1.4.1 Kho D1 – Hồ sơ</w:t>
      </w:r>
      <w:r>
        <w:tab/>
      </w:r>
      <w:r>
        <w:fldChar w:fldCharType="begin"/>
      </w:r>
      <w:r>
        <w:instrText xml:space="preserve"> PAGEREF _Toc575 \h </w:instrText>
      </w:r>
      <w:r>
        <w:fldChar w:fldCharType="separate"/>
      </w:r>
      <w:r>
        <w:t>11</w:t>
      </w:r>
      <w:r>
        <w:fldChar w:fldCharType="end"/>
      </w:r>
      <w:r>
        <w:fldChar w:fldCharType="end"/>
      </w:r>
    </w:p>
    <w:p w14:paraId="4DA88C60">
      <w:pPr>
        <w:pStyle w:val="39"/>
        <w:tabs>
          <w:tab w:val="right" w:leader="dot" w:pos="9576"/>
        </w:tabs>
      </w:pPr>
      <w:r>
        <w:fldChar w:fldCharType="begin"/>
      </w:r>
      <w:r>
        <w:instrText xml:space="preserve"> HYPERLINK \l _Toc7704 </w:instrText>
      </w:r>
      <w:r>
        <w:fldChar w:fldCharType="separate"/>
      </w:r>
      <w:r>
        <w:t>3.1.4.2 Kho D2 – Lớp và lịch học</w:t>
      </w:r>
      <w:r>
        <w:tab/>
      </w:r>
      <w:r>
        <w:fldChar w:fldCharType="begin"/>
      </w:r>
      <w:r>
        <w:instrText xml:space="preserve"> PAGEREF _Toc7704 \h </w:instrText>
      </w:r>
      <w:r>
        <w:fldChar w:fldCharType="separate"/>
      </w:r>
      <w:r>
        <w:t>14</w:t>
      </w:r>
      <w:r>
        <w:fldChar w:fldCharType="end"/>
      </w:r>
      <w:r>
        <w:fldChar w:fldCharType="end"/>
      </w:r>
    </w:p>
    <w:p w14:paraId="76ACAAD1">
      <w:pPr>
        <w:pStyle w:val="39"/>
        <w:tabs>
          <w:tab w:val="right" w:leader="dot" w:pos="9576"/>
        </w:tabs>
      </w:pPr>
      <w:r>
        <w:fldChar w:fldCharType="begin"/>
      </w:r>
      <w:r>
        <w:instrText xml:space="preserve"> HYPERLINK \l _Toc5052 </w:instrText>
      </w:r>
      <w:r>
        <w:fldChar w:fldCharType="separate"/>
      </w:r>
      <w:r>
        <w:t>3.1.4.3 Kho D3 – Học phí</w:t>
      </w:r>
      <w:r>
        <w:tab/>
      </w:r>
      <w:r>
        <w:fldChar w:fldCharType="begin"/>
      </w:r>
      <w:r>
        <w:instrText xml:space="preserve"> PAGEREF _Toc5052 \h </w:instrText>
      </w:r>
      <w:r>
        <w:fldChar w:fldCharType="separate"/>
      </w:r>
      <w:r>
        <w:t>16</w:t>
      </w:r>
      <w:r>
        <w:fldChar w:fldCharType="end"/>
      </w:r>
      <w:r>
        <w:fldChar w:fldCharType="end"/>
      </w:r>
    </w:p>
    <w:p w14:paraId="107130BE">
      <w:pPr>
        <w:pStyle w:val="39"/>
        <w:tabs>
          <w:tab w:val="right" w:leader="dot" w:pos="9576"/>
        </w:tabs>
      </w:pPr>
      <w:r>
        <w:fldChar w:fldCharType="begin"/>
      </w:r>
      <w:r>
        <w:instrText xml:space="preserve"> HYPERLINK \l _Toc19314 </w:instrText>
      </w:r>
      <w:r>
        <w:fldChar w:fldCharType="separate"/>
      </w:r>
      <w:r>
        <w:t>3.1.4.4 Kho D4 – Học tập</w:t>
      </w:r>
      <w:r>
        <w:tab/>
      </w:r>
      <w:r>
        <w:fldChar w:fldCharType="begin"/>
      </w:r>
      <w:r>
        <w:instrText xml:space="preserve"> PAGEREF _Toc19314 \h </w:instrText>
      </w:r>
      <w:r>
        <w:fldChar w:fldCharType="separate"/>
      </w:r>
      <w:r>
        <w:t>18</w:t>
      </w:r>
      <w:r>
        <w:fldChar w:fldCharType="end"/>
      </w:r>
      <w:r>
        <w:fldChar w:fldCharType="end"/>
      </w:r>
    </w:p>
    <w:p w14:paraId="19C1493E">
      <w:pPr>
        <w:pStyle w:val="39"/>
        <w:tabs>
          <w:tab w:val="right" w:leader="dot" w:pos="9576"/>
        </w:tabs>
      </w:pPr>
      <w:r>
        <w:fldChar w:fldCharType="begin"/>
      </w:r>
      <w:r>
        <w:instrText xml:space="preserve"> HYPERLINK \l _Toc15835 </w:instrText>
      </w:r>
      <w:r>
        <w:fldChar w:fldCharType="separate"/>
      </w:r>
      <w:r>
        <w:t>3.1.4.5 Kho D5 – Tài khoản và thông báo</w:t>
      </w:r>
      <w:r>
        <w:tab/>
      </w:r>
      <w:r>
        <w:fldChar w:fldCharType="begin"/>
      </w:r>
      <w:r>
        <w:instrText xml:space="preserve"> PAGEREF _Toc15835 \h </w:instrText>
      </w:r>
      <w:r>
        <w:fldChar w:fldCharType="separate"/>
      </w:r>
      <w:r>
        <w:t>20</w:t>
      </w:r>
      <w:r>
        <w:fldChar w:fldCharType="end"/>
      </w:r>
      <w:r>
        <w:fldChar w:fldCharType="end"/>
      </w:r>
    </w:p>
    <w:p w14:paraId="27836CBC">
      <w:pPr>
        <w:pStyle w:val="38"/>
        <w:tabs>
          <w:tab w:val="right" w:leader="dot" w:pos="9576"/>
        </w:tabs>
      </w:pPr>
      <w:r>
        <w:fldChar w:fldCharType="begin"/>
      </w:r>
      <w:r>
        <w:instrText xml:space="preserve"> HYPERLINK \l _Toc12211 </w:instrText>
      </w:r>
      <w:r>
        <w:fldChar w:fldCharType="separate"/>
      </w:r>
      <w:r>
        <w:t>3.1.5 Thuộc tính thứ sinh và nguyên tắc "chốt"</w:t>
      </w:r>
      <w:r>
        <w:tab/>
      </w:r>
      <w:r>
        <w:fldChar w:fldCharType="begin"/>
      </w:r>
      <w:r>
        <w:instrText xml:space="preserve"> PAGEREF _Toc12211 \h </w:instrText>
      </w:r>
      <w:r>
        <w:fldChar w:fldCharType="separate"/>
      </w:r>
      <w:r>
        <w:t>23</w:t>
      </w:r>
      <w:r>
        <w:fldChar w:fldCharType="end"/>
      </w:r>
      <w:r>
        <w:fldChar w:fldCharType="end"/>
      </w:r>
    </w:p>
    <w:p w14:paraId="31C7327A">
      <w:pPr>
        <w:pStyle w:val="38"/>
        <w:tabs>
          <w:tab w:val="right" w:leader="dot" w:pos="9576"/>
        </w:tabs>
      </w:pPr>
      <w:r>
        <w:fldChar w:fldCharType="begin"/>
      </w:r>
      <w:r>
        <w:instrText xml:space="preserve"> HYPERLINK \l _Toc32225 </w:instrText>
      </w:r>
      <w:r>
        <w:fldChar w:fldCharType="separate"/>
      </w:r>
      <w:r>
        <w:t>3.1.6 Kiểm tra</w:t>
      </w:r>
      <w:r>
        <w:tab/>
      </w:r>
      <w:r>
        <w:fldChar w:fldCharType="begin"/>
      </w:r>
      <w:r>
        <w:instrText xml:space="preserve"> PAGEREF _Toc32225 \h </w:instrText>
      </w:r>
      <w:r>
        <w:fldChar w:fldCharType="separate"/>
      </w:r>
      <w:r>
        <w:t>24</w:t>
      </w:r>
      <w:r>
        <w:fldChar w:fldCharType="end"/>
      </w:r>
      <w:r>
        <w:fldChar w:fldCharType="end"/>
      </w:r>
    </w:p>
    <w:p w14:paraId="6A2DBAFE">
      <w:pPr>
        <w:pStyle w:val="39"/>
        <w:tabs>
          <w:tab w:val="right" w:leader="dot" w:pos="9576"/>
        </w:tabs>
      </w:pPr>
      <w:r>
        <w:fldChar w:fldCharType="begin"/>
      </w:r>
      <w:r>
        <w:instrText xml:space="preserve"> HYPERLINK \l _Toc27491 </w:instrText>
      </w:r>
      <w:r>
        <w:fldChar w:fldCharType="separate"/>
      </w:r>
      <w:r>
        <w:t>3.1.6.1 Điều kiện của bảng thực thể (bài giảng mục 5.2.1.2)</w:t>
      </w:r>
      <w:r>
        <w:tab/>
      </w:r>
      <w:r>
        <w:fldChar w:fldCharType="begin"/>
      </w:r>
      <w:r>
        <w:instrText xml:space="preserve"> PAGEREF _Toc27491 \h </w:instrText>
      </w:r>
      <w:r>
        <w:fldChar w:fldCharType="separate"/>
      </w:r>
      <w:r>
        <w:t>24</w:t>
      </w:r>
      <w:r>
        <w:fldChar w:fldCharType="end"/>
      </w:r>
      <w:r>
        <w:fldChar w:fldCharType="end"/>
      </w:r>
    </w:p>
    <w:p w14:paraId="71DA0CDA">
      <w:pPr>
        <w:pStyle w:val="39"/>
        <w:tabs>
          <w:tab w:val="right" w:leader="dot" w:pos="9576"/>
        </w:tabs>
      </w:pPr>
      <w:r>
        <w:fldChar w:fldCharType="begin"/>
      </w:r>
      <w:r>
        <w:instrText xml:space="preserve"> HYPERLINK \l _Toc4395 </w:instrText>
      </w:r>
      <w:r>
        <w:fldChar w:fldCharType="separate"/>
      </w:r>
      <w:r>
        <w:t>3.1.6.2 Đối chiếu chứng từ mẫu → cá thể</w:t>
      </w:r>
      <w:r>
        <w:tab/>
      </w:r>
      <w:r>
        <w:fldChar w:fldCharType="begin"/>
      </w:r>
      <w:r>
        <w:instrText xml:space="preserve"> PAGEREF _Toc4395 \h </w:instrText>
      </w:r>
      <w:r>
        <w:fldChar w:fldCharType="separate"/>
      </w:r>
      <w:r>
        <w:t>24</w:t>
      </w:r>
      <w:r>
        <w:fldChar w:fldCharType="end"/>
      </w:r>
      <w:r>
        <w:fldChar w:fldCharType="end"/>
      </w:r>
    </w:p>
    <w:p w14:paraId="7F1BB8A6">
      <w:pPr>
        <w:pStyle w:val="39"/>
        <w:tabs>
          <w:tab w:val="right" w:leader="dot" w:pos="9576"/>
        </w:tabs>
      </w:pPr>
      <w:r>
        <w:fldChar w:fldCharType="begin"/>
      </w:r>
      <w:r>
        <w:instrText xml:space="preserve"> HYPERLINK \l _Toc12694 </w:instrText>
      </w:r>
      <w:r>
        <w:fldChar w:fldCharType="separate"/>
      </w:r>
      <w:r>
        <w:t>3.1.6.3 Nhất quán DFD – thực thể</w:t>
      </w:r>
      <w:r>
        <w:tab/>
      </w:r>
      <w:r>
        <w:fldChar w:fldCharType="begin"/>
      </w:r>
      <w:r>
        <w:instrText xml:space="preserve"> PAGEREF _Toc12694 \h </w:instrText>
      </w:r>
      <w:r>
        <w:fldChar w:fldCharType="separate"/>
      </w:r>
      <w:r>
        <w:t>27</w:t>
      </w:r>
      <w:r>
        <w:fldChar w:fldCharType="end"/>
      </w:r>
      <w:r>
        <w:fldChar w:fldCharType="end"/>
      </w:r>
    </w:p>
    <w:p w14:paraId="26232F3F">
      <w:pPr>
        <w:pStyle w:val="39"/>
        <w:tabs>
          <w:tab w:val="right" w:leader="dot" w:pos="9576"/>
        </w:tabs>
      </w:pPr>
      <w:r>
        <w:fldChar w:fldCharType="begin"/>
      </w:r>
      <w:r>
        <w:instrText xml:space="preserve"> HYPERLINK \l _Toc17664 </w:instrText>
      </w:r>
      <w:r>
        <w:fldChar w:fldCharType="separate"/>
      </w:r>
      <w:r>
        <w:t>3.1.6.4 Thuộc tính quan hệ đều trỏ tới định danh có thật</w:t>
      </w:r>
      <w:r>
        <w:tab/>
      </w:r>
      <w:r>
        <w:fldChar w:fldCharType="begin"/>
      </w:r>
      <w:r>
        <w:instrText xml:space="preserve"> PAGEREF _Toc17664 \h </w:instrText>
      </w:r>
      <w:r>
        <w:fldChar w:fldCharType="separate"/>
      </w:r>
      <w:r>
        <w:t>28</w:t>
      </w:r>
      <w:r>
        <w:fldChar w:fldCharType="end"/>
      </w:r>
      <w:r>
        <w:fldChar w:fldCharType="end"/>
      </w:r>
    </w:p>
    <w:p w14:paraId="2A29D6D5">
      <w:pPr>
        <w:pStyle w:val="38"/>
        <w:tabs>
          <w:tab w:val="right" w:leader="dot" w:pos="9576"/>
        </w:tabs>
      </w:pPr>
      <w:r>
        <w:fldChar w:fldCharType="begin"/>
      </w:r>
      <w:r>
        <w:instrText xml:space="preserve"> HYPERLINK \l _Toc28400 </w:instrText>
      </w:r>
      <w:r>
        <w:fldChar w:fldCharType="separate"/>
      </w:r>
      <w:r>
        <w:t>3.1.7 Giả định khi thiết kế</w:t>
      </w:r>
      <w:r>
        <w:tab/>
      </w:r>
      <w:r>
        <w:fldChar w:fldCharType="begin"/>
      </w:r>
      <w:r>
        <w:instrText xml:space="preserve"> PAGEREF _Toc28400 \h </w:instrText>
      </w:r>
      <w:r>
        <w:fldChar w:fldCharType="separate"/>
      </w:r>
      <w:r>
        <w:t>28</w:t>
      </w:r>
      <w:r>
        <w:fldChar w:fldCharType="end"/>
      </w:r>
      <w:r>
        <w:fldChar w:fldCharType="end"/>
      </w:r>
    </w:p>
    <w:p w14:paraId="3B7EE227">
      <w:pPr>
        <w:pStyle w:val="38"/>
        <w:tabs>
          <w:tab w:val="right" w:leader="dot" w:pos="9576"/>
        </w:tabs>
      </w:pPr>
      <w:r>
        <w:fldChar w:fldCharType="begin"/>
      </w:r>
      <w:r>
        <w:instrText xml:space="preserve"> HYPERLINK \l _Toc15875 </w:instrText>
      </w:r>
      <w:r>
        <w:fldChar w:fldCharType="separate"/>
      </w:r>
      <w:r>
        <w:t>3.1.8 Tổng hợp – Danh sách thực thể và thuộc tính (mẫu Bảng 4.5 của bài giảng)</w:t>
      </w:r>
      <w:r>
        <w:tab/>
      </w:r>
      <w:r>
        <w:fldChar w:fldCharType="begin"/>
      </w:r>
      <w:r>
        <w:instrText xml:space="preserve"> PAGEREF _Toc15875 \h </w:instrText>
      </w:r>
      <w:r>
        <w:fldChar w:fldCharType="separate"/>
      </w:r>
      <w:r>
        <w:t>28</w:t>
      </w:r>
      <w:r>
        <w:fldChar w:fldCharType="end"/>
      </w:r>
      <w:r>
        <w:fldChar w:fldCharType="end"/>
      </w:r>
    </w:p>
    <w:p w14:paraId="584E7992">
      <w:pPr>
        <w:pStyle w:val="38"/>
        <w:tabs>
          <w:tab w:val="right" w:leader="dot" w:pos="9576"/>
        </w:tabs>
      </w:pPr>
      <w:r>
        <w:fldChar w:fldCharType="begin"/>
      </w:r>
      <w:r>
        <w:instrText xml:space="preserve"> HYPERLINK \l _Toc15832 </w:instrText>
      </w:r>
      <w:r>
        <w:fldChar w:fldCharType="separate"/>
      </w:r>
      <w:r>
        <w:t>3.1.9 Danh sách thuộc tính quan hệ (đầu vào cho 3.2)</w:t>
      </w:r>
      <w:r>
        <w:tab/>
      </w:r>
      <w:r>
        <w:fldChar w:fldCharType="begin"/>
      </w:r>
      <w:r>
        <w:instrText xml:space="preserve"> PAGEREF _Toc15832 \h </w:instrText>
      </w:r>
      <w:r>
        <w:fldChar w:fldCharType="separate"/>
      </w:r>
      <w:r>
        <w:t>30</w:t>
      </w:r>
      <w:r>
        <w:fldChar w:fldCharType="end"/>
      </w:r>
      <w:r>
        <w:fldChar w:fldCharType="end"/>
      </w:r>
    </w:p>
    <w:p w14:paraId="1EAAB5C0">
      <w:pPr>
        <w:pStyle w:val="38"/>
        <w:tabs>
          <w:tab w:val="right" w:leader="dot" w:pos="9576"/>
        </w:tabs>
      </w:pPr>
      <w:r>
        <w:fldChar w:fldCharType="begin"/>
      </w:r>
      <w:r>
        <w:instrText xml:space="preserve"> HYPERLINK \l _Toc15395 </w:instrText>
      </w:r>
      <w:r>
        <w:fldChar w:fldCharType="separate"/>
      </w:r>
      <w:r>
        <w:t>3.1.10 Điều chỉnh so với giai đoạn phân tích</w:t>
      </w:r>
      <w:r>
        <w:tab/>
      </w:r>
      <w:r>
        <w:fldChar w:fldCharType="begin"/>
      </w:r>
      <w:r>
        <w:instrText xml:space="preserve"> PAGEREF _Toc15395 \h </w:instrText>
      </w:r>
      <w:r>
        <w:fldChar w:fldCharType="separate"/>
      </w:r>
      <w:r>
        <w:t>31</w:t>
      </w:r>
      <w:r>
        <w:fldChar w:fldCharType="end"/>
      </w:r>
      <w:r>
        <w:fldChar w:fldCharType="end"/>
      </w:r>
    </w:p>
    <w:p w14:paraId="71363D74">
      <w:pPr>
        <w:pStyle w:val="37"/>
        <w:tabs>
          <w:tab w:val="right" w:leader="dot" w:pos="9576"/>
        </w:tabs>
      </w:pPr>
      <w:r>
        <w:fldChar w:fldCharType="begin"/>
      </w:r>
      <w:r>
        <w:instrText xml:space="preserve"> HYPERLINK \l _Toc14609 </w:instrText>
      </w:r>
      <w:r>
        <w:fldChar w:fldCharType="separate"/>
      </w:r>
      <w:r>
        <w:t>3.2 Quan hệ giữa các thực thể và sơ đồ ERD</w:t>
      </w:r>
      <w:r>
        <w:tab/>
      </w:r>
      <w:r>
        <w:fldChar w:fldCharType="begin"/>
      </w:r>
      <w:r>
        <w:instrText xml:space="preserve"> PAGEREF _Toc14609 \h </w:instrText>
      </w:r>
      <w:r>
        <w:fldChar w:fldCharType="separate"/>
      </w:r>
      <w:r>
        <w:t>32</w:t>
      </w:r>
      <w:r>
        <w:fldChar w:fldCharType="end"/>
      </w:r>
      <w:r>
        <w:fldChar w:fldCharType="end"/>
      </w:r>
    </w:p>
    <w:p w14:paraId="334E7144">
      <w:pPr>
        <w:pStyle w:val="38"/>
        <w:tabs>
          <w:tab w:val="right" w:leader="dot" w:pos="9576"/>
        </w:tabs>
      </w:pPr>
      <w:r>
        <w:fldChar w:fldCharType="begin"/>
      </w:r>
      <w:r>
        <w:instrText xml:space="preserve"> HYPERLINK \l _Toc18247 </w:instrText>
      </w:r>
      <w:r>
        <w:fldChar w:fldCharType="separate"/>
      </w:r>
      <w:r>
        <w:t>3.2.1 Cơ sở lý thuyết (bài giảng mục 5.2.2)</w:t>
      </w:r>
      <w:r>
        <w:tab/>
      </w:r>
      <w:r>
        <w:fldChar w:fldCharType="begin"/>
      </w:r>
      <w:r>
        <w:instrText xml:space="preserve"> PAGEREF _Toc18247 \h </w:instrText>
      </w:r>
      <w:r>
        <w:fldChar w:fldCharType="separate"/>
      </w:r>
      <w:r>
        <w:t>32</w:t>
      </w:r>
      <w:r>
        <w:fldChar w:fldCharType="end"/>
      </w:r>
      <w:r>
        <w:fldChar w:fldCharType="end"/>
      </w:r>
    </w:p>
    <w:p w14:paraId="342F83B3">
      <w:pPr>
        <w:pStyle w:val="38"/>
        <w:tabs>
          <w:tab w:val="right" w:leader="dot" w:pos="9576"/>
        </w:tabs>
      </w:pPr>
      <w:r>
        <w:fldChar w:fldCharType="begin"/>
      </w:r>
      <w:r>
        <w:instrText xml:space="preserve"> HYPERLINK \l _Toc2135 </w:instrText>
      </w:r>
      <w:r>
        <w:fldChar w:fldCharType="separate"/>
      </w:r>
      <w:r>
        <w:t>3.2.2 Bước 2 – Bảng quan hệ giữa các thực thể</w:t>
      </w:r>
      <w:r>
        <w:tab/>
      </w:r>
      <w:r>
        <w:fldChar w:fldCharType="begin"/>
      </w:r>
      <w:r>
        <w:instrText xml:space="preserve"> PAGEREF _Toc2135 \h </w:instrText>
      </w:r>
      <w:r>
        <w:fldChar w:fldCharType="separate"/>
      </w:r>
      <w:r>
        <w:t>33</w:t>
      </w:r>
      <w:r>
        <w:fldChar w:fldCharType="end"/>
      </w:r>
      <w:r>
        <w:fldChar w:fldCharType="end"/>
      </w:r>
    </w:p>
    <w:p w14:paraId="2AF2CE91">
      <w:pPr>
        <w:pStyle w:val="39"/>
        <w:tabs>
          <w:tab w:val="right" w:leader="dot" w:pos="9576"/>
        </w:tabs>
      </w:pPr>
      <w:r>
        <w:fldChar w:fldCharType="begin"/>
      </w:r>
      <w:r>
        <w:instrText xml:space="preserve"> HYPERLINK \l _Toc20990 </w:instrText>
      </w:r>
      <w:r>
        <w:fldChar w:fldCharType="separate"/>
      </w:r>
      <w:r>
        <w:t>3.2.2.1 Thống kê</w:t>
      </w:r>
      <w:r>
        <w:tab/>
      </w:r>
      <w:r>
        <w:fldChar w:fldCharType="begin"/>
      </w:r>
      <w:r>
        <w:instrText xml:space="preserve"> PAGEREF _Toc20990 \h </w:instrText>
      </w:r>
      <w:r>
        <w:fldChar w:fldCharType="separate"/>
      </w:r>
      <w:r>
        <w:t>35</w:t>
      </w:r>
      <w:r>
        <w:fldChar w:fldCharType="end"/>
      </w:r>
      <w:r>
        <w:fldChar w:fldCharType="end"/>
      </w:r>
    </w:p>
    <w:p w14:paraId="7890C52D">
      <w:pPr>
        <w:pStyle w:val="39"/>
        <w:tabs>
          <w:tab w:val="right" w:leader="dot" w:pos="9576"/>
        </w:tabs>
      </w:pPr>
      <w:r>
        <w:fldChar w:fldCharType="begin"/>
      </w:r>
      <w:r>
        <w:instrText xml:space="preserve"> HYPERLINK \l _Toc7862 </w:instrText>
      </w:r>
      <w:r>
        <w:fldChar w:fldCharType="separate"/>
      </w:r>
      <w:r>
        <w:t>3.2.2.2 Giải thích các trường hợp đặc biệt</w:t>
      </w:r>
      <w:r>
        <w:tab/>
      </w:r>
      <w:r>
        <w:fldChar w:fldCharType="begin"/>
      </w:r>
      <w:r>
        <w:instrText xml:space="preserve"> PAGEREF _Toc7862 \h </w:instrText>
      </w:r>
      <w:r>
        <w:fldChar w:fldCharType="separate"/>
      </w:r>
      <w:r>
        <w:t>35</w:t>
      </w:r>
      <w:r>
        <w:fldChar w:fldCharType="end"/>
      </w:r>
      <w:r>
        <w:fldChar w:fldCharType="end"/>
      </w:r>
    </w:p>
    <w:p w14:paraId="7A5FFBA4">
      <w:pPr>
        <w:pStyle w:val="38"/>
        <w:tabs>
          <w:tab w:val="right" w:leader="dot" w:pos="9576"/>
        </w:tabs>
      </w:pPr>
      <w:r>
        <w:fldChar w:fldCharType="begin"/>
      </w:r>
      <w:r>
        <w:instrText xml:space="preserve"> HYPERLINK \l _Toc2806 </w:instrText>
      </w:r>
      <w:r>
        <w:fldChar w:fldCharType="separate"/>
      </w:r>
      <w:r>
        <w:t>3.2.3 Bước 3 – Sơ đồ Quan hệ – Thực thể (ERD)</w:t>
      </w:r>
      <w:r>
        <w:tab/>
      </w:r>
      <w:r>
        <w:fldChar w:fldCharType="begin"/>
      </w:r>
      <w:r>
        <w:instrText xml:space="preserve"> PAGEREF _Toc2806 \h </w:instrText>
      </w:r>
      <w:r>
        <w:fldChar w:fldCharType="separate"/>
      </w:r>
      <w:r>
        <w:t>36</w:t>
      </w:r>
      <w:r>
        <w:fldChar w:fldCharType="end"/>
      </w:r>
      <w:r>
        <w:fldChar w:fldCharType="end"/>
      </w:r>
    </w:p>
    <w:p w14:paraId="301D441C">
      <w:pPr>
        <w:pStyle w:val="38"/>
        <w:tabs>
          <w:tab w:val="right" w:leader="dot" w:pos="9576"/>
        </w:tabs>
      </w:pPr>
      <w:r>
        <w:fldChar w:fldCharType="begin"/>
      </w:r>
      <w:r>
        <w:instrText xml:space="preserve"> HYPERLINK \l _Toc8365 </w:instrText>
      </w:r>
      <w:r>
        <w:fldChar w:fldCharType="separate"/>
      </w:r>
      <w:r>
        <w:t>3.2.4 Kiểm tra (chạy tự động trong so_do/src/erd.py)</w:t>
      </w:r>
      <w:r>
        <w:tab/>
      </w:r>
      <w:r>
        <w:fldChar w:fldCharType="begin"/>
      </w:r>
      <w:r>
        <w:instrText xml:space="preserve"> PAGEREF _Toc8365 \h </w:instrText>
      </w:r>
      <w:r>
        <w:fldChar w:fldCharType="separate"/>
      </w:r>
      <w:r>
        <w:t>38</w:t>
      </w:r>
      <w:r>
        <w:fldChar w:fldCharType="end"/>
      </w:r>
      <w:r>
        <w:fldChar w:fldCharType="end"/>
      </w:r>
    </w:p>
    <w:p w14:paraId="1271E982">
      <w:pPr>
        <w:pStyle w:val="39"/>
        <w:tabs>
          <w:tab w:val="right" w:leader="dot" w:pos="9576"/>
        </w:tabs>
      </w:pPr>
      <w:r>
        <w:fldChar w:fldCharType="begin"/>
      </w:r>
      <w:r>
        <w:instrText xml:space="preserve"> HYPERLINK \l _Toc6935 </w:instrText>
      </w:r>
      <w:r>
        <w:fldChar w:fldCharType="separate"/>
      </w:r>
      <w:r>
        <w:t>3.2.4.1 Mỗi kho trên DFD ứng với các thực thể trên ERD</w:t>
      </w:r>
      <w:r>
        <w:tab/>
      </w:r>
      <w:r>
        <w:fldChar w:fldCharType="begin"/>
      </w:r>
      <w:r>
        <w:instrText xml:space="preserve"> PAGEREF _Toc6935 \h </w:instrText>
      </w:r>
      <w:r>
        <w:fldChar w:fldCharType="separate"/>
      </w:r>
      <w:r>
        <w:t>39</w:t>
      </w:r>
      <w:r>
        <w:fldChar w:fldCharType="end"/>
      </w:r>
      <w:r>
        <w:fldChar w:fldCharType="end"/>
      </w:r>
    </w:p>
    <w:p w14:paraId="58F6204C">
      <w:pPr>
        <w:pStyle w:val="37"/>
        <w:tabs>
          <w:tab w:val="right" w:leader="dot" w:pos="9576"/>
        </w:tabs>
      </w:pPr>
      <w:r>
        <w:fldChar w:fldCharType="begin"/>
      </w:r>
      <w:r>
        <w:instrText xml:space="preserve"> HYPERLINK \l _Toc22622 </w:instrText>
      </w:r>
      <w:r>
        <w:fldChar w:fldCharType="separate"/>
      </w:r>
      <w:r>
        <w:t>3.3 Chuẩn hóa dữ liệu</w:t>
      </w:r>
      <w:r>
        <w:tab/>
      </w:r>
      <w:r>
        <w:fldChar w:fldCharType="begin"/>
      </w:r>
      <w:r>
        <w:instrText xml:space="preserve"> PAGEREF _Toc22622 \h </w:instrText>
      </w:r>
      <w:r>
        <w:fldChar w:fldCharType="separate"/>
      </w:r>
      <w:r>
        <w:t>42</w:t>
      </w:r>
      <w:r>
        <w:fldChar w:fldCharType="end"/>
      </w:r>
      <w:r>
        <w:fldChar w:fldCharType="end"/>
      </w:r>
    </w:p>
    <w:p w14:paraId="60975D70">
      <w:pPr>
        <w:pStyle w:val="38"/>
        <w:tabs>
          <w:tab w:val="right" w:leader="dot" w:pos="9576"/>
        </w:tabs>
      </w:pPr>
      <w:r>
        <w:fldChar w:fldCharType="begin"/>
      </w:r>
      <w:r>
        <w:instrText xml:space="preserve"> HYPERLINK \l _Toc15719 </w:instrText>
      </w:r>
      <w:r>
        <w:fldChar w:fldCharType="separate"/>
      </w:r>
      <w:r>
        <w:t>3.3.1 Cơ sở lý thuyết (bài giảng mục 5.4)</w:t>
      </w:r>
      <w:r>
        <w:tab/>
      </w:r>
      <w:r>
        <w:fldChar w:fldCharType="begin"/>
      </w:r>
      <w:r>
        <w:instrText xml:space="preserve"> PAGEREF _Toc15719 \h </w:instrText>
      </w:r>
      <w:r>
        <w:fldChar w:fldCharType="separate"/>
      </w:r>
      <w:r>
        <w:t>42</w:t>
      </w:r>
      <w:r>
        <w:fldChar w:fldCharType="end"/>
      </w:r>
      <w:r>
        <w:fldChar w:fldCharType="end"/>
      </w:r>
    </w:p>
    <w:p w14:paraId="4261DCF8">
      <w:pPr>
        <w:pStyle w:val="38"/>
        <w:tabs>
          <w:tab w:val="right" w:leader="dot" w:pos="9576"/>
        </w:tabs>
      </w:pPr>
      <w:r>
        <w:fldChar w:fldCharType="begin"/>
      </w:r>
      <w:r>
        <w:instrText xml:space="preserve"> HYPERLINK \l _Toc4191 </w:instrText>
      </w:r>
      <w:r>
        <w:fldChar w:fldCharType="separate"/>
      </w:r>
      <w:r>
        <w:t>3.3.2 Vì sao phải chuẩn hóa – dị thường khi lưu nguyên chứng từ</w:t>
      </w:r>
      <w:r>
        <w:tab/>
      </w:r>
      <w:r>
        <w:fldChar w:fldCharType="begin"/>
      </w:r>
      <w:r>
        <w:instrText xml:space="preserve"> PAGEREF _Toc4191 \h </w:instrText>
      </w:r>
      <w:r>
        <w:fldChar w:fldCharType="separate"/>
      </w:r>
      <w:r>
        <w:t>43</w:t>
      </w:r>
      <w:r>
        <w:fldChar w:fldCharType="end"/>
      </w:r>
      <w:r>
        <w:fldChar w:fldCharType="end"/>
      </w:r>
    </w:p>
    <w:p w14:paraId="5FA136A0">
      <w:pPr>
        <w:pStyle w:val="38"/>
        <w:tabs>
          <w:tab w:val="right" w:leader="dot" w:pos="9576"/>
        </w:tabs>
      </w:pPr>
      <w:r>
        <w:fldChar w:fldCharType="begin"/>
      </w:r>
      <w:r>
        <w:instrText xml:space="preserve"> HYPERLINK \l _Toc18218 </w:instrText>
      </w:r>
      <w:r>
        <w:fldChar w:fldCharType="separate"/>
      </w:r>
      <w:r>
        <w:t>3.3.3 Chứng từ 1 – Phiếu đăng ký (DK2026-0158)</w:t>
      </w:r>
      <w:r>
        <w:tab/>
      </w:r>
      <w:r>
        <w:fldChar w:fldCharType="begin"/>
      </w:r>
      <w:r>
        <w:instrText xml:space="preserve"> PAGEREF _Toc18218 \h </w:instrText>
      </w:r>
      <w:r>
        <w:fldChar w:fldCharType="separate"/>
      </w:r>
      <w:r>
        <w:t>43</w:t>
      </w:r>
      <w:r>
        <w:fldChar w:fldCharType="end"/>
      </w:r>
      <w:r>
        <w:fldChar w:fldCharType="end"/>
      </w:r>
    </w:p>
    <w:p w14:paraId="71D31FE1">
      <w:pPr>
        <w:pStyle w:val="39"/>
        <w:tabs>
          <w:tab w:val="right" w:leader="dot" w:pos="9576"/>
        </w:tabs>
      </w:pPr>
      <w:r>
        <w:fldChar w:fldCharType="begin"/>
      </w:r>
      <w:r>
        <w:instrText xml:space="preserve"> HYPERLINK \l _Toc12773 </w:instrText>
      </w:r>
      <w:r>
        <w:fldChar w:fldCharType="separate"/>
      </w:r>
      <w:r>
        <w:t>Bước 1 – Liệt kê thuộc tính, xác định R và S</w:t>
      </w:r>
      <w:r>
        <w:tab/>
      </w:r>
      <w:r>
        <w:fldChar w:fldCharType="begin"/>
      </w:r>
      <w:r>
        <w:instrText xml:space="preserve"> PAGEREF _Toc12773 \h </w:instrText>
      </w:r>
      <w:r>
        <w:fldChar w:fldCharType="separate"/>
      </w:r>
      <w:r>
        <w:t>43</w:t>
      </w:r>
      <w:r>
        <w:fldChar w:fldCharType="end"/>
      </w:r>
      <w:r>
        <w:fldChar w:fldCharType="end"/>
      </w:r>
    </w:p>
    <w:p w14:paraId="09990D45">
      <w:pPr>
        <w:pStyle w:val="39"/>
        <w:tabs>
          <w:tab w:val="right" w:leader="dot" w:pos="9576"/>
        </w:tabs>
      </w:pPr>
      <w:r>
        <w:fldChar w:fldCharType="begin"/>
      </w:r>
      <w:r>
        <w:instrText xml:space="preserve"> HYPERLINK \l _Toc10707 </w:instrText>
      </w:r>
      <w:r>
        <w:fldChar w:fldCharType="separate"/>
      </w:r>
      <w:r>
        <w:t>Bước 2 – Loại thuộc tính thứ sinh và thuộc tính ít ý nghĩa</w:t>
      </w:r>
      <w:r>
        <w:tab/>
      </w:r>
      <w:r>
        <w:fldChar w:fldCharType="begin"/>
      </w:r>
      <w:r>
        <w:instrText xml:space="preserve"> PAGEREF _Toc10707 \h </w:instrText>
      </w:r>
      <w:r>
        <w:fldChar w:fldCharType="separate"/>
      </w:r>
      <w:r>
        <w:t>44</w:t>
      </w:r>
      <w:r>
        <w:fldChar w:fldCharType="end"/>
      </w:r>
      <w:r>
        <w:fldChar w:fldCharType="end"/>
      </w:r>
    </w:p>
    <w:p w14:paraId="6629ED06">
      <w:pPr>
        <w:pStyle w:val="39"/>
        <w:tabs>
          <w:tab w:val="right" w:leader="dot" w:pos="9576"/>
        </w:tabs>
      </w:pPr>
      <w:r>
        <w:fldChar w:fldCharType="begin"/>
      </w:r>
      <w:r>
        <w:instrText xml:space="preserve"> HYPERLINK \l _Toc10584 </w:instrText>
      </w:r>
      <w:r>
        <w:fldChar w:fldCharType="separate"/>
      </w:r>
      <w:r>
        <w:t>Bước 3 – Chuẩn hóa</w:t>
      </w:r>
      <w:r>
        <w:tab/>
      </w:r>
      <w:r>
        <w:fldChar w:fldCharType="begin"/>
      </w:r>
      <w:r>
        <w:instrText xml:space="preserve"> PAGEREF _Toc10584 \h </w:instrText>
      </w:r>
      <w:r>
        <w:fldChar w:fldCharType="separate"/>
      </w:r>
      <w:r>
        <w:t>45</w:t>
      </w:r>
      <w:r>
        <w:fldChar w:fldCharType="end"/>
      </w:r>
      <w:r>
        <w:fldChar w:fldCharType="end"/>
      </w:r>
    </w:p>
    <w:p w14:paraId="1FFA95FC">
      <w:pPr>
        <w:pStyle w:val="38"/>
        <w:tabs>
          <w:tab w:val="right" w:leader="dot" w:pos="9576"/>
        </w:tabs>
      </w:pPr>
      <w:r>
        <w:fldChar w:fldCharType="begin"/>
      </w:r>
      <w:r>
        <w:instrText xml:space="preserve"> HYPERLINK \l _Toc1483 </w:instrText>
      </w:r>
      <w:r>
        <w:fldChar w:fldCharType="separate"/>
      </w:r>
      <w:r>
        <w:t>3.3.4 Chứng từ 2 – Phiếu thu (PT2026-0731)</w:t>
      </w:r>
      <w:r>
        <w:tab/>
      </w:r>
      <w:r>
        <w:fldChar w:fldCharType="begin"/>
      </w:r>
      <w:r>
        <w:instrText xml:space="preserve"> PAGEREF _Toc1483 \h </w:instrText>
      </w:r>
      <w:r>
        <w:fldChar w:fldCharType="separate"/>
      </w:r>
      <w:r>
        <w:t>46</w:t>
      </w:r>
      <w:r>
        <w:fldChar w:fldCharType="end"/>
      </w:r>
      <w:r>
        <w:fldChar w:fldCharType="end"/>
      </w:r>
    </w:p>
    <w:p w14:paraId="0F0C6DF8">
      <w:pPr>
        <w:pStyle w:val="39"/>
        <w:tabs>
          <w:tab w:val="right" w:leader="dot" w:pos="9576"/>
        </w:tabs>
      </w:pPr>
      <w:r>
        <w:fldChar w:fldCharType="begin"/>
      </w:r>
      <w:r>
        <w:instrText xml:space="preserve"> HYPERLINK \l _Toc27805 </w:instrText>
      </w:r>
      <w:r>
        <w:fldChar w:fldCharType="separate"/>
      </w:r>
      <w:r>
        <w:t>Bước 1 – Liệt kê thuộc tính, xác định R và S</w:t>
      </w:r>
      <w:r>
        <w:tab/>
      </w:r>
      <w:r>
        <w:fldChar w:fldCharType="begin"/>
      </w:r>
      <w:r>
        <w:instrText xml:space="preserve"> PAGEREF _Toc27805 \h </w:instrText>
      </w:r>
      <w:r>
        <w:fldChar w:fldCharType="separate"/>
      </w:r>
      <w:r>
        <w:t>46</w:t>
      </w:r>
      <w:r>
        <w:fldChar w:fldCharType="end"/>
      </w:r>
      <w:r>
        <w:fldChar w:fldCharType="end"/>
      </w:r>
    </w:p>
    <w:p w14:paraId="7DAD99ED">
      <w:pPr>
        <w:pStyle w:val="39"/>
        <w:tabs>
          <w:tab w:val="right" w:leader="dot" w:pos="9576"/>
        </w:tabs>
      </w:pPr>
      <w:r>
        <w:fldChar w:fldCharType="begin"/>
      </w:r>
      <w:r>
        <w:instrText xml:space="preserve"> HYPERLINK \l _Toc23572 </w:instrText>
      </w:r>
      <w:r>
        <w:fldChar w:fldCharType="separate"/>
      </w:r>
      <w:r>
        <w:t>Bước 2 – Loại thuộc tính thứ sinh, ít ý nghĩa; xem lại ý nghĩa thuộc tính</w:t>
      </w:r>
      <w:r>
        <w:tab/>
      </w:r>
      <w:r>
        <w:fldChar w:fldCharType="begin"/>
      </w:r>
      <w:r>
        <w:instrText xml:space="preserve"> PAGEREF _Toc23572 \h </w:instrText>
      </w:r>
      <w:r>
        <w:fldChar w:fldCharType="separate"/>
      </w:r>
      <w:r>
        <w:t>47</w:t>
      </w:r>
      <w:r>
        <w:fldChar w:fldCharType="end"/>
      </w:r>
      <w:r>
        <w:fldChar w:fldCharType="end"/>
      </w:r>
    </w:p>
    <w:p w14:paraId="17F603FE">
      <w:pPr>
        <w:pStyle w:val="39"/>
        <w:tabs>
          <w:tab w:val="right" w:leader="dot" w:pos="9576"/>
        </w:tabs>
      </w:pPr>
      <w:r>
        <w:fldChar w:fldCharType="begin"/>
      </w:r>
      <w:r>
        <w:instrText xml:space="preserve"> HYPERLINK \l _Toc6294 </w:instrText>
      </w:r>
      <w:r>
        <w:fldChar w:fldCharType="separate"/>
      </w:r>
      <w:r>
        <w:t>Bước 3 – Chuẩn hóa</w:t>
      </w:r>
      <w:r>
        <w:tab/>
      </w:r>
      <w:r>
        <w:fldChar w:fldCharType="begin"/>
      </w:r>
      <w:r>
        <w:instrText xml:space="preserve"> PAGEREF _Toc6294 \h </w:instrText>
      </w:r>
      <w:r>
        <w:fldChar w:fldCharType="separate"/>
      </w:r>
      <w:r>
        <w:t>47</w:t>
      </w:r>
      <w:r>
        <w:fldChar w:fldCharType="end"/>
      </w:r>
      <w:r>
        <w:fldChar w:fldCharType="end"/>
      </w:r>
    </w:p>
    <w:p w14:paraId="2BEE177D">
      <w:pPr>
        <w:pStyle w:val="38"/>
        <w:tabs>
          <w:tab w:val="right" w:leader="dot" w:pos="9576"/>
        </w:tabs>
      </w:pPr>
      <w:r>
        <w:fldChar w:fldCharType="begin"/>
      </w:r>
      <w:r>
        <w:instrText xml:space="preserve"> HYPERLINK \l _Toc7757 </w:instrText>
      </w:r>
      <w:r>
        <w:fldChar w:fldCharType="separate"/>
      </w:r>
      <w:r>
        <w:t>3.3.5 Chứng từ 3 – Bảng điểm lớp (IEK-2609)</w:t>
      </w:r>
      <w:r>
        <w:tab/>
      </w:r>
      <w:r>
        <w:fldChar w:fldCharType="begin"/>
      </w:r>
      <w:r>
        <w:instrText xml:space="preserve"> PAGEREF _Toc7757 \h </w:instrText>
      </w:r>
      <w:r>
        <w:fldChar w:fldCharType="separate"/>
      </w:r>
      <w:r>
        <w:t>49</w:t>
      </w:r>
      <w:r>
        <w:fldChar w:fldCharType="end"/>
      </w:r>
      <w:r>
        <w:fldChar w:fldCharType="end"/>
      </w:r>
    </w:p>
    <w:p w14:paraId="175AD7F5">
      <w:pPr>
        <w:pStyle w:val="39"/>
        <w:tabs>
          <w:tab w:val="right" w:leader="dot" w:pos="9576"/>
        </w:tabs>
      </w:pPr>
      <w:r>
        <w:fldChar w:fldCharType="begin"/>
      </w:r>
      <w:r>
        <w:instrText xml:space="preserve"> HYPERLINK \l _Toc1953 </w:instrText>
      </w:r>
      <w:r>
        <w:fldChar w:fldCharType="separate"/>
      </w:r>
      <w:r>
        <w:t>Bước 1 – Liệt kê thuộc tính, xác định R và S</w:t>
      </w:r>
      <w:r>
        <w:tab/>
      </w:r>
      <w:r>
        <w:fldChar w:fldCharType="begin"/>
      </w:r>
      <w:r>
        <w:instrText xml:space="preserve"> PAGEREF _Toc1953 \h </w:instrText>
      </w:r>
      <w:r>
        <w:fldChar w:fldCharType="separate"/>
      </w:r>
      <w:r>
        <w:t>49</w:t>
      </w:r>
      <w:r>
        <w:fldChar w:fldCharType="end"/>
      </w:r>
      <w:r>
        <w:fldChar w:fldCharType="end"/>
      </w:r>
    </w:p>
    <w:p w14:paraId="20437ED1">
      <w:pPr>
        <w:pStyle w:val="39"/>
        <w:tabs>
          <w:tab w:val="right" w:leader="dot" w:pos="9576"/>
        </w:tabs>
      </w:pPr>
      <w:r>
        <w:fldChar w:fldCharType="begin"/>
      </w:r>
      <w:r>
        <w:instrText xml:space="preserve"> HYPERLINK \l _Toc6060 </w:instrText>
      </w:r>
      <w:r>
        <w:fldChar w:fldCharType="separate"/>
      </w:r>
      <w:r>
        <w:t>Bước 2 – Loại thuộc tính thứ sinh; xem lại ý nghĩa thuộc tính</w:t>
      </w:r>
      <w:r>
        <w:tab/>
      </w:r>
      <w:r>
        <w:fldChar w:fldCharType="begin"/>
      </w:r>
      <w:r>
        <w:instrText xml:space="preserve"> PAGEREF _Toc6060 \h </w:instrText>
      </w:r>
      <w:r>
        <w:fldChar w:fldCharType="separate"/>
      </w:r>
      <w:r>
        <w:t>49</w:t>
      </w:r>
      <w:r>
        <w:fldChar w:fldCharType="end"/>
      </w:r>
      <w:r>
        <w:fldChar w:fldCharType="end"/>
      </w:r>
    </w:p>
    <w:p w14:paraId="4CEF4EBD">
      <w:pPr>
        <w:pStyle w:val="39"/>
        <w:tabs>
          <w:tab w:val="right" w:leader="dot" w:pos="9576"/>
        </w:tabs>
      </w:pPr>
      <w:r>
        <w:fldChar w:fldCharType="begin"/>
      </w:r>
      <w:r>
        <w:instrText xml:space="preserve"> HYPERLINK \l _Toc4388 </w:instrText>
      </w:r>
      <w:r>
        <w:fldChar w:fldCharType="separate"/>
      </w:r>
      <w:r>
        <w:t>Bước 3 – Chuẩn hóa</w:t>
      </w:r>
      <w:r>
        <w:tab/>
      </w:r>
      <w:r>
        <w:fldChar w:fldCharType="begin"/>
      </w:r>
      <w:r>
        <w:instrText xml:space="preserve"> PAGEREF _Toc4388 \h </w:instrText>
      </w:r>
      <w:r>
        <w:fldChar w:fldCharType="separate"/>
      </w:r>
      <w:r>
        <w:t>50</w:t>
      </w:r>
      <w:r>
        <w:fldChar w:fldCharType="end"/>
      </w:r>
      <w:r>
        <w:fldChar w:fldCharType="end"/>
      </w:r>
    </w:p>
    <w:p w14:paraId="3D94AE1E">
      <w:pPr>
        <w:pStyle w:val="38"/>
        <w:tabs>
          <w:tab w:val="right" w:leader="dot" w:pos="9576"/>
        </w:tabs>
      </w:pPr>
      <w:r>
        <w:fldChar w:fldCharType="begin"/>
      </w:r>
      <w:r>
        <w:instrText xml:space="preserve"> HYPERLINK \l _Toc16099 </w:instrText>
      </w:r>
      <w:r>
        <w:fldChar w:fldCharType="separate"/>
      </w:r>
      <w:r>
        <w:t>3.3.6 Hai chứng từ còn lại (rút gọn)</w:t>
      </w:r>
      <w:r>
        <w:tab/>
      </w:r>
      <w:r>
        <w:fldChar w:fldCharType="begin"/>
      </w:r>
      <w:r>
        <w:instrText xml:space="preserve"> PAGEREF _Toc16099 \h </w:instrText>
      </w:r>
      <w:r>
        <w:fldChar w:fldCharType="separate"/>
      </w:r>
      <w:r>
        <w:t>51</w:t>
      </w:r>
      <w:r>
        <w:fldChar w:fldCharType="end"/>
      </w:r>
      <w:r>
        <w:fldChar w:fldCharType="end"/>
      </w:r>
    </w:p>
    <w:p w14:paraId="3FF35FDC">
      <w:pPr>
        <w:pStyle w:val="39"/>
        <w:tabs>
          <w:tab w:val="right" w:leader="dot" w:pos="9576"/>
        </w:tabs>
      </w:pPr>
      <w:r>
        <w:fldChar w:fldCharType="begin"/>
      </w:r>
      <w:r>
        <w:instrText xml:space="preserve"> HYPERLINK \l _Toc25190 </w:instrText>
      </w:r>
      <w:r>
        <w:fldChar w:fldCharType="separate"/>
      </w:r>
      <w:r>
        <w:t>3.3.6.1 Sổ điểm danh (lớp IEK-2609)</w:t>
      </w:r>
      <w:r>
        <w:tab/>
      </w:r>
      <w:r>
        <w:fldChar w:fldCharType="begin"/>
      </w:r>
      <w:r>
        <w:instrText xml:space="preserve"> PAGEREF _Toc25190 \h </w:instrText>
      </w:r>
      <w:r>
        <w:fldChar w:fldCharType="separate"/>
      </w:r>
      <w:r>
        <w:t>51</w:t>
      </w:r>
      <w:r>
        <w:fldChar w:fldCharType="end"/>
      </w:r>
      <w:r>
        <w:fldChar w:fldCharType="end"/>
      </w:r>
    </w:p>
    <w:p w14:paraId="2AAD2204">
      <w:pPr>
        <w:pStyle w:val="39"/>
        <w:tabs>
          <w:tab w:val="right" w:leader="dot" w:pos="9576"/>
        </w:tabs>
      </w:pPr>
      <w:r>
        <w:fldChar w:fldCharType="begin"/>
      </w:r>
      <w:r>
        <w:instrText xml:space="preserve"> HYPERLINK \l _Toc16393 </w:instrText>
      </w:r>
      <w:r>
        <w:fldChar w:fldCharType="separate"/>
      </w:r>
      <w:r>
        <w:t>3.3.6.2 Giấy chứng nhận (CN2026-0089)</w:t>
      </w:r>
      <w:r>
        <w:tab/>
      </w:r>
      <w:r>
        <w:fldChar w:fldCharType="begin"/>
      </w:r>
      <w:r>
        <w:instrText xml:space="preserve"> PAGEREF _Toc16393 \h </w:instrText>
      </w:r>
      <w:r>
        <w:fldChar w:fldCharType="separate"/>
      </w:r>
      <w:r>
        <w:t>52</w:t>
      </w:r>
      <w:r>
        <w:fldChar w:fldCharType="end"/>
      </w:r>
      <w:r>
        <w:fldChar w:fldCharType="end"/>
      </w:r>
    </w:p>
    <w:p w14:paraId="350A853E">
      <w:pPr>
        <w:pStyle w:val="38"/>
        <w:tabs>
          <w:tab w:val="right" w:leader="dot" w:pos="9576"/>
        </w:tabs>
      </w:pPr>
      <w:r>
        <w:fldChar w:fldCharType="begin"/>
      </w:r>
      <w:r>
        <w:instrText xml:space="preserve"> HYPERLINK \l _Toc9032 </w:instrText>
      </w:r>
      <w:r>
        <w:fldChar w:fldCharType="separate"/>
      </w:r>
      <w:r>
        <w:t>3.3.7 Trộn các bảng thực thể</w:t>
      </w:r>
      <w:r>
        <w:tab/>
      </w:r>
      <w:r>
        <w:fldChar w:fldCharType="begin"/>
      </w:r>
      <w:r>
        <w:instrText xml:space="preserve"> PAGEREF _Toc9032 \h </w:instrText>
      </w:r>
      <w:r>
        <w:fldChar w:fldCharType="separate"/>
      </w:r>
      <w:r>
        <w:t>52</w:t>
      </w:r>
      <w:r>
        <w:fldChar w:fldCharType="end"/>
      </w:r>
      <w:r>
        <w:fldChar w:fldCharType="end"/>
      </w:r>
    </w:p>
    <w:p w14:paraId="3B361EDA">
      <w:pPr>
        <w:pStyle w:val="39"/>
        <w:tabs>
          <w:tab w:val="right" w:leader="dot" w:pos="9576"/>
        </w:tabs>
      </w:pPr>
      <w:r>
        <w:fldChar w:fldCharType="begin"/>
      </w:r>
      <w:r>
        <w:instrText xml:space="preserve"> HYPERLINK \l _Toc18181 </w:instrText>
      </w:r>
      <w:r>
        <w:fldChar w:fldCharType="separate"/>
      </w:r>
      <w:r>
        <w:t>3.3.7.1 Thống nhất tên gọi trước khi trộn</w:t>
      </w:r>
      <w:r>
        <w:tab/>
      </w:r>
      <w:r>
        <w:fldChar w:fldCharType="begin"/>
      </w:r>
      <w:r>
        <w:instrText xml:space="preserve"> PAGEREF _Toc18181 \h </w:instrText>
      </w:r>
      <w:r>
        <w:fldChar w:fldCharType="separate"/>
      </w:r>
      <w:r>
        <w:t>52</w:t>
      </w:r>
      <w:r>
        <w:fldChar w:fldCharType="end"/>
      </w:r>
      <w:r>
        <w:fldChar w:fldCharType="end"/>
      </w:r>
    </w:p>
    <w:p w14:paraId="6F75511C">
      <w:pPr>
        <w:pStyle w:val="39"/>
        <w:tabs>
          <w:tab w:val="right" w:leader="dot" w:pos="9576"/>
        </w:tabs>
      </w:pPr>
      <w:r>
        <w:fldChar w:fldCharType="begin"/>
      </w:r>
      <w:r>
        <w:instrText xml:space="preserve"> HYPERLINK \l _Toc28051 </w:instrText>
      </w:r>
      <w:r>
        <w:fldChar w:fldCharType="separate"/>
      </w:r>
      <w:r>
        <w:t>3.3.7.2 Gom các bảng theo khóa</w:t>
      </w:r>
      <w:r>
        <w:tab/>
      </w:r>
      <w:r>
        <w:fldChar w:fldCharType="begin"/>
      </w:r>
      <w:r>
        <w:instrText xml:space="preserve"> PAGEREF _Toc28051 \h </w:instrText>
      </w:r>
      <w:r>
        <w:fldChar w:fldCharType="separate"/>
      </w:r>
      <w:r>
        <w:t>53</w:t>
      </w:r>
      <w:r>
        <w:fldChar w:fldCharType="end"/>
      </w:r>
      <w:r>
        <w:fldChar w:fldCharType="end"/>
      </w:r>
    </w:p>
    <w:p w14:paraId="72B3785A">
      <w:pPr>
        <w:pStyle w:val="39"/>
        <w:tabs>
          <w:tab w:val="right" w:leader="dot" w:pos="9576"/>
        </w:tabs>
      </w:pPr>
      <w:r>
        <w:fldChar w:fldCharType="begin"/>
      </w:r>
      <w:r>
        <w:instrText xml:space="preserve"> HYPERLINK \l _Toc5640 </w:instrText>
      </w:r>
      <w:r>
        <w:fldChar w:fldCharType="separate"/>
      </w:r>
      <w:r>
        <w:t>3.3.7.3 Các quyết định trộn và không trộn</w:t>
      </w:r>
      <w:r>
        <w:tab/>
      </w:r>
      <w:r>
        <w:fldChar w:fldCharType="begin"/>
      </w:r>
      <w:r>
        <w:instrText xml:space="preserve"> PAGEREF _Toc5640 \h </w:instrText>
      </w:r>
      <w:r>
        <w:fldChar w:fldCharType="separate"/>
      </w:r>
      <w:r>
        <w:t>54</w:t>
      </w:r>
      <w:r>
        <w:fldChar w:fldCharType="end"/>
      </w:r>
      <w:r>
        <w:fldChar w:fldCharType="end"/>
      </w:r>
    </w:p>
    <w:p w14:paraId="481A828B">
      <w:pPr>
        <w:pStyle w:val="38"/>
        <w:tabs>
          <w:tab w:val="right" w:leader="dot" w:pos="9576"/>
        </w:tabs>
      </w:pPr>
      <w:r>
        <w:fldChar w:fldCharType="begin"/>
      </w:r>
      <w:r>
        <w:instrText xml:space="preserve"> HYPERLINK \l _Toc5117 </w:instrText>
      </w:r>
      <w:r>
        <w:fldChar w:fldCharType="separate"/>
      </w:r>
      <w:r>
        <w:t>3.3.8 Đối chiếu kết quả chuẩn hóa với thiết kế 3.1–3.2</w:t>
      </w:r>
      <w:r>
        <w:tab/>
      </w:r>
      <w:r>
        <w:fldChar w:fldCharType="begin"/>
      </w:r>
      <w:r>
        <w:instrText xml:space="preserve"> PAGEREF _Toc5117 \h </w:instrText>
      </w:r>
      <w:r>
        <w:fldChar w:fldCharType="separate"/>
      </w:r>
      <w:r>
        <w:t>55</w:t>
      </w:r>
      <w:r>
        <w:fldChar w:fldCharType="end"/>
      </w:r>
      <w:r>
        <w:fldChar w:fldCharType="end"/>
      </w:r>
    </w:p>
    <w:p w14:paraId="16D960EC">
      <w:pPr>
        <w:pStyle w:val="39"/>
        <w:tabs>
          <w:tab w:val="right" w:leader="dot" w:pos="9576"/>
        </w:tabs>
      </w:pPr>
      <w:r>
        <w:fldChar w:fldCharType="begin"/>
      </w:r>
      <w:r>
        <w:instrText xml:space="preserve"> HYPERLINK \l _Toc4373 </w:instrText>
      </w:r>
      <w:r>
        <w:fldChar w:fldCharType="separate"/>
      </w:r>
      <w:r>
        <w:t>3.3.8.1 Kết luận đối chiếu</w:t>
      </w:r>
      <w:r>
        <w:tab/>
      </w:r>
      <w:r>
        <w:fldChar w:fldCharType="begin"/>
      </w:r>
      <w:r>
        <w:instrText xml:space="preserve"> PAGEREF _Toc4373 \h </w:instrText>
      </w:r>
      <w:r>
        <w:fldChar w:fldCharType="separate"/>
      </w:r>
      <w:r>
        <w:t>56</w:t>
      </w:r>
      <w:r>
        <w:fldChar w:fldCharType="end"/>
      </w:r>
      <w:r>
        <w:fldChar w:fldCharType="end"/>
      </w:r>
    </w:p>
    <w:p w14:paraId="4793BD7E">
      <w:pPr>
        <w:pStyle w:val="37"/>
        <w:tabs>
          <w:tab w:val="right" w:leader="dot" w:pos="9576"/>
        </w:tabs>
      </w:pPr>
      <w:r>
        <w:fldChar w:fldCharType="begin"/>
      </w:r>
      <w:r>
        <w:instrText xml:space="preserve"> HYPERLINK \l _Toc24083 </w:instrText>
      </w:r>
      <w:r>
        <w:fldChar w:fldCharType="separate"/>
      </w:r>
      <w:r>
        <w:t>3.4 Thiết kế cơ sở dữ liệu vật lý</w:t>
      </w:r>
      <w:r>
        <w:tab/>
      </w:r>
      <w:r>
        <w:fldChar w:fldCharType="begin"/>
      </w:r>
      <w:r>
        <w:instrText xml:space="preserve"> PAGEREF _Toc24083 \h </w:instrText>
      </w:r>
      <w:r>
        <w:fldChar w:fldCharType="separate"/>
      </w:r>
      <w:r>
        <w:t>58</w:t>
      </w:r>
      <w:r>
        <w:fldChar w:fldCharType="end"/>
      </w:r>
      <w:r>
        <w:fldChar w:fldCharType="end"/>
      </w:r>
    </w:p>
    <w:p w14:paraId="1BB40C19">
      <w:pPr>
        <w:pStyle w:val="38"/>
        <w:tabs>
          <w:tab w:val="right" w:leader="dot" w:pos="9576"/>
        </w:tabs>
      </w:pPr>
      <w:r>
        <w:fldChar w:fldCharType="begin"/>
      </w:r>
      <w:r>
        <w:instrText xml:space="preserve"> HYPERLINK \l _Toc28343 </w:instrText>
      </w:r>
      <w:r>
        <w:fldChar w:fldCharType="separate"/>
      </w:r>
      <w:r>
        <w:t>3.4.1 Hệ quản trị và quy ước</w:t>
      </w:r>
      <w:r>
        <w:tab/>
      </w:r>
      <w:r>
        <w:fldChar w:fldCharType="begin"/>
      </w:r>
      <w:r>
        <w:instrText xml:space="preserve"> PAGEREF _Toc28343 \h </w:instrText>
      </w:r>
      <w:r>
        <w:fldChar w:fldCharType="separate"/>
      </w:r>
      <w:r>
        <w:t>58</w:t>
      </w:r>
      <w:r>
        <w:fldChar w:fldCharType="end"/>
      </w:r>
      <w:r>
        <w:fldChar w:fldCharType="end"/>
      </w:r>
    </w:p>
    <w:p w14:paraId="26A50939">
      <w:pPr>
        <w:pStyle w:val="39"/>
        <w:tabs>
          <w:tab w:val="right" w:leader="dot" w:pos="9576"/>
        </w:tabs>
      </w:pPr>
      <w:r>
        <w:fldChar w:fldCharType="begin"/>
      </w:r>
      <w:r>
        <w:instrText xml:space="preserve"> HYPERLINK \l _Toc18595 </w:instrText>
      </w:r>
      <w:r>
        <w:fldChar w:fldCharType="separate"/>
      </w:r>
      <w:r>
        <w:t>3.4.1.1 Quy tắc chọn kiểu dữ liệu</w:t>
      </w:r>
      <w:r>
        <w:tab/>
      </w:r>
      <w:r>
        <w:fldChar w:fldCharType="begin"/>
      </w:r>
      <w:r>
        <w:instrText xml:space="preserve"> PAGEREF _Toc18595 \h </w:instrText>
      </w:r>
      <w:r>
        <w:fldChar w:fldCharType="separate"/>
      </w:r>
      <w:r>
        <w:t>59</w:t>
      </w:r>
      <w:r>
        <w:fldChar w:fldCharType="end"/>
      </w:r>
      <w:r>
        <w:fldChar w:fldCharType="end"/>
      </w:r>
    </w:p>
    <w:p w14:paraId="3BF38146">
      <w:pPr>
        <w:pStyle w:val="38"/>
        <w:tabs>
          <w:tab w:val="right" w:leader="dot" w:pos="9576"/>
        </w:tabs>
      </w:pPr>
      <w:r>
        <w:fldChar w:fldCharType="begin"/>
      </w:r>
      <w:r>
        <w:instrText xml:space="preserve"> HYPERLINK \l _Toc32579 </w:instrText>
      </w:r>
      <w:r>
        <w:fldChar w:fldCharType="separate"/>
      </w:r>
      <w:r>
        <w:t>3.4.2 Chuyển ERD thành tệp dữ liệu</w:t>
      </w:r>
      <w:r>
        <w:tab/>
      </w:r>
      <w:r>
        <w:fldChar w:fldCharType="begin"/>
      </w:r>
      <w:r>
        <w:instrText xml:space="preserve"> PAGEREF _Toc32579 \h </w:instrText>
      </w:r>
      <w:r>
        <w:fldChar w:fldCharType="separate"/>
      </w:r>
      <w:r>
        <w:t>59</w:t>
      </w:r>
      <w:r>
        <w:fldChar w:fldCharType="end"/>
      </w:r>
      <w:r>
        <w:fldChar w:fldCharType="end"/>
      </w:r>
    </w:p>
    <w:p w14:paraId="0A60163E">
      <w:pPr>
        <w:pStyle w:val="38"/>
        <w:tabs>
          <w:tab w:val="right" w:leader="dot" w:pos="9576"/>
        </w:tabs>
      </w:pPr>
      <w:r>
        <w:fldChar w:fldCharType="begin"/>
      </w:r>
      <w:r>
        <w:instrText xml:space="preserve"> HYPERLINK \l _Toc5736 </w:instrText>
      </w:r>
      <w:r>
        <w:fldChar w:fldCharType="separate"/>
      </w:r>
      <w:r>
        <w:t>3.4.3 Ràng buộc toàn vẹn: đặt ở đâu</w:t>
      </w:r>
      <w:r>
        <w:tab/>
      </w:r>
      <w:r>
        <w:fldChar w:fldCharType="begin"/>
      </w:r>
      <w:r>
        <w:instrText xml:space="preserve"> PAGEREF _Toc5736 \h </w:instrText>
      </w:r>
      <w:r>
        <w:fldChar w:fldCharType="separate"/>
      </w:r>
      <w:r>
        <w:t>60</w:t>
      </w:r>
      <w:r>
        <w:fldChar w:fldCharType="end"/>
      </w:r>
      <w:r>
        <w:fldChar w:fldCharType="end"/>
      </w:r>
    </w:p>
    <w:p w14:paraId="579C00E1">
      <w:pPr>
        <w:pStyle w:val="38"/>
        <w:tabs>
          <w:tab w:val="right" w:leader="dot" w:pos="9576"/>
        </w:tabs>
      </w:pPr>
      <w:r>
        <w:fldChar w:fldCharType="begin"/>
      </w:r>
      <w:r>
        <w:instrText xml:space="preserve"> HYPERLINK \l _Toc18271 </w:instrText>
      </w:r>
      <w:r>
        <w:fldChar w:fldCharType="separate"/>
      </w:r>
      <w:r>
        <w:t>3.4.4 Mô tả từng tệp dữ liệu</w:t>
      </w:r>
      <w:r>
        <w:tab/>
      </w:r>
      <w:r>
        <w:fldChar w:fldCharType="begin"/>
      </w:r>
      <w:r>
        <w:instrText xml:space="preserve"> PAGEREF _Toc18271 \h </w:instrText>
      </w:r>
      <w:r>
        <w:fldChar w:fldCharType="separate"/>
      </w:r>
      <w:r>
        <w:t>61</w:t>
      </w:r>
      <w:r>
        <w:fldChar w:fldCharType="end"/>
      </w:r>
      <w:r>
        <w:fldChar w:fldCharType="end"/>
      </w:r>
    </w:p>
    <w:p w14:paraId="71DF3C15">
      <w:pPr>
        <w:pStyle w:val="38"/>
        <w:tabs>
          <w:tab w:val="right" w:leader="dot" w:pos="9576"/>
        </w:tabs>
      </w:pPr>
      <w:r>
        <w:fldChar w:fldCharType="begin"/>
      </w:r>
      <w:r>
        <w:instrText xml:space="preserve"> HYPERLINK \l _Toc6902 </w:instrText>
      </w:r>
      <w:r>
        <w:fldChar w:fldCharType="separate"/>
      </w:r>
      <w:r>
        <w:t>3.4.5 Chỉ mục</w:t>
      </w:r>
      <w:r>
        <w:tab/>
      </w:r>
      <w:r>
        <w:fldChar w:fldCharType="begin"/>
      </w:r>
      <w:r>
        <w:instrText xml:space="preserve"> PAGEREF _Toc6902 \h </w:instrText>
      </w:r>
      <w:r>
        <w:fldChar w:fldCharType="separate"/>
      </w:r>
      <w:r>
        <w:t>62</w:t>
      </w:r>
      <w:r>
        <w:fldChar w:fldCharType="end"/>
      </w:r>
      <w:r>
        <w:fldChar w:fldCharType="end"/>
      </w:r>
    </w:p>
    <w:p w14:paraId="3B6B05E2">
      <w:pPr>
        <w:pStyle w:val="38"/>
        <w:tabs>
          <w:tab w:val="right" w:leader="dot" w:pos="9576"/>
        </w:tabs>
      </w:pPr>
      <w:r>
        <w:fldChar w:fldCharType="begin"/>
      </w:r>
      <w:r>
        <w:instrText xml:space="preserve"> HYPERLINK \l _Toc20398 </w:instrText>
      </w:r>
      <w:r>
        <w:fldChar w:fldCharType="separate"/>
      </w:r>
      <w:r>
        <w:t>3.4.6 View và hàm: tính thuộc tính thứ sinh</w:t>
      </w:r>
      <w:r>
        <w:tab/>
      </w:r>
      <w:r>
        <w:fldChar w:fldCharType="begin"/>
      </w:r>
      <w:r>
        <w:instrText xml:space="preserve"> PAGEREF _Toc20398 \h </w:instrText>
      </w:r>
      <w:r>
        <w:fldChar w:fldCharType="separate"/>
      </w:r>
      <w:r>
        <w:t>63</w:t>
      </w:r>
      <w:r>
        <w:fldChar w:fldCharType="end"/>
      </w:r>
      <w:r>
        <w:fldChar w:fldCharType="end"/>
      </w:r>
    </w:p>
    <w:p w14:paraId="343B1980">
      <w:pPr>
        <w:pStyle w:val="38"/>
        <w:tabs>
          <w:tab w:val="right" w:leader="dot" w:pos="9576"/>
        </w:tabs>
      </w:pPr>
      <w:r>
        <w:fldChar w:fldCharType="begin"/>
      </w:r>
      <w:r>
        <w:instrText xml:space="preserve"> HYPERLINK \l _Toc14914 </w:instrText>
      </w:r>
      <w:r>
        <w:fldChar w:fldCharType="separate"/>
      </w:r>
      <w:r>
        <w:t>3.4.7 Dữ liệu mẫu</w:t>
      </w:r>
      <w:r>
        <w:tab/>
      </w:r>
      <w:r>
        <w:fldChar w:fldCharType="begin"/>
      </w:r>
      <w:r>
        <w:instrText xml:space="preserve"> PAGEREF _Toc14914 \h </w:instrText>
      </w:r>
      <w:r>
        <w:fldChar w:fldCharType="separate"/>
      </w:r>
      <w:r>
        <w:t>63</w:t>
      </w:r>
      <w:r>
        <w:fldChar w:fldCharType="end"/>
      </w:r>
      <w:r>
        <w:fldChar w:fldCharType="end"/>
      </w:r>
    </w:p>
    <w:p w14:paraId="6E65A551">
      <w:pPr>
        <w:pStyle w:val="38"/>
        <w:tabs>
          <w:tab w:val="right" w:leader="dot" w:pos="9576"/>
        </w:tabs>
      </w:pPr>
      <w:r>
        <w:fldChar w:fldCharType="begin"/>
      </w:r>
      <w:r>
        <w:instrText xml:space="preserve"> HYPERLINK \l _Toc23234 </w:instrText>
      </w:r>
      <w:r>
        <w:fldChar w:fldCharType="separate"/>
      </w:r>
      <w:r>
        <w:t>3.4.8 Kết quả chạy trên SQL Server</w:t>
      </w:r>
      <w:r>
        <w:tab/>
      </w:r>
      <w:r>
        <w:fldChar w:fldCharType="begin"/>
      </w:r>
      <w:r>
        <w:instrText xml:space="preserve"> PAGEREF _Toc23234 \h </w:instrText>
      </w:r>
      <w:r>
        <w:fldChar w:fldCharType="separate"/>
      </w:r>
      <w:r>
        <w:t>65</w:t>
      </w:r>
      <w:r>
        <w:fldChar w:fldCharType="end"/>
      </w:r>
      <w:r>
        <w:fldChar w:fldCharType="end"/>
      </w:r>
    </w:p>
    <w:p w14:paraId="605E74C0">
      <w:pPr>
        <w:pStyle w:val="37"/>
        <w:tabs>
          <w:tab w:val="right" w:leader="dot" w:pos="9576"/>
        </w:tabs>
      </w:pPr>
      <w:r>
        <w:fldChar w:fldCharType="begin"/>
      </w:r>
      <w:r>
        <w:instrText xml:space="preserve"> HYPERLINK \l _Toc10557 </w:instrText>
      </w:r>
      <w:r>
        <w:fldChar w:fldCharType="separate"/>
      </w:r>
      <w:r>
        <w:t>3.5 Thiết kế phần mềm</w:t>
      </w:r>
      <w:r>
        <w:tab/>
      </w:r>
      <w:r>
        <w:fldChar w:fldCharType="begin"/>
      </w:r>
      <w:r>
        <w:instrText xml:space="preserve"> PAGEREF _Toc10557 \h </w:instrText>
      </w:r>
      <w:r>
        <w:fldChar w:fldCharType="separate"/>
      </w:r>
      <w:r>
        <w:t>66</w:t>
      </w:r>
      <w:r>
        <w:fldChar w:fldCharType="end"/>
      </w:r>
      <w:r>
        <w:fldChar w:fldCharType="end"/>
      </w:r>
    </w:p>
    <w:p w14:paraId="5F352234">
      <w:pPr>
        <w:pStyle w:val="38"/>
        <w:tabs>
          <w:tab w:val="right" w:leader="dot" w:pos="9576"/>
        </w:tabs>
      </w:pPr>
      <w:r>
        <w:fldChar w:fldCharType="begin"/>
      </w:r>
      <w:r>
        <w:instrText xml:space="preserve"> HYPERLINK \l _Toc31691 </w:instrText>
      </w:r>
      <w:r>
        <w:fldChar w:fldCharType="separate"/>
      </w:r>
      <w:r>
        <w:t>3.5.1 Bước 1 – Mục đích và yêu cầu của phần mềm</w:t>
      </w:r>
      <w:r>
        <w:tab/>
      </w:r>
      <w:r>
        <w:fldChar w:fldCharType="begin"/>
      </w:r>
      <w:r>
        <w:instrText xml:space="preserve"> PAGEREF _Toc31691 \h </w:instrText>
      </w:r>
      <w:r>
        <w:fldChar w:fldCharType="separate"/>
      </w:r>
      <w:r>
        <w:t>66</w:t>
      </w:r>
      <w:r>
        <w:fldChar w:fldCharType="end"/>
      </w:r>
      <w:r>
        <w:fldChar w:fldCharType="end"/>
      </w:r>
    </w:p>
    <w:p w14:paraId="10FABAA2">
      <w:pPr>
        <w:pStyle w:val="38"/>
        <w:tabs>
          <w:tab w:val="right" w:leader="dot" w:pos="9576"/>
        </w:tabs>
      </w:pPr>
      <w:r>
        <w:fldChar w:fldCharType="begin"/>
      </w:r>
      <w:r>
        <w:instrText xml:space="preserve"> HYPERLINK \l _Toc8272 </w:instrText>
      </w:r>
      <w:r>
        <w:fldChar w:fldCharType="separate"/>
      </w:r>
      <w:r>
        <w:t>3.5.2 Bước 2 – Thiết kế giải thuật: phương pháp Top-down</w:t>
      </w:r>
      <w:r>
        <w:tab/>
      </w:r>
      <w:r>
        <w:fldChar w:fldCharType="begin"/>
      </w:r>
      <w:r>
        <w:instrText xml:space="preserve"> PAGEREF _Toc8272 \h </w:instrText>
      </w:r>
      <w:r>
        <w:fldChar w:fldCharType="separate"/>
      </w:r>
      <w:r>
        <w:t>67</w:t>
      </w:r>
      <w:r>
        <w:fldChar w:fldCharType="end"/>
      </w:r>
      <w:r>
        <w:fldChar w:fldCharType="end"/>
      </w:r>
    </w:p>
    <w:p w14:paraId="74BDA952">
      <w:pPr>
        <w:pStyle w:val="38"/>
        <w:tabs>
          <w:tab w:val="right" w:leader="dot" w:pos="9576"/>
        </w:tabs>
      </w:pPr>
      <w:r>
        <w:fldChar w:fldCharType="begin"/>
      </w:r>
      <w:r>
        <w:instrText xml:space="preserve"> HYPERLINK \l _Toc7073 </w:instrText>
      </w:r>
      <w:r>
        <w:fldChar w:fldCharType="separate"/>
      </w:r>
      <w:r>
        <w:t>3.5.3 Danh sách module</w:t>
      </w:r>
      <w:r>
        <w:tab/>
      </w:r>
      <w:r>
        <w:fldChar w:fldCharType="begin"/>
      </w:r>
      <w:r>
        <w:instrText xml:space="preserve"> PAGEREF _Toc7073 \h </w:instrText>
      </w:r>
      <w:r>
        <w:fldChar w:fldCharType="separate"/>
      </w:r>
      <w:r>
        <w:t>69</w:t>
      </w:r>
      <w:r>
        <w:fldChar w:fldCharType="end"/>
      </w:r>
      <w:r>
        <w:fldChar w:fldCharType="end"/>
      </w:r>
    </w:p>
    <w:p w14:paraId="36DA6CB4">
      <w:pPr>
        <w:pStyle w:val="38"/>
        <w:tabs>
          <w:tab w:val="right" w:leader="dot" w:pos="9576"/>
        </w:tabs>
      </w:pPr>
      <w:r>
        <w:fldChar w:fldCharType="begin"/>
      </w:r>
      <w:r>
        <w:instrText xml:space="preserve"> HYPERLINK \l _Toc30403 </w:instrText>
      </w:r>
      <w:r>
        <w:fldChar w:fldCharType="separate"/>
      </w:r>
      <w:r>
        <w:t>3.5.4 Module và dữ liệu</w:t>
      </w:r>
      <w:r>
        <w:tab/>
      </w:r>
      <w:r>
        <w:fldChar w:fldCharType="begin"/>
      </w:r>
      <w:r>
        <w:instrText xml:space="preserve"> PAGEREF _Toc30403 \h </w:instrText>
      </w:r>
      <w:r>
        <w:fldChar w:fldCharType="separate"/>
      </w:r>
      <w:r>
        <w:t>71</w:t>
      </w:r>
      <w:r>
        <w:fldChar w:fldCharType="end"/>
      </w:r>
      <w:r>
        <w:fldChar w:fldCharType="end"/>
      </w:r>
    </w:p>
    <w:p w14:paraId="2074DAD6">
      <w:pPr>
        <w:pStyle w:val="39"/>
        <w:tabs>
          <w:tab w:val="right" w:leader="dot" w:pos="9576"/>
        </w:tabs>
      </w:pPr>
      <w:r>
        <w:fldChar w:fldCharType="begin"/>
      </w:r>
      <w:r>
        <w:instrText xml:space="preserve"> HYPERLINK \l _Toc9995 </w:instrText>
      </w:r>
      <w:r>
        <w:fldChar w:fldCharType="separate"/>
      </w:r>
      <w:r>
        <w:t>3.5.4.1 Liên kết giữa các module</w:t>
      </w:r>
      <w:r>
        <w:tab/>
      </w:r>
      <w:r>
        <w:fldChar w:fldCharType="begin"/>
      </w:r>
      <w:r>
        <w:instrText xml:space="preserve"> PAGEREF _Toc9995 \h </w:instrText>
      </w:r>
      <w:r>
        <w:fldChar w:fldCharType="separate"/>
      </w:r>
      <w:r>
        <w:t>73</w:t>
      </w:r>
      <w:r>
        <w:fldChar w:fldCharType="end"/>
      </w:r>
      <w:r>
        <w:fldChar w:fldCharType="end"/>
      </w:r>
    </w:p>
    <w:p w14:paraId="63DC83C8">
      <w:pPr>
        <w:pStyle w:val="38"/>
        <w:tabs>
          <w:tab w:val="right" w:leader="dot" w:pos="9576"/>
        </w:tabs>
      </w:pPr>
      <w:r>
        <w:fldChar w:fldCharType="begin"/>
      </w:r>
      <w:r>
        <w:instrText xml:space="preserve"> HYPERLINK \l _Toc5718 </w:instrText>
      </w:r>
      <w:r>
        <w:fldChar w:fldCharType="separate"/>
      </w:r>
      <w:r>
        <w:t>3.5.5 Ma trận phân quyền</w:t>
      </w:r>
      <w:r>
        <w:tab/>
      </w:r>
      <w:r>
        <w:fldChar w:fldCharType="begin"/>
      </w:r>
      <w:r>
        <w:instrText xml:space="preserve"> PAGEREF _Toc5718 \h </w:instrText>
      </w:r>
      <w:r>
        <w:fldChar w:fldCharType="separate"/>
      </w:r>
      <w:r>
        <w:t>73</w:t>
      </w:r>
      <w:r>
        <w:fldChar w:fldCharType="end"/>
      </w:r>
      <w:r>
        <w:fldChar w:fldCharType="end"/>
      </w:r>
    </w:p>
    <w:p w14:paraId="02FA2B3B">
      <w:pPr>
        <w:pStyle w:val="38"/>
        <w:tabs>
          <w:tab w:val="right" w:leader="dot" w:pos="9576"/>
        </w:tabs>
      </w:pPr>
      <w:r>
        <w:fldChar w:fldCharType="begin"/>
      </w:r>
      <w:r>
        <w:instrText xml:space="preserve"> HYPERLINK \l _Toc14465 </w:instrText>
      </w:r>
      <w:r>
        <w:fldChar w:fldCharType="separate"/>
      </w:r>
      <w:r>
        <w:t>3.5.6 Kiểm tra (chạy tự động trong so_do/src/module.py)</w:t>
      </w:r>
      <w:r>
        <w:tab/>
      </w:r>
      <w:r>
        <w:fldChar w:fldCharType="begin"/>
      </w:r>
      <w:r>
        <w:instrText xml:space="preserve"> PAGEREF _Toc14465 \h </w:instrText>
      </w:r>
      <w:r>
        <w:fldChar w:fldCharType="separate"/>
      </w:r>
      <w:r>
        <w:t>75</w:t>
      </w:r>
      <w:r>
        <w:fldChar w:fldCharType="end"/>
      </w:r>
      <w:r>
        <w:fldChar w:fldCharType="end"/>
      </w:r>
    </w:p>
    <w:p w14:paraId="6DD14C2F">
      <w:pPr>
        <w:pStyle w:val="38"/>
        <w:tabs>
          <w:tab w:val="right" w:leader="dot" w:pos="9576"/>
        </w:tabs>
      </w:pPr>
      <w:r>
        <w:fldChar w:fldCharType="begin"/>
      </w:r>
      <w:r>
        <w:instrText xml:space="preserve"> HYPERLINK \l _Toc28811 </w:instrText>
      </w:r>
      <w:r>
        <w:fldChar w:fldCharType="separate"/>
      </w:r>
      <w:r>
        <w:t>3.5.7 Bước 3 – Chọn ngôn ngữ lập trình và kiến trúc</w:t>
      </w:r>
      <w:r>
        <w:tab/>
      </w:r>
      <w:r>
        <w:fldChar w:fldCharType="begin"/>
      </w:r>
      <w:r>
        <w:instrText xml:space="preserve"> PAGEREF _Toc28811 \h </w:instrText>
      </w:r>
      <w:r>
        <w:fldChar w:fldCharType="separate"/>
      </w:r>
      <w:r>
        <w:t>76</w:t>
      </w:r>
      <w:r>
        <w:fldChar w:fldCharType="end"/>
      </w:r>
      <w:r>
        <w:fldChar w:fldCharType="end"/>
      </w:r>
    </w:p>
    <w:p w14:paraId="08B8F76E">
      <w:pPr>
        <w:pStyle w:val="38"/>
        <w:tabs>
          <w:tab w:val="right" w:leader="dot" w:pos="9576"/>
        </w:tabs>
      </w:pPr>
      <w:r>
        <w:fldChar w:fldCharType="begin"/>
      </w:r>
      <w:r>
        <w:instrText xml:space="preserve"> HYPERLINK \l _Toc24760 </w:instrText>
      </w:r>
      <w:r>
        <w:fldChar w:fldCharType="separate"/>
      </w:r>
      <w:r>
        <w:t>3.5.8 Bước 4–6 – Kế hoạch (thực hiện ở GĐ4)</w:t>
      </w:r>
      <w:r>
        <w:tab/>
      </w:r>
      <w:r>
        <w:fldChar w:fldCharType="begin"/>
      </w:r>
      <w:r>
        <w:instrText xml:space="preserve"> PAGEREF _Toc24760 \h </w:instrText>
      </w:r>
      <w:r>
        <w:fldChar w:fldCharType="separate"/>
      </w:r>
      <w:r>
        <w:t>77</w:t>
      </w:r>
      <w:r>
        <w:fldChar w:fldCharType="end"/>
      </w:r>
      <w:r>
        <w:fldChar w:fldCharType="end"/>
      </w:r>
    </w:p>
    <w:p w14:paraId="1FC6C6F1">
      <w:pPr>
        <w:pStyle w:val="37"/>
        <w:tabs>
          <w:tab w:val="right" w:leader="dot" w:pos="9576"/>
        </w:tabs>
      </w:pPr>
      <w:r>
        <w:fldChar w:fldCharType="begin"/>
      </w:r>
      <w:r>
        <w:instrText xml:space="preserve"> HYPERLINK \l _Toc11136 </w:instrText>
      </w:r>
      <w:r>
        <w:fldChar w:fldCharType="separate"/>
      </w:r>
      <w:r>
        <w:t>3.6 Thiết kế giao diện người – máy</w:t>
      </w:r>
      <w:r>
        <w:tab/>
      </w:r>
      <w:r>
        <w:fldChar w:fldCharType="begin"/>
      </w:r>
      <w:r>
        <w:instrText xml:space="preserve"> PAGEREF _Toc11136 \h </w:instrText>
      </w:r>
      <w:r>
        <w:fldChar w:fldCharType="separate"/>
      </w:r>
      <w:r>
        <w:t>78</w:t>
      </w:r>
      <w:r>
        <w:fldChar w:fldCharType="end"/>
      </w:r>
      <w:r>
        <w:fldChar w:fldCharType="end"/>
      </w:r>
    </w:p>
    <w:p w14:paraId="1DAAE834">
      <w:pPr>
        <w:pStyle w:val="38"/>
        <w:tabs>
          <w:tab w:val="right" w:leader="dot" w:pos="9576"/>
        </w:tabs>
      </w:pPr>
      <w:r>
        <w:fldChar w:fldCharType="begin"/>
      </w:r>
      <w:r>
        <w:instrText xml:space="preserve"> HYPERLINK \l _Toc3247 </w:instrText>
      </w:r>
      <w:r>
        <w:fldChar w:fldCharType="separate"/>
      </w:r>
      <w:r>
        <w:t>3.6.1 Yêu cầu và chức năng của giao diện</w:t>
      </w:r>
      <w:r>
        <w:tab/>
      </w:r>
      <w:r>
        <w:fldChar w:fldCharType="begin"/>
      </w:r>
      <w:r>
        <w:instrText xml:space="preserve"> PAGEREF _Toc3247 \h </w:instrText>
      </w:r>
      <w:r>
        <w:fldChar w:fldCharType="separate"/>
      </w:r>
      <w:r>
        <w:t>78</w:t>
      </w:r>
      <w:r>
        <w:fldChar w:fldCharType="end"/>
      </w:r>
      <w:r>
        <w:fldChar w:fldCharType="end"/>
      </w:r>
    </w:p>
    <w:p w14:paraId="1B31DF13">
      <w:pPr>
        <w:pStyle w:val="38"/>
        <w:tabs>
          <w:tab w:val="right" w:leader="dot" w:pos="9576"/>
        </w:tabs>
      </w:pPr>
      <w:r>
        <w:fldChar w:fldCharType="begin"/>
      </w:r>
      <w:r>
        <w:instrText xml:space="preserve"> HYPERLINK \l _Toc10816 </w:instrText>
      </w:r>
      <w:r>
        <w:fldChar w:fldCharType="separate"/>
      </w:r>
      <w:r>
        <w:t>3.6.2 Người sử dụng và cách tương tác</w:t>
      </w:r>
      <w:r>
        <w:tab/>
      </w:r>
      <w:r>
        <w:fldChar w:fldCharType="begin"/>
      </w:r>
      <w:r>
        <w:instrText xml:space="preserve"> PAGEREF _Toc10816 \h </w:instrText>
      </w:r>
      <w:r>
        <w:fldChar w:fldCharType="separate"/>
      </w:r>
      <w:r>
        <w:t>79</w:t>
      </w:r>
      <w:r>
        <w:fldChar w:fldCharType="end"/>
      </w:r>
      <w:r>
        <w:fldChar w:fldCharType="end"/>
      </w:r>
    </w:p>
    <w:p w14:paraId="277BD64E">
      <w:pPr>
        <w:pStyle w:val="38"/>
        <w:tabs>
          <w:tab w:val="right" w:leader="dot" w:pos="9576"/>
        </w:tabs>
      </w:pPr>
      <w:r>
        <w:fldChar w:fldCharType="begin"/>
      </w:r>
      <w:r>
        <w:instrText xml:space="preserve"> HYPERLINK \l _Toc15648 </w:instrText>
      </w:r>
      <w:r>
        <w:fldChar w:fldCharType="separate"/>
      </w:r>
      <w:r>
        <w:t>3.6.3 Form nhập liệu (luồng vào DFD)</w:t>
      </w:r>
      <w:r>
        <w:tab/>
      </w:r>
      <w:r>
        <w:fldChar w:fldCharType="begin"/>
      </w:r>
      <w:r>
        <w:instrText xml:space="preserve"> PAGEREF _Toc15648 \h </w:instrText>
      </w:r>
      <w:r>
        <w:fldChar w:fldCharType="separate"/>
      </w:r>
      <w:r>
        <w:t>80</w:t>
      </w:r>
      <w:r>
        <w:fldChar w:fldCharType="end"/>
      </w:r>
      <w:r>
        <w:fldChar w:fldCharType="end"/>
      </w:r>
    </w:p>
    <w:p w14:paraId="5F3A950D">
      <w:pPr>
        <w:pStyle w:val="38"/>
        <w:tabs>
          <w:tab w:val="right" w:leader="dot" w:pos="9576"/>
        </w:tabs>
      </w:pPr>
      <w:r>
        <w:fldChar w:fldCharType="begin"/>
      </w:r>
      <w:r>
        <w:instrText xml:space="preserve"> HYPERLINK \l _Toc29942 </w:instrText>
      </w:r>
      <w:r>
        <w:fldChar w:fldCharType="separate"/>
      </w:r>
      <w:r>
        <w:t>3.6.4 Báo cáo, chứng từ đầu ra (luồng ra DFD)</w:t>
      </w:r>
      <w:r>
        <w:tab/>
      </w:r>
      <w:r>
        <w:fldChar w:fldCharType="begin"/>
      </w:r>
      <w:r>
        <w:instrText xml:space="preserve"> PAGEREF _Toc29942 \h </w:instrText>
      </w:r>
      <w:r>
        <w:fldChar w:fldCharType="separate"/>
      </w:r>
      <w:r>
        <w:t>82</w:t>
      </w:r>
      <w:r>
        <w:fldChar w:fldCharType="end"/>
      </w:r>
      <w:r>
        <w:fldChar w:fldCharType="end"/>
      </w:r>
    </w:p>
    <w:p w14:paraId="3D84C55E">
      <w:pPr>
        <w:pStyle w:val="38"/>
        <w:tabs>
          <w:tab w:val="right" w:leader="dot" w:pos="9576"/>
        </w:tabs>
      </w:pPr>
      <w:r>
        <w:fldChar w:fldCharType="begin"/>
      </w:r>
      <w:r>
        <w:instrText xml:space="preserve"> HYPERLINK \l _Toc8834 </w:instrText>
      </w:r>
      <w:r>
        <w:fldChar w:fldCharType="separate"/>
      </w:r>
      <w:r>
        <w:t>3.6.5 Thực đơn và màn hình</w:t>
      </w:r>
      <w:r>
        <w:tab/>
      </w:r>
      <w:r>
        <w:fldChar w:fldCharType="begin"/>
      </w:r>
      <w:r>
        <w:instrText xml:space="preserve"> PAGEREF _Toc8834 \h </w:instrText>
      </w:r>
      <w:r>
        <w:fldChar w:fldCharType="separate"/>
      </w:r>
      <w:r>
        <w:t>83</w:t>
      </w:r>
      <w:r>
        <w:fldChar w:fldCharType="end"/>
      </w:r>
      <w:r>
        <w:fldChar w:fldCharType="end"/>
      </w:r>
    </w:p>
    <w:p w14:paraId="5E2AE247">
      <w:pPr>
        <w:pStyle w:val="39"/>
        <w:tabs>
          <w:tab w:val="right" w:leader="dot" w:pos="9576"/>
        </w:tabs>
      </w:pPr>
      <w:r>
        <w:fldChar w:fldCharType="begin"/>
      </w:r>
      <w:r>
        <w:instrText xml:space="preserve"> HYPERLINK \l _Toc26475 </w:instrText>
      </w:r>
      <w:r>
        <w:fldChar w:fldCharType="separate"/>
      </w:r>
      <w:r>
        <w:t>3.6.5.1 Thực đơn phân cấp</w:t>
      </w:r>
      <w:r>
        <w:tab/>
      </w:r>
      <w:r>
        <w:fldChar w:fldCharType="begin"/>
      </w:r>
      <w:r>
        <w:instrText xml:space="preserve"> PAGEREF _Toc26475 \h </w:instrText>
      </w:r>
      <w:r>
        <w:fldChar w:fldCharType="separate"/>
      </w:r>
      <w:r>
        <w:t>83</w:t>
      </w:r>
      <w:r>
        <w:fldChar w:fldCharType="end"/>
      </w:r>
      <w:r>
        <w:fldChar w:fldCharType="end"/>
      </w:r>
    </w:p>
    <w:p w14:paraId="19643CBB">
      <w:pPr>
        <w:pStyle w:val="39"/>
        <w:tabs>
          <w:tab w:val="right" w:leader="dot" w:pos="9576"/>
        </w:tabs>
      </w:pPr>
      <w:r>
        <w:fldChar w:fldCharType="begin"/>
      </w:r>
      <w:r>
        <w:instrText xml:space="preserve"> HYPERLINK \l _Toc2550 </w:instrText>
      </w:r>
      <w:r>
        <w:fldChar w:fldCharType="separate"/>
      </w:r>
      <w:r>
        <w:t>3.6.5.2 Quy ước chung cho mọi màn hình</w:t>
      </w:r>
      <w:r>
        <w:tab/>
      </w:r>
      <w:r>
        <w:fldChar w:fldCharType="begin"/>
      </w:r>
      <w:r>
        <w:instrText xml:space="preserve"> PAGEREF _Toc2550 \h </w:instrText>
      </w:r>
      <w:r>
        <w:fldChar w:fldCharType="separate"/>
      </w:r>
      <w:r>
        <w:t>85</w:t>
      </w:r>
      <w:r>
        <w:fldChar w:fldCharType="end"/>
      </w:r>
      <w:r>
        <w:fldChar w:fldCharType="end"/>
      </w:r>
    </w:p>
    <w:p w14:paraId="25EDD1E5">
      <w:pPr>
        <w:pStyle w:val="39"/>
        <w:tabs>
          <w:tab w:val="right" w:leader="dot" w:pos="9576"/>
        </w:tabs>
      </w:pPr>
      <w:r>
        <w:fldChar w:fldCharType="begin"/>
      </w:r>
      <w:r>
        <w:instrText xml:space="preserve"> HYPERLINK \l _Toc176 </w:instrText>
      </w:r>
      <w:r>
        <w:fldChar w:fldCharType="separate"/>
      </w:r>
      <w:r>
        <w:t>3.6.5.3 Phác thảo màn hình</w:t>
      </w:r>
      <w:r>
        <w:tab/>
      </w:r>
      <w:r>
        <w:fldChar w:fldCharType="begin"/>
      </w:r>
      <w:r>
        <w:instrText xml:space="preserve"> PAGEREF _Toc176 \h </w:instrText>
      </w:r>
      <w:r>
        <w:fldChar w:fldCharType="separate"/>
      </w:r>
      <w:r>
        <w:t>86</w:t>
      </w:r>
      <w:r>
        <w:fldChar w:fldCharType="end"/>
      </w:r>
      <w:r>
        <w:fldChar w:fldCharType="end"/>
      </w:r>
    </w:p>
    <w:p w14:paraId="1CFA545B">
      <w:pPr>
        <w:pStyle w:val="38"/>
        <w:tabs>
          <w:tab w:val="right" w:leader="dot" w:pos="9576"/>
        </w:tabs>
      </w:pPr>
      <w:r>
        <w:fldChar w:fldCharType="begin"/>
      </w:r>
      <w:r>
        <w:instrText xml:space="preserve"> HYPERLINK \l _Toc10976 </w:instrText>
      </w:r>
      <w:r>
        <w:fldChar w:fldCharType="separate"/>
      </w:r>
      <w:r>
        <w:t>3.6.6 Trợ giúp và thông báo lỗi</w:t>
      </w:r>
      <w:r>
        <w:tab/>
      </w:r>
      <w:r>
        <w:fldChar w:fldCharType="begin"/>
      </w:r>
      <w:r>
        <w:instrText xml:space="preserve"> PAGEREF _Toc10976 \h </w:instrText>
      </w:r>
      <w:r>
        <w:fldChar w:fldCharType="separate"/>
      </w:r>
      <w:r>
        <w:t>89</w:t>
      </w:r>
      <w:r>
        <w:fldChar w:fldCharType="end"/>
      </w:r>
      <w:r>
        <w:fldChar w:fldCharType="end"/>
      </w:r>
    </w:p>
    <w:p w14:paraId="307631CF">
      <w:pPr>
        <w:pStyle w:val="38"/>
        <w:tabs>
          <w:tab w:val="right" w:leader="dot" w:pos="9576"/>
        </w:tabs>
      </w:pPr>
      <w:r>
        <w:fldChar w:fldCharType="begin"/>
      </w:r>
      <w:r>
        <w:instrText xml:space="preserve"> HYPERLINK \l _Toc17641 </w:instrText>
      </w:r>
      <w:r>
        <w:fldChar w:fldCharType="separate"/>
      </w:r>
      <w:r>
        <w:t>3.6.7 Kiểm tra (chạy tự động trong so_do/src/giao_dien.py)</w:t>
      </w:r>
      <w:r>
        <w:tab/>
      </w:r>
      <w:r>
        <w:fldChar w:fldCharType="begin"/>
      </w:r>
      <w:r>
        <w:instrText xml:space="preserve"> PAGEREF _Toc17641 \h </w:instrText>
      </w:r>
      <w:r>
        <w:fldChar w:fldCharType="separate"/>
      </w:r>
      <w:r>
        <w:t>91</w:t>
      </w:r>
      <w:r>
        <w:fldChar w:fldCharType="end"/>
      </w:r>
      <w:r>
        <w:fldChar w:fldCharType="end"/>
      </w:r>
    </w:p>
    <w:p w14:paraId="53D52EF2">
      <w:pPr>
        <w:pStyle w:val="37"/>
        <w:tabs>
          <w:tab w:val="right" w:leader="dot" w:pos="9576"/>
        </w:tabs>
      </w:pPr>
      <w:r>
        <w:fldChar w:fldCharType="begin"/>
      </w:r>
      <w:r>
        <w:instrText xml:space="preserve"> HYPERLINK \l _Toc8693 </w:instrText>
      </w:r>
      <w:r>
        <w:fldChar w:fldCharType="separate"/>
      </w:r>
      <w:r>
        <w:t>KẾT LUẬN</w:t>
      </w:r>
      <w:r>
        <w:tab/>
      </w:r>
      <w:r>
        <w:fldChar w:fldCharType="begin"/>
      </w:r>
      <w:r>
        <w:instrText xml:space="preserve"> PAGEREF _Toc8693 \h </w:instrText>
      </w:r>
      <w:r>
        <w:fldChar w:fldCharType="separate"/>
      </w:r>
      <w:r>
        <w:t>93</w:t>
      </w:r>
      <w:r>
        <w:fldChar w:fldCharType="end"/>
      </w:r>
      <w:r>
        <w:fldChar w:fldCharType="end"/>
      </w:r>
    </w:p>
    <w:p w14:paraId="4CF225F5">
      <w:pPr>
        <w:pStyle w:val="37"/>
        <w:tabs>
          <w:tab w:val="right" w:leader="dot" w:pos="9576"/>
        </w:tabs>
      </w:pPr>
      <w:r>
        <w:fldChar w:fldCharType="begin"/>
      </w:r>
      <w:r>
        <w:instrText xml:space="preserve"> HYPERLINK \l _Toc27276 </w:instrText>
      </w:r>
      <w:r>
        <w:fldChar w:fldCharType="separate"/>
      </w:r>
      <w:r>
        <w:t>PHỤ LỤC A. MÔ TẢ CÁC TỆP DỮ LIỆU</w:t>
      </w:r>
      <w:r>
        <w:tab/>
      </w:r>
      <w:r>
        <w:fldChar w:fldCharType="begin"/>
      </w:r>
      <w:r>
        <w:instrText xml:space="preserve"> PAGEREF _Toc27276 \h </w:instrText>
      </w:r>
      <w:r>
        <w:fldChar w:fldCharType="separate"/>
      </w:r>
      <w:r>
        <w:t>94</w:t>
      </w:r>
      <w:r>
        <w:fldChar w:fldCharType="end"/>
      </w:r>
      <w:r>
        <w:fldChar w:fldCharType="end"/>
      </w:r>
    </w:p>
    <w:p w14:paraId="01C32097">
      <w:r>
        <w:fldChar w:fldCharType="end"/>
      </w:r>
    </w:p>
    <w:p w14:paraId="783E71EC">
      <w:r>
        <w:br w:type="page"/>
      </w:r>
    </w:p>
    <w:p w14:paraId="229BA868">
      <w:pPr>
        <w:pStyle w:val="2"/>
        <w:pageBreakBefore w:val="0"/>
      </w:pPr>
      <w:bookmarkStart w:id="0" w:name="_Toc32498"/>
      <w:r>
        <w:t>MỞ ĐẦU</w:t>
      </w:r>
      <w:bookmarkEnd w:id="0"/>
    </w:p>
    <w:p w14:paraId="22501294">
      <w:pPr>
        <w:spacing w:after="120"/>
        <w:jc w:val="both"/>
      </w:pPr>
      <w:r>
        <w:rPr>
          <w:rFonts w:ascii="Times New Roman" w:hAnsi="Times New Roman" w:eastAsia="Times New Roman" w:cs="Times New Roman"/>
          <w:b w:val="0"/>
          <w:i w:val="0"/>
          <w:color w:val="000000"/>
          <w:sz w:val="24"/>
        </w:rPr>
        <w:t xml:space="preserve">Báo cáo trình bày kết quả </w:t>
      </w:r>
      <w:r>
        <w:rPr>
          <w:rFonts w:ascii="Times New Roman" w:hAnsi="Times New Roman" w:eastAsia="Times New Roman" w:cs="Times New Roman"/>
          <w:b/>
          <w:i w:val="0"/>
          <w:color w:val="000000"/>
          <w:sz w:val="24"/>
        </w:rPr>
        <w:t>giai đoạn 3 – thiết kế hệ thống</w:t>
      </w:r>
      <w:r>
        <w:rPr>
          <w:rFonts w:ascii="Times New Roman" w:hAnsi="Times New Roman" w:eastAsia="Times New Roman" w:cs="Times New Roman"/>
          <w:b w:val="0"/>
          <w:i w:val="0"/>
          <w:color w:val="000000"/>
          <w:sz w:val="24"/>
        </w:rPr>
        <w:t xml:space="preserve"> của đề tài </w:t>
      </w:r>
      <w:r>
        <w:rPr>
          <w:rFonts w:ascii="Times New Roman" w:hAnsi="Times New Roman" w:eastAsia="Times New Roman" w:cs="Times New Roman"/>
          <w:b w:val="0"/>
          <w:i/>
          <w:color w:val="000000"/>
          <w:sz w:val="24"/>
        </w:rPr>
        <w:t>Hệ thống quản lý trung tâm ngoại ngữ</w:t>
      </w:r>
      <w:r>
        <w:rPr>
          <w:rFonts w:ascii="Times New Roman" w:hAnsi="Times New Roman" w:eastAsia="Times New Roman" w:cs="Times New Roman"/>
          <w:b w:val="0"/>
          <w:i w:val="0"/>
          <w:color w:val="000000"/>
          <w:sz w:val="24"/>
        </w:rPr>
        <w:t xml:space="preserve">. Đầu vào là báo cáo xác định và phân tích hệ thống (giai đoạn 1–2): BFD, DFD các mức, đặc tả xử lý, từ điển dữ liệu, 5 chứng từ mẫu và 16 quy tắc nghiệp vụ QT01–QT16. Khi báo cáo này dẫn </w:t>
      </w:r>
      <w:r>
        <w:rPr>
          <w:rFonts w:ascii="Times New Roman" w:hAnsi="Times New Roman" w:eastAsia="Times New Roman" w:cs="Times New Roman"/>
          <w:b w:val="0"/>
          <w:i/>
          <w:color w:val="000000"/>
          <w:sz w:val="24"/>
        </w:rPr>
        <w:t>báo cáo phân tích, mục x.y</w:t>
      </w:r>
      <w:r>
        <w:rPr>
          <w:rFonts w:ascii="Times New Roman" w:hAnsi="Times New Roman" w:eastAsia="Times New Roman" w:cs="Times New Roman"/>
          <w:b w:val="0"/>
          <w:i w:val="0"/>
          <w:color w:val="000000"/>
          <w:sz w:val="24"/>
        </w:rPr>
        <w:t xml:space="preserve"> là chỉ mục x.y của báo cáo đó.</w:t>
      </w:r>
    </w:p>
    <w:p w14:paraId="1C825DE9">
      <w:pPr>
        <w:spacing w:after="120"/>
        <w:jc w:val="both"/>
      </w:pPr>
      <w:r>
        <w:rPr>
          <w:rFonts w:ascii="Times New Roman" w:hAnsi="Times New Roman" w:eastAsia="Times New Roman" w:cs="Times New Roman"/>
          <w:b w:val="0"/>
          <w:i w:val="0"/>
          <w:color w:val="000000"/>
          <w:sz w:val="24"/>
        </w:rPr>
        <w:t>Thiết kế gồm sáu bước theo bài giảng, mỗi bước là một chương mang mã 3.1–3.6:</w:t>
      </w:r>
    </w:p>
    <w:p w14:paraId="305690D8">
      <w:pPr>
        <w:spacing w:after="60"/>
        <w:ind w:left="454" w:hanging="255"/>
        <w:jc w:val="both"/>
      </w:pPr>
      <w:r>
        <w:rPr>
          <w:rFonts w:ascii="Times New Roman" w:hAnsi="Times New Roman" w:eastAsia="Times New Roman" w:cs="Times New Roman"/>
          <w:b w:val="0"/>
          <w:i w:val="0"/>
          <w:color w:val="000000"/>
          <w:sz w:val="24"/>
        </w:rPr>
        <w:t>– 3.1 Xác định thực thể và thuộc tính, lập bảng thực thể.</w:t>
      </w:r>
    </w:p>
    <w:p w14:paraId="3BD43881">
      <w:pPr>
        <w:spacing w:after="60"/>
        <w:ind w:left="454" w:hanging="255"/>
        <w:jc w:val="both"/>
      </w:pPr>
      <w:r>
        <w:rPr>
          <w:rFonts w:ascii="Times New Roman" w:hAnsi="Times New Roman" w:eastAsia="Times New Roman" w:cs="Times New Roman"/>
          <w:b w:val="0"/>
          <w:i w:val="0"/>
          <w:color w:val="000000"/>
          <w:sz w:val="24"/>
        </w:rPr>
        <w:t>– 3.2 Xác định quan hệ giữa các thực thể và vẽ sơ đồ ERD.</w:t>
      </w:r>
    </w:p>
    <w:p w14:paraId="7D0190D6">
      <w:pPr>
        <w:spacing w:after="60"/>
        <w:ind w:left="454" w:hanging="255"/>
        <w:jc w:val="both"/>
      </w:pPr>
      <w:r>
        <w:rPr>
          <w:rFonts w:ascii="Times New Roman" w:hAnsi="Times New Roman" w:eastAsia="Times New Roman" w:cs="Times New Roman"/>
          <w:b w:val="0"/>
          <w:i w:val="0"/>
          <w:color w:val="000000"/>
          <w:sz w:val="24"/>
        </w:rPr>
        <w:t>– 3.3 Chuẩn hóa các chứng từ mẫu đến dạng chuẩn 3 và đối chiếu với 3.1–3.2.</w:t>
      </w:r>
    </w:p>
    <w:p w14:paraId="535DCD26">
      <w:pPr>
        <w:spacing w:after="60"/>
        <w:ind w:left="454" w:hanging="255"/>
        <w:jc w:val="both"/>
      </w:pPr>
      <w:r>
        <w:rPr>
          <w:rFonts w:ascii="Times New Roman" w:hAnsi="Times New Roman" w:eastAsia="Times New Roman" w:cs="Times New Roman"/>
          <w:b w:val="0"/>
          <w:i w:val="0"/>
          <w:color w:val="000000"/>
          <w:sz w:val="24"/>
        </w:rPr>
        <w:t>– 3.4 Thiết kế cơ sở dữ liệu vật lý trên SQL Server.</w:t>
      </w:r>
    </w:p>
    <w:p w14:paraId="7E6B62C7">
      <w:pPr>
        <w:spacing w:after="60"/>
        <w:ind w:left="454" w:hanging="255"/>
        <w:jc w:val="both"/>
      </w:pPr>
      <w:r>
        <w:rPr>
          <w:rFonts w:ascii="Times New Roman" w:hAnsi="Times New Roman" w:eastAsia="Times New Roman" w:cs="Times New Roman"/>
          <w:b w:val="0"/>
          <w:i w:val="0"/>
          <w:color w:val="000000"/>
          <w:sz w:val="24"/>
        </w:rPr>
        <w:t>– 3.5 Thiết kế phần mềm: sơ đồ module Top-down, liên kết module – dữ liệu, ma trận phân quyền.</w:t>
      </w:r>
    </w:p>
    <w:p w14:paraId="7117473D">
      <w:pPr>
        <w:spacing w:after="60"/>
        <w:ind w:left="454" w:hanging="255"/>
        <w:jc w:val="both"/>
      </w:pPr>
      <w:r>
        <w:rPr>
          <w:rFonts w:ascii="Times New Roman" w:hAnsi="Times New Roman" w:eastAsia="Times New Roman" w:cs="Times New Roman"/>
          <w:b w:val="0"/>
          <w:i w:val="0"/>
          <w:color w:val="000000"/>
          <w:sz w:val="24"/>
        </w:rPr>
        <w:t>– 3.6 Thiết kế giao diện: form, báo cáo, thực đơn, phác thảo màn hình, trợ giúp và thông báo lỗi.</w:t>
      </w:r>
    </w:p>
    <w:p w14:paraId="2DD6DB8C">
      <w:pPr>
        <w:spacing w:after="120"/>
        <w:jc w:val="both"/>
      </w:pPr>
      <w:r>
        <w:rPr>
          <w:rFonts w:ascii="Times New Roman" w:hAnsi="Times New Roman" w:eastAsia="Times New Roman" w:cs="Times New Roman"/>
          <w:b w:val="0"/>
          <w:i w:val="0"/>
          <w:color w:val="000000"/>
          <w:sz w:val="24"/>
        </w:rPr>
        <w:t xml:space="preserve">Mã thống nhất xuyên suốt: chức năng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BFD = xử lý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DFD mức 1 = module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 mục </w:t>
      </w:r>
      <w:r>
        <w:rPr>
          <w:rFonts w:ascii="Times New Roman" w:hAnsi="Times New Roman" w:eastAsia="Times New Roman" w:cs="Times New Roman"/>
          <w:b w:val="0"/>
          <w:i/>
          <w:color w:val="000000"/>
          <w:sz w:val="24"/>
        </w:rPr>
        <w:t>x.y</w:t>
      </w:r>
      <w:r>
        <w:rPr>
          <w:rFonts w:ascii="Times New Roman" w:hAnsi="Times New Roman" w:eastAsia="Times New Roman" w:cs="Times New Roman"/>
          <w:b w:val="0"/>
          <w:i w:val="0"/>
          <w:color w:val="000000"/>
          <w:sz w:val="24"/>
        </w:rPr>
        <w:t xml:space="preserve"> trên thực đơn. Các bảng, sơ đồ trong báo cáo được sinh bằng chương trình từ cùng một nguồn dữ liệu; chương trình kiểm tra các quy tắc (cân bằng DFD, nhất quán DFD – ERD, chuẩn hóa, phân quyền, ánh xạ form – luồng dữ liệu) trước khi vẽ, nên sơ đồ và bảng luôn khớp nhau.</w:t>
      </w:r>
    </w:p>
    <w:p w14:paraId="2C279FFB">
      <w:pPr>
        <w:pStyle w:val="2"/>
        <w:pageBreakBefore/>
      </w:pPr>
      <w:bookmarkStart w:id="1" w:name="_Toc15587"/>
      <w:r>
        <w:t>3.1 Thực thể và thuộc tính</w:t>
      </w:r>
      <w:bookmarkEnd w:id="1"/>
    </w:p>
    <w:p w14:paraId="0CE1365B">
      <w:pPr>
        <w:spacing w:after="120"/>
        <w:jc w:val="both"/>
      </w:pPr>
      <w:r>
        <w:rPr>
          <w:rFonts w:ascii="Times New Roman" w:hAnsi="Times New Roman" w:eastAsia="Times New Roman" w:cs="Times New Roman"/>
          <w:b w:val="0"/>
          <w:i w:val="0"/>
          <w:color w:val="000000"/>
          <w:sz w:val="24"/>
        </w:rPr>
        <w:t xml:space="preserve">Thuộc giai đoạn Thiết kế hệ thống. Đây là bước đầu tiên của quy trình thiết kế trong bài giảng (mục 5.2 – Mô hình hóa thực thể): </w:t>
      </w:r>
      <w:r>
        <w:rPr>
          <w:rFonts w:ascii="Times New Roman" w:hAnsi="Times New Roman" w:eastAsia="Times New Roman" w:cs="Times New Roman"/>
          <w:b/>
          <w:i w:val="0"/>
          <w:color w:val="000000"/>
          <w:sz w:val="24"/>
        </w:rPr>
        <w:t>xác định thực thể và thuộc tính (lập bảng)</w:t>
      </w:r>
      <w:r>
        <w:rPr>
          <w:rFonts w:ascii="Times New Roman" w:hAnsi="Times New Roman" w:eastAsia="Times New Roman" w:cs="Times New Roman"/>
          <w:b w:val="0"/>
          <w:i w:val="0"/>
          <w:color w:val="000000"/>
          <w:sz w:val="24"/>
        </w:rPr>
        <w:t xml:space="preserve"> → xác định quan hệ (3.2) → vẽ ERD (3.2) → chuẩn hóa (3.3) → CSDL vật lý (3.4).</w:t>
      </w:r>
    </w:p>
    <w:p w14:paraId="6A737BFD">
      <w:pPr>
        <w:spacing w:after="120"/>
        <w:jc w:val="both"/>
      </w:pPr>
      <w:r>
        <w:rPr>
          <w:rFonts w:ascii="Times New Roman" w:hAnsi="Times New Roman" w:eastAsia="Times New Roman" w:cs="Times New Roman"/>
          <w:b w:val="0"/>
          <w:i w:val="0"/>
          <w:color w:val="000000"/>
          <w:sz w:val="24"/>
        </w:rPr>
        <w:t>Nguồn đầu vào:</w:t>
      </w:r>
    </w:p>
    <w:p w14:paraId="417C23F4">
      <w:pPr>
        <w:spacing w:after="60"/>
        <w:ind w:left="454" w:hanging="255"/>
        <w:jc w:val="left"/>
      </w:pPr>
      <w:r>
        <w:rPr>
          <w:rFonts w:ascii="Times New Roman" w:hAnsi="Times New Roman" w:eastAsia="Times New Roman" w:cs="Times New Roman"/>
          <w:b w:val="0"/>
          <w:i w:val="0"/>
          <w:color w:val="000000"/>
          <w:sz w:val="24"/>
        </w:rPr>
        <w:t>– 20 đối tượng dữ liệu của Bài tập 1, góc nhìn Data (</w:t>
      </w:r>
      <w:r>
        <w:rPr>
          <w:rFonts w:ascii="Consolas" w:hAnsi="Consolas" w:eastAsia="Consolas" w:cs="Consolas"/>
          <w:b w:val="0"/>
          <w:i w:val="0"/>
          <w:color w:val="000000"/>
          <w:sz w:val="22"/>
        </w:rPr>
        <w:t>bai_tap_1/</w:t>
      </w:r>
      <w:r>
        <w:rPr>
          <w:rFonts w:ascii="Times New Roman" w:hAnsi="Times New Roman" w:eastAsia="Times New Roman" w:cs="Times New Roman"/>
          <w:b w:val="0"/>
          <w:i w:val="0"/>
          <w:color w:val="000000"/>
          <w:sz w:val="24"/>
        </w:rPr>
        <w:t>).</w:t>
      </w:r>
    </w:p>
    <w:p w14:paraId="5380354A">
      <w:pPr>
        <w:spacing w:after="60"/>
        <w:ind w:left="454" w:hanging="255"/>
        <w:jc w:val="left"/>
      </w:pPr>
      <w:r>
        <w:rPr>
          <w:rFonts w:ascii="Times New Roman" w:hAnsi="Times New Roman" w:eastAsia="Times New Roman" w:cs="Times New Roman"/>
          <w:b w:val="0"/>
          <w:i w:val="0"/>
          <w:color w:val="000000"/>
          <w:sz w:val="24"/>
        </w:rPr>
        <w:t>– 5 chứng từ mẫu: báo cáo phân tích, mục 3.4.2.</w:t>
      </w:r>
    </w:p>
    <w:p w14:paraId="0DED0BA7">
      <w:pPr>
        <w:spacing w:after="60"/>
        <w:ind w:left="454" w:hanging="255"/>
        <w:jc w:val="left"/>
      </w:pPr>
      <w:r>
        <w:rPr>
          <w:rFonts w:ascii="Times New Roman" w:hAnsi="Times New Roman" w:eastAsia="Times New Roman" w:cs="Times New Roman"/>
          <w:b w:val="0"/>
          <w:i w:val="0"/>
          <w:color w:val="000000"/>
          <w:sz w:val="24"/>
        </w:rPr>
        <w:t>– Từ điển dữ liệu, cấu trúc các kho D1–D5: báo cáo phân tích, mục 6.4.1. Các thuộc tính thứ sinh lấy ở mục 3.1.4.5 của cùng tài liệu.</w:t>
      </w:r>
    </w:p>
    <w:p w14:paraId="68A82B37">
      <w:pPr>
        <w:spacing w:after="60"/>
        <w:ind w:left="454" w:hanging="255"/>
        <w:jc w:val="left"/>
      </w:pPr>
      <w:r>
        <w:rPr>
          <w:rFonts w:ascii="Times New Roman" w:hAnsi="Times New Roman" w:eastAsia="Times New Roman" w:cs="Times New Roman"/>
          <w:b w:val="0"/>
          <w:i w:val="0"/>
          <w:color w:val="000000"/>
          <w:sz w:val="24"/>
        </w:rPr>
        <w:t>– Ma trận thực thể – chức năng: báo cáo phân tích, mục 4.4.</w:t>
      </w:r>
    </w:p>
    <w:p w14:paraId="58D196F7">
      <w:pPr>
        <w:spacing w:after="60"/>
        <w:ind w:left="454" w:hanging="255"/>
        <w:jc w:val="left"/>
      </w:pPr>
      <w:r>
        <w:rPr>
          <w:rFonts w:ascii="Times New Roman" w:hAnsi="Times New Roman" w:eastAsia="Times New Roman" w:cs="Times New Roman"/>
          <w:b w:val="0"/>
          <w:i w:val="0"/>
          <w:color w:val="000000"/>
          <w:sz w:val="24"/>
        </w:rPr>
        <w:t>– Quy tắc nghiệp vụ QT01–QT16: báo cáo phân tích, mục 3.9.3.</w:t>
      </w:r>
    </w:p>
    <w:p w14:paraId="21A371C8">
      <w:pPr>
        <w:pStyle w:val="3"/>
      </w:pPr>
      <w:bookmarkStart w:id="2" w:name="_Toc32319"/>
      <w:r>
        <w:t>3.1.1 Cơ sở lý thuyết và quy ước</w:t>
      </w:r>
      <w:bookmarkEnd w:id="2"/>
    </w:p>
    <w:p w14:paraId="357E030D">
      <w:pPr>
        <w:pStyle w:val="4"/>
      </w:pPr>
      <w:bookmarkStart w:id="3" w:name="_Toc26257"/>
      <w:r>
        <w:t>3.1.1.1 Các loại thực thể (theo bài giảng)</w:t>
      </w:r>
      <w:bookmarkEnd w:id="3"/>
    </w:p>
    <w:tbl>
      <w:tblPr>
        <w:tblStyle w:val="12"/>
        <w:tblW w:w="0" w:type="auto"/>
        <w:jc w:val="center"/>
        <w:tblLayout w:type="fixed"/>
        <w:tblCellMar>
          <w:top w:w="0" w:type="dxa"/>
          <w:left w:w="108" w:type="dxa"/>
          <w:bottom w:w="0" w:type="dxa"/>
          <w:right w:w="108" w:type="dxa"/>
        </w:tblCellMar>
      </w:tblPr>
      <w:tblGrid>
        <w:gridCol w:w="834"/>
        <w:gridCol w:w="3184"/>
        <w:gridCol w:w="2302"/>
        <w:gridCol w:w="3184"/>
      </w:tblGrid>
      <w:tr w14:paraId="58204F84">
        <w:trPr>
          <w:cantSplit/>
          <w:tblHeader/>
          <w:jc w:val="center"/>
        </w:trPr>
        <w:tc>
          <w:tcPr>
            <w:tcW w:w="83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3E5862">
            <w:pPr>
              <w:spacing w:after="0" w:line="252" w:lineRule="auto"/>
              <w:jc w:val="center"/>
            </w:pPr>
            <w:r>
              <w:rPr>
                <w:rFonts w:ascii="Times New Roman" w:hAnsi="Times New Roman" w:eastAsia="Times New Roman" w:cs="Times New Roman"/>
                <w:b/>
                <w:i w:val="0"/>
                <w:color w:val="000000"/>
                <w:sz w:val="21"/>
              </w:rPr>
              <w:t>Loại</w:t>
            </w:r>
          </w:p>
        </w:tc>
        <w:tc>
          <w:tcPr>
            <w:tcW w:w="318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F68F0E">
            <w:pPr>
              <w:spacing w:after="0" w:line="252" w:lineRule="auto"/>
              <w:jc w:val="center"/>
            </w:pPr>
            <w:r>
              <w:rPr>
                <w:rFonts w:ascii="Times New Roman" w:hAnsi="Times New Roman" w:eastAsia="Times New Roman" w:cs="Times New Roman"/>
                <w:b/>
                <w:i w:val="0"/>
                <w:color w:val="000000"/>
                <w:sz w:val="21"/>
              </w:rPr>
              <w:t>Định nghĩa trong bài giảng</w:t>
            </w:r>
          </w:p>
        </w:tc>
        <w:tc>
          <w:tcPr>
            <w:tcW w:w="23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0FB5146">
            <w:pPr>
              <w:spacing w:after="0" w:line="252" w:lineRule="auto"/>
              <w:jc w:val="center"/>
            </w:pPr>
            <w:r>
              <w:rPr>
                <w:rFonts w:ascii="Times New Roman" w:hAnsi="Times New Roman" w:eastAsia="Times New Roman" w:cs="Times New Roman"/>
                <w:b/>
                <w:i w:val="0"/>
                <w:color w:val="000000"/>
                <w:sz w:val="21"/>
              </w:rPr>
              <w:t>Ví dụ bài giảng</w:t>
            </w:r>
          </w:p>
        </w:tc>
        <w:tc>
          <w:tcPr>
            <w:tcW w:w="318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392628">
            <w:pPr>
              <w:spacing w:after="0" w:line="252" w:lineRule="auto"/>
              <w:jc w:val="center"/>
            </w:pPr>
            <w:r>
              <w:rPr>
                <w:rFonts w:ascii="Times New Roman" w:hAnsi="Times New Roman" w:eastAsia="Times New Roman" w:cs="Times New Roman"/>
                <w:b/>
                <w:i w:val="0"/>
                <w:color w:val="000000"/>
                <w:sz w:val="21"/>
              </w:rPr>
              <w:t>Ở hệ thống này</w:t>
            </w:r>
          </w:p>
        </w:tc>
      </w:tr>
      <w:tr w14:paraId="00E24416">
        <w:tblPrEx>
          <w:tblCellMar>
            <w:top w:w="0" w:type="dxa"/>
            <w:left w:w="108" w:type="dxa"/>
            <w:bottom w:w="0" w:type="dxa"/>
            <w:right w:w="108" w:type="dxa"/>
          </w:tblCellMar>
        </w:tblPrEx>
        <w:trPr>
          <w:cantSplit/>
          <w:jc w:val="center"/>
        </w:trPr>
        <w:tc>
          <w:tcPr>
            <w:tcW w:w="8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453725">
            <w:pPr>
              <w:spacing w:after="0" w:line="252" w:lineRule="auto"/>
              <w:jc w:val="left"/>
            </w:pPr>
            <w:r>
              <w:rPr>
                <w:rFonts w:ascii="Times New Roman" w:hAnsi="Times New Roman" w:eastAsia="Times New Roman" w:cs="Times New Roman"/>
                <w:b w:val="0"/>
                <w:i w:val="0"/>
                <w:color w:val="000000"/>
                <w:sz w:val="21"/>
              </w:rPr>
              <w:t>Xác thực</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4EB6FA">
            <w:pPr>
              <w:spacing w:after="0" w:line="252" w:lineRule="auto"/>
              <w:jc w:val="left"/>
            </w:pPr>
            <w:r>
              <w:rPr>
                <w:rFonts w:ascii="Times New Roman" w:hAnsi="Times New Roman" w:eastAsia="Times New Roman" w:cs="Times New Roman"/>
                <w:b w:val="0"/>
                <w:i w:val="0"/>
                <w:color w:val="000000"/>
                <w:sz w:val="21"/>
              </w:rPr>
              <w:t>Đối tượng hữu hình</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EF25B3">
            <w:pPr>
              <w:spacing w:after="0" w:line="252" w:lineRule="auto"/>
              <w:jc w:val="left"/>
            </w:pPr>
            <w:r>
              <w:rPr>
                <w:rFonts w:ascii="Times New Roman" w:hAnsi="Times New Roman" w:eastAsia="Times New Roman" w:cs="Times New Roman"/>
                <w:b w:val="0"/>
                <w:i w:val="0"/>
                <w:color w:val="000000"/>
                <w:sz w:val="21"/>
              </w:rPr>
              <w:t>xe đạp, nhà, máy tính</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5B8D5F">
            <w:pPr>
              <w:spacing w:after="0" w:line="252" w:lineRule="auto"/>
              <w:jc w:val="left"/>
            </w:pPr>
            <w:r>
              <w:rPr>
                <w:rFonts w:ascii="Times New Roman" w:hAnsi="Times New Roman" w:eastAsia="Times New Roman" w:cs="Times New Roman"/>
                <w:b w:val="0"/>
                <w:i w:val="0"/>
                <w:color w:val="000000"/>
                <w:sz w:val="21"/>
              </w:rPr>
              <w:t>Phòng học</w:t>
            </w:r>
          </w:p>
        </w:tc>
      </w:tr>
      <w:tr w14:paraId="624AA92F">
        <w:tblPrEx>
          <w:tblCellMar>
            <w:top w:w="0" w:type="dxa"/>
            <w:left w:w="108" w:type="dxa"/>
            <w:bottom w:w="0" w:type="dxa"/>
            <w:right w:w="108" w:type="dxa"/>
          </w:tblCellMar>
        </w:tblPrEx>
        <w:trPr>
          <w:cantSplit/>
          <w:jc w:val="center"/>
        </w:trPr>
        <w:tc>
          <w:tcPr>
            <w:tcW w:w="8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9A73B7">
            <w:pPr>
              <w:spacing w:after="0" w:line="252" w:lineRule="auto"/>
              <w:jc w:val="left"/>
            </w:pPr>
            <w:r>
              <w:rPr>
                <w:rFonts w:ascii="Times New Roman" w:hAnsi="Times New Roman" w:eastAsia="Times New Roman" w:cs="Times New Roman"/>
                <w:b w:val="0"/>
                <w:i w:val="0"/>
                <w:color w:val="000000"/>
                <w:sz w:val="21"/>
              </w:rPr>
              <w:t>Chức năng</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E66098">
            <w:pPr>
              <w:spacing w:after="0" w:line="252" w:lineRule="auto"/>
              <w:jc w:val="left"/>
            </w:pPr>
            <w:r>
              <w:rPr>
                <w:rFonts w:ascii="Times New Roman" w:hAnsi="Times New Roman" w:eastAsia="Times New Roman" w:cs="Times New Roman"/>
                <w:b w:val="0"/>
                <w:i w:val="0"/>
                <w:color w:val="000000"/>
                <w:sz w:val="21"/>
              </w:rPr>
              <w:t>Mục đích, chức năng, nhiệm vụ của con người, thiết bị trong tổ chức</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C3615">
            <w:pPr>
              <w:spacing w:after="0" w:line="252" w:lineRule="auto"/>
              <w:jc w:val="left"/>
            </w:pPr>
            <w:r>
              <w:rPr>
                <w:rFonts w:ascii="Times New Roman" w:hAnsi="Times New Roman" w:eastAsia="Times New Roman" w:cs="Times New Roman"/>
                <w:b w:val="0"/>
                <w:i w:val="0"/>
                <w:color w:val="000000"/>
                <w:sz w:val="21"/>
              </w:rPr>
              <w:t>sinh viên, nhân viên, khách hàng</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68419B">
            <w:pPr>
              <w:spacing w:after="0" w:line="252" w:lineRule="auto"/>
              <w:jc w:val="left"/>
            </w:pPr>
            <w:r>
              <w:rPr>
                <w:rFonts w:ascii="Times New Roman" w:hAnsi="Times New Roman" w:eastAsia="Times New Roman" w:cs="Times New Roman"/>
                <w:b w:val="0"/>
                <w:i w:val="0"/>
                <w:color w:val="000000"/>
                <w:sz w:val="21"/>
              </w:rPr>
              <w:t>Học viên, Phụ huynh, Giáo viên, Nhân viên, Tài khoản; Khóa học, Lớp học, Ưu đãi, Tham số (nhiệm vụ, chính sách do trung tâm đặt ra)</w:t>
            </w:r>
          </w:p>
        </w:tc>
      </w:tr>
      <w:tr w14:paraId="5372F3F2">
        <w:tblPrEx>
          <w:tblCellMar>
            <w:top w:w="0" w:type="dxa"/>
            <w:left w:w="108" w:type="dxa"/>
            <w:bottom w:w="0" w:type="dxa"/>
            <w:right w:w="108" w:type="dxa"/>
          </w:tblCellMar>
        </w:tblPrEx>
        <w:trPr>
          <w:cantSplit/>
          <w:jc w:val="center"/>
        </w:trPr>
        <w:tc>
          <w:tcPr>
            <w:tcW w:w="8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4082B">
            <w:pPr>
              <w:spacing w:after="0" w:line="252" w:lineRule="auto"/>
              <w:jc w:val="left"/>
            </w:pPr>
            <w:r>
              <w:rPr>
                <w:rFonts w:ascii="Times New Roman" w:hAnsi="Times New Roman" w:eastAsia="Times New Roman" w:cs="Times New Roman"/>
                <w:b w:val="0"/>
                <w:i w:val="0"/>
                <w:color w:val="000000"/>
                <w:sz w:val="21"/>
              </w:rPr>
              <w:t>Sự kiện</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81342A">
            <w:pPr>
              <w:spacing w:after="0" w:line="252" w:lineRule="auto"/>
              <w:jc w:val="left"/>
            </w:pPr>
            <w:r>
              <w:rPr>
                <w:rFonts w:ascii="Times New Roman" w:hAnsi="Times New Roman" w:eastAsia="Times New Roman" w:cs="Times New Roman"/>
                <w:b w:val="0"/>
                <w:i w:val="0"/>
                <w:color w:val="000000"/>
                <w:sz w:val="21"/>
              </w:rPr>
              <w:t>Sự kiện, biến cố, thường có chứng từ</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BD9055">
            <w:pPr>
              <w:spacing w:after="0" w:line="252" w:lineRule="auto"/>
              <w:jc w:val="left"/>
            </w:pPr>
            <w:r>
              <w:rPr>
                <w:rFonts w:ascii="Times New Roman" w:hAnsi="Times New Roman" w:eastAsia="Times New Roman" w:cs="Times New Roman"/>
                <w:b w:val="0"/>
                <w:i w:val="0"/>
                <w:color w:val="000000"/>
                <w:sz w:val="21"/>
              </w:rPr>
              <w:t>biên bản, biên lai, hóa đơn</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8526F3">
            <w:pPr>
              <w:spacing w:after="0" w:line="252" w:lineRule="auto"/>
              <w:jc w:val="left"/>
            </w:pPr>
            <w:r>
              <w:rPr>
                <w:rFonts w:ascii="Times New Roman" w:hAnsi="Times New Roman" w:eastAsia="Times New Roman" w:cs="Times New Roman"/>
                <w:b w:val="0"/>
                <w:i w:val="0"/>
                <w:color w:val="000000"/>
                <w:sz w:val="21"/>
              </w:rPr>
              <w:t>Phiếu đăng ký, Buổi học, Học phí, Đợt học phí, Phiếu thu, Điểm thành phần, Kết quả học tập, Chứng nhận, Thông báo, Nhật ký</w:t>
            </w:r>
          </w:p>
        </w:tc>
      </w:tr>
      <w:tr w14:paraId="0075A232">
        <w:tblPrEx>
          <w:tblCellMar>
            <w:top w:w="0" w:type="dxa"/>
            <w:left w:w="108" w:type="dxa"/>
            <w:bottom w:w="0" w:type="dxa"/>
            <w:right w:w="108" w:type="dxa"/>
          </w:tblCellMar>
        </w:tblPrEx>
        <w:trPr>
          <w:cantSplit/>
          <w:jc w:val="center"/>
        </w:trPr>
        <w:tc>
          <w:tcPr>
            <w:tcW w:w="8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F185C6">
            <w:pPr>
              <w:spacing w:after="0" w:line="252" w:lineRule="auto"/>
              <w:jc w:val="left"/>
            </w:pPr>
            <w:r>
              <w:rPr>
                <w:rFonts w:ascii="Times New Roman" w:hAnsi="Times New Roman" w:eastAsia="Times New Roman" w:cs="Times New Roman"/>
                <w:b w:val="0"/>
                <w:i w:val="0"/>
                <w:color w:val="000000"/>
                <w:sz w:val="21"/>
              </w:rPr>
              <w:t>Quan hệ</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3FB2C2">
            <w:pPr>
              <w:spacing w:after="0" w:line="252" w:lineRule="auto"/>
              <w:jc w:val="left"/>
            </w:pPr>
            <w:r>
              <w:rPr>
                <w:rFonts w:ascii="Times New Roman" w:hAnsi="Times New Roman" w:eastAsia="Times New Roman" w:cs="Times New Roman"/>
                <w:b w:val="0"/>
                <w:i w:val="0"/>
                <w:color w:val="000000"/>
                <w:sz w:val="21"/>
              </w:rPr>
              <w:t>Quan hệ giữa các đối tượng, thường có thêm dữ liệu riêng</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3FADAC">
            <w:pPr>
              <w:spacing w:after="0" w:line="252" w:lineRule="auto"/>
              <w:jc w:val="left"/>
            </w:pPr>
            <w:r>
              <w:rPr>
                <w:rFonts w:ascii="Times New Roman" w:hAnsi="Times New Roman" w:eastAsia="Times New Roman" w:cs="Times New Roman"/>
                <w:b w:val="0"/>
                <w:i w:val="0"/>
                <w:color w:val="000000"/>
                <w:sz w:val="21"/>
              </w:rPr>
              <w:t>kết hôn, hợp đồng</w:t>
            </w:r>
          </w:p>
        </w:tc>
        <w:tc>
          <w:tcPr>
            <w:tcW w:w="3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A48F83">
            <w:pPr>
              <w:spacing w:after="0" w:line="252" w:lineRule="auto"/>
              <w:jc w:val="left"/>
            </w:pPr>
            <w:r>
              <w:rPr>
                <w:rFonts w:ascii="Times New Roman" w:hAnsi="Times New Roman" w:eastAsia="Times New Roman" w:cs="Times New Roman"/>
                <w:b w:val="0"/>
                <w:i w:val="0"/>
                <w:color w:val="000000"/>
                <w:sz w:val="21"/>
              </w:rPr>
              <w:t>Học viên – Phụ huynh, Lịch tuần, Đăng ký học, Áp dụng ưu đãi, Chi tiết phiếu thu, Điểm danh</w:t>
            </w:r>
          </w:p>
        </w:tc>
      </w:tr>
    </w:tbl>
    <w:p w14:paraId="110139E8">
      <w:pPr>
        <w:spacing w:after="40"/>
      </w:pPr>
    </w:p>
    <w:p w14:paraId="36F1502B">
      <w:pPr>
        <w:pStyle w:val="4"/>
      </w:pPr>
      <w:bookmarkStart w:id="4" w:name="_Toc3744"/>
      <w:r>
        <w:t>3.1.1.2 Các loại thuộc tính và ký hiệu dùng trong tài liệu</w:t>
      </w:r>
      <w:bookmarkEnd w:id="4"/>
    </w:p>
    <w:tbl>
      <w:tblPr>
        <w:tblStyle w:val="12"/>
        <w:tblW w:w="0" w:type="auto"/>
        <w:jc w:val="center"/>
        <w:tblLayout w:type="fixed"/>
        <w:tblCellMar>
          <w:top w:w="0" w:type="dxa"/>
          <w:left w:w="108" w:type="dxa"/>
          <w:bottom w:w="0" w:type="dxa"/>
          <w:right w:w="108" w:type="dxa"/>
        </w:tblCellMar>
      </w:tblPr>
      <w:tblGrid>
        <w:gridCol w:w="1594"/>
        <w:gridCol w:w="2321"/>
        <w:gridCol w:w="5589"/>
      </w:tblGrid>
      <w:tr w14:paraId="424537FA">
        <w:tblPrEx>
          <w:tblCellMar>
            <w:top w:w="0" w:type="dxa"/>
            <w:left w:w="108" w:type="dxa"/>
            <w:bottom w:w="0" w:type="dxa"/>
            <w:right w:w="108" w:type="dxa"/>
          </w:tblCellMar>
        </w:tblPrEx>
        <w:trPr>
          <w:cantSplit/>
          <w:tblHeader/>
          <w:jc w:val="center"/>
        </w:trPr>
        <w:tc>
          <w:tcPr>
            <w:tcW w:w="159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745B6F">
            <w:pPr>
              <w:spacing w:after="0" w:line="252" w:lineRule="auto"/>
              <w:jc w:val="center"/>
            </w:pPr>
            <w:r>
              <w:rPr>
                <w:rFonts w:ascii="Times New Roman" w:hAnsi="Times New Roman" w:eastAsia="Times New Roman" w:cs="Times New Roman"/>
                <w:b/>
                <w:i w:val="0"/>
                <w:color w:val="000000"/>
                <w:sz w:val="21"/>
              </w:rPr>
              <w:t>Ký hiệu</w:t>
            </w:r>
          </w:p>
        </w:tc>
        <w:tc>
          <w:tcPr>
            <w:tcW w:w="23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FC0E134">
            <w:pPr>
              <w:spacing w:after="0" w:line="252" w:lineRule="auto"/>
              <w:jc w:val="center"/>
            </w:pPr>
            <w:r>
              <w:rPr>
                <w:rFonts w:ascii="Times New Roman" w:hAnsi="Times New Roman" w:eastAsia="Times New Roman" w:cs="Times New Roman"/>
                <w:b/>
                <w:i w:val="0"/>
                <w:color w:val="000000"/>
                <w:sz w:val="21"/>
              </w:rPr>
              <w:t>Loại thuộc tính</w:t>
            </w:r>
          </w:p>
        </w:tc>
        <w:tc>
          <w:tcPr>
            <w:tcW w:w="558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2A4250">
            <w:pPr>
              <w:spacing w:after="0" w:line="252" w:lineRule="auto"/>
              <w:jc w:val="center"/>
            </w:pPr>
            <w:r>
              <w:rPr>
                <w:rFonts w:ascii="Times New Roman" w:hAnsi="Times New Roman" w:eastAsia="Times New Roman" w:cs="Times New Roman"/>
                <w:b/>
                <w:i w:val="0"/>
                <w:color w:val="000000"/>
                <w:sz w:val="21"/>
              </w:rPr>
              <w:t>Ý nghĩa</w:t>
            </w:r>
          </w:p>
        </w:tc>
      </w:tr>
      <w:tr w14:paraId="4373FC3F">
        <w:tblPrEx>
          <w:tblCellMar>
            <w:top w:w="0" w:type="dxa"/>
            <w:left w:w="108" w:type="dxa"/>
            <w:bottom w:w="0" w:type="dxa"/>
            <w:right w:w="108" w:type="dxa"/>
          </w:tblCellMar>
        </w:tblPrEx>
        <w:trPr>
          <w:cantSplit/>
          <w:jc w:val="center"/>
        </w:trPr>
        <w:tc>
          <w:tcPr>
            <w:tcW w:w="15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070336">
            <w:pPr>
              <w:spacing w:after="0" w:line="252" w:lineRule="auto"/>
              <w:jc w:val="left"/>
            </w:pPr>
            <w:r>
              <w:rPr>
                <w:rFonts w:ascii="Consolas" w:hAnsi="Consolas" w:eastAsia="Consolas" w:cs="Consolas"/>
                <w:b w:val="0"/>
                <w:i w:val="0"/>
                <w:color w:val="000000"/>
                <w:sz w:val="19"/>
              </w:rPr>
              <w:t>#</w:t>
            </w:r>
          </w:p>
        </w:tc>
        <w:tc>
          <w:tcPr>
            <w:tcW w:w="2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0C034B">
            <w:pPr>
              <w:spacing w:after="0" w:line="252" w:lineRule="auto"/>
              <w:jc w:val="left"/>
            </w:pPr>
            <w:r>
              <w:rPr>
                <w:rFonts w:ascii="Times New Roman" w:hAnsi="Times New Roman" w:eastAsia="Times New Roman" w:cs="Times New Roman"/>
                <w:b w:val="0"/>
                <w:i w:val="0"/>
                <w:color w:val="000000"/>
                <w:sz w:val="21"/>
              </w:rPr>
              <w:t>Định danh (khóa)</w:t>
            </w:r>
          </w:p>
        </w:tc>
        <w:tc>
          <w:tcPr>
            <w:tcW w:w="5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2DDA2D">
            <w:pPr>
              <w:spacing w:after="0" w:line="252" w:lineRule="auto"/>
              <w:jc w:val="left"/>
            </w:pPr>
            <w:r>
              <w:rPr>
                <w:rFonts w:ascii="Times New Roman" w:hAnsi="Times New Roman" w:eastAsia="Times New Roman" w:cs="Times New Roman"/>
                <w:b w:val="0"/>
                <w:i w:val="0"/>
                <w:color w:val="000000"/>
                <w:sz w:val="21"/>
              </w:rPr>
              <w:t xml:space="preserve">Xác định duy nhất một cá thể. Một thuộc tính là </w:t>
            </w:r>
            <w:r>
              <w:rPr>
                <w:rFonts w:ascii="Times New Roman" w:hAnsi="Times New Roman" w:eastAsia="Times New Roman" w:cs="Times New Roman"/>
                <w:b/>
                <w:i w:val="0"/>
                <w:color w:val="000000"/>
                <w:sz w:val="21"/>
              </w:rPr>
              <w:t>khóa đơn</w:t>
            </w:r>
            <w:r>
              <w:rPr>
                <w:rFonts w:ascii="Times New Roman" w:hAnsi="Times New Roman" w:eastAsia="Times New Roman" w:cs="Times New Roman"/>
                <w:b w:val="0"/>
                <w:i w:val="0"/>
                <w:color w:val="000000"/>
                <w:sz w:val="21"/>
              </w:rPr>
              <w:t xml:space="preserve">, nhiều thuộc tính là </w:t>
            </w:r>
            <w:r>
              <w:rPr>
                <w:rFonts w:ascii="Times New Roman" w:hAnsi="Times New Roman" w:eastAsia="Times New Roman" w:cs="Times New Roman"/>
                <w:b/>
                <w:i w:val="0"/>
                <w:color w:val="000000"/>
                <w:sz w:val="21"/>
              </w:rPr>
              <w:t>khóa kép</w:t>
            </w:r>
            <w:r>
              <w:rPr>
                <w:rFonts w:ascii="Times New Roman" w:hAnsi="Times New Roman" w:eastAsia="Times New Roman" w:cs="Times New Roman"/>
                <w:b w:val="0"/>
                <w:i w:val="0"/>
                <w:color w:val="000000"/>
                <w:sz w:val="21"/>
              </w:rPr>
              <w:t>. Không được rỗng.</w:t>
            </w:r>
          </w:p>
        </w:tc>
      </w:tr>
      <w:tr w14:paraId="0E6570D7">
        <w:tblPrEx>
          <w:tblCellMar>
            <w:top w:w="0" w:type="dxa"/>
            <w:left w:w="108" w:type="dxa"/>
            <w:bottom w:w="0" w:type="dxa"/>
            <w:right w:w="108" w:type="dxa"/>
          </w:tblCellMar>
        </w:tblPrEx>
        <w:trPr>
          <w:cantSplit/>
          <w:jc w:val="center"/>
        </w:trPr>
        <w:tc>
          <w:tcPr>
            <w:tcW w:w="15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45F41F">
            <w:pPr>
              <w:spacing w:after="0" w:line="252" w:lineRule="auto"/>
              <w:jc w:val="left"/>
            </w:pPr>
            <w:r>
              <w:rPr>
                <w:rFonts w:ascii="Times New Roman" w:hAnsi="Times New Roman" w:eastAsia="Times New Roman" w:cs="Times New Roman"/>
                <w:b w:val="0"/>
                <w:i w:val="0"/>
                <w:color w:val="000000"/>
                <w:sz w:val="21"/>
              </w:rPr>
              <w:t>(để trống)</w:t>
            </w:r>
          </w:p>
        </w:tc>
        <w:tc>
          <w:tcPr>
            <w:tcW w:w="2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8AA6F3">
            <w:pPr>
              <w:spacing w:after="0" w:line="252" w:lineRule="auto"/>
              <w:jc w:val="left"/>
            </w:pPr>
            <w:r>
              <w:rPr>
                <w:rFonts w:ascii="Times New Roman" w:hAnsi="Times New Roman" w:eastAsia="Times New Roman" w:cs="Times New Roman"/>
                <w:b w:val="0"/>
                <w:i w:val="0"/>
                <w:color w:val="000000"/>
                <w:sz w:val="21"/>
              </w:rPr>
              <w:t>Mô tả</w:t>
            </w:r>
          </w:p>
        </w:tc>
        <w:tc>
          <w:tcPr>
            <w:tcW w:w="5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1C484C">
            <w:pPr>
              <w:spacing w:after="0" w:line="252" w:lineRule="auto"/>
              <w:jc w:val="left"/>
            </w:pPr>
            <w:r>
              <w:rPr>
                <w:rFonts w:ascii="Times New Roman" w:hAnsi="Times New Roman" w:eastAsia="Times New Roman" w:cs="Times New Roman"/>
                <w:b w:val="0"/>
                <w:i w:val="0"/>
                <w:color w:val="000000"/>
                <w:sz w:val="21"/>
              </w:rPr>
              <w:t>Làm rõ tính chất của cá thể; giá trị có thể trùng giữa các cá thể.</w:t>
            </w:r>
          </w:p>
        </w:tc>
      </w:tr>
      <w:tr w14:paraId="7E5E0AB7">
        <w:tblPrEx>
          <w:tblCellMar>
            <w:top w:w="0" w:type="dxa"/>
            <w:left w:w="108" w:type="dxa"/>
            <w:bottom w:w="0" w:type="dxa"/>
            <w:right w:w="108" w:type="dxa"/>
          </w:tblCellMar>
        </w:tblPrEx>
        <w:trPr>
          <w:cantSplit/>
          <w:jc w:val="center"/>
        </w:trPr>
        <w:tc>
          <w:tcPr>
            <w:tcW w:w="15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D1C983">
            <w:pPr>
              <w:spacing w:after="0" w:line="252" w:lineRule="auto"/>
              <w:jc w:val="left"/>
            </w:pPr>
            <w:r>
              <w:rPr>
                <w:rFonts w:ascii="Consolas" w:hAnsi="Consolas" w:eastAsia="Consolas" w:cs="Consolas"/>
                <w:b w:val="0"/>
                <w:i w:val="0"/>
                <w:color w:val="000000"/>
                <w:sz w:val="19"/>
              </w:rPr>
              <w:t>QH → X</w:t>
            </w:r>
          </w:p>
        </w:tc>
        <w:tc>
          <w:tcPr>
            <w:tcW w:w="2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B1C1F7">
            <w:pPr>
              <w:spacing w:after="0" w:line="252" w:lineRule="auto"/>
              <w:jc w:val="left"/>
            </w:pPr>
            <w:r>
              <w:rPr>
                <w:rFonts w:ascii="Times New Roman" w:hAnsi="Times New Roman" w:eastAsia="Times New Roman" w:cs="Times New Roman"/>
                <w:b w:val="0"/>
                <w:i w:val="0"/>
                <w:color w:val="000000"/>
                <w:sz w:val="21"/>
              </w:rPr>
              <w:t>Quan hệ</w:t>
            </w:r>
          </w:p>
        </w:tc>
        <w:tc>
          <w:tcPr>
            <w:tcW w:w="5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F24696">
            <w:pPr>
              <w:spacing w:after="0" w:line="252" w:lineRule="auto"/>
              <w:jc w:val="left"/>
            </w:pPr>
            <w:r>
              <w:rPr>
                <w:rFonts w:ascii="Times New Roman" w:hAnsi="Times New Roman" w:eastAsia="Times New Roman" w:cs="Times New Roman"/>
                <w:b w:val="0"/>
                <w:i w:val="0"/>
                <w:color w:val="000000"/>
                <w:sz w:val="21"/>
              </w:rPr>
              <w:t>Giá trị là định danh của một cá thể trong thực thể X, dùng để liên kết. Sau này thành khóa ngoại.</w:t>
            </w:r>
          </w:p>
        </w:tc>
      </w:tr>
      <w:tr w14:paraId="7AD3710C">
        <w:tblPrEx>
          <w:tblCellMar>
            <w:top w:w="0" w:type="dxa"/>
            <w:left w:w="108" w:type="dxa"/>
            <w:bottom w:w="0" w:type="dxa"/>
            <w:right w:w="108" w:type="dxa"/>
          </w:tblCellMar>
        </w:tblPrEx>
        <w:trPr>
          <w:cantSplit/>
          <w:jc w:val="center"/>
        </w:trPr>
        <w:tc>
          <w:tcPr>
            <w:tcW w:w="15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043B39">
            <w:pPr>
              <w:spacing w:after="0" w:line="252" w:lineRule="auto"/>
              <w:jc w:val="left"/>
            </w:pPr>
            <w:r>
              <w:rPr>
                <w:rFonts w:ascii="Consolas" w:hAnsi="Consolas" w:eastAsia="Consolas" w:cs="Consolas"/>
                <w:b w:val="0"/>
                <w:i w:val="0"/>
                <w:color w:val="000000"/>
                <w:sz w:val="19"/>
              </w:rPr>
              <w:t>R</w:t>
            </w:r>
          </w:p>
        </w:tc>
        <w:tc>
          <w:tcPr>
            <w:tcW w:w="2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95C97F">
            <w:pPr>
              <w:spacing w:after="0" w:line="252" w:lineRule="auto"/>
              <w:jc w:val="left"/>
            </w:pPr>
            <w:r>
              <w:rPr>
                <w:rFonts w:ascii="Times New Roman" w:hAnsi="Times New Roman" w:eastAsia="Times New Roman" w:cs="Times New Roman"/>
                <w:b w:val="0"/>
                <w:i w:val="0"/>
                <w:color w:val="000000"/>
                <w:sz w:val="21"/>
              </w:rPr>
              <w:t>Lặp</w:t>
            </w:r>
          </w:p>
        </w:tc>
        <w:tc>
          <w:tcPr>
            <w:tcW w:w="5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12F91F">
            <w:pPr>
              <w:spacing w:after="0" w:line="252" w:lineRule="auto"/>
              <w:jc w:val="left"/>
            </w:pPr>
            <w:r>
              <w:rPr>
                <w:rFonts w:ascii="Times New Roman" w:hAnsi="Times New Roman" w:eastAsia="Times New Roman" w:cs="Times New Roman"/>
                <w:b w:val="0"/>
                <w:i w:val="0"/>
                <w:color w:val="000000"/>
                <w:sz w:val="21"/>
              </w:rPr>
              <w:t xml:space="preserve">Nhận nhiều giá trị cho một cá thể. Chỉ xuất hiện ở bảng </w:t>
            </w:r>
            <w:r>
              <w:rPr>
                <w:rFonts w:ascii="Times New Roman" w:hAnsi="Times New Roman" w:eastAsia="Times New Roman" w:cs="Times New Roman"/>
                <w:b/>
                <w:i w:val="0"/>
                <w:color w:val="000000"/>
                <w:sz w:val="21"/>
              </w:rPr>
              <w:t>thuộc tính ban đầu</w:t>
            </w:r>
            <w:r>
              <w:rPr>
                <w:rFonts w:ascii="Times New Roman" w:hAnsi="Times New Roman" w:eastAsia="Times New Roman" w:cs="Times New Roman"/>
                <w:b w:val="0"/>
                <w:i w:val="0"/>
                <w:color w:val="000000"/>
                <w:sz w:val="21"/>
              </w:rPr>
              <w:t xml:space="preserve"> (mục 3.1.3). Bảng thực thể cuối cùng không còn R.</w:t>
            </w:r>
          </w:p>
        </w:tc>
      </w:tr>
      <w:tr w14:paraId="2B11FC12">
        <w:tblPrEx>
          <w:tblCellMar>
            <w:top w:w="0" w:type="dxa"/>
            <w:left w:w="108" w:type="dxa"/>
            <w:bottom w:w="0" w:type="dxa"/>
            <w:right w:w="108" w:type="dxa"/>
          </w:tblCellMar>
        </w:tblPrEx>
        <w:trPr>
          <w:cantSplit/>
          <w:jc w:val="center"/>
        </w:trPr>
        <w:tc>
          <w:tcPr>
            <w:tcW w:w="15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1A4BB5">
            <w:pPr>
              <w:spacing w:after="0" w:line="252" w:lineRule="auto"/>
              <w:jc w:val="left"/>
            </w:pPr>
            <w:r>
              <w:rPr>
                <w:rFonts w:ascii="Consolas" w:hAnsi="Consolas" w:eastAsia="Consolas" w:cs="Consolas"/>
                <w:b w:val="0"/>
                <w:i w:val="0"/>
                <w:color w:val="000000"/>
                <w:sz w:val="19"/>
              </w:rPr>
              <w:t>S</w:t>
            </w:r>
          </w:p>
        </w:tc>
        <w:tc>
          <w:tcPr>
            <w:tcW w:w="23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1E3216">
            <w:pPr>
              <w:spacing w:after="0" w:line="252" w:lineRule="auto"/>
              <w:jc w:val="left"/>
            </w:pPr>
            <w:r>
              <w:rPr>
                <w:rFonts w:ascii="Times New Roman" w:hAnsi="Times New Roman" w:eastAsia="Times New Roman" w:cs="Times New Roman"/>
                <w:b w:val="0"/>
                <w:i w:val="0"/>
                <w:color w:val="000000"/>
                <w:sz w:val="21"/>
              </w:rPr>
              <w:t>Thứ sinh</w:t>
            </w:r>
          </w:p>
        </w:tc>
        <w:tc>
          <w:tcPr>
            <w:tcW w:w="5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0BEA71">
            <w:pPr>
              <w:spacing w:after="0" w:line="252" w:lineRule="auto"/>
              <w:jc w:val="left"/>
            </w:pPr>
            <w:r>
              <w:rPr>
                <w:rFonts w:ascii="Times New Roman" w:hAnsi="Times New Roman" w:eastAsia="Times New Roman" w:cs="Times New Roman"/>
                <w:b w:val="0"/>
                <w:i w:val="0"/>
                <w:color w:val="000000"/>
                <w:sz w:val="21"/>
              </w:rPr>
              <w:t xml:space="preserve">Tính hoặc suy ra được từ thuộc tính khác. Mặc định </w:t>
            </w:r>
            <w:r>
              <w:rPr>
                <w:rFonts w:ascii="Times New Roman" w:hAnsi="Times New Roman" w:eastAsia="Times New Roman" w:cs="Times New Roman"/>
                <w:b/>
                <w:i w:val="0"/>
                <w:color w:val="000000"/>
                <w:sz w:val="21"/>
              </w:rPr>
              <w:t>không lưu</w:t>
            </w:r>
            <w:r>
              <w:rPr>
                <w:rFonts w:ascii="Times New Roman" w:hAnsi="Times New Roman" w:eastAsia="Times New Roman" w:cs="Times New Roman"/>
                <w:b w:val="0"/>
                <w:i w:val="0"/>
                <w:color w:val="000000"/>
                <w:sz w:val="21"/>
              </w:rPr>
              <w:t xml:space="preserve">. Riêng loại </w:t>
            </w:r>
            <w:r>
              <w:rPr>
                <w:rFonts w:ascii="Times New Roman" w:hAnsi="Times New Roman" w:eastAsia="Times New Roman" w:cs="Times New Roman"/>
                <w:b w:val="0"/>
                <w:i/>
                <w:color w:val="000000"/>
                <w:sz w:val="21"/>
              </w:rPr>
              <w:t>S – chốt</w:t>
            </w:r>
            <w:r>
              <w:rPr>
                <w:rFonts w:ascii="Times New Roman" w:hAnsi="Times New Roman" w:eastAsia="Times New Roman" w:cs="Times New Roman"/>
                <w:b w:val="0"/>
                <w:i w:val="0"/>
                <w:color w:val="000000"/>
                <w:sz w:val="21"/>
              </w:rPr>
              <w:t xml:space="preserve"> được giữ lại theo nguyên tắc ở mục 3.1.5.</w:t>
            </w:r>
          </w:p>
        </w:tc>
      </w:tr>
    </w:tbl>
    <w:p w14:paraId="7AF7ED86">
      <w:pPr>
        <w:spacing w:after="40"/>
      </w:pPr>
    </w:p>
    <w:p w14:paraId="67F95671">
      <w:pPr>
        <w:spacing w:after="120"/>
        <w:jc w:val="both"/>
      </w:pPr>
      <w:r>
        <w:rPr>
          <w:rFonts w:ascii="Times New Roman" w:hAnsi="Times New Roman" w:eastAsia="Times New Roman" w:cs="Times New Roman"/>
          <w:b w:val="0"/>
          <w:i w:val="0"/>
          <w:color w:val="000000"/>
          <w:sz w:val="24"/>
        </w:rPr>
        <w:t xml:space="preserve">Quy ước đặt tên: tên thực thể và tên thuộc tính viết có dấu. </w:t>
      </w:r>
      <w:r>
        <w:rPr>
          <w:rFonts w:ascii="Times New Roman" w:hAnsi="Times New Roman" w:eastAsia="Times New Roman" w:cs="Times New Roman"/>
          <w:b/>
          <w:i w:val="0"/>
          <w:color w:val="000000"/>
          <w:sz w:val="24"/>
        </w:rPr>
        <w:t>Tên tệp và tên trường viết không dấu, dạng PascalCase</w:t>
      </w:r>
      <w:r>
        <w:rPr>
          <w:rFonts w:ascii="Times New Roman" w:hAnsi="Times New Roman" w:eastAsia="Times New Roman" w:cs="Times New Roman"/>
          <w:b w:val="0"/>
          <w:i w:val="0"/>
          <w:color w:val="000000"/>
          <w:sz w:val="24"/>
        </w:rPr>
        <w:t xml:space="preserve">, và sẽ dùng nguyên văn ở </w:t>
      </w:r>
      <w:r>
        <w:rPr>
          <w:rFonts w:ascii="Consolas" w:hAnsi="Consolas" w:eastAsia="Consolas" w:cs="Consolas"/>
          <w:b w:val="0"/>
          <w:i w:val="0"/>
          <w:color w:val="000000"/>
          <w:sz w:val="22"/>
        </w:rPr>
        <w:t>csdl/schema.sql</w:t>
      </w:r>
      <w:r>
        <w:rPr>
          <w:rFonts w:ascii="Times New Roman" w:hAnsi="Times New Roman" w:eastAsia="Times New Roman" w:cs="Times New Roman"/>
          <w:b w:val="0"/>
          <w:i w:val="0"/>
          <w:color w:val="000000"/>
          <w:sz w:val="24"/>
        </w:rPr>
        <w:t xml:space="preserve"> (3.4). Kiểu dữ liệu vật lý chưa xét ở bước này, đúng như bài giảng: </w:t>
      </w:r>
      <w:r>
        <w:rPr>
          <w:rFonts w:ascii="Times New Roman" w:hAnsi="Times New Roman" w:eastAsia="Times New Roman" w:cs="Times New Roman"/>
          <w:b w:val="0"/>
          <w:i/>
          <w:color w:val="000000"/>
          <w:sz w:val="24"/>
        </w:rPr>
        <w:t>"không quan tâm đến cấu trúc lưu trữ vật lý (kiểu, loại) của bảng thực thể"</w:t>
      </w:r>
      <w:r>
        <w:rPr>
          <w:rFonts w:ascii="Times New Roman" w:hAnsi="Times New Roman" w:eastAsia="Times New Roman" w:cs="Times New Roman"/>
          <w:b w:val="0"/>
          <w:i w:val="0"/>
          <w:color w:val="000000"/>
          <w:sz w:val="24"/>
        </w:rPr>
        <w:t>.</w:t>
      </w:r>
    </w:p>
    <w:p w14:paraId="614AE0B1">
      <w:pPr>
        <w:pStyle w:val="3"/>
      </w:pPr>
      <w:bookmarkStart w:id="5" w:name="_Toc213"/>
      <w:r>
        <w:t>3.1.2 Bước 1 – Rà soát 20 đối tượng dữ liệu của Bài tập 1</w:t>
      </w:r>
      <w:bookmarkEnd w:id="5"/>
    </w:p>
    <w:p w14:paraId="46567DF8">
      <w:pPr>
        <w:spacing w:after="120"/>
        <w:jc w:val="both"/>
      </w:pPr>
      <w:r>
        <w:rPr>
          <w:rFonts w:ascii="Times New Roman" w:hAnsi="Times New Roman" w:eastAsia="Times New Roman" w:cs="Times New Roman"/>
          <w:b w:val="0"/>
          <w:i w:val="0"/>
          <w:color w:val="000000"/>
          <w:sz w:val="24"/>
        </w:rPr>
        <w:t xml:space="preserve">Mỗi đối tượng BT1 được xử lý theo một trong 4 cách: </w:t>
      </w:r>
      <w:r>
        <w:rPr>
          <w:rFonts w:ascii="Times New Roman" w:hAnsi="Times New Roman" w:eastAsia="Times New Roman" w:cs="Times New Roman"/>
          <w:b/>
          <w:i w:val="0"/>
          <w:color w:val="000000"/>
          <w:sz w:val="24"/>
        </w:rPr>
        <w:t>giữ</w:t>
      </w:r>
      <w:r>
        <w:rPr>
          <w:rFonts w:ascii="Times New Roman" w:hAnsi="Times New Roman" w:eastAsia="Times New Roman" w:cs="Times New Roman"/>
          <w:b w:val="0"/>
          <w:i w:val="0"/>
          <w:color w:val="000000"/>
          <w:sz w:val="24"/>
        </w:rPr>
        <w:t xml:space="preserve"> nguyên, </w:t>
      </w:r>
      <w:r>
        <w:rPr>
          <w:rFonts w:ascii="Times New Roman" w:hAnsi="Times New Roman" w:eastAsia="Times New Roman" w:cs="Times New Roman"/>
          <w:b/>
          <w:i w:val="0"/>
          <w:color w:val="000000"/>
          <w:sz w:val="24"/>
        </w:rPr>
        <w:t>tách</w:t>
      </w:r>
      <w:r>
        <w:rPr>
          <w:rFonts w:ascii="Times New Roman" w:hAnsi="Times New Roman" w:eastAsia="Times New Roman" w:cs="Times New Roman"/>
          <w:b w:val="0"/>
          <w:i w:val="0"/>
          <w:color w:val="000000"/>
          <w:sz w:val="24"/>
        </w:rPr>
        <w:t xml:space="preserve"> (vì có thuộc tính lặp hoặc chứa hai đối tượng khác nhau), </w:t>
      </w:r>
      <w:r>
        <w:rPr>
          <w:rFonts w:ascii="Times New Roman" w:hAnsi="Times New Roman" w:eastAsia="Times New Roman" w:cs="Times New Roman"/>
          <w:b/>
          <w:i w:val="0"/>
          <w:color w:val="000000"/>
          <w:sz w:val="24"/>
        </w:rPr>
        <w:t>gộp</w:t>
      </w:r>
      <w:r>
        <w:rPr>
          <w:rFonts w:ascii="Times New Roman" w:hAnsi="Times New Roman" w:eastAsia="Times New Roman" w:cs="Times New Roman"/>
          <w:b w:val="0"/>
          <w:i w:val="0"/>
          <w:color w:val="000000"/>
          <w:sz w:val="24"/>
        </w:rPr>
        <w:t xml:space="preserve">, hoặc </w:t>
      </w:r>
      <w:r>
        <w:rPr>
          <w:rFonts w:ascii="Times New Roman" w:hAnsi="Times New Roman" w:eastAsia="Times New Roman" w:cs="Times New Roman"/>
          <w:b/>
          <w:i w:val="0"/>
          <w:color w:val="000000"/>
          <w:sz w:val="24"/>
        </w:rPr>
        <w:t>loại</w:t>
      </w:r>
      <w:r>
        <w:rPr>
          <w:rFonts w:ascii="Times New Roman" w:hAnsi="Times New Roman" w:eastAsia="Times New Roman" w:cs="Times New Roman"/>
          <w:b w:val="0"/>
          <w:i w:val="0"/>
          <w:color w:val="000000"/>
          <w:sz w:val="24"/>
        </w:rPr>
        <w:t xml:space="preserve"> (vì là thứ sinh hoặc ngoài phạm vi).</w:t>
      </w:r>
    </w:p>
    <w:tbl>
      <w:tblPr>
        <w:tblStyle w:val="12"/>
        <w:tblW w:w="0" w:type="auto"/>
        <w:jc w:val="center"/>
        <w:tblLayout w:type="fixed"/>
        <w:tblCellMar>
          <w:top w:w="0" w:type="dxa"/>
          <w:left w:w="108" w:type="dxa"/>
          <w:bottom w:w="0" w:type="dxa"/>
          <w:right w:w="108" w:type="dxa"/>
        </w:tblCellMar>
      </w:tblPr>
      <w:tblGrid>
        <w:gridCol w:w="720"/>
        <w:gridCol w:w="1374"/>
        <w:gridCol w:w="789"/>
        <w:gridCol w:w="3310"/>
        <w:gridCol w:w="3310"/>
      </w:tblGrid>
      <w:tr w14:paraId="6F1403BE">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895DA4">
            <w:pPr>
              <w:spacing w:after="0" w:line="252" w:lineRule="auto"/>
              <w:jc w:val="center"/>
            </w:pPr>
            <w:r>
              <w:rPr>
                <w:rFonts w:ascii="Times New Roman" w:hAnsi="Times New Roman" w:eastAsia="Times New Roman" w:cs="Times New Roman"/>
                <w:b/>
                <w:i w:val="0"/>
                <w:color w:val="000000"/>
                <w:sz w:val="19"/>
              </w:rPr>
              <w:t>STT</w:t>
            </w:r>
          </w:p>
        </w:tc>
        <w:tc>
          <w:tcPr>
            <w:tcW w:w="13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CDE5B51">
            <w:pPr>
              <w:spacing w:after="0" w:line="252" w:lineRule="auto"/>
              <w:jc w:val="center"/>
            </w:pPr>
            <w:r>
              <w:rPr>
                <w:rFonts w:ascii="Times New Roman" w:hAnsi="Times New Roman" w:eastAsia="Times New Roman" w:cs="Times New Roman"/>
                <w:b/>
                <w:i w:val="0"/>
                <w:color w:val="000000"/>
                <w:sz w:val="19"/>
              </w:rPr>
              <w:t>Đối tượng BT1</w:t>
            </w:r>
          </w:p>
        </w:tc>
        <w:tc>
          <w:tcPr>
            <w:tcW w:w="78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3481F2">
            <w:pPr>
              <w:spacing w:after="0" w:line="252" w:lineRule="auto"/>
              <w:jc w:val="center"/>
            </w:pPr>
            <w:r>
              <w:rPr>
                <w:rFonts w:ascii="Times New Roman" w:hAnsi="Times New Roman" w:eastAsia="Times New Roman" w:cs="Times New Roman"/>
                <w:b/>
                <w:i w:val="0"/>
                <w:color w:val="000000"/>
                <w:sz w:val="19"/>
              </w:rPr>
              <w:t>Xử lý</w:t>
            </w:r>
          </w:p>
        </w:tc>
        <w:tc>
          <w:tcPr>
            <w:tcW w:w="331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BF88128">
            <w:pPr>
              <w:spacing w:after="0" w:line="252" w:lineRule="auto"/>
              <w:jc w:val="center"/>
            </w:pPr>
            <w:r>
              <w:rPr>
                <w:rFonts w:ascii="Times New Roman" w:hAnsi="Times New Roman" w:eastAsia="Times New Roman" w:cs="Times New Roman"/>
                <w:b/>
                <w:i w:val="0"/>
                <w:color w:val="000000"/>
                <w:sz w:val="19"/>
              </w:rPr>
              <w:t>Thực thể thiết kế</w:t>
            </w:r>
          </w:p>
        </w:tc>
        <w:tc>
          <w:tcPr>
            <w:tcW w:w="331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B0A576">
            <w:pPr>
              <w:spacing w:after="0" w:line="252" w:lineRule="auto"/>
              <w:jc w:val="center"/>
            </w:pPr>
            <w:r>
              <w:rPr>
                <w:rFonts w:ascii="Times New Roman" w:hAnsi="Times New Roman" w:eastAsia="Times New Roman" w:cs="Times New Roman"/>
                <w:b/>
                <w:i w:val="0"/>
                <w:color w:val="000000"/>
                <w:sz w:val="19"/>
              </w:rPr>
              <w:t>Lý do</w:t>
            </w:r>
          </w:p>
        </w:tc>
      </w:tr>
      <w:tr w14:paraId="3B7A8D5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F7BA22">
            <w:pPr>
              <w:spacing w:after="0" w:line="252" w:lineRule="auto"/>
              <w:jc w:val="left"/>
            </w:pPr>
            <w:r>
              <w:rPr>
                <w:rFonts w:ascii="Times New Roman" w:hAnsi="Times New Roman" w:eastAsia="Times New Roman" w:cs="Times New Roman"/>
                <w:b w:val="0"/>
                <w:i w:val="0"/>
                <w:color w:val="000000"/>
                <w:sz w:val="19"/>
              </w:rPr>
              <w:t>1</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909E06">
            <w:pPr>
              <w:spacing w:after="0" w:line="252" w:lineRule="auto"/>
              <w:jc w:val="left"/>
            </w:pPr>
            <w:r>
              <w:rPr>
                <w:rFonts w:ascii="Times New Roman" w:hAnsi="Times New Roman" w:eastAsia="Times New Roman" w:cs="Times New Roman"/>
                <w:b w:val="0"/>
                <w:i w:val="0"/>
                <w:color w:val="000000"/>
                <w:sz w:val="19"/>
              </w:rPr>
              <w:t>Tài khoản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B14651">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4B5DF0">
            <w:pPr>
              <w:spacing w:after="0" w:line="252" w:lineRule="auto"/>
              <w:jc w:val="left"/>
            </w:pPr>
            <w:r>
              <w:rPr>
                <w:rFonts w:ascii="Times New Roman" w:hAnsi="Times New Roman" w:eastAsia="Times New Roman" w:cs="Times New Roman"/>
                <w:b w:val="0"/>
                <w:i w:val="0"/>
                <w:color w:val="000000"/>
                <w:sz w:val="19"/>
              </w:rPr>
              <w:t>TaiKhoan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2B6937">
            <w:pPr>
              <w:spacing w:after="0" w:line="252" w:lineRule="auto"/>
              <w:jc w:val="left"/>
            </w:pPr>
            <w:r>
              <w:rPr>
                <w:rFonts w:ascii="Times New Roman" w:hAnsi="Times New Roman" w:eastAsia="Times New Roman" w:cs="Times New Roman"/>
                <w:b w:val="0"/>
                <w:i w:val="0"/>
                <w:color w:val="000000"/>
                <w:sz w:val="19"/>
              </w:rPr>
              <w:t>–</w:t>
            </w:r>
          </w:p>
        </w:tc>
      </w:tr>
      <w:tr w14:paraId="40DF84D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48BE66">
            <w:pPr>
              <w:spacing w:after="0" w:line="252" w:lineRule="auto"/>
              <w:jc w:val="left"/>
            </w:pPr>
            <w:r>
              <w:rPr>
                <w:rFonts w:ascii="Times New Roman" w:hAnsi="Times New Roman" w:eastAsia="Times New Roman" w:cs="Times New Roman"/>
                <w:b w:val="0"/>
                <w:i w:val="0"/>
                <w:color w:val="000000"/>
                <w:sz w:val="19"/>
              </w:rPr>
              <w:t>2</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0D3B0C">
            <w:pPr>
              <w:spacing w:after="0" w:line="252" w:lineRule="auto"/>
              <w:jc w:val="left"/>
            </w:pPr>
            <w:r>
              <w:rPr>
                <w:rFonts w:ascii="Times New Roman" w:hAnsi="Times New Roman" w:eastAsia="Times New Roman" w:cs="Times New Roman"/>
                <w:b w:val="0"/>
                <w:i w:val="0"/>
                <w:color w:val="000000"/>
                <w:sz w:val="19"/>
              </w:rPr>
              <w:t>Học viên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325D51">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1C2BB3">
            <w:pPr>
              <w:spacing w:after="0" w:line="252" w:lineRule="auto"/>
              <w:jc w:val="left"/>
            </w:pPr>
            <w:r>
              <w:rPr>
                <w:rFonts w:ascii="Times New Roman" w:hAnsi="Times New Roman" w:eastAsia="Times New Roman" w:cs="Times New Roman"/>
                <w:b w:val="0"/>
                <w:i w:val="0"/>
                <w:color w:val="000000"/>
                <w:sz w:val="19"/>
              </w:rPr>
              <w:t>HocVien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4F55B9">
            <w:pPr>
              <w:spacing w:after="0" w:line="252" w:lineRule="auto"/>
              <w:jc w:val="left"/>
            </w:pPr>
            <w:r>
              <w:rPr>
                <w:rFonts w:ascii="Times New Roman" w:hAnsi="Times New Roman" w:eastAsia="Times New Roman" w:cs="Times New Roman"/>
                <w:b w:val="0"/>
                <w:i w:val="0"/>
                <w:color w:val="000000"/>
                <w:sz w:val="19"/>
              </w:rPr>
              <w:t>Thông tin phụ huynh trong hồ sơ học viên là nhóm lặp, được tách sang dòng 3.</w:t>
            </w:r>
          </w:p>
        </w:tc>
      </w:tr>
      <w:tr w14:paraId="475B914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51E8C2">
            <w:pPr>
              <w:spacing w:after="0" w:line="252" w:lineRule="auto"/>
              <w:jc w:val="left"/>
            </w:pPr>
            <w:r>
              <w:rPr>
                <w:rFonts w:ascii="Times New Roman" w:hAnsi="Times New Roman" w:eastAsia="Times New Roman" w:cs="Times New Roman"/>
                <w:b w:val="0"/>
                <w:i w:val="0"/>
                <w:color w:val="000000"/>
                <w:sz w:val="19"/>
              </w:rPr>
              <w:t>3</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AE286E">
            <w:pPr>
              <w:spacing w:after="0" w:line="252" w:lineRule="auto"/>
              <w:jc w:val="left"/>
            </w:pPr>
            <w:r>
              <w:rPr>
                <w:rFonts w:ascii="Times New Roman" w:hAnsi="Times New Roman" w:eastAsia="Times New Roman" w:cs="Times New Roman"/>
                <w:b w:val="0"/>
                <w:i w:val="0"/>
                <w:color w:val="000000"/>
                <w:sz w:val="19"/>
              </w:rPr>
              <w:t>Phụ huynh</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BA5A89">
            <w:pPr>
              <w:spacing w:after="0" w:line="252" w:lineRule="auto"/>
              <w:jc w:val="left"/>
            </w:pPr>
            <w:r>
              <w:rPr>
                <w:rFonts w:ascii="Times New Roman" w:hAnsi="Times New Roman" w:eastAsia="Times New Roman" w:cs="Times New Roman"/>
                <w:b w:val="0"/>
                <w:i w:val="0"/>
                <w:color w:val="000000"/>
                <w:sz w:val="19"/>
              </w:rPr>
              <w:t>Tách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293B5A">
            <w:pPr>
              <w:spacing w:after="0" w:line="252" w:lineRule="auto"/>
              <w:jc w:val="left"/>
            </w:pPr>
            <w:r>
              <w:rPr>
                <w:rFonts w:ascii="Times New Roman" w:hAnsi="Times New Roman" w:eastAsia="Times New Roman" w:cs="Times New Roman"/>
                <w:b w:val="0"/>
                <w:i w:val="0"/>
                <w:color w:val="000000"/>
                <w:sz w:val="19"/>
              </w:rPr>
              <w:t>PhuHuynh + HocVienPhuHuynh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88D54">
            <w:pPr>
              <w:spacing w:after="0" w:line="252" w:lineRule="auto"/>
              <w:jc w:val="left"/>
            </w:pPr>
            <w:r>
              <w:rPr>
                <w:rFonts w:ascii="Times New Roman" w:hAnsi="Times New Roman" w:eastAsia="Times New Roman" w:cs="Times New Roman"/>
                <w:b w:val="0"/>
                <w:i w:val="0"/>
                <w:color w:val="000000"/>
                <w:sz w:val="19"/>
              </w:rPr>
              <w:t xml:space="preserve">Một phụ huynh theo dõi nhiều học viên (BT1), và một học viên có thể có cả bố lẫn mẹ. Đây là quan hệ N–N, có thuộc tính riêng là </w:t>
            </w:r>
            <w:r>
              <w:rPr>
                <w:rFonts w:ascii="Times New Roman" w:hAnsi="Times New Roman" w:eastAsia="Times New Roman" w:cs="Times New Roman"/>
                <w:b w:val="0"/>
                <w:i/>
                <w:color w:val="000000"/>
                <w:sz w:val="19"/>
              </w:rPr>
              <w:t>Quan hệ</w:t>
            </w:r>
            <w:r>
              <w:rPr>
                <w:rFonts w:ascii="Times New Roman" w:hAnsi="Times New Roman" w:eastAsia="Times New Roman" w:cs="Times New Roman"/>
                <w:b w:val="0"/>
                <w:i w:val="0"/>
                <w:color w:val="000000"/>
                <w:sz w:val="19"/>
              </w:rPr>
              <w:t>.</w:t>
            </w:r>
          </w:p>
        </w:tc>
      </w:tr>
      <w:tr w14:paraId="330CA65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77C018">
            <w:pPr>
              <w:spacing w:after="0" w:line="252" w:lineRule="auto"/>
              <w:jc w:val="left"/>
            </w:pPr>
            <w:r>
              <w:rPr>
                <w:rFonts w:ascii="Times New Roman" w:hAnsi="Times New Roman" w:eastAsia="Times New Roman" w:cs="Times New Roman"/>
                <w:b w:val="0"/>
                <w:i w:val="0"/>
                <w:color w:val="000000"/>
                <w:sz w:val="19"/>
              </w:rPr>
              <w:t>4</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88B121">
            <w:pPr>
              <w:spacing w:after="0" w:line="252" w:lineRule="auto"/>
              <w:jc w:val="left"/>
            </w:pPr>
            <w:r>
              <w:rPr>
                <w:rFonts w:ascii="Times New Roman" w:hAnsi="Times New Roman" w:eastAsia="Times New Roman" w:cs="Times New Roman"/>
                <w:b w:val="0"/>
                <w:i w:val="0"/>
                <w:color w:val="000000"/>
                <w:sz w:val="19"/>
              </w:rPr>
              <w:t>Giáo viên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A3C2B6">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AE7832">
            <w:pPr>
              <w:spacing w:after="0" w:line="252" w:lineRule="auto"/>
              <w:jc w:val="left"/>
            </w:pPr>
            <w:r>
              <w:rPr>
                <w:rFonts w:ascii="Times New Roman" w:hAnsi="Times New Roman" w:eastAsia="Times New Roman" w:cs="Times New Roman"/>
                <w:b w:val="0"/>
                <w:i w:val="0"/>
                <w:color w:val="000000"/>
                <w:sz w:val="19"/>
              </w:rPr>
              <w:t>GiaoVien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92B88E">
            <w:pPr>
              <w:spacing w:after="0" w:line="252" w:lineRule="auto"/>
              <w:jc w:val="left"/>
            </w:pPr>
            <w:r>
              <w:rPr>
                <w:rFonts w:ascii="Times New Roman" w:hAnsi="Times New Roman" w:eastAsia="Times New Roman" w:cs="Times New Roman"/>
                <w:b w:val="0"/>
                <w:i w:val="0"/>
                <w:color w:val="000000"/>
                <w:sz w:val="19"/>
              </w:rPr>
              <w:t>–</w:t>
            </w:r>
          </w:p>
        </w:tc>
      </w:tr>
      <w:tr w14:paraId="530BC46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4DEBD0">
            <w:pPr>
              <w:spacing w:after="0" w:line="252" w:lineRule="auto"/>
              <w:jc w:val="left"/>
            </w:pPr>
            <w:r>
              <w:rPr>
                <w:rFonts w:ascii="Times New Roman" w:hAnsi="Times New Roman" w:eastAsia="Times New Roman" w:cs="Times New Roman"/>
                <w:b w:val="0"/>
                <w:i w:val="0"/>
                <w:color w:val="000000"/>
                <w:sz w:val="19"/>
              </w:rPr>
              <w:t>5</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33B8D8">
            <w:pPr>
              <w:spacing w:after="0" w:line="252" w:lineRule="auto"/>
              <w:jc w:val="left"/>
            </w:pPr>
            <w:r>
              <w:rPr>
                <w:rFonts w:ascii="Times New Roman" w:hAnsi="Times New Roman" w:eastAsia="Times New Roman" w:cs="Times New Roman"/>
                <w:b w:val="0"/>
                <w:i w:val="0"/>
                <w:color w:val="000000"/>
                <w:sz w:val="19"/>
              </w:rPr>
              <w:t>Nhân viên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B5EC07">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7296E0">
            <w:pPr>
              <w:spacing w:after="0" w:line="252" w:lineRule="auto"/>
              <w:jc w:val="left"/>
            </w:pPr>
            <w:r>
              <w:rPr>
                <w:rFonts w:ascii="Times New Roman" w:hAnsi="Times New Roman" w:eastAsia="Times New Roman" w:cs="Times New Roman"/>
                <w:b w:val="0"/>
                <w:i w:val="0"/>
                <w:color w:val="000000"/>
                <w:sz w:val="19"/>
              </w:rPr>
              <w:t>NhanVien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BB5805">
            <w:pPr>
              <w:spacing w:after="0" w:line="252" w:lineRule="auto"/>
              <w:jc w:val="left"/>
            </w:pPr>
            <w:r>
              <w:rPr>
                <w:rFonts w:ascii="Times New Roman" w:hAnsi="Times New Roman" w:eastAsia="Times New Roman" w:cs="Times New Roman"/>
                <w:b w:val="0"/>
                <w:i w:val="0"/>
                <w:color w:val="000000"/>
                <w:sz w:val="19"/>
              </w:rPr>
              <w:t>–</w:t>
            </w:r>
          </w:p>
        </w:tc>
      </w:tr>
      <w:tr w14:paraId="6217BF2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A0B29C">
            <w:pPr>
              <w:spacing w:after="0" w:line="252" w:lineRule="auto"/>
              <w:jc w:val="left"/>
            </w:pPr>
            <w:r>
              <w:rPr>
                <w:rFonts w:ascii="Times New Roman" w:hAnsi="Times New Roman" w:eastAsia="Times New Roman" w:cs="Times New Roman"/>
                <w:b w:val="0"/>
                <w:i w:val="0"/>
                <w:color w:val="000000"/>
                <w:sz w:val="19"/>
              </w:rPr>
              <w:t>6</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7891AC">
            <w:pPr>
              <w:spacing w:after="0" w:line="252" w:lineRule="auto"/>
              <w:jc w:val="left"/>
            </w:pPr>
            <w:r>
              <w:rPr>
                <w:rFonts w:ascii="Times New Roman" w:hAnsi="Times New Roman" w:eastAsia="Times New Roman" w:cs="Times New Roman"/>
                <w:b w:val="0"/>
                <w:i w:val="0"/>
                <w:color w:val="000000"/>
                <w:sz w:val="19"/>
              </w:rPr>
              <w:t>Khóa học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451204">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35AD5E">
            <w:pPr>
              <w:spacing w:after="0" w:line="252" w:lineRule="auto"/>
              <w:jc w:val="left"/>
            </w:pPr>
            <w:r>
              <w:rPr>
                <w:rFonts w:ascii="Times New Roman" w:hAnsi="Times New Roman" w:eastAsia="Times New Roman" w:cs="Times New Roman"/>
                <w:b w:val="0"/>
                <w:i w:val="0"/>
                <w:color w:val="000000"/>
                <w:sz w:val="19"/>
              </w:rPr>
              <w:t>KhoaHoc</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C1F5D8">
            <w:pPr>
              <w:spacing w:after="0" w:line="252" w:lineRule="auto"/>
              <w:jc w:val="left"/>
            </w:pPr>
            <w:r>
              <w:rPr>
                <w:rFonts w:ascii="Times New Roman" w:hAnsi="Times New Roman" w:eastAsia="Times New Roman" w:cs="Times New Roman"/>
                <w:b w:val="0"/>
                <w:i w:val="0"/>
                <w:color w:val="000000"/>
                <w:sz w:val="19"/>
              </w:rPr>
              <w:t xml:space="preserve">Mục "chuẩn đầu ra" của BT1 tương ứng với thuộc tính </w:t>
            </w:r>
            <w:r>
              <w:rPr>
                <w:rFonts w:ascii="Times New Roman" w:hAnsi="Times New Roman" w:eastAsia="Times New Roman" w:cs="Times New Roman"/>
                <w:b w:val="0"/>
                <w:i/>
                <w:color w:val="000000"/>
                <w:sz w:val="19"/>
              </w:rPr>
              <w:t>Trình độ đầu ra</w:t>
            </w:r>
            <w:r>
              <w:rPr>
                <w:rFonts w:ascii="Times New Roman" w:hAnsi="Times New Roman" w:eastAsia="Times New Roman" w:cs="Times New Roman"/>
                <w:b w:val="0"/>
                <w:i w:val="0"/>
                <w:color w:val="000000"/>
                <w:sz w:val="19"/>
              </w:rPr>
              <w:t>.</w:t>
            </w:r>
          </w:p>
        </w:tc>
      </w:tr>
      <w:tr w14:paraId="5F5E989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D8A98E">
            <w:pPr>
              <w:spacing w:after="0" w:line="252" w:lineRule="auto"/>
              <w:jc w:val="left"/>
            </w:pPr>
            <w:r>
              <w:rPr>
                <w:rFonts w:ascii="Times New Roman" w:hAnsi="Times New Roman" w:eastAsia="Times New Roman" w:cs="Times New Roman"/>
                <w:b w:val="0"/>
                <w:i w:val="0"/>
                <w:color w:val="000000"/>
                <w:sz w:val="19"/>
              </w:rPr>
              <w:t>7</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0FEA1E">
            <w:pPr>
              <w:spacing w:after="0" w:line="252" w:lineRule="auto"/>
              <w:jc w:val="left"/>
            </w:pPr>
            <w:r>
              <w:rPr>
                <w:rFonts w:ascii="Times New Roman" w:hAnsi="Times New Roman" w:eastAsia="Times New Roman" w:cs="Times New Roman"/>
                <w:b w:val="0"/>
                <w:i w:val="0"/>
                <w:color w:val="000000"/>
                <w:sz w:val="19"/>
              </w:rPr>
              <w:t>Lớp học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BF1B88">
            <w:pPr>
              <w:spacing w:after="0" w:line="252" w:lineRule="auto"/>
              <w:jc w:val="left"/>
            </w:pPr>
            <w:r>
              <w:rPr>
                <w:rFonts w:ascii="Times New Roman" w:hAnsi="Times New Roman" w:eastAsia="Times New Roman" w:cs="Times New Roman"/>
                <w:b w:val="0"/>
                <w:i w:val="0"/>
                <w:color w:val="000000"/>
                <w:sz w:val="19"/>
              </w:rPr>
              <w:t>Tách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8E4CF">
            <w:pPr>
              <w:spacing w:after="0" w:line="252" w:lineRule="auto"/>
              <w:jc w:val="left"/>
            </w:pPr>
            <w:r>
              <w:rPr>
                <w:rFonts w:ascii="Times New Roman" w:hAnsi="Times New Roman" w:eastAsia="Times New Roman" w:cs="Times New Roman"/>
                <w:b w:val="0"/>
                <w:i w:val="0"/>
                <w:color w:val="000000"/>
                <w:sz w:val="19"/>
              </w:rPr>
              <w:t>LopHoc + LichTuan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55330D">
            <w:pPr>
              <w:spacing w:after="0" w:line="252" w:lineRule="auto"/>
              <w:jc w:val="left"/>
            </w:pPr>
            <w:r>
              <w:rPr>
                <w:rFonts w:ascii="Times New Roman" w:hAnsi="Times New Roman" w:eastAsia="Times New Roman" w:cs="Times New Roman"/>
                <w:b w:val="0"/>
                <w:i/>
                <w:color w:val="000000"/>
                <w:sz w:val="19"/>
              </w:rPr>
              <w:t>Lịch tuần</w:t>
            </w:r>
            <w:r>
              <w:rPr>
                <w:rFonts w:ascii="Times New Roman" w:hAnsi="Times New Roman" w:eastAsia="Times New Roman" w:cs="Times New Roman"/>
                <w:b w:val="0"/>
                <w:i w:val="0"/>
                <w:color w:val="000000"/>
                <w:sz w:val="19"/>
              </w:rPr>
              <w:t xml:space="preserve"> ("T3-T5 18:00-19:30") là thuộc tính lặp và không nguyên tố.</w:t>
            </w:r>
          </w:p>
        </w:tc>
      </w:tr>
      <w:tr w14:paraId="61FCF6F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5B9C82">
            <w:pPr>
              <w:spacing w:after="0" w:line="252" w:lineRule="auto"/>
              <w:jc w:val="left"/>
            </w:pPr>
            <w:r>
              <w:rPr>
                <w:rFonts w:ascii="Times New Roman" w:hAnsi="Times New Roman" w:eastAsia="Times New Roman" w:cs="Times New Roman"/>
                <w:b w:val="0"/>
                <w:i w:val="0"/>
                <w:color w:val="000000"/>
                <w:sz w:val="19"/>
              </w:rPr>
              <w:t>8</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7B0788">
            <w:pPr>
              <w:spacing w:after="0" w:line="252" w:lineRule="auto"/>
              <w:jc w:val="left"/>
            </w:pPr>
            <w:r>
              <w:rPr>
                <w:rFonts w:ascii="Times New Roman" w:hAnsi="Times New Roman" w:eastAsia="Times New Roman" w:cs="Times New Roman"/>
                <w:b w:val="0"/>
                <w:i w:val="0"/>
                <w:color w:val="000000"/>
                <w:sz w:val="19"/>
              </w:rPr>
              <w:t>Đăng ký học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3DCEE4">
            <w:pPr>
              <w:spacing w:after="0" w:line="252" w:lineRule="auto"/>
              <w:jc w:val="left"/>
            </w:pPr>
            <w:r>
              <w:rPr>
                <w:rFonts w:ascii="Times New Roman" w:hAnsi="Times New Roman" w:eastAsia="Times New Roman" w:cs="Times New Roman"/>
                <w:b w:val="0"/>
                <w:i w:val="0"/>
                <w:color w:val="000000"/>
                <w:sz w:val="19"/>
              </w:rPr>
              <w:t>Tách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84564B">
            <w:pPr>
              <w:spacing w:after="0" w:line="252" w:lineRule="auto"/>
              <w:jc w:val="left"/>
            </w:pPr>
            <w:r>
              <w:rPr>
                <w:rFonts w:ascii="Times New Roman" w:hAnsi="Times New Roman" w:eastAsia="Times New Roman" w:cs="Times New Roman"/>
                <w:b w:val="0"/>
                <w:i w:val="0"/>
                <w:color w:val="000000"/>
                <w:sz w:val="19"/>
              </w:rPr>
              <w:t>PhieuDangKy + DangKy</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2D8C16">
            <w:pPr>
              <w:spacing w:after="0" w:line="252" w:lineRule="auto"/>
              <w:jc w:val="left"/>
            </w:pPr>
            <w:r>
              <w:rPr>
                <w:rFonts w:ascii="Times New Roman" w:hAnsi="Times New Roman" w:eastAsia="Times New Roman" w:cs="Times New Roman"/>
                <w:b w:val="0"/>
                <w:i w:val="0"/>
                <w:color w:val="000000"/>
                <w:sz w:val="19"/>
              </w:rPr>
              <w:t>Một phiếu đăng ký có thể ghi nhiều lớp (chứng từ DK2026-0158 có 2 lớp). Mỗi lớp lại có trạng thái riêng: chuyển lớp, bảo lưu, nghỉ học.</w:t>
            </w:r>
          </w:p>
        </w:tc>
      </w:tr>
      <w:tr w14:paraId="26A73AA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958A19">
            <w:pPr>
              <w:spacing w:after="0" w:line="252" w:lineRule="auto"/>
              <w:jc w:val="left"/>
            </w:pPr>
            <w:r>
              <w:rPr>
                <w:rFonts w:ascii="Times New Roman" w:hAnsi="Times New Roman" w:eastAsia="Times New Roman" w:cs="Times New Roman"/>
                <w:b w:val="0"/>
                <w:i w:val="0"/>
                <w:color w:val="000000"/>
                <w:sz w:val="19"/>
              </w:rPr>
              <w:t>9</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7280C6">
            <w:pPr>
              <w:spacing w:after="0" w:line="252" w:lineRule="auto"/>
              <w:jc w:val="left"/>
            </w:pPr>
            <w:r>
              <w:rPr>
                <w:rFonts w:ascii="Times New Roman" w:hAnsi="Times New Roman" w:eastAsia="Times New Roman" w:cs="Times New Roman"/>
                <w:b w:val="0"/>
                <w:i w:val="0"/>
                <w:color w:val="000000"/>
                <w:sz w:val="19"/>
              </w:rPr>
              <w:t>Phòng học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27221A">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3AF594">
            <w:pPr>
              <w:spacing w:after="0" w:line="252" w:lineRule="auto"/>
              <w:jc w:val="left"/>
            </w:pPr>
            <w:r>
              <w:rPr>
                <w:rFonts w:ascii="Times New Roman" w:hAnsi="Times New Roman" w:eastAsia="Times New Roman" w:cs="Times New Roman"/>
                <w:b w:val="0"/>
                <w:i w:val="0"/>
                <w:color w:val="000000"/>
                <w:sz w:val="19"/>
              </w:rPr>
              <w:t>PhongHoc</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663EC2">
            <w:pPr>
              <w:spacing w:after="0" w:line="252" w:lineRule="auto"/>
              <w:jc w:val="left"/>
            </w:pPr>
            <w:r>
              <w:rPr>
                <w:rFonts w:ascii="Times New Roman" w:hAnsi="Times New Roman" w:eastAsia="Times New Roman" w:cs="Times New Roman"/>
                <w:b w:val="0"/>
                <w:i w:val="0"/>
                <w:color w:val="000000"/>
                <w:sz w:val="19"/>
              </w:rPr>
              <w:t xml:space="preserve">Bỏ thuộc tính </w:t>
            </w:r>
            <w:r>
              <w:rPr>
                <w:rFonts w:ascii="Times New Roman" w:hAnsi="Times New Roman" w:eastAsia="Times New Roman" w:cs="Times New Roman"/>
                <w:b w:val="0"/>
                <w:i/>
                <w:color w:val="000000"/>
                <w:sz w:val="19"/>
              </w:rPr>
              <w:t>Cơ sở</w:t>
            </w:r>
            <w:r>
              <w:rPr>
                <w:rFonts w:ascii="Times New Roman" w:hAnsi="Times New Roman" w:eastAsia="Times New Roman" w:cs="Times New Roman"/>
                <w:b w:val="0"/>
                <w:i w:val="0"/>
                <w:color w:val="000000"/>
                <w:sz w:val="19"/>
              </w:rPr>
              <w:t>, vì phạm vi chỉ có 1 cơ sở (báo cáo phân tích, chương 2).</w:t>
            </w:r>
          </w:p>
        </w:tc>
      </w:tr>
      <w:tr w14:paraId="42FC1F9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29D39F">
            <w:pPr>
              <w:spacing w:after="0" w:line="252" w:lineRule="auto"/>
              <w:jc w:val="left"/>
            </w:pPr>
            <w:r>
              <w:rPr>
                <w:rFonts w:ascii="Times New Roman" w:hAnsi="Times New Roman" w:eastAsia="Times New Roman" w:cs="Times New Roman"/>
                <w:b w:val="0"/>
                <w:i w:val="0"/>
                <w:color w:val="000000"/>
                <w:sz w:val="19"/>
              </w:rPr>
              <w:t>10</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DE39C3">
            <w:pPr>
              <w:spacing w:after="0" w:line="252" w:lineRule="auto"/>
              <w:jc w:val="left"/>
            </w:pPr>
            <w:r>
              <w:rPr>
                <w:rFonts w:ascii="Times New Roman" w:hAnsi="Times New Roman" w:eastAsia="Times New Roman" w:cs="Times New Roman"/>
                <w:b w:val="0"/>
                <w:i w:val="0"/>
                <w:color w:val="000000"/>
                <w:sz w:val="19"/>
              </w:rPr>
              <w:t>Lịch học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4C32CE">
            <w:pPr>
              <w:spacing w:after="0" w:line="252" w:lineRule="auto"/>
              <w:jc w:val="left"/>
            </w:pPr>
            <w:r>
              <w:rPr>
                <w:rFonts w:ascii="Times New Roman" w:hAnsi="Times New Roman" w:eastAsia="Times New Roman" w:cs="Times New Roman"/>
                <w:b w:val="0"/>
                <w:i w:val="0"/>
                <w:color w:val="000000"/>
                <w:sz w:val="19"/>
              </w:rPr>
              <w:t>Gộp</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226748">
            <w:pPr>
              <w:spacing w:after="0" w:line="252" w:lineRule="auto"/>
              <w:jc w:val="left"/>
            </w:pPr>
            <w:r>
              <w:rPr>
                <w:rFonts w:ascii="Times New Roman" w:hAnsi="Times New Roman" w:eastAsia="Times New Roman" w:cs="Times New Roman"/>
                <w:b w:val="0"/>
                <w:i w:val="0"/>
                <w:color w:val="000000"/>
                <w:sz w:val="19"/>
              </w:rPr>
              <w:t>BuoiHoc (lịch theo ngày), LichTuan (mẫu lịch trong tuần)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8778DE">
            <w:pPr>
              <w:spacing w:after="0" w:line="252" w:lineRule="auto"/>
              <w:jc w:val="left"/>
            </w:pPr>
            <w:r>
              <w:rPr>
                <w:rFonts w:ascii="Times New Roman" w:hAnsi="Times New Roman" w:eastAsia="Times New Roman" w:cs="Times New Roman"/>
                <w:b w:val="0"/>
                <w:i w:val="0"/>
                <w:color w:val="000000"/>
                <w:sz w:val="19"/>
              </w:rPr>
              <w:t>Theo BT1, "Lịch học" gồm lớp, giáo viên, ngày, giờ, phòng, tức là chính các buổi học đã xếp ngày. Phần lịch lặp lại trong tuần thuộc về LichTuan.</w:t>
            </w:r>
          </w:p>
        </w:tc>
      </w:tr>
      <w:tr w14:paraId="2588F59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B7CB71">
            <w:pPr>
              <w:spacing w:after="0" w:line="252" w:lineRule="auto"/>
              <w:jc w:val="left"/>
            </w:pPr>
            <w:r>
              <w:rPr>
                <w:rFonts w:ascii="Times New Roman" w:hAnsi="Times New Roman" w:eastAsia="Times New Roman" w:cs="Times New Roman"/>
                <w:b w:val="0"/>
                <w:i w:val="0"/>
                <w:color w:val="000000"/>
                <w:sz w:val="19"/>
              </w:rPr>
              <w:t>11</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DE3C1E">
            <w:pPr>
              <w:spacing w:after="0" w:line="252" w:lineRule="auto"/>
              <w:jc w:val="left"/>
            </w:pPr>
            <w:r>
              <w:rPr>
                <w:rFonts w:ascii="Times New Roman" w:hAnsi="Times New Roman" w:eastAsia="Times New Roman" w:cs="Times New Roman"/>
                <w:b w:val="0"/>
                <w:i w:val="0"/>
                <w:color w:val="000000"/>
                <w:sz w:val="19"/>
              </w:rPr>
              <w:t>Buổi học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AF7E36">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F00BAA">
            <w:pPr>
              <w:spacing w:after="0" w:line="252" w:lineRule="auto"/>
              <w:jc w:val="left"/>
            </w:pPr>
            <w:r>
              <w:rPr>
                <w:rFonts w:ascii="Times New Roman" w:hAnsi="Times New Roman" w:eastAsia="Times New Roman" w:cs="Times New Roman"/>
                <w:b w:val="0"/>
                <w:i w:val="0"/>
                <w:color w:val="000000"/>
                <w:sz w:val="19"/>
              </w:rPr>
              <w:t>BuoiHoc</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EC1CFE">
            <w:pPr>
              <w:spacing w:after="0" w:line="252" w:lineRule="auto"/>
              <w:jc w:val="left"/>
            </w:pPr>
            <w:r>
              <w:rPr>
                <w:rFonts w:ascii="Times New Roman" w:hAnsi="Times New Roman" w:eastAsia="Times New Roman" w:cs="Times New Roman"/>
                <w:b w:val="0"/>
                <w:i w:val="0"/>
                <w:color w:val="000000"/>
                <w:sz w:val="19"/>
              </w:rPr>
              <w:t>Nhận thêm các thuộc tính của dòng 10.</w:t>
            </w:r>
          </w:p>
        </w:tc>
      </w:tr>
      <w:tr w14:paraId="6FEFEA9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D6447B">
            <w:pPr>
              <w:spacing w:after="0" w:line="252" w:lineRule="auto"/>
              <w:jc w:val="left"/>
            </w:pPr>
            <w:r>
              <w:rPr>
                <w:rFonts w:ascii="Times New Roman" w:hAnsi="Times New Roman" w:eastAsia="Times New Roman" w:cs="Times New Roman"/>
                <w:b w:val="0"/>
                <w:i w:val="0"/>
                <w:color w:val="000000"/>
                <w:sz w:val="19"/>
              </w:rPr>
              <w:t>12</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596D10">
            <w:pPr>
              <w:spacing w:after="0" w:line="252" w:lineRule="auto"/>
              <w:jc w:val="left"/>
            </w:pPr>
            <w:r>
              <w:rPr>
                <w:rFonts w:ascii="Times New Roman" w:hAnsi="Times New Roman" w:eastAsia="Times New Roman" w:cs="Times New Roman"/>
                <w:b w:val="0"/>
                <w:i w:val="0"/>
                <w:color w:val="000000"/>
                <w:sz w:val="19"/>
              </w:rPr>
              <w:t>Điểm danh</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832CF5">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0AED99">
            <w:pPr>
              <w:spacing w:after="0" w:line="252" w:lineRule="auto"/>
              <w:jc w:val="left"/>
            </w:pPr>
            <w:r>
              <w:rPr>
                <w:rFonts w:ascii="Times New Roman" w:hAnsi="Times New Roman" w:eastAsia="Times New Roman" w:cs="Times New Roman"/>
                <w:b w:val="0"/>
                <w:i w:val="0"/>
                <w:color w:val="000000"/>
                <w:sz w:val="19"/>
              </w:rPr>
              <w:t>DiemDanh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E99A37">
            <w:pPr>
              <w:spacing w:after="0" w:line="252" w:lineRule="auto"/>
              <w:jc w:val="left"/>
            </w:pPr>
            <w:r>
              <w:rPr>
                <w:rFonts w:ascii="Times New Roman" w:hAnsi="Times New Roman" w:eastAsia="Times New Roman" w:cs="Times New Roman"/>
                <w:b w:val="0"/>
                <w:i w:val="0"/>
                <w:color w:val="000000"/>
                <w:sz w:val="19"/>
              </w:rPr>
              <w:t>–</w:t>
            </w:r>
          </w:p>
        </w:tc>
      </w:tr>
      <w:tr w14:paraId="153CEBA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7888DE">
            <w:pPr>
              <w:spacing w:after="0" w:line="252" w:lineRule="auto"/>
              <w:jc w:val="left"/>
            </w:pPr>
            <w:r>
              <w:rPr>
                <w:rFonts w:ascii="Times New Roman" w:hAnsi="Times New Roman" w:eastAsia="Times New Roman" w:cs="Times New Roman"/>
                <w:b w:val="0"/>
                <w:i w:val="0"/>
                <w:color w:val="000000"/>
                <w:sz w:val="19"/>
              </w:rPr>
              <w:t>13</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9A4884">
            <w:pPr>
              <w:spacing w:after="0" w:line="252" w:lineRule="auto"/>
              <w:jc w:val="left"/>
            </w:pPr>
            <w:r>
              <w:rPr>
                <w:rFonts w:ascii="Times New Roman" w:hAnsi="Times New Roman" w:eastAsia="Times New Roman" w:cs="Times New Roman"/>
                <w:b w:val="0"/>
                <w:i w:val="0"/>
                <w:color w:val="000000"/>
                <w:sz w:val="19"/>
              </w:rPr>
              <w:t>Học phí</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958472">
            <w:pPr>
              <w:spacing w:after="0" w:line="252" w:lineRule="auto"/>
              <w:jc w:val="left"/>
            </w:pPr>
            <w:r>
              <w:rPr>
                <w:rFonts w:ascii="Times New Roman" w:hAnsi="Times New Roman" w:eastAsia="Times New Roman" w:cs="Times New Roman"/>
                <w:b w:val="0"/>
                <w:i w:val="0"/>
                <w:color w:val="000000"/>
                <w:sz w:val="19"/>
              </w:rPr>
              <w:t>Tách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DF5188">
            <w:pPr>
              <w:spacing w:after="0" w:line="252" w:lineRule="auto"/>
              <w:jc w:val="left"/>
            </w:pPr>
            <w:r>
              <w:rPr>
                <w:rFonts w:ascii="Times New Roman" w:hAnsi="Times New Roman" w:eastAsia="Times New Roman" w:cs="Times New Roman"/>
                <w:b w:val="0"/>
                <w:i w:val="0"/>
                <w:color w:val="000000"/>
                <w:sz w:val="19"/>
              </w:rPr>
              <w:t>HocPhi + DotHocPhi</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EAA2B">
            <w:pPr>
              <w:spacing w:after="0" w:line="252" w:lineRule="auto"/>
              <w:jc w:val="left"/>
            </w:pPr>
            <w:r>
              <w:rPr>
                <w:rFonts w:ascii="Times New Roman" w:hAnsi="Times New Roman" w:eastAsia="Times New Roman" w:cs="Times New Roman"/>
                <w:b w:val="0"/>
                <w:i w:val="0"/>
                <w:color w:val="000000"/>
                <w:sz w:val="19"/>
              </w:rPr>
              <w:t>Một khoản học phí chia tối đa 2 đợt, mỗi đợt có số tiền và hạn đóng riêng (QT05), nên các đợt là nhóm lặp.</w:t>
            </w:r>
          </w:p>
        </w:tc>
      </w:tr>
      <w:tr w14:paraId="7B73746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A9B8A">
            <w:pPr>
              <w:spacing w:after="0" w:line="252" w:lineRule="auto"/>
              <w:jc w:val="left"/>
            </w:pPr>
            <w:r>
              <w:rPr>
                <w:rFonts w:ascii="Times New Roman" w:hAnsi="Times New Roman" w:eastAsia="Times New Roman" w:cs="Times New Roman"/>
                <w:b w:val="0"/>
                <w:i w:val="0"/>
                <w:color w:val="000000"/>
                <w:sz w:val="19"/>
              </w:rPr>
              <w:t>14</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215661">
            <w:pPr>
              <w:spacing w:after="0" w:line="252" w:lineRule="auto"/>
              <w:jc w:val="left"/>
            </w:pPr>
            <w:r>
              <w:rPr>
                <w:rFonts w:ascii="Times New Roman" w:hAnsi="Times New Roman" w:eastAsia="Times New Roman" w:cs="Times New Roman"/>
                <w:b w:val="0"/>
                <w:i w:val="0"/>
                <w:color w:val="000000"/>
                <w:sz w:val="19"/>
              </w:rPr>
              <w:t>Ưu đãi</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B59783">
            <w:pPr>
              <w:spacing w:after="0" w:line="252" w:lineRule="auto"/>
              <w:jc w:val="left"/>
            </w:pPr>
            <w:r>
              <w:rPr>
                <w:rFonts w:ascii="Times New Roman" w:hAnsi="Times New Roman" w:eastAsia="Times New Roman" w:cs="Times New Roman"/>
                <w:b w:val="0"/>
                <w:i w:val="0"/>
                <w:color w:val="000000"/>
                <w:sz w:val="19"/>
              </w:rPr>
              <w:t>Tách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7B7075">
            <w:pPr>
              <w:spacing w:after="0" w:line="252" w:lineRule="auto"/>
              <w:jc w:val="left"/>
            </w:pPr>
            <w:r>
              <w:rPr>
                <w:rFonts w:ascii="Times New Roman" w:hAnsi="Times New Roman" w:eastAsia="Times New Roman" w:cs="Times New Roman"/>
                <w:b w:val="0"/>
                <w:i w:val="0"/>
                <w:color w:val="000000"/>
                <w:sz w:val="19"/>
              </w:rPr>
              <w:t>UuDai + ApDungUuDai</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5934D6">
            <w:pPr>
              <w:spacing w:after="0" w:line="252" w:lineRule="auto"/>
              <w:jc w:val="left"/>
            </w:pPr>
            <w:r>
              <w:rPr>
                <w:rFonts w:ascii="Times New Roman" w:hAnsi="Times New Roman" w:eastAsia="Times New Roman" w:cs="Times New Roman"/>
                <w:b w:val="0"/>
                <w:i w:val="0"/>
                <w:color w:val="000000"/>
                <w:sz w:val="19"/>
              </w:rPr>
              <w:t>Một khoản học phí được hưởng nhiều ưu đãi cộng dồn (QT04), và một ưu đãi áp cho nhiều khoản: quan hệ N–N.</w:t>
            </w:r>
          </w:p>
        </w:tc>
      </w:tr>
      <w:tr w14:paraId="5672987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8DE33">
            <w:pPr>
              <w:spacing w:after="0" w:line="252" w:lineRule="auto"/>
              <w:jc w:val="left"/>
            </w:pPr>
            <w:r>
              <w:rPr>
                <w:rFonts w:ascii="Times New Roman" w:hAnsi="Times New Roman" w:eastAsia="Times New Roman" w:cs="Times New Roman"/>
                <w:b w:val="0"/>
                <w:i w:val="0"/>
                <w:color w:val="000000"/>
                <w:sz w:val="19"/>
              </w:rPr>
              <w:t>15</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B274B4">
            <w:pPr>
              <w:spacing w:after="0" w:line="252" w:lineRule="auto"/>
              <w:jc w:val="left"/>
            </w:pPr>
            <w:r>
              <w:rPr>
                <w:rFonts w:ascii="Times New Roman" w:hAnsi="Times New Roman" w:eastAsia="Times New Roman" w:cs="Times New Roman"/>
                <w:b w:val="0"/>
                <w:i w:val="0"/>
                <w:color w:val="000000"/>
                <w:sz w:val="19"/>
              </w:rPr>
              <w:t>Phiếu thu</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F7949E">
            <w:pPr>
              <w:spacing w:after="0" w:line="252" w:lineRule="auto"/>
              <w:jc w:val="left"/>
            </w:pPr>
            <w:r>
              <w:rPr>
                <w:rFonts w:ascii="Times New Roman" w:hAnsi="Times New Roman" w:eastAsia="Times New Roman" w:cs="Times New Roman"/>
                <w:b w:val="0"/>
                <w:i w:val="0"/>
                <w:color w:val="000000"/>
                <w:sz w:val="19"/>
              </w:rPr>
              <w:t>Tách</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468547">
            <w:pPr>
              <w:spacing w:after="0" w:line="252" w:lineRule="auto"/>
              <w:jc w:val="left"/>
            </w:pPr>
            <w:r>
              <w:rPr>
                <w:rFonts w:ascii="Times New Roman" w:hAnsi="Times New Roman" w:eastAsia="Times New Roman" w:cs="Times New Roman"/>
                <w:b w:val="0"/>
                <w:i w:val="0"/>
                <w:color w:val="000000"/>
                <w:sz w:val="19"/>
              </w:rPr>
              <w:t>PhieuThu + ChiTietPhieuThu</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017C77">
            <w:pPr>
              <w:spacing w:after="0" w:line="252" w:lineRule="auto"/>
              <w:jc w:val="left"/>
            </w:pPr>
            <w:r>
              <w:rPr>
                <w:rFonts w:ascii="Times New Roman" w:hAnsi="Times New Roman" w:eastAsia="Times New Roman" w:cs="Times New Roman"/>
                <w:b w:val="0"/>
                <w:i w:val="0"/>
                <w:color w:val="000000"/>
                <w:sz w:val="19"/>
              </w:rPr>
              <w:t>Một phiếu thu gồm nhiều dòng (lớp, đợt). Xem chứng từ PT2026-0731.</w:t>
            </w:r>
          </w:p>
        </w:tc>
      </w:tr>
      <w:tr w14:paraId="68944E8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6F2391">
            <w:pPr>
              <w:spacing w:after="0" w:line="252" w:lineRule="auto"/>
              <w:jc w:val="left"/>
            </w:pPr>
            <w:r>
              <w:rPr>
                <w:rFonts w:ascii="Times New Roman" w:hAnsi="Times New Roman" w:eastAsia="Times New Roman" w:cs="Times New Roman"/>
                <w:b w:val="0"/>
                <w:i w:val="0"/>
                <w:color w:val="000000"/>
                <w:sz w:val="19"/>
              </w:rPr>
              <w:t>16</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9DF50B">
            <w:pPr>
              <w:spacing w:after="0" w:line="252" w:lineRule="auto"/>
              <w:jc w:val="left"/>
            </w:pPr>
            <w:r>
              <w:rPr>
                <w:rFonts w:ascii="Times New Roman" w:hAnsi="Times New Roman" w:eastAsia="Times New Roman" w:cs="Times New Roman"/>
                <w:b w:val="0"/>
                <w:i w:val="0"/>
                <w:color w:val="000000"/>
                <w:sz w:val="19"/>
              </w:rPr>
              <w:t>Công nợ</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79635A">
            <w:pPr>
              <w:spacing w:after="0" w:line="252" w:lineRule="auto"/>
              <w:jc w:val="left"/>
            </w:pPr>
            <w:r>
              <w:rPr>
                <w:rFonts w:ascii="Times New Roman" w:hAnsi="Times New Roman" w:eastAsia="Times New Roman" w:cs="Times New Roman"/>
                <w:b/>
                <w:i w:val="0"/>
                <w:color w:val="000000"/>
                <w:sz w:val="19"/>
              </w:rPr>
              <w:t>Loại</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E891A7">
            <w:pPr>
              <w:spacing w:after="0" w:line="252" w:lineRule="auto"/>
              <w:jc w:val="left"/>
            </w:pPr>
            <w:r>
              <w:rPr>
                <w:rFonts w:ascii="Times New Roman" w:hAnsi="Times New Roman" w:eastAsia="Times New Roman" w:cs="Times New Roman"/>
                <w:b w:val="0"/>
                <w:i w:val="0"/>
                <w:color w:val="000000"/>
                <w:sz w:val="19"/>
              </w:rPr>
              <w:t>–</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E70822">
            <w:pPr>
              <w:spacing w:after="0" w:line="252" w:lineRule="auto"/>
              <w:jc w:val="left"/>
            </w:pPr>
            <w:r>
              <w:rPr>
                <w:rFonts w:ascii="Times New Roman" w:hAnsi="Times New Roman" w:eastAsia="Times New Roman" w:cs="Times New Roman"/>
                <w:b w:val="0"/>
                <w:i w:val="0"/>
                <w:color w:val="000000"/>
                <w:sz w:val="19"/>
              </w:rPr>
              <w:t>Thứ sinh: Công nợ = Phải nộp − Đã thu (QT10). Tính khi cần, không lưu.</w:t>
            </w:r>
          </w:p>
        </w:tc>
      </w:tr>
      <w:tr w14:paraId="758BBF1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7E485">
            <w:pPr>
              <w:spacing w:after="0" w:line="252" w:lineRule="auto"/>
              <w:jc w:val="left"/>
            </w:pPr>
            <w:r>
              <w:rPr>
                <w:rFonts w:ascii="Times New Roman" w:hAnsi="Times New Roman" w:eastAsia="Times New Roman" w:cs="Times New Roman"/>
                <w:b w:val="0"/>
                <w:i w:val="0"/>
                <w:color w:val="000000"/>
                <w:sz w:val="19"/>
              </w:rPr>
              <w:t>17</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828233">
            <w:pPr>
              <w:spacing w:after="0" w:line="252" w:lineRule="auto"/>
              <w:jc w:val="left"/>
            </w:pPr>
            <w:r>
              <w:rPr>
                <w:rFonts w:ascii="Times New Roman" w:hAnsi="Times New Roman" w:eastAsia="Times New Roman" w:cs="Times New Roman"/>
                <w:b w:val="0"/>
                <w:i w:val="0"/>
                <w:color w:val="000000"/>
                <w:sz w:val="19"/>
              </w:rPr>
              <w:t>Bảng điểm</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032828">
            <w:pPr>
              <w:spacing w:after="0" w:line="252" w:lineRule="auto"/>
              <w:jc w:val="left"/>
            </w:pPr>
            <w:r>
              <w:rPr>
                <w:rFonts w:ascii="Times New Roman" w:hAnsi="Times New Roman" w:eastAsia="Times New Roman" w:cs="Times New Roman"/>
                <w:b w:val="0"/>
                <w:i w:val="0"/>
                <w:color w:val="000000"/>
                <w:sz w:val="19"/>
              </w:rPr>
              <w:t>Đổi</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FB6176">
            <w:pPr>
              <w:spacing w:after="0" w:line="252" w:lineRule="auto"/>
              <w:jc w:val="left"/>
            </w:pPr>
            <w:r>
              <w:rPr>
                <w:rFonts w:ascii="Times New Roman" w:hAnsi="Times New Roman" w:eastAsia="Times New Roman" w:cs="Times New Roman"/>
                <w:b w:val="0"/>
                <w:i w:val="0"/>
                <w:color w:val="000000"/>
                <w:sz w:val="19"/>
              </w:rPr>
              <w:t>Diem</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D4367F">
            <w:pPr>
              <w:spacing w:after="0" w:line="252" w:lineRule="auto"/>
              <w:jc w:val="left"/>
            </w:pPr>
            <w:r>
              <w:rPr>
                <w:rFonts w:ascii="Times New Roman" w:hAnsi="Times New Roman" w:eastAsia="Times New Roman" w:cs="Times New Roman"/>
                <w:b w:val="0"/>
                <w:i w:val="0"/>
                <w:color w:val="000000"/>
                <w:sz w:val="19"/>
              </w:rPr>
              <w:t xml:space="preserve">Bảng điểm là một </w:t>
            </w:r>
            <w:r>
              <w:rPr>
                <w:rFonts w:ascii="Times New Roman" w:hAnsi="Times New Roman" w:eastAsia="Times New Roman" w:cs="Times New Roman"/>
                <w:b/>
                <w:i w:val="0"/>
                <w:color w:val="000000"/>
                <w:sz w:val="19"/>
              </w:rPr>
              <w:t>báo cáo</w:t>
            </w:r>
            <w:r>
              <w:rPr>
                <w:rFonts w:ascii="Times New Roman" w:hAnsi="Times New Roman" w:eastAsia="Times New Roman" w:cs="Times New Roman"/>
                <w:b w:val="0"/>
                <w:i w:val="0"/>
                <w:color w:val="000000"/>
                <w:sz w:val="19"/>
              </w:rPr>
              <w:t>. Dữ liệu gốc của nó là từng cột điểm của từng học viên (Diem). Trọng số thuộc về KhoaHoc.</w:t>
            </w:r>
          </w:p>
        </w:tc>
      </w:tr>
      <w:tr w14:paraId="0094C2C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7CC6A8">
            <w:pPr>
              <w:spacing w:after="0" w:line="252" w:lineRule="auto"/>
              <w:jc w:val="left"/>
            </w:pPr>
            <w:r>
              <w:rPr>
                <w:rFonts w:ascii="Times New Roman" w:hAnsi="Times New Roman" w:eastAsia="Times New Roman" w:cs="Times New Roman"/>
                <w:b w:val="0"/>
                <w:i w:val="0"/>
                <w:color w:val="000000"/>
                <w:sz w:val="19"/>
              </w:rPr>
              <w:t>18</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B9CE40">
            <w:pPr>
              <w:spacing w:after="0" w:line="252" w:lineRule="auto"/>
              <w:jc w:val="left"/>
            </w:pPr>
            <w:r>
              <w:rPr>
                <w:rFonts w:ascii="Times New Roman" w:hAnsi="Times New Roman" w:eastAsia="Times New Roman" w:cs="Times New Roman"/>
                <w:b w:val="0"/>
                <w:i w:val="0"/>
                <w:color w:val="000000"/>
                <w:sz w:val="19"/>
              </w:rPr>
              <w:t>Kết quả học tập</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6D589">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C11B78">
            <w:pPr>
              <w:spacing w:after="0" w:line="252" w:lineRule="auto"/>
              <w:jc w:val="left"/>
            </w:pPr>
            <w:r>
              <w:rPr>
                <w:rFonts w:ascii="Times New Roman" w:hAnsi="Times New Roman" w:eastAsia="Times New Roman" w:cs="Times New Roman"/>
                <w:b w:val="0"/>
                <w:i w:val="0"/>
                <w:color w:val="000000"/>
                <w:sz w:val="19"/>
              </w:rPr>
              <w:t>KetQua</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42BF1D">
            <w:pPr>
              <w:spacing w:after="0" w:line="252" w:lineRule="auto"/>
              <w:jc w:val="left"/>
            </w:pPr>
            <w:r>
              <w:rPr>
                <w:rFonts w:ascii="Times New Roman" w:hAnsi="Times New Roman" w:eastAsia="Times New Roman" w:cs="Times New Roman"/>
                <w:b w:val="0"/>
                <w:i w:val="0"/>
                <w:color w:val="000000"/>
                <w:sz w:val="19"/>
              </w:rPr>
              <w:t>–</w:t>
            </w:r>
          </w:p>
        </w:tc>
      </w:tr>
      <w:tr w14:paraId="5EC8686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05552A">
            <w:pPr>
              <w:spacing w:after="0" w:line="252" w:lineRule="auto"/>
              <w:jc w:val="left"/>
            </w:pPr>
            <w:r>
              <w:rPr>
                <w:rFonts w:ascii="Times New Roman" w:hAnsi="Times New Roman" w:eastAsia="Times New Roman" w:cs="Times New Roman"/>
                <w:b w:val="0"/>
                <w:i w:val="0"/>
                <w:color w:val="000000"/>
                <w:sz w:val="19"/>
              </w:rPr>
              <w:t>19</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94B328">
            <w:pPr>
              <w:spacing w:after="0" w:line="252" w:lineRule="auto"/>
              <w:jc w:val="left"/>
            </w:pPr>
            <w:r>
              <w:rPr>
                <w:rFonts w:ascii="Times New Roman" w:hAnsi="Times New Roman" w:eastAsia="Times New Roman" w:cs="Times New Roman"/>
                <w:b w:val="0"/>
                <w:i w:val="0"/>
                <w:color w:val="000000"/>
                <w:sz w:val="19"/>
              </w:rPr>
              <w:t>Chứng nhận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30910E">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09F0D4">
            <w:pPr>
              <w:spacing w:after="0" w:line="252" w:lineRule="auto"/>
              <w:jc w:val="left"/>
            </w:pPr>
            <w:r>
              <w:rPr>
                <w:rFonts w:ascii="Times New Roman" w:hAnsi="Times New Roman" w:eastAsia="Times New Roman" w:cs="Times New Roman"/>
                <w:b w:val="0"/>
                <w:i w:val="0"/>
                <w:color w:val="000000"/>
                <w:sz w:val="19"/>
              </w:rPr>
              <w:t>ChungNhan</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6075CF">
            <w:pPr>
              <w:spacing w:after="0" w:line="252" w:lineRule="auto"/>
              <w:jc w:val="left"/>
            </w:pPr>
            <w:r>
              <w:rPr>
                <w:rFonts w:ascii="Times New Roman" w:hAnsi="Times New Roman" w:eastAsia="Times New Roman" w:cs="Times New Roman"/>
                <w:b w:val="0"/>
                <w:i w:val="0"/>
                <w:color w:val="000000"/>
                <w:sz w:val="19"/>
              </w:rPr>
              <w:t>–</w:t>
            </w:r>
          </w:p>
        </w:tc>
      </w:tr>
      <w:tr w14:paraId="622B698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53D684">
            <w:pPr>
              <w:spacing w:after="0" w:line="252" w:lineRule="auto"/>
              <w:jc w:val="left"/>
            </w:pPr>
            <w:r>
              <w:rPr>
                <w:rFonts w:ascii="Times New Roman" w:hAnsi="Times New Roman" w:eastAsia="Times New Roman" w:cs="Times New Roman"/>
                <w:b w:val="0"/>
                <w:i w:val="0"/>
                <w:color w:val="000000"/>
                <w:sz w:val="19"/>
              </w:rPr>
              <w:t>20</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1B7745">
            <w:pPr>
              <w:spacing w:after="0" w:line="252" w:lineRule="auto"/>
              <w:jc w:val="left"/>
            </w:pPr>
            <w:r>
              <w:rPr>
                <w:rFonts w:ascii="Times New Roman" w:hAnsi="Times New Roman" w:eastAsia="Times New Roman" w:cs="Times New Roman"/>
                <w:b w:val="0"/>
                <w:i w:val="0"/>
                <w:color w:val="000000"/>
                <w:sz w:val="19"/>
              </w:rPr>
              <w:t>Thông báo</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2CBA75">
            <w:pPr>
              <w:spacing w:after="0" w:line="252" w:lineRule="auto"/>
              <w:jc w:val="left"/>
            </w:pPr>
            <w:r>
              <w:rPr>
                <w:rFonts w:ascii="Times New Roman" w:hAnsi="Times New Roman" w:eastAsia="Times New Roman" w:cs="Times New Roman"/>
                <w:b w:val="0"/>
                <w:i w:val="0"/>
                <w:color w:val="000000"/>
                <w:sz w:val="19"/>
              </w:rPr>
              <w:t>Giữ</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71C65A">
            <w:pPr>
              <w:spacing w:after="0" w:line="252" w:lineRule="auto"/>
              <w:jc w:val="left"/>
            </w:pPr>
            <w:r>
              <w:rPr>
                <w:rFonts w:ascii="Times New Roman" w:hAnsi="Times New Roman" w:eastAsia="Times New Roman" w:cs="Times New Roman"/>
                <w:b w:val="0"/>
                <w:i w:val="0"/>
                <w:color w:val="000000"/>
                <w:sz w:val="19"/>
              </w:rPr>
              <w:t>ThongBao</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21603F">
            <w:pPr>
              <w:spacing w:after="0" w:line="252" w:lineRule="auto"/>
              <w:jc w:val="left"/>
            </w:pPr>
            <w:r>
              <w:rPr>
                <w:rFonts w:ascii="Times New Roman" w:hAnsi="Times New Roman" w:eastAsia="Times New Roman" w:cs="Times New Roman"/>
                <w:b w:val="0"/>
                <w:i w:val="0"/>
                <w:color w:val="000000"/>
                <w:sz w:val="19"/>
              </w:rPr>
              <w:t>–</w:t>
            </w:r>
          </w:p>
        </w:tc>
      </w:tr>
      <w:tr w14:paraId="6CA23DC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53114A">
            <w:pPr>
              <w:spacing w:after="0" w:line="252" w:lineRule="auto"/>
              <w:jc w:val="left"/>
            </w:pPr>
            <w:r>
              <w:rPr>
                <w:rFonts w:ascii="Times New Roman" w:hAnsi="Times New Roman" w:eastAsia="Times New Roman" w:cs="Times New Roman"/>
                <w:b w:val="0"/>
                <w:i w:val="0"/>
                <w:color w:val="000000"/>
                <w:sz w:val="19"/>
              </w:rPr>
              <w:t>+</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548E4D">
            <w:pPr>
              <w:spacing w:after="0" w:line="252" w:lineRule="auto"/>
              <w:jc w:val="left"/>
            </w:pPr>
            <w:r>
              <w:rPr>
                <w:rFonts w:ascii="Times New Roman" w:hAnsi="Times New Roman" w:eastAsia="Times New Roman" w:cs="Times New Roman"/>
                <w:b w:val="0"/>
                <w:i w:val="0"/>
                <w:color w:val="000000"/>
                <w:sz w:val="19"/>
              </w:rPr>
              <w:t>(không có ở BT1)</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EB2123">
            <w:pPr>
              <w:spacing w:after="0" w:line="252" w:lineRule="auto"/>
              <w:jc w:val="left"/>
            </w:pPr>
            <w:r>
              <w:rPr>
                <w:rFonts w:ascii="Times New Roman" w:hAnsi="Times New Roman" w:eastAsia="Times New Roman" w:cs="Times New Roman"/>
                <w:b w:val="0"/>
                <w:i w:val="0"/>
                <w:color w:val="000000"/>
                <w:sz w:val="19"/>
              </w:rPr>
              <w:t>Thêm</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505A28">
            <w:pPr>
              <w:spacing w:after="0" w:line="252" w:lineRule="auto"/>
              <w:jc w:val="left"/>
            </w:pPr>
            <w:r>
              <w:rPr>
                <w:rFonts w:ascii="Times New Roman" w:hAnsi="Times New Roman" w:eastAsia="Times New Roman" w:cs="Times New Roman"/>
                <w:b w:val="0"/>
                <w:i w:val="0"/>
                <w:color w:val="000000"/>
                <w:sz w:val="19"/>
              </w:rPr>
              <w:t>NhatKy</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E536A8">
            <w:pPr>
              <w:spacing w:after="0" w:line="252" w:lineRule="auto"/>
              <w:jc w:val="left"/>
            </w:pPr>
            <w:r>
              <w:rPr>
                <w:rFonts w:ascii="Times New Roman" w:hAnsi="Times New Roman" w:eastAsia="Times New Roman" w:cs="Times New Roman"/>
                <w:b w:val="0"/>
                <w:i w:val="0"/>
                <w:color w:val="000000"/>
                <w:sz w:val="19"/>
              </w:rPr>
              <w:t>DFD có luồng "Nhật ký hệ thống" (5.1) và kho D5 có {Nhật ký}.</w:t>
            </w:r>
          </w:p>
        </w:tc>
      </w:tr>
      <w:tr w14:paraId="3D4FFEA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96F68D">
            <w:pPr>
              <w:spacing w:after="0" w:line="252" w:lineRule="auto"/>
              <w:jc w:val="left"/>
            </w:pPr>
            <w:r>
              <w:rPr>
                <w:rFonts w:ascii="Times New Roman" w:hAnsi="Times New Roman" w:eastAsia="Times New Roman" w:cs="Times New Roman"/>
                <w:b w:val="0"/>
                <w:i w:val="0"/>
                <w:color w:val="000000"/>
                <w:sz w:val="19"/>
              </w:rPr>
              <w:t>+</w:t>
            </w:r>
          </w:p>
        </w:tc>
        <w:tc>
          <w:tcPr>
            <w:tcW w:w="13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7E5BC6">
            <w:pPr>
              <w:spacing w:after="0" w:line="252" w:lineRule="auto"/>
              <w:jc w:val="left"/>
            </w:pPr>
            <w:r>
              <w:rPr>
                <w:rFonts w:ascii="Times New Roman" w:hAnsi="Times New Roman" w:eastAsia="Times New Roman" w:cs="Times New Roman"/>
                <w:b w:val="0"/>
                <w:i w:val="0"/>
                <w:color w:val="000000"/>
                <w:sz w:val="19"/>
              </w:rPr>
              <w:t>(không có ở BT1)</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D4A7CA">
            <w:pPr>
              <w:spacing w:after="0" w:line="252" w:lineRule="auto"/>
              <w:jc w:val="left"/>
            </w:pPr>
            <w:r>
              <w:rPr>
                <w:rFonts w:ascii="Times New Roman" w:hAnsi="Times New Roman" w:eastAsia="Times New Roman" w:cs="Times New Roman"/>
                <w:b w:val="0"/>
                <w:i w:val="0"/>
                <w:color w:val="000000"/>
                <w:sz w:val="19"/>
              </w:rPr>
              <w:t>Thêm</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DC76B2">
            <w:pPr>
              <w:spacing w:after="0" w:line="252" w:lineRule="auto"/>
              <w:jc w:val="left"/>
            </w:pPr>
            <w:r>
              <w:rPr>
                <w:rFonts w:ascii="Times New Roman" w:hAnsi="Times New Roman" w:eastAsia="Times New Roman" w:cs="Times New Roman"/>
                <w:b w:val="0"/>
                <w:i w:val="0"/>
                <w:color w:val="000000"/>
                <w:sz w:val="19"/>
              </w:rPr>
              <w:t>ThamSo</w:t>
            </w:r>
          </w:p>
        </w:tc>
        <w:tc>
          <w:tcPr>
            <w:tcW w:w="3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9B4D7B">
            <w:pPr>
              <w:spacing w:after="0" w:line="252" w:lineRule="auto"/>
              <w:jc w:val="left"/>
            </w:pPr>
            <w:r>
              <w:rPr>
                <w:rFonts w:ascii="Times New Roman" w:hAnsi="Times New Roman" w:eastAsia="Times New Roman" w:cs="Times New Roman"/>
                <w:b w:val="0"/>
                <w:i w:val="0"/>
                <w:color w:val="000000"/>
                <w:sz w:val="19"/>
              </w:rPr>
              <w:t xml:space="preserve">Luồng "Tài khoản, phân quyền, cấu hình" vào 5.1 có phần </w:t>
            </w:r>
            <w:r>
              <w:rPr>
                <w:rFonts w:ascii="Times New Roman" w:hAnsi="Times New Roman" w:eastAsia="Times New Roman" w:cs="Times New Roman"/>
                <w:b w:val="0"/>
                <w:i/>
                <w:color w:val="000000"/>
                <w:sz w:val="19"/>
              </w:rPr>
              <w:t>Tham số cấu hình</w:t>
            </w:r>
            <w:r>
              <w:rPr>
                <w:rFonts w:ascii="Times New Roman" w:hAnsi="Times New Roman" w:eastAsia="Times New Roman" w:cs="Times New Roman"/>
                <w:b w:val="0"/>
                <w:i w:val="0"/>
                <w:color w:val="000000"/>
                <w:sz w:val="19"/>
              </w:rPr>
              <w:t>. Nếu không có thực thể chứa phần này, DFD và ERD sẽ không nhất quán.</w:t>
            </w:r>
          </w:p>
        </w:tc>
      </w:tr>
    </w:tbl>
    <w:p w14:paraId="4872C829">
      <w:pPr>
        <w:spacing w:after="40"/>
      </w:pPr>
    </w:p>
    <w:p w14:paraId="0AA23B0E">
      <w:pPr>
        <w:spacing w:after="120"/>
        <w:jc w:val="both"/>
      </w:pPr>
      <w:r>
        <w:rPr>
          <w:rFonts w:ascii="Times New Roman" w:hAnsi="Times New Roman" w:eastAsia="Times New Roman" w:cs="Times New Roman"/>
          <w:b w:val="0"/>
          <w:i w:val="0"/>
          <w:color w:val="000000"/>
          <w:sz w:val="24"/>
        </w:rPr>
        <w:t xml:space="preserve">Kết quả: 20 đối tượng → </w:t>
      </w:r>
      <w:r>
        <w:rPr>
          <w:rFonts w:ascii="Times New Roman" w:hAnsi="Times New Roman" w:eastAsia="Times New Roman" w:cs="Times New Roman"/>
          <w:b/>
          <w:i w:val="0"/>
          <w:color w:val="000000"/>
          <w:sz w:val="24"/>
        </w:rPr>
        <w:t>26 thực thể</w:t>
      </w:r>
      <w:r>
        <w:rPr>
          <w:rFonts w:ascii="Times New Roman" w:hAnsi="Times New Roman" w:eastAsia="Times New Roman" w:cs="Times New Roman"/>
          <w:b w:val="0"/>
          <w:i w:val="0"/>
          <w:color w:val="000000"/>
          <w:sz w:val="24"/>
        </w:rPr>
        <w:t>.</w:t>
      </w:r>
    </w:p>
    <w:p w14:paraId="6D216FC3">
      <w:pPr>
        <w:pStyle w:val="4"/>
      </w:pPr>
      <w:bookmarkStart w:id="6" w:name="_Toc703"/>
      <w:r>
        <w:t>3.1.2.1 Những đối tượng đã cân nhắc nhưng không lập thành thực thể</w:t>
      </w:r>
      <w:bookmarkEnd w:id="6"/>
    </w:p>
    <w:tbl>
      <w:tblPr>
        <w:tblStyle w:val="12"/>
        <w:tblW w:w="0" w:type="auto"/>
        <w:jc w:val="center"/>
        <w:tblLayout w:type="fixed"/>
        <w:tblCellMar>
          <w:top w:w="0" w:type="dxa"/>
          <w:left w:w="108" w:type="dxa"/>
          <w:bottom w:w="0" w:type="dxa"/>
          <w:right w:w="108" w:type="dxa"/>
        </w:tblCellMar>
      </w:tblPr>
      <w:tblGrid>
        <w:gridCol w:w="3677"/>
        <w:gridCol w:w="5827"/>
      </w:tblGrid>
      <w:tr w14:paraId="5B1C2425">
        <w:tblPrEx>
          <w:tblCellMar>
            <w:top w:w="0" w:type="dxa"/>
            <w:left w:w="108" w:type="dxa"/>
            <w:bottom w:w="0" w:type="dxa"/>
            <w:right w:w="108" w:type="dxa"/>
          </w:tblCellMar>
        </w:tblPrEx>
        <w:trPr>
          <w:cantSplit/>
          <w:tblHeader/>
          <w:jc w:val="center"/>
        </w:trPr>
        <w:tc>
          <w:tcPr>
            <w:tcW w:w="36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590DF5">
            <w:pPr>
              <w:spacing w:after="0" w:line="252" w:lineRule="auto"/>
              <w:jc w:val="center"/>
            </w:pPr>
            <w:r>
              <w:rPr>
                <w:rFonts w:ascii="Times New Roman" w:hAnsi="Times New Roman" w:eastAsia="Times New Roman" w:cs="Times New Roman"/>
                <w:b/>
                <w:i w:val="0"/>
                <w:color w:val="000000"/>
                <w:sz w:val="21"/>
              </w:rPr>
              <w:t>Đối tượng</w:t>
            </w:r>
          </w:p>
        </w:tc>
        <w:tc>
          <w:tcPr>
            <w:tcW w:w="58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7A63727">
            <w:pPr>
              <w:spacing w:after="0" w:line="252" w:lineRule="auto"/>
              <w:jc w:val="center"/>
            </w:pPr>
            <w:r>
              <w:rPr>
                <w:rFonts w:ascii="Times New Roman" w:hAnsi="Times New Roman" w:eastAsia="Times New Roman" w:cs="Times New Roman"/>
                <w:b/>
                <w:i w:val="0"/>
                <w:color w:val="000000"/>
                <w:sz w:val="21"/>
              </w:rPr>
              <w:t>Lý do không lập</w:t>
            </w:r>
          </w:p>
        </w:tc>
      </w:tr>
      <w:tr w14:paraId="5BC226F1">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77A706">
            <w:pPr>
              <w:spacing w:after="0" w:line="252" w:lineRule="auto"/>
              <w:jc w:val="left"/>
            </w:pPr>
            <w:r>
              <w:rPr>
                <w:rFonts w:ascii="Times New Roman" w:hAnsi="Times New Roman" w:eastAsia="Times New Roman" w:cs="Times New Roman"/>
                <w:b w:val="0"/>
                <w:i w:val="0"/>
                <w:color w:val="000000"/>
                <w:sz w:val="21"/>
              </w:rPr>
              <w:t>Công nợ</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687FFB">
            <w:pPr>
              <w:spacing w:after="0" w:line="252" w:lineRule="auto"/>
              <w:jc w:val="left"/>
            </w:pPr>
            <w:r>
              <w:rPr>
                <w:rFonts w:ascii="Times New Roman" w:hAnsi="Times New Roman" w:eastAsia="Times New Roman" w:cs="Times New Roman"/>
                <w:b w:val="0"/>
                <w:i w:val="0"/>
                <w:color w:val="000000"/>
                <w:sz w:val="21"/>
              </w:rPr>
              <w:t>Thứ sinh (xem trên).</w:t>
            </w:r>
          </w:p>
        </w:tc>
      </w:tr>
      <w:tr w14:paraId="35BA9B0B">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4EEB5F">
            <w:pPr>
              <w:spacing w:after="0" w:line="252" w:lineRule="auto"/>
              <w:jc w:val="left"/>
            </w:pPr>
            <w:r>
              <w:rPr>
                <w:rFonts w:ascii="Times New Roman" w:hAnsi="Times New Roman" w:eastAsia="Times New Roman" w:cs="Times New Roman"/>
                <w:b w:val="0"/>
                <w:i w:val="0"/>
                <w:color w:val="000000"/>
                <w:sz w:val="21"/>
              </w:rPr>
              <w:t>Cơ sở</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76EDB">
            <w:pPr>
              <w:spacing w:after="0" w:line="252" w:lineRule="auto"/>
              <w:jc w:val="left"/>
            </w:pPr>
            <w:r>
              <w:rPr>
                <w:rFonts w:ascii="Times New Roman" w:hAnsi="Times New Roman" w:eastAsia="Times New Roman" w:cs="Times New Roman"/>
                <w:b w:val="0"/>
                <w:i w:val="0"/>
                <w:color w:val="000000"/>
                <w:sz w:val="21"/>
              </w:rPr>
              <w:t>Ngoài phạm vi (1 cơ sở). Hướng phát triển đa cơ sở ở GĐ5 sẽ cần thêm.</w:t>
            </w:r>
          </w:p>
        </w:tc>
      </w:tr>
      <w:tr w14:paraId="7E568F92">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D17DBF">
            <w:pPr>
              <w:spacing w:after="0" w:line="252" w:lineRule="auto"/>
              <w:jc w:val="left"/>
            </w:pPr>
            <w:r>
              <w:rPr>
                <w:rFonts w:ascii="Times New Roman" w:hAnsi="Times New Roman" w:eastAsia="Times New Roman" w:cs="Times New Roman"/>
                <w:b w:val="0"/>
                <w:i w:val="0"/>
                <w:color w:val="000000"/>
                <w:sz w:val="21"/>
              </w:rPr>
              <w:t>Đầu điểm (cột điểm)</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B892CF">
            <w:pPr>
              <w:spacing w:after="0" w:line="252" w:lineRule="auto"/>
              <w:jc w:val="left"/>
            </w:pPr>
            <w:r>
              <w:rPr>
                <w:rFonts w:ascii="Times New Roman" w:hAnsi="Times New Roman" w:eastAsia="Times New Roman" w:cs="Times New Roman"/>
                <w:b w:val="0"/>
                <w:i w:val="0"/>
                <w:color w:val="000000"/>
                <w:sz w:val="21"/>
              </w:rPr>
              <w:t xml:space="preserve">KE_HOACH dự kiến có thực thể này. Khi thiết kế, ta thấy chỉ có 2 loại điểm cố định là Giữa kỳ và Cuối kỳ, còn trọng số đi theo từng khóa học (ba trường TS ở KhoaHoc). Vì vậy </w:t>
            </w:r>
            <w:r>
              <w:rPr>
                <w:rFonts w:ascii="Times New Roman" w:hAnsi="Times New Roman" w:eastAsia="Times New Roman" w:cs="Times New Roman"/>
                <w:b w:val="0"/>
                <w:i/>
                <w:color w:val="000000"/>
                <w:sz w:val="21"/>
              </w:rPr>
              <w:t>Loại điểm</w:t>
            </w:r>
            <w:r>
              <w:rPr>
                <w:rFonts w:ascii="Times New Roman" w:hAnsi="Times New Roman" w:eastAsia="Times New Roman" w:cs="Times New Roman"/>
                <w:b w:val="0"/>
                <w:i w:val="0"/>
                <w:color w:val="000000"/>
                <w:sz w:val="21"/>
              </w:rPr>
              <w:t xml:space="preserve"> chỉ là một miền giá trị trong Diem, không cần thực thể riêng.</w:t>
            </w:r>
          </w:p>
        </w:tc>
      </w:tr>
      <w:tr w14:paraId="19D73367">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CBF224">
            <w:pPr>
              <w:spacing w:after="0" w:line="252" w:lineRule="auto"/>
              <w:jc w:val="left"/>
            </w:pPr>
            <w:r>
              <w:rPr>
                <w:rFonts w:ascii="Times New Roman" w:hAnsi="Times New Roman" w:eastAsia="Times New Roman" w:cs="Times New Roman"/>
                <w:b w:val="0"/>
                <w:i w:val="0"/>
                <w:color w:val="000000"/>
                <w:sz w:val="21"/>
              </w:rPr>
              <w:t>Vai trò, Quyền</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A6F657">
            <w:pPr>
              <w:spacing w:after="0" w:line="252" w:lineRule="auto"/>
              <w:jc w:val="left"/>
            </w:pPr>
            <w:r>
              <w:rPr>
                <w:rFonts w:ascii="Times New Roman" w:hAnsi="Times New Roman" w:eastAsia="Times New Roman" w:cs="Times New Roman"/>
                <w:b w:val="0"/>
                <w:i w:val="0"/>
                <w:color w:val="000000"/>
                <w:sz w:val="21"/>
              </w:rPr>
              <w:t xml:space="preserve">Có 8 vai trò cố định, và quyền của mỗi vai trò được quy định bằng ma trận phân quyền ở 3.5. Vì vậy </w:t>
            </w:r>
            <w:r>
              <w:rPr>
                <w:rFonts w:ascii="Times New Roman" w:hAnsi="Times New Roman" w:eastAsia="Times New Roman" w:cs="Times New Roman"/>
                <w:b w:val="0"/>
                <w:i/>
                <w:color w:val="000000"/>
                <w:sz w:val="21"/>
              </w:rPr>
              <w:t>Vai trò</w:t>
            </w:r>
            <w:r>
              <w:rPr>
                <w:rFonts w:ascii="Times New Roman" w:hAnsi="Times New Roman" w:eastAsia="Times New Roman" w:cs="Times New Roman"/>
                <w:b w:val="0"/>
                <w:i w:val="0"/>
                <w:color w:val="000000"/>
                <w:sz w:val="21"/>
              </w:rPr>
              <w:t xml:space="preserve"> là miền giá trị trong TaiKhoan. Nhóm lặp {Quyền} trong từ điển dữ liệu được xác định qua vai trò, không lưu theo từng tài khoản. Nếu sau này cần quyền tùy biến cho từng người, sẽ thêm VaiTro và Quyen (GĐ5).</w:t>
            </w:r>
          </w:p>
        </w:tc>
      </w:tr>
      <w:tr w14:paraId="54592F46">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6FC406">
            <w:pPr>
              <w:spacing w:after="0" w:line="252" w:lineRule="auto"/>
              <w:jc w:val="left"/>
            </w:pPr>
            <w:r>
              <w:rPr>
                <w:rFonts w:ascii="Times New Roman" w:hAnsi="Times New Roman" w:eastAsia="Times New Roman" w:cs="Times New Roman"/>
                <w:b w:val="0"/>
                <w:i w:val="0"/>
                <w:color w:val="000000"/>
                <w:sz w:val="21"/>
              </w:rPr>
              <w:t>Đơn chuyển lớp, bảo lưu</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18254E">
            <w:pPr>
              <w:spacing w:after="0" w:line="252" w:lineRule="auto"/>
              <w:jc w:val="left"/>
            </w:pPr>
            <w:r>
              <w:rPr>
                <w:rFonts w:ascii="Times New Roman" w:hAnsi="Times New Roman" w:eastAsia="Times New Roman" w:cs="Times New Roman"/>
                <w:b w:val="0"/>
                <w:i w:val="0"/>
                <w:color w:val="000000"/>
                <w:sz w:val="21"/>
              </w:rPr>
              <w:t>Là chứng từ vào của 2.4. Nội dung cần giữ lại (loại thay đổi, ngày, lý do, lớp đích) được ghi vào DangKy (TrangThai, NgayThayDoi, LyDo, MaLopGoc) và NhatKy.</w:t>
            </w:r>
          </w:p>
        </w:tc>
      </w:tr>
      <w:tr w14:paraId="3609D19B">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1CB180">
            <w:pPr>
              <w:spacing w:after="0" w:line="252" w:lineRule="auto"/>
              <w:jc w:val="left"/>
            </w:pPr>
            <w:r>
              <w:rPr>
                <w:rFonts w:ascii="Times New Roman" w:hAnsi="Times New Roman" w:eastAsia="Times New Roman" w:cs="Times New Roman"/>
                <w:b w:val="0"/>
                <w:i w:val="0"/>
                <w:color w:val="000000"/>
                <w:sz w:val="21"/>
              </w:rPr>
              <w:t>Kết quả kiểm tra đầu vào</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B30B64">
            <w:pPr>
              <w:spacing w:after="0" w:line="252" w:lineRule="auto"/>
              <w:jc w:val="left"/>
            </w:pPr>
            <w:r>
              <w:rPr>
                <w:rFonts w:ascii="Times New Roman" w:hAnsi="Times New Roman" w:eastAsia="Times New Roman" w:cs="Times New Roman"/>
                <w:b w:val="0"/>
                <w:i w:val="0"/>
                <w:color w:val="000000"/>
                <w:sz w:val="21"/>
              </w:rPr>
              <w:t xml:space="preserve">Chỉ cần trình độ và ngày kiểm tra </w:t>
            </w:r>
            <w:r>
              <w:rPr>
                <w:rFonts w:ascii="Times New Roman" w:hAnsi="Times New Roman" w:eastAsia="Times New Roman" w:cs="Times New Roman"/>
                <w:b/>
                <w:i w:val="0"/>
                <w:color w:val="000000"/>
                <w:sz w:val="21"/>
              </w:rPr>
              <w:t>gần nhất</w:t>
            </w:r>
            <w:r>
              <w:rPr>
                <w:rFonts w:ascii="Times New Roman" w:hAnsi="Times New Roman" w:eastAsia="Times New Roman" w:cs="Times New Roman"/>
                <w:b w:val="0"/>
                <w:i w:val="0"/>
                <w:color w:val="000000"/>
                <w:sz w:val="21"/>
              </w:rPr>
              <w:t>, nên lưu trong HocVien. Nếu cần lưu lịch sử nhiều lần kiểm tra thì tách thành thực thể riêng.</w:t>
            </w:r>
          </w:p>
        </w:tc>
      </w:tr>
      <w:tr w14:paraId="464A7862">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FD4AC6">
            <w:pPr>
              <w:spacing w:after="0" w:line="252" w:lineRule="auto"/>
              <w:jc w:val="left"/>
            </w:pPr>
            <w:r>
              <w:rPr>
                <w:rFonts w:ascii="Times New Roman" w:hAnsi="Times New Roman" w:eastAsia="Times New Roman" w:cs="Times New Roman"/>
                <w:b w:val="0"/>
                <w:i w:val="0"/>
                <w:color w:val="000000"/>
                <w:sz w:val="21"/>
              </w:rPr>
              <w:t>Ngôn ngữ, Bộ phận, Trình độ</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59506C">
            <w:pPr>
              <w:spacing w:after="0" w:line="252" w:lineRule="auto"/>
              <w:jc w:val="left"/>
            </w:pPr>
            <w:r>
              <w:rPr>
                <w:rFonts w:ascii="Times New Roman" w:hAnsi="Times New Roman" w:eastAsia="Times New Roman" w:cs="Times New Roman"/>
                <w:b w:val="0"/>
                <w:i w:val="0"/>
                <w:color w:val="000000"/>
                <w:sz w:val="21"/>
              </w:rPr>
              <w:t>Danh sách ngắn và cố định, nên dùng miền giá trị (ràng buộc CHECK ở 3.4).</w:t>
            </w:r>
          </w:p>
        </w:tc>
      </w:tr>
      <w:tr w14:paraId="1D912A1D">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DB438">
            <w:pPr>
              <w:spacing w:after="0" w:line="252" w:lineRule="auto"/>
              <w:jc w:val="left"/>
            </w:pPr>
            <w:r>
              <w:rPr>
                <w:rFonts w:ascii="Times New Roman" w:hAnsi="Times New Roman" w:eastAsia="Times New Roman" w:cs="Times New Roman"/>
                <w:b w:val="0"/>
                <w:i w:val="0"/>
                <w:color w:val="000000"/>
                <w:sz w:val="21"/>
              </w:rPr>
              <w:t>Các báo cáo MIS</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3C2B98">
            <w:pPr>
              <w:spacing w:after="0" w:line="252" w:lineRule="auto"/>
              <w:jc w:val="left"/>
            </w:pPr>
            <w:r>
              <w:rPr>
                <w:rFonts w:ascii="Times New Roman" w:hAnsi="Times New Roman" w:eastAsia="Times New Roman" w:cs="Times New Roman"/>
                <w:b w:val="0"/>
                <w:i w:val="0"/>
                <w:color w:val="000000"/>
                <w:sz w:val="21"/>
              </w:rPr>
              <w:t>Báo cáo doanh thu, tuyển sinh, chuyên cần, kết quả đều tính ra từ dữ liệu gốc, nên là thứ sinh, không lưu.</w:t>
            </w:r>
          </w:p>
        </w:tc>
      </w:tr>
    </w:tbl>
    <w:p w14:paraId="3E4354FB">
      <w:pPr>
        <w:spacing w:after="40"/>
      </w:pPr>
    </w:p>
    <w:p w14:paraId="759BC090">
      <w:pPr>
        <w:pStyle w:val="3"/>
      </w:pPr>
      <w:bookmarkStart w:id="7" w:name="_Toc27733"/>
      <w:r>
        <w:t>3.1.3 Bước 2 – Thuộc tính ban đầu: đánh dấu R và S</w:t>
      </w:r>
      <w:bookmarkEnd w:id="7"/>
    </w:p>
    <w:p w14:paraId="460BEF48">
      <w:pPr>
        <w:spacing w:after="120"/>
        <w:jc w:val="both"/>
      </w:pPr>
      <w:r>
        <w:rPr>
          <w:rFonts w:ascii="Times New Roman" w:hAnsi="Times New Roman" w:eastAsia="Times New Roman" w:cs="Times New Roman"/>
          <w:b w:val="0"/>
          <w:i w:val="0"/>
          <w:color w:val="000000"/>
          <w:sz w:val="24"/>
        </w:rPr>
        <w:t>Làm theo cách của bài giảng (Ví dụ 3 – Hóa đơn): liệt kê mọi thuộc tính lấy từ từ điển dữ liệu và chứng từ, đánh dấu (R) và (S). Dưới đây chỉ ghi các đối tượng có thuộc tính lặp hoặc thứ sinh. Các đối tượng còn lại chuyển thẳng sang mục 3.1.4.</w:t>
      </w:r>
    </w:p>
    <w:tbl>
      <w:tblPr>
        <w:tblStyle w:val="12"/>
        <w:tblW w:w="0" w:type="auto"/>
        <w:jc w:val="center"/>
        <w:tblLayout w:type="fixed"/>
        <w:tblCellMar>
          <w:top w:w="0" w:type="dxa"/>
          <w:left w:w="108" w:type="dxa"/>
          <w:bottom w:w="0" w:type="dxa"/>
          <w:right w:w="108" w:type="dxa"/>
        </w:tblCellMar>
      </w:tblPr>
      <w:tblGrid>
        <w:gridCol w:w="2120"/>
        <w:gridCol w:w="3692"/>
        <w:gridCol w:w="3692"/>
      </w:tblGrid>
      <w:tr w14:paraId="35C20EB6">
        <w:tblPrEx>
          <w:tblCellMar>
            <w:top w:w="0" w:type="dxa"/>
            <w:left w:w="108" w:type="dxa"/>
            <w:bottom w:w="0" w:type="dxa"/>
            <w:right w:w="108" w:type="dxa"/>
          </w:tblCellMar>
        </w:tblPrEx>
        <w:trPr>
          <w:cantSplit/>
          <w:tblHeader/>
          <w:jc w:val="center"/>
        </w:trPr>
        <w:tc>
          <w:tcPr>
            <w:tcW w:w="21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8E2BE9">
            <w:pPr>
              <w:spacing w:after="0" w:line="252" w:lineRule="auto"/>
              <w:jc w:val="center"/>
            </w:pPr>
            <w:r>
              <w:rPr>
                <w:rFonts w:ascii="Times New Roman" w:hAnsi="Times New Roman" w:eastAsia="Times New Roman" w:cs="Times New Roman"/>
                <w:b/>
                <w:i w:val="0"/>
                <w:color w:val="000000"/>
                <w:sz w:val="21"/>
              </w:rPr>
              <w:t>Đối tượng ban đầu</w:t>
            </w:r>
          </w:p>
        </w:tc>
        <w:tc>
          <w:tcPr>
            <w:tcW w:w="36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4B6A6F3">
            <w:pPr>
              <w:spacing w:after="0" w:line="252" w:lineRule="auto"/>
              <w:jc w:val="center"/>
            </w:pPr>
            <w:r>
              <w:rPr>
                <w:rFonts w:ascii="Times New Roman" w:hAnsi="Times New Roman" w:eastAsia="Times New Roman" w:cs="Times New Roman"/>
                <w:b/>
                <w:i w:val="0"/>
                <w:color w:val="000000"/>
                <w:sz w:val="21"/>
              </w:rPr>
              <w:t>Thuộc tính ban đầu (lấy từ từ điển dữ liệu và chứng từ)</w:t>
            </w:r>
          </w:p>
        </w:tc>
        <w:tc>
          <w:tcPr>
            <w:tcW w:w="36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F344E1C">
            <w:pPr>
              <w:spacing w:after="0" w:line="252" w:lineRule="auto"/>
              <w:jc w:val="center"/>
            </w:pPr>
            <w:r>
              <w:rPr>
                <w:rFonts w:ascii="Times New Roman" w:hAnsi="Times New Roman" w:eastAsia="Times New Roman" w:cs="Times New Roman"/>
                <w:b/>
                <w:i w:val="0"/>
                <w:color w:val="000000"/>
                <w:sz w:val="21"/>
              </w:rPr>
              <w:t>Xử lý</w:t>
            </w:r>
          </w:p>
        </w:tc>
      </w:tr>
      <w:tr w14:paraId="63F9D844">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72CB6">
            <w:pPr>
              <w:spacing w:after="0" w:line="252" w:lineRule="auto"/>
              <w:jc w:val="left"/>
            </w:pPr>
            <w:r>
              <w:rPr>
                <w:rFonts w:ascii="Times New Roman" w:hAnsi="Times New Roman" w:eastAsia="Times New Roman" w:cs="Times New Roman"/>
                <w:b w:val="0"/>
                <w:i w:val="0"/>
                <w:color w:val="000000"/>
                <w:sz w:val="21"/>
              </w:rPr>
              <w:t>Học viên</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284F5B">
            <w:pPr>
              <w:spacing w:after="0" w:line="252" w:lineRule="auto"/>
              <w:jc w:val="left"/>
            </w:pPr>
            <w:r>
              <w:rPr>
                <w:rFonts w:ascii="Times New Roman" w:hAnsi="Times New Roman" w:eastAsia="Times New Roman" w:cs="Times New Roman"/>
                <w:b w:val="0"/>
                <w:i w:val="0"/>
                <w:color w:val="000000"/>
                <w:sz w:val="21"/>
              </w:rPr>
              <w:t>#Mã HV, Họ tên, Ngày sinh, Giới tính, Điện thoại, Email, Địa chỉ, Trình độ đầu vào, Ngày kiểm tra, Họ tên PH (R), Điện thoại PH (R), Quan hệ (R), Trạng thái, Tuổi (S)</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78FFEE">
            <w:pPr>
              <w:spacing w:after="0" w:line="252" w:lineRule="auto"/>
              <w:jc w:val="left"/>
            </w:pPr>
            <w:r>
              <w:rPr>
                <w:rFonts w:ascii="Times New Roman" w:hAnsi="Times New Roman" w:eastAsia="Times New Roman" w:cs="Times New Roman"/>
                <w:b w:val="0"/>
                <w:i w:val="0"/>
                <w:color w:val="000000"/>
                <w:sz w:val="21"/>
              </w:rPr>
              <w:t>Nhóm lặp {PH} → PhuHuynh + HocVienPhuHuynh. Bỏ Tuổi.</w:t>
            </w:r>
          </w:p>
        </w:tc>
      </w:tr>
      <w:tr w14:paraId="08E7C8F3">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5D30CA">
            <w:pPr>
              <w:spacing w:after="0" w:line="252" w:lineRule="auto"/>
              <w:jc w:val="left"/>
            </w:pPr>
            <w:r>
              <w:rPr>
                <w:rFonts w:ascii="Times New Roman" w:hAnsi="Times New Roman" w:eastAsia="Times New Roman" w:cs="Times New Roman"/>
                <w:b w:val="0"/>
                <w:i w:val="0"/>
                <w:color w:val="000000"/>
                <w:sz w:val="21"/>
              </w:rPr>
              <w:t>Lớp</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95CC29">
            <w:pPr>
              <w:spacing w:after="0" w:line="252" w:lineRule="auto"/>
              <w:jc w:val="left"/>
            </w:pPr>
            <w:r>
              <w:rPr>
                <w:rFonts w:ascii="Times New Roman" w:hAnsi="Times New Roman" w:eastAsia="Times New Roman" w:cs="Times New Roman"/>
                <w:b w:val="0"/>
                <w:i w:val="0"/>
                <w:color w:val="000000"/>
                <w:sz w:val="21"/>
              </w:rPr>
              <w:t>#Mã lớp, Mã KH, Mã GV, Ngày khai giảng, Thứ (R), Giờ bắt đầu (R), Giờ kết thúc (R) &amp; (S), Phòng (R), Sĩ số tối đa, Trạng thái, Số đăng ký (S), Ngày kết thúc (S)</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7A5E1B">
            <w:pPr>
              <w:spacing w:after="0" w:line="252" w:lineRule="auto"/>
              <w:jc w:val="left"/>
            </w:pPr>
            <w:r>
              <w:rPr>
                <w:rFonts w:ascii="Times New Roman" w:hAnsi="Times New Roman" w:eastAsia="Times New Roman" w:cs="Times New Roman"/>
                <w:b w:val="0"/>
                <w:i w:val="0"/>
                <w:color w:val="000000"/>
                <w:sz w:val="21"/>
              </w:rPr>
              <w:t>Nhóm lặp {Thứ, Giờ, Phòng} → LichTuan. Bỏ Số đăng ký, Ngày kết thúc, Giờ kết thúc (= Giờ bắt đầu + Thời lượng buổi của khóa).</w:t>
            </w:r>
          </w:p>
        </w:tc>
      </w:tr>
      <w:tr w14:paraId="21A4FEEF">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12B03E">
            <w:pPr>
              <w:spacing w:after="0" w:line="252" w:lineRule="auto"/>
              <w:jc w:val="left"/>
            </w:pPr>
            <w:r>
              <w:rPr>
                <w:rFonts w:ascii="Times New Roman" w:hAnsi="Times New Roman" w:eastAsia="Times New Roman" w:cs="Times New Roman"/>
                <w:b w:val="0"/>
                <w:i w:val="0"/>
                <w:color w:val="000000"/>
                <w:sz w:val="21"/>
              </w:rPr>
              <w:t>Phiếu đăng ký</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F393E8">
            <w:pPr>
              <w:spacing w:after="0" w:line="252" w:lineRule="auto"/>
              <w:jc w:val="left"/>
            </w:pPr>
            <w:r>
              <w:rPr>
                <w:rFonts w:ascii="Times New Roman" w:hAnsi="Times New Roman" w:eastAsia="Times New Roman" w:cs="Times New Roman"/>
                <w:b w:val="0"/>
                <w:i w:val="0"/>
                <w:color w:val="000000"/>
                <w:sz w:val="21"/>
              </w:rPr>
              <w:t>#Số phiếu ĐK, Ngày ĐK, Mã HV, (thông tin HV, PH), Stt (R), Mã lớp (R), Tên KH (R), Lịch học (R), Khai giảng (R), Học phí (R), Trạng thái (R), Hạn bảo lưu (R), Đăng ký gốc (R), Mã UĐ, Tổng học phí (S), Giảm (S), Phải nộp (S), Mã NV tiếp nhận</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2DBDA2">
            <w:pPr>
              <w:spacing w:after="0" w:line="252" w:lineRule="auto"/>
              <w:jc w:val="left"/>
            </w:pPr>
            <w:r>
              <w:rPr>
                <w:rFonts w:ascii="Times New Roman" w:hAnsi="Times New Roman" w:eastAsia="Times New Roman" w:cs="Times New Roman"/>
                <w:b w:val="0"/>
                <w:i w:val="0"/>
                <w:color w:val="000000"/>
                <w:sz w:val="21"/>
              </w:rPr>
              <w:t>Nhóm lặp {dòng lớp} → DangKy. Bỏ Stt (ít ý nghĩa, giống bài giảng bỏ "Stt") và 3 thuộc tính S. Tên KH, Lịch, Khai giảng đã có ở KhoaHoc, LopHoc.</w:t>
            </w:r>
          </w:p>
        </w:tc>
      </w:tr>
      <w:tr w14:paraId="11E2A7C9">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2414A0">
            <w:pPr>
              <w:spacing w:after="0" w:line="252" w:lineRule="auto"/>
              <w:jc w:val="left"/>
            </w:pPr>
            <w:r>
              <w:rPr>
                <w:rFonts w:ascii="Times New Roman" w:hAnsi="Times New Roman" w:eastAsia="Times New Roman" w:cs="Times New Roman"/>
                <w:b w:val="0"/>
                <w:i w:val="0"/>
                <w:color w:val="000000"/>
                <w:sz w:val="21"/>
              </w:rPr>
              <w:t>Học phí phải thu</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66C60A">
            <w:pPr>
              <w:spacing w:after="0" w:line="252" w:lineRule="auto"/>
              <w:jc w:val="left"/>
            </w:pPr>
            <w:r>
              <w:rPr>
                <w:rFonts w:ascii="Times New Roman" w:hAnsi="Times New Roman" w:eastAsia="Times New Roman" w:cs="Times New Roman"/>
                <w:b w:val="0"/>
                <w:i w:val="0"/>
                <w:color w:val="000000"/>
                <w:sz w:val="21"/>
              </w:rPr>
              <w:t>Số phiếu ĐK, Mã lớp, Học phí gốc, Mã UĐ (R), Tỷ lệ giảm (S), Phải nộp (S), Đợt (R), Số tiền đợt (R), Hạn đóng (R)</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129D5C">
            <w:pPr>
              <w:spacing w:after="0" w:line="252" w:lineRule="auto"/>
              <w:jc w:val="left"/>
            </w:pPr>
            <w:r>
              <w:rPr>
                <w:rFonts w:ascii="Times New Roman" w:hAnsi="Times New Roman" w:eastAsia="Times New Roman" w:cs="Times New Roman"/>
                <w:b w:val="0"/>
                <w:i w:val="0"/>
                <w:color w:val="000000"/>
                <w:sz w:val="21"/>
              </w:rPr>
              <w:t xml:space="preserve">{Mã UĐ} → ApDungUuDai; {Đợt} → DotHocPhi. Bỏ Phải nộp. Tỷ lệ giảm giữ dạng </w:t>
            </w:r>
            <w:r>
              <w:rPr>
                <w:rFonts w:ascii="Times New Roman" w:hAnsi="Times New Roman" w:eastAsia="Times New Roman" w:cs="Times New Roman"/>
                <w:b w:val="0"/>
                <w:i/>
                <w:color w:val="000000"/>
                <w:sz w:val="21"/>
              </w:rPr>
              <w:t>chốt</w:t>
            </w:r>
            <w:r>
              <w:rPr>
                <w:rFonts w:ascii="Times New Roman" w:hAnsi="Times New Roman" w:eastAsia="Times New Roman" w:cs="Times New Roman"/>
                <w:b w:val="0"/>
                <w:i w:val="0"/>
                <w:color w:val="000000"/>
                <w:sz w:val="21"/>
              </w:rPr>
              <w:t xml:space="preserve"> (mục 3.1.5).</w:t>
            </w:r>
          </w:p>
        </w:tc>
      </w:tr>
      <w:tr w14:paraId="18731024">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A44BE0">
            <w:pPr>
              <w:spacing w:after="0" w:line="252" w:lineRule="auto"/>
              <w:jc w:val="left"/>
            </w:pPr>
            <w:r>
              <w:rPr>
                <w:rFonts w:ascii="Times New Roman" w:hAnsi="Times New Roman" w:eastAsia="Times New Roman" w:cs="Times New Roman"/>
                <w:b w:val="0"/>
                <w:i w:val="0"/>
                <w:color w:val="000000"/>
                <w:sz w:val="21"/>
              </w:rPr>
              <w:t>Phiếu thu</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3E1A7E">
            <w:pPr>
              <w:spacing w:after="0" w:line="252" w:lineRule="auto"/>
              <w:jc w:val="left"/>
            </w:pPr>
            <w:r>
              <w:rPr>
                <w:rFonts w:ascii="Times New Roman" w:hAnsi="Times New Roman" w:eastAsia="Times New Roman" w:cs="Times New Roman"/>
                <w:b w:val="0"/>
                <w:i w:val="0"/>
                <w:color w:val="000000"/>
                <w:sz w:val="21"/>
              </w:rPr>
              <w:t>#Số PT, Ngày thu, Người nộp, Mã HV, Số phiếu ĐK, Stt (R), Mã lớp (R), Học phí (R), Giảm (R), Phải nộp (R) &amp; (S), Nộp lần này (R), Đợt, Tổng nộp (S), Viết bằng chữ (S), Còn nợ (S), Hạn đợt 2, Hình thức, Người thu</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C4937B">
            <w:pPr>
              <w:spacing w:after="0" w:line="252" w:lineRule="auto"/>
              <w:jc w:val="left"/>
            </w:pPr>
            <w:r>
              <w:rPr>
                <w:rFonts w:ascii="Times New Roman" w:hAnsi="Times New Roman" w:eastAsia="Times New Roman" w:cs="Times New Roman"/>
                <w:b w:val="0"/>
                <w:i w:val="0"/>
                <w:color w:val="000000"/>
                <w:sz w:val="21"/>
              </w:rPr>
              <w:t>Nhóm lặp {dòng} → ChiTietPhieuThu. Bỏ các thuộc tính S. Học phí, Giảm đã có ở HocPhi. Hạn đợt 2 đã có ở DotHocPhi.</w:t>
            </w:r>
          </w:p>
        </w:tc>
      </w:tr>
      <w:tr w14:paraId="1B0A70F1">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0B7745">
            <w:pPr>
              <w:spacing w:after="0" w:line="252" w:lineRule="auto"/>
              <w:jc w:val="left"/>
            </w:pPr>
            <w:r>
              <w:rPr>
                <w:rFonts w:ascii="Times New Roman" w:hAnsi="Times New Roman" w:eastAsia="Times New Roman" w:cs="Times New Roman"/>
                <w:b w:val="0"/>
                <w:i w:val="0"/>
                <w:color w:val="000000"/>
                <w:sz w:val="21"/>
              </w:rPr>
              <w:t>Bảng điểm (gắn với khóa)</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03E5ED">
            <w:pPr>
              <w:spacing w:after="0" w:line="252" w:lineRule="auto"/>
              <w:jc w:val="left"/>
            </w:pPr>
            <w:r>
              <w:rPr>
                <w:rFonts w:ascii="Times New Roman" w:hAnsi="Times New Roman" w:eastAsia="Times New Roman" w:cs="Times New Roman"/>
                <w:b w:val="0"/>
                <w:i w:val="0"/>
                <w:color w:val="000000"/>
                <w:sz w:val="21"/>
              </w:rPr>
              <w:t>Mã lớp, Trọng số CC, Trọng số GK, Trọng số CK, Mã HV (R), Điểm CC (R) &amp; (S), Điểm GK (R), Điểm CK (R), Tổng kết (R) &amp; (S), Xếp loại (R) &amp; (S), Kết quả (R) &amp; (S), Nhận xét</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06708F">
            <w:pPr>
              <w:spacing w:after="0" w:line="252" w:lineRule="auto"/>
              <w:jc w:val="left"/>
            </w:pPr>
            <w:r>
              <w:rPr>
                <w:rFonts w:ascii="Times New Roman" w:hAnsi="Times New Roman" w:eastAsia="Times New Roman" w:cs="Times New Roman"/>
                <w:b w:val="0"/>
                <w:i w:val="0"/>
                <w:color w:val="000000"/>
                <w:sz w:val="21"/>
              </w:rPr>
              <w:t>Trọng số → KhoaHoc. {Mã HV, GK, CK} → Diem. Tổng kết, Xếp loại, Kết quả → KetQua (S – chốt). Bỏ Điểm CC.</w:t>
            </w:r>
          </w:p>
        </w:tc>
      </w:tr>
      <w:tr w14:paraId="3403FB57">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718471">
            <w:pPr>
              <w:spacing w:after="0" w:line="252" w:lineRule="auto"/>
              <w:jc w:val="left"/>
            </w:pPr>
            <w:r>
              <w:rPr>
                <w:rFonts w:ascii="Times New Roman" w:hAnsi="Times New Roman" w:eastAsia="Times New Roman" w:cs="Times New Roman"/>
                <w:b w:val="0"/>
                <w:i w:val="0"/>
                <w:color w:val="000000"/>
                <w:sz w:val="21"/>
              </w:rPr>
              <w:t>Tài khoản</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1198EC">
            <w:pPr>
              <w:spacing w:after="0" w:line="252" w:lineRule="auto"/>
              <w:jc w:val="left"/>
            </w:pPr>
            <w:r>
              <w:rPr>
                <w:rFonts w:ascii="Times New Roman" w:hAnsi="Times New Roman" w:eastAsia="Times New Roman" w:cs="Times New Roman"/>
                <w:b w:val="0"/>
                <w:i w:val="0"/>
                <w:color w:val="000000"/>
                <w:sz w:val="21"/>
              </w:rPr>
              <w:t>#Tên đăng nhập, Mật khẩu, Vai trò, Quyền (R), Mã người dùng, Trạng thái</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78F6C9">
            <w:pPr>
              <w:spacing w:after="0" w:line="252" w:lineRule="auto"/>
              <w:jc w:val="left"/>
            </w:pPr>
            <w:r>
              <w:rPr>
                <w:rFonts w:ascii="Times New Roman" w:hAnsi="Times New Roman" w:eastAsia="Times New Roman" w:cs="Times New Roman"/>
                <w:b w:val="0"/>
                <w:i w:val="0"/>
                <w:color w:val="000000"/>
                <w:sz w:val="21"/>
              </w:rPr>
              <w:t>{Quyền} được xác định qua Vai trò (mục 3.1.2.1).</w:t>
            </w:r>
          </w:p>
        </w:tc>
      </w:tr>
      <w:tr w14:paraId="57E3C329">
        <w:tblPrEx>
          <w:tblCellMar>
            <w:top w:w="0" w:type="dxa"/>
            <w:left w:w="108" w:type="dxa"/>
            <w:bottom w:w="0" w:type="dxa"/>
            <w:right w:w="108" w:type="dxa"/>
          </w:tblCellMar>
        </w:tblPrEx>
        <w:trPr>
          <w:cantSplit/>
          <w:jc w:val="center"/>
        </w:trPr>
        <w:tc>
          <w:tcPr>
            <w:tcW w:w="2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06DBB7">
            <w:pPr>
              <w:spacing w:after="0" w:line="252" w:lineRule="auto"/>
              <w:jc w:val="left"/>
            </w:pPr>
            <w:r>
              <w:rPr>
                <w:rFonts w:ascii="Times New Roman" w:hAnsi="Times New Roman" w:eastAsia="Times New Roman" w:cs="Times New Roman"/>
                <w:b w:val="0"/>
                <w:i w:val="0"/>
                <w:color w:val="000000"/>
                <w:sz w:val="21"/>
              </w:rPr>
              <w:t>Giáo viên</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1C3A83">
            <w:pPr>
              <w:spacing w:after="0" w:line="252" w:lineRule="auto"/>
              <w:jc w:val="left"/>
            </w:pPr>
            <w:r>
              <w:rPr>
                <w:rFonts w:ascii="Times New Roman" w:hAnsi="Times New Roman" w:eastAsia="Times New Roman" w:cs="Times New Roman"/>
                <w:b w:val="0"/>
                <w:i w:val="0"/>
                <w:color w:val="000000"/>
                <w:sz w:val="21"/>
              </w:rPr>
              <w:t>#Mã GV, …, Ngôn ngữ dạy, Chuyên môn, Bằng cấp</w:t>
            </w:r>
          </w:p>
        </w:tc>
        <w:tc>
          <w:tcPr>
            <w:tcW w:w="36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57B608">
            <w:pPr>
              <w:spacing w:after="0" w:line="252" w:lineRule="auto"/>
              <w:jc w:val="left"/>
            </w:pPr>
            <w:r>
              <w:rPr>
                <w:rFonts w:ascii="Times New Roman" w:hAnsi="Times New Roman" w:eastAsia="Times New Roman" w:cs="Times New Roman"/>
                <w:b w:val="0"/>
                <w:i w:val="0"/>
                <w:color w:val="000000"/>
                <w:sz w:val="21"/>
              </w:rPr>
              <w:t xml:space="preserve">Bằng cấp và Chuyên môn là </w:t>
            </w:r>
            <w:r>
              <w:rPr>
                <w:rFonts w:ascii="Times New Roman" w:hAnsi="Times New Roman" w:eastAsia="Times New Roman" w:cs="Times New Roman"/>
                <w:b/>
                <w:i w:val="0"/>
                <w:color w:val="000000"/>
                <w:sz w:val="21"/>
              </w:rPr>
              <w:t>văn bản mô tả</w:t>
            </w:r>
            <w:r>
              <w:rPr>
                <w:rFonts w:ascii="Times New Roman" w:hAnsi="Times New Roman" w:eastAsia="Times New Roman" w:cs="Times New Roman"/>
                <w:b w:val="0"/>
                <w:i w:val="0"/>
                <w:color w:val="000000"/>
                <w:sz w:val="21"/>
              </w:rPr>
              <w:t>: hệ thống không lọc hay tính toán theo từng bằng, nên không coi là R. Ngôn ngữ dạy là đơn trị, theo giả định G1 (mục 3.1.7).</w:t>
            </w:r>
          </w:p>
        </w:tc>
      </w:tr>
    </w:tbl>
    <w:p w14:paraId="61B947E9">
      <w:pPr>
        <w:spacing w:after="40"/>
      </w:pPr>
    </w:p>
    <w:p w14:paraId="2E998E45">
      <w:pPr>
        <w:spacing w:after="60"/>
        <w:ind w:left="454"/>
        <w:jc w:val="both"/>
      </w:pPr>
      <w:r>
        <w:rPr>
          <w:rFonts w:ascii="Times New Roman" w:hAnsi="Times New Roman" w:eastAsia="Times New Roman" w:cs="Times New Roman"/>
          <w:b w:val="0"/>
          <w:i w:val="0"/>
          <w:color w:val="000000"/>
          <w:sz w:val="23"/>
        </w:rPr>
        <w:t xml:space="preserve">Tách nhóm lặp ở bước này để có danh sách thực thể cho ERD. Mục 3.3 (chuẩn hóa) sẽ làm lại một cách hình thức trên 3 chứng từ </w:t>
      </w:r>
      <w:r>
        <w:rPr>
          <w:rFonts w:ascii="Times New Roman" w:hAnsi="Times New Roman" w:eastAsia="Times New Roman" w:cs="Times New Roman"/>
          <w:b w:val="0"/>
          <w:i/>
          <w:color w:val="000000"/>
          <w:sz w:val="23"/>
        </w:rPr>
        <w:t>Phiếu đăng ký</w:t>
      </w: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Phiếu thu</w:t>
      </w:r>
      <w:r>
        <w:rPr>
          <w:rFonts w:ascii="Times New Roman" w:hAnsi="Times New Roman" w:eastAsia="Times New Roman" w:cs="Times New Roman"/>
          <w:b w:val="0"/>
          <w:i w:val="0"/>
          <w:color w:val="000000"/>
          <w:sz w:val="23"/>
        </w:rPr>
        <w:t xml:space="preserve">, </w:t>
      </w:r>
      <w:r>
        <w:rPr>
          <w:rFonts w:ascii="Times New Roman" w:hAnsi="Times New Roman" w:eastAsia="Times New Roman" w:cs="Times New Roman"/>
          <w:b w:val="0"/>
          <w:i/>
          <w:color w:val="000000"/>
          <w:sz w:val="23"/>
        </w:rPr>
        <w:t>Bảng điểm lớp</w:t>
      </w:r>
      <w:r>
        <w:rPr>
          <w:rFonts w:ascii="Times New Roman" w:hAnsi="Times New Roman" w:eastAsia="Times New Roman" w:cs="Times New Roman"/>
          <w:b w:val="0"/>
          <w:i w:val="0"/>
          <w:color w:val="000000"/>
          <w:sz w:val="23"/>
        </w:rPr>
        <w:t>. Kết quả 3NF ở đó phải trùng với các bảng ở mục 3.1.4 dưới đây.</w:t>
      </w:r>
    </w:p>
    <w:p w14:paraId="3C501614">
      <w:pPr>
        <w:pStyle w:val="3"/>
      </w:pPr>
      <w:bookmarkStart w:id="8" w:name="_Toc14024"/>
      <w:r>
        <w:t>3.1.4 Bước 3 – Bảng thực thể chi tiết</w:t>
      </w:r>
      <w:bookmarkEnd w:id="8"/>
    </w:p>
    <w:p w14:paraId="124D2B2B">
      <w:pPr>
        <w:spacing w:after="120"/>
        <w:jc w:val="both"/>
      </w:pPr>
      <w:r>
        <w:rPr>
          <w:rFonts w:ascii="Times New Roman" w:hAnsi="Times New Roman" w:eastAsia="Times New Roman" w:cs="Times New Roman"/>
          <w:b w:val="0"/>
          <w:i w:val="0"/>
          <w:color w:val="000000"/>
          <w:sz w:val="24"/>
        </w:rPr>
        <w:t xml:space="preserve">Cột </w:t>
      </w:r>
      <w:r>
        <w:rPr>
          <w:rFonts w:ascii="Times New Roman" w:hAnsi="Times New Roman" w:eastAsia="Times New Roman" w:cs="Times New Roman"/>
          <w:b w:val="0"/>
          <w:i/>
          <w:color w:val="000000"/>
          <w:sz w:val="24"/>
        </w:rPr>
        <w:t>Bắt buộc</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Có</w:t>
      </w:r>
      <w:r>
        <w:rPr>
          <w:rFonts w:ascii="Times New Roman" w:hAnsi="Times New Roman" w:eastAsia="Times New Roman" w:cs="Times New Roman"/>
          <w:b w:val="0"/>
          <w:i w:val="0"/>
          <w:color w:val="000000"/>
          <w:sz w:val="24"/>
        </w:rPr>
        <w:t xml:space="preserve"> = không được rỗng. Mọi thuộc tính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 xml:space="preserve"> đều bắt buộc.</w:t>
      </w:r>
    </w:p>
    <w:p w14:paraId="0397EBEC">
      <w:pPr>
        <w:pStyle w:val="4"/>
      </w:pPr>
      <w:bookmarkStart w:id="9" w:name="_Toc575"/>
      <w:r>
        <w:t>3.1.4.1 Kho D1 – Hồ sơ</w:t>
      </w:r>
      <w:bookmarkEnd w:id="9"/>
    </w:p>
    <w:p w14:paraId="180CDA70">
      <w:pPr>
        <w:pStyle w:val="5"/>
      </w:pPr>
      <w:r>
        <w:t>E01. Học viên (HocVien) – thực thể chức năng</w:t>
      </w:r>
    </w:p>
    <w:p w14:paraId="52B29008">
      <w:pPr>
        <w:spacing w:after="120"/>
        <w:jc w:val="both"/>
      </w:pPr>
      <w:r>
        <w:rPr>
          <w:rFonts w:ascii="Times New Roman" w:hAnsi="Times New Roman" w:eastAsia="Times New Roman" w:cs="Times New Roman"/>
          <w:b w:val="0"/>
          <w:i w:val="0"/>
          <w:color w:val="000000"/>
          <w:sz w:val="24"/>
        </w:rPr>
        <w:t>Người học tại trung tâm. Được tạo và cập nhật ở 1.1.</w:t>
      </w:r>
    </w:p>
    <w:tbl>
      <w:tblPr>
        <w:tblStyle w:val="12"/>
        <w:tblW w:w="0" w:type="auto"/>
        <w:jc w:val="center"/>
        <w:tblLayout w:type="fixed"/>
        <w:tblCellMar>
          <w:top w:w="0" w:type="dxa"/>
          <w:left w:w="108" w:type="dxa"/>
          <w:bottom w:w="0" w:type="dxa"/>
          <w:right w:w="108" w:type="dxa"/>
        </w:tblCellMar>
      </w:tblPr>
      <w:tblGrid>
        <w:gridCol w:w="1778"/>
        <w:gridCol w:w="1506"/>
        <w:gridCol w:w="918"/>
        <w:gridCol w:w="1021"/>
        <w:gridCol w:w="4282"/>
      </w:tblGrid>
      <w:tr w14:paraId="33037D1D">
        <w:tblPrEx>
          <w:tblCellMar>
            <w:top w:w="0" w:type="dxa"/>
            <w:left w:w="108" w:type="dxa"/>
            <w:bottom w:w="0" w:type="dxa"/>
            <w:right w:w="108" w:type="dxa"/>
          </w:tblCellMar>
        </w:tblPrEx>
        <w:trPr>
          <w:cantSplit/>
          <w:tblHeader/>
          <w:jc w:val="center"/>
        </w:trPr>
        <w:tc>
          <w:tcPr>
            <w:tcW w:w="17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614AA5A">
            <w:pPr>
              <w:spacing w:after="0" w:line="252" w:lineRule="auto"/>
              <w:jc w:val="center"/>
            </w:pPr>
            <w:r>
              <w:rPr>
                <w:rFonts w:ascii="Times New Roman" w:hAnsi="Times New Roman" w:eastAsia="Times New Roman" w:cs="Times New Roman"/>
                <w:b/>
                <w:i w:val="0"/>
                <w:color w:val="000000"/>
                <w:sz w:val="19"/>
              </w:rPr>
              <w:t>Thuộc tính</w:t>
            </w:r>
          </w:p>
        </w:tc>
        <w:tc>
          <w:tcPr>
            <w:tcW w:w="15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BF246E8">
            <w:pPr>
              <w:spacing w:after="0" w:line="252" w:lineRule="auto"/>
              <w:jc w:val="center"/>
            </w:pPr>
            <w:r>
              <w:rPr>
                <w:rFonts w:ascii="Times New Roman" w:hAnsi="Times New Roman" w:eastAsia="Times New Roman" w:cs="Times New Roman"/>
                <w:b/>
                <w:i w:val="0"/>
                <w:color w:val="000000"/>
                <w:sz w:val="19"/>
              </w:rPr>
              <w:t>Tên trường</w:t>
            </w:r>
          </w:p>
        </w:tc>
        <w:tc>
          <w:tcPr>
            <w:tcW w:w="91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1868B4D">
            <w:pPr>
              <w:spacing w:after="0" w:line="252" w:lineRule="auto"/>
              <w:jc w:val="center"/>
            </w:pPr>
            <w:r>
              <w:rPr>
                <w:rFonts w:ascii="Times New Roman" w:hAnsi="Times New Roman" w:eastAsia="Times New Roman" w:cs="Times New Roman"/>
                <w:b/>
                <w:i w:val="0"/>
                <w:color w:val="000000"/>
                <w:sz w:val="19"/>
              </w:rPr>
              <w:t>Loại</w:t>
            </w:r>
          </w:p>
        </w:tc>
        <w:tc>
          <w:tcPr>
            <w:tcW w:w="10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4C9C0BC">
            <w:pPr>
              <w:spacing w:after="0" w:line="252" w:lineRule="auto"/>
              <w:jc w:val="center"/>
            </w:pPr>
            <w:r>
              <w:rPr>
                <w:rFonts w:ascii="Times New Roman" w:hAnsi="Times New Roman" w:eastAsia="Times New Roman" w:cs="Times New Roman"/>
                <w:b/>
                <w:i w:val="0"/>
                <w:color w:val="000000"/>
                <w:sz w:val="19"/>
              </w:rPr>
              <w:t>Bắt buộc</w:t>
            </w:r>
          </w:p>
        </w:tc>
        <w:tc>
          <w:tcPr>
            <w:tcW w:w="428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ED3F63">
            <w:pPr>
              <w:spacing w:after="0" w:line="252" w:lineRule="auto"/>
              <w:jc w:val="center"/>
            </w:pPr>
            <w:r>
              <w:rPr>
                <w:rFonts w:ascii="Times New Roman" w:hAnsi="Times New Roman" w:eastAsia="Times New Roman" w:cs="Times New Roman"/>
                <w:b/>
                <w:i w:val="0"/>
                <w:color w:val="000000"/>
                <w:sz w:val="19"/>
              </w:rPr>
              <w:t>Miền giá trị / ghi chú</w:t>
            </w:r>
          </w:p>
        </w:tc>
      </w:tr>
      <w:tr w14:paraId="326DC098">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C8FA58">
            <w:pPr>
              <w:spacing w:after="0" w:line="252" w:lineRule="auto"/>
              <w:jc w:val="left"/>
            </w:pPr>
            <w:r>
              <w:rPr>
                <w:rFonts w:ascii="Times New Roman" w:hAnsi="Times New Roman" w:eastAsia="Times New Roman" w:cs="Times New Roman"/>
                <w:b w:val="0"/>
                <w:i w:val="0"/>
                <w:color w:val="000000"/>
                <w:sz w:val="19"/>
              </w:rPr>
              <w:t>Mã học viên</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B98644">
            <w:pPr>
              <w:spacing w:after="0" w:line="252" w:lineRule="auto"/>
              <w:jc w:val="left"/>
            </w:pPr>
            <w:r>
              <w:rPr>
                <w:rFonts w:ascii="Times New Roman" w:hAnsi="Times New Roman" w:eastAsia="Times New Roman" w:cs="Times New Roman"/>
                <w:b w:val="0"/>
                <w:i w:val="0"/>
                <w:color w:val="000000"/>
                <w:sz w:val="19"/>
              </w:rPr>
              <w:t>MaHV</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16B2A1">
            <w:pPr>
              <w:spacing w:after="0" w:line="252" w:lineRule="auto"/>
              <w:jc w:val="left"/>
            </w:pPr>
            <w:r>
              <w:rPr>
                <w:rFonts w:ascii="Times New Roman" w:hAnsi="Times New Roman" w:eastAsia="Times New Roman" w:cs="Times New Roman"/>
                <w:b w:val="0"/>
                <w:i w:val="0"/>
                <w:color w:val="000000"/>
                <w:sz w:val="19"/>
              </w:rPr>
              <w:t>#</w:t>
            </w: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6CE0EB">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0719C7">
            <w:pPr>
              <w:spacing w:after="0" w:line="252" w:lineRule="auto"/>
              <w:jc w:val="left"/>
            </w:pPr>
            <w:r>
              <w:rPr>
                <w:rFonts w:ascii="Times New Roman" w:hAnsi="Times New Roman" w:eastAsia="Times New Roman" w:cs="Times New Roman"/>
                <w:b w:val="0"/>
                <w:i w:val="0"/>
                <w:color w:val="000000"/>
                <w:sz w:val="19"/>
              </w:rPr>
              <w:t>Hệ thống cấp, dạng HVxxxx (vd HV0412)</w:t>
            </w:r>
          </w:p>
        </w:tc>
      </w:tr>
      <w:tr w14:paraId="5CD33455">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502D3D">
            <w:pPr>
              <w:spacing w:after="0" w:line="252" w:lineRule="auto"/>
              <w:jc w:val="left"/>
            </w:pPr>
            <w:r>
              <w:rPr>
                <w:rFonts w:ascii="Times New Roman" w:hAnsi="Times New Roman" w:eastAsia="Times New Roman" w:cs="Times New Roman"/>
                <w:b w:val="0"/>
                <w:i w:val="0"/>
                <w:color w:val="000000"/>
                <w:sz w:val="19"/>
              </w:rPr>
              <w:t>Họ và tên</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78AAD8">
            <w:pPr>
              <w:spacing w:after="0" w:line="252" w:lineRule="auto"/>
              <w:jc w:val="left"/>
            </w:pPr>
            <w:r>
              <w:rPr>
                <w:rFonts w:ascii="Times New Roman" w:hAnsi="Times New Roman" w:eastAsia="Times New Roman" w:cs="Times New Roman"/>
                <w:b w:val="0"/>
                <w:i w:val="0"/>
                <w:color w:val="000000"/>
                <w:sz w:val="19"/>
              </w:rPr>
              <w:t>HoTen</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113B6">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D707F2">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6C4C24">
            <w:pPr>
              <w:spacing w:after="0" w:line="252" w:lineRule="auto"/>
              <w:jc w:val="left"/>
            </w:pPr>
          </w:p>
        </w:tc>
      </w:tr>
      <w:tr w14:paraId="4D0482AC">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5EFF14">
            <w:pPr>
              <w:spacing w:after="0" w:line="252" w:lineRule="auto"/>
              <w:jc w:val="left"/>
            </w:pPr>
            <w:r>
              <w:rPr>
                <w:rFonts w:ascii="Times New Roman" w:hAnsi="Times New Roman" w:eastAsia="Times New Roman" w:cs="Times New Roman"/>
                <w:b w:val="0"/>
                <w:i w:val="0"/>
                <w:color w:val="000000"/>
                <w:sz w:val="19"/>
              </w:rPr>
              <w:t>Ngày sinh</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186111">
            <w:pPr>
              <w:spacing w:after="0" w:line="252" w:lineRule="auto"/>
              <w:jc w:val="left"/>
            </w:pPr>
            <w:r>
              <w:rPr>
                <w:rFonts w:ascii="Times New Roman" w:hAnsi="Times New Roman" w:eastAsia="Times New Roman" w:cs="Times New Roman"/>
                <w:b w:val="0"/>
                <w:i w:val="0"/>
                <w:color w:val="000000"/>
                <w:sz w:val="19"/>
              </w:rPr>
              <w:t>NgaySinh</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319354">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DEAE6B">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1FB6A7">
            <w:pPr>
              <w:spacing w:after="0" w:line="252" w:lineRule="auto"/>
              <w:jc w:val="left"/>
            </w:pPr>
            <w:r>
              <w:rPr>
                <w:rFonts w:ascii="Times New Roman" w:hAnsi="Times New Roman" w:eastAsia="Times New Roman" w:cs="Times New Roman"/>
                <w:b w:val="0"/>
                <w:i w:val="0"/>
                <w:color w:val="000000"/>
                <w:sz w:val="19"/>
              </w:rPr>
              <w:t>Dùng để kiểm tra trùng và tính tuổi (S)</w:t>
            </w:r>
          </w:p>
        </w:tc>
      </w:tr>
      <w:tr w14:paraId="2B834D84">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3B1B6D">
            <w:pPr>
              <w:spacing w:after="0" w:line="252" w:lineRule="auto"/>
              <w:jc w:val="left"/>
            </w:pPr>
            <w:r>
              <w:rPr>
                <w:rFonts w:ascii="Times New Roman" w:hAnsi="Times New Roman" w:eastAsia="Times New Roman" w:cs="Times New Roman"/>
                <w:b w:val="0"/>
                <w:i w:val="0"/>
                <w:color w:val="000000"/>
                <w:sz w:val="19"/>
              </w:rPr>
              <w:t>Giới tính</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1AA095">
            <w:pPr>
              <w:spacing w:after="0" w:line="252" w:lineRule="auto"/>
              <w:jc w:val="left"/>
            </w:pPr>
            <w:r>
              <w:rPr>
                <w:rFonts w:ascii="Times New Roman" w:hAnsi="Times New Roman" w:eastAsia="Times New Roman" w:cs="Times New Roman"/>
                <w:b w:val="0"/>
                <w:i w:val="0"/>
                <w:color w:val="000000"/>
                <w:sz w:val="19"/>
              </w:rPr>
              <w:t>GioiTinh</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CA5A21">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030A4D">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09DFD2">
            <w:pPr>
              <w:spacing w:after="0" w:line="252" w:lineRule="auto"/>
              <w:jc w:val="left"/>
            </w:pPr>
            <w:r>
              <w:rPr>
                <w:rFonts w:ascii="Times New Roman" w:hAnsi="Times New Roman" w:eastAsia="Times New Roman" w:cs="Times New Roman"/>
                <w:b w:val="0"/>
                <w:i w:val="0"/>
                <w:color w:val="000000"/>
                <w:sz w:val="19"/>
              </w:rPr>
              <w:t>[Nam | Nữ]</w:t>
            </w:r>
          </w:p>
        </w:tc>
      </w:tr>
      <w:tr w14:paraId="59318471">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003A58">
            <w:pPr>
              <w:spacing w:after="0" w:line="252" w:lineRule="auto"/>
              <w:jc w:val="left"/>
            </w:pPr>
            <w:r>
              <w:rPr>
                <w:rFonts w:ascii="Times New Roman" w:hAnsi="Times New Roman" w:eastAsia="Times New Roman" w:cs="Times New Roman"/>
                <w:b w:val="0"/>
                <w:i w:val="0"/>
                <w:color w:val="000000"/>
                <w:sz w:val="19"/>
              </w:rPr>
              <w:t>Điện thoại</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1B79E5">
            <w:pPr>
              <w:spacing w:after="0" w:line="252" w:lineRule="auto"/>
              <w:jc w:val="left"/>
            </w:pPr>
            <w:r>
              <w:rPr>
                <w:rFonts w:ascii="Times New Roman" w:hAnsi="Times New Roman" w:eastAsia="Times New Roman" w:cs="Times New Roman"/>
                <w:b w:val="0"/>
                <w:i w:val="0"/>
                <w:color w:val="000000"/>
                <w:sz w:val="19"/>
              </w:rPr>
              <w:t>DienThoai</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02ACDB">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F34079">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0B4BC2">
            <w:pPr>
              <w:spacing w:after="0" w:line="252" w:lineRule="auto"/>
              <w:jc w:val="left"/>
            </w:pPr>
            <w:r>
              <w:rPr>
                <w:rFonts w:ascii="Times New Roman" w:hAnsi="Times New Roman" w:eastAsia="Times New Roman" w:cs="Times New Roman"/>
                <w:b w:val="0"/>
                <w:i w:val="0"/>
                <w:color w:val="000000"/>
                <w:sz w:val="19"/>
              </w:rPr>
              <w:t>10 chữ số. Bộ (Điện thoại, Ngày sinh) dùng để kiểm tra trùng hồ sơ (1.1)</w:t>
            </w:r>
          </w:p>
        </w:tc>
      </w:tr>
      <w:tr w14:paraId="7E5C343A">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7C5587">
            <w:pPr>
              <w:spacing w:after="0" w:line="252" w:lineRule="auto"/>
              <w:jc w:val="left"/>
            </w:pPr>
            <w:r>
              <w:rPr>
                <w:rFonts w:ascii="Times New Roman" w:hAnsi="Times New Roman" w:eastAsia="Times New Roman" w:cs="Times New Roman"/>
                <w:b w:val="0"/>
                <w:i w:val="0"/>
                <w:color w:val="000000"/>
                <w:sz w:val="19"/>
              </w:rPr>
              <w:t>Email</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FDCE87">
            <w:pPr>
              <w:spacing w:after="0" w:line="252" w:lineRule="auto"/>
              <w:jc w:val="left"/>
            </w:pPr>
            <w:r>
              <w:rPr>
                <w:rFonts w:ascii="Times New Roman" w:hAnsi="Times New Roman" w:eastAsia="Times New Roman" w:cs="Times New Roman"/>
                <w:b w:val="0"/>
                <w:i w:val="0"/>
                <w:color w:val="000000"/>
                <w:sz w:val="19"/>
              </w:rPr>
              <w:t>Email</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F15304">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649F13">
            <w:pPr>
              <w:spacing w:after="0" w:line="252" w:lineRule="auto"/>
              <w:jc w:val="left"/>
            </w:pPr>
            <w:r>
              <w:rPr>
                <w:rFonts w:ascii="Times New Roman" w:hAnsi="Times New Roman" w:eastAsia="Times New Roman" w:cs="Times New Roman"/>
                <w:b w:val="0"/>
                <w:i w:val="0"/>
                <w:color w:val="000000"/>
                <w:sz w:val="19"/>
              </w:rPr>
              <w:t>Không</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68CB5E">
            <w:pPr>
              <w:spacing w:after="0" w:line="252" w:lineRule="auto"/>
              <w:jc w:val="left"/>
            </w:pPr>
          </w:p>
        </w:tc>
      </w:tr>
      <w:tr w14:paraId="6ECFE16E">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551DE3">
            <w:pPr>
              <w:spacing w:after="0" w:line="252" w:lineRule="auto"/>
              <w:jc w:val="left"/>
            </w:pPr>
            <w:r>
              <w:rPr>
                <w:rFonts w:ascii="Times New Roman" w:hAnsi="Times New Roman" w:eastAsia="Times New Roman" w:cs="Times New Roman"/>
                <w:b w:val="0"/>
                <w:i w:val="0"/>
                <w:color w:val="000000"/>
                <w:sz w:val="19"/>
              </w:rPr>
              <w:t>Địa chỉ</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E21E10">
            <w:pPr>
              <w:spacing w:after="0" w:line="252" w:lineRule="auto"/>
              <w:jc w:val="left"/>
            </w:pPr>
            <w:r>
              <w:rPr>
                <w:rFonts w:ascii="Times New Roman" w:hAnsi="Times New Roman" w:eastAsia="Times New Roman" w:cs="Times New Roman"/>
                <w:b w:val="0"/>
                <w:i w:val="0"/>
                <w:color w:val="000000"/>
                <w:sz w:val="19"/>
              </w:rPr>
              <w:t>DiaChi</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75E549">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5FA30C">
            <w:pPr>
              <w:spacing w:after="0" w:line="252" w:lineRule="auto"/>
              <w:jc w:val="left"/>
            </w:pPr>
            <w:r>
              <w:rPr>
                <w:rFonts w:ascii="Times New Roman" w:hAnsi="Times New Roman" w:eastAsia="Times New Roman" w:cs="Times New Roman"/>
                <w:b w:val="0"/>
                <w:i w:val="0"/>
                <w:color w:val="000000"/>
                <w:sz w:val="19"/>
              </w:rPr>
              <w:t>Không</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2EB7DB">
            <w:pPr>
              <w:spacing w:after="0" w:line="252" w:lineRule="auto"/>
              <w:jc w:val="left"/>
            </w:pPr>
            <w:r>
              <w:rPr>
                <w:rFonts w:ascii="Times New Roman" w:hAnsi="Times New Roman" w:eastAsia="Times New Roman" w:cs="Times New Roman"/>
                <w:b w:val="0"/>
                <w:i w:val="0"/>
                <w:color w:val="000000"/>
                <w:sz w:val="19"/>
              </w:rPr>
              <w:t>Để một trường, vì không cần thống kê theo phường, quận</w:t>
            </w:r>
          </w:p>
        </w:tc>
      </w:tr>
      <w:tr w14:paraId="33BDEBAD">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4CEE23">
            <w:pPr>
              <w:spacing w:after="0" w:line="252" w:lineRule="auto"/>
              <w:jc w:val="left"/>
            </w:pPr>
            <w:r>
              <w:rPr>
                <w:rFonts w:ascii="Times New Roman" w:hAnsi="Times New Roman" w:eastAsia="Times New Roman" w:cs="Times New Roman"/>
                <w:b w:val="0"/>
                <w:i w:val="0"/>
                <w:color w:val="000000"/>
                <w:sz w:val="19"/>
              </w:rPr>
              <w:t>Trình độ đầu vào</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6A5650">
            <w:pPr>
              <w:spacing w:after="0" w:line="252" w:lineRule="auto"/>
              <w:jc w:val="left"/>
            </w:pPr>
            <w:r>
              <w:rPr>
                <w:rFonts w:ascii="Times New Roman" w:hAnsi="Times New Roman" w:eastAsia="Times New Roman" w:cs="Times New Roman"/>
                <w:b w:val="0"/>
                <w:i w:val="0"/>
                <w:color w:val="000000"/>
                <w:sz w:val="19"/>
              </w:rPr>
              <w:t>TrinhDoDauVao</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2DD951">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3854F0">
            <w:pPr>
              <w:spacing w:after="0" w:line="252" w:lineRule="auto"/>
              <w:jc w:val="left"/>
            </w:pPr>
            <w:r>
              <w:rPr>
                <w:rFonts w:ascii="Times New Roman" w:hAnsi="Times New Roman" w:eastAsia="Times New Roman" w:cs="Times New Roman"/>
                <w:b w:val="0"/>
                <w:i w:val="0"/>
                <w:color w:val="000000"/>
                <w:sz w:val="19"/>
              </w:rPr>
              <w:t>Không</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11B146">
            <w:pPr>
              <w:spacing w:after="0" w:line="252" w:lineRule="auto"/>
              <w:jc w:val="left"/>
            </w:pPr>
            <w:r>
              <w:rPr>
                <w:rFonts w:ascii="Times New Roman" w:hAnsi="Times New Roman" w:eastAsia="Times New Roman" w:cs="Times New Roman"/>
                <w:b w:val="0"/>
                <w:i w:val="0"/>
                <w:color w:val="000000"/>
                <w:sz w:val="19"/>
              </w:rPr>
              <w:t>[A1 | A2 | B1 | B2 | C1 | C2] (CEFR). Phải có trước khi đăng ký học (2.2)</w:t>
            </w:r>
          </w:p>
        </w:tc>
      </w:tr>
      <w:tr w14:paraId="56C17EF9">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FDD9D">
            <w:pPr>
              <w:spacing w:after="0" w:line="252" w:lineRule="auto"/>
              <w:jc w:val="left"/>
            </w:pPr>
            <w:r>
              <w:rPr>
                <w:rFonts w:ascii="Times New Roman" w:hAnsi="Times New Roman" w:eastAsia="Times New Roman" w:cs="Times New Roman"/>
                <w:b w:val="0"/>
                <w:i w:val="0"/>
                <w:color w:val="000000"/>
                <w:sz w:val="19"/>
              </w:rPr>
              <w:t>Ngày kiểm tra</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DA96FA">
            <w:pPr>
              <w:spacing w:after="0" w:line="252" w:lineRule="auto"/>
              <w:jc w:val="left"/>
            </w:pPr>
            <w:r>
              <w:rPr>
                <w:rFonts w:ascii="Times New Roman" w:hAnsi="Times New Roman" w:eastAsia="Times New Roman" w:cs="Times New Roman"/>
                <w:b w:val="0"/>
                <w:i w:val="0"/>
                <w:color w:val="000000"/>
                <w:sz w:val="19"/>
              </w:rPr>
              <w:t>NgayKiemTra</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D6BF2F">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4E2D7C">
            <w:pPr>
              <w:spacing w:after="0" w:line="252" w:lineRule="auto"/>
              <w:jc w:val="left"/>
            </w:pPr>
            <w:r>
              <w:rPr>
                <w:rFonts w:ascii="Times New Roman" w:hAnsi="Times New Roman" w:eastAsia="Times New Roman" w:cs="Times New Roman"/>
                <w:b w:val="0"/>
                <w:i w:val="0"/>
                <w:color w:val="000000"/>
                <w:sz w:val="19"/>
              </w:rPr>
              <w:t>Không</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4EEB39">
            <w:pPr>
              <w:spacing w:after="0" w:line="252" w:lineRule="auto"/>
              <w:jc w:val="left"/>
            </w:pPr>
            <w:r>
              <w:rPr>
                <w:rFonts w:ascii="Times New Roman" w:hAnsi="Times New Roman" w:eastAsia="Times New Roman" w:cs="Times New Roman"/>
                <w:b w:val="0"/>
                <w:i w:val="0"/>
                <w:color w:val="000000"/>
                <w:sz w:val="19"/>
              </w:rPr>
              <w:t>Ngày kiểm tra đầu vào gần nhất. Bắt buộc khi có Trình độ</w:t>
            </w:r>
          </w:p>
        </w:tc>
      </w:tr>
      <w:tr w14:paraId="5598CE3F">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4005F6">
            <w:pPr>
              <w:spacing w:after="0" w:line="252" w:lineRule="auto"/>
              <w:jc w:val="left"/>
            </w:pPr>
            <w:r>
              <w:rPr>
                <w:rFonts w:ascii="Times New Roman" w:hAnsi="Times New Roman" w:eastAsia="Times New Roman" w:cs="Times New Roman"/>
                <w:b w:val="0"/>
                <w:i w:val="0"/>
                <w:color w:val="000000"/>
                <w:sz w:val="19"/>
              </w:rPr>
              <w:t>Ngày tiếp nhận</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3A5021">
            <w:pPr>
              <w:spacing w:after="0" w:line="252" w:lineRule="auto"/>
              <w:jc w:val="left"/>
            </w:pPr>
            <w:r>
              <w:rPr>
                <w:rFonts w:ascii="Times New Roman" w:hAnsi="Times New Roman" w:eastAsia="Times New Roman" w:cs="Times New Roman"/>
                <w:b w:val="0"/>
                <w:i w:val="0"/>
                <w:color w:val="000000"/>
                <w:sz w:val="19"/>
              </w:rPr>
              <w:t>NgayTiepNhan</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4A6C2C">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E1CAC8">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BC973D">
            <w:pPr>
              <w:spacing w:after="0" w:line="252" w:lineRule="auto"/>
              <w:jc w:val="left"/>
            </w:pPr>
            <w:r>
              <w:rPr>
                <w:rFonts w:ascii="Times New Roman" w:hAnsi="Times New Roman" w:eastAsia="Times New Roman" w:cs="Times New Roman"/>
                <w:b w:val="0"/>
                <w:i w:val="0"/>
                <w:color w:val="000000"/>
                <w:sz w:val="19"/>
              </w:rPr>
              <w:t>Ngày lập hồ sơ</w:t>
            </w:r>
          </w:p>
        </w:tc>
      </w:tr>
      <w:tr w14:paraId="7789CAAC">
        <w:tblPrEx>
          <w:tblCellMar>
            <w:top w:w="0" w:type="dxa"/>
            <w:left w:w="108" w:type="dxa"/>
            <w:bottom w:w="0" w:type="dxa"/>
            <w:right w:w="108" w:type="dxa"/>
          </w:tblCellMar>
        </w:tblPrEx>
        <w:trPr>
          <w:cantSplit/>
          <w:jc w:val="center"/>
        </w:trPr>
        <w:tc>
          <w:tcPr>
            <w:tcW w:w="17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705660">
            <w:pPr>
              <w:spacing w:after="0" w:line="252" w:lineRule="auto"/>
              <w:jc w:val="left"/>
            </w:pPr>
            <w:r>
              <w:rPr>
                <w:rFonts w:ascii="Times New Roman" w:hAnsi="Times New Roman" w:eastAsia="Times New Roman" w:cs="Times New Roman"/>
                <w:b w:val="0"/>
                <w:i w:val="0"/>
                <w:color w:val="000000"/>
                <w:sz w:val="19"/>
              </w:rPr>
              <w:t>Trạng thái</w:t>
            </w:r>
          </w:p>
        </w:tc>
        <w:tc>
          <w:tcPr>
            <w:tcW w:w="15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D6C05A">
            <w:pPr>
              <w:spacing w:after="0" w:line="252" w:lineRule="auto"/>
              <w:jc w:val="left"/>
            </w:pPr>
            <w:r>
              <w:rPr>
                <w:rFonts w:ascii="Times New Roman" w:hAnsi="Times New Roman" w:eastAsia="Times New Roman" w:cs="Times New Roman"/>
                <w:b w:val="0"/>
                <w:i w:val="0"/>
                <w:color w:val="000000"/>
                <w:sz w:val="19"/>
              </w:rPr>
              <w:t>TrangThai</w:t>
            </w:r>
          </w:p>
        </w:tc>
        <w:tc>
          <w:tcPr>
            <w:tcW w:w="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8FE2F5">
            <w:pPr>
              <w:spacing w:after="0" w:line="252" w:lineRule="auto"/>
              <w:jc w:val="left"/>
            </w:pPr>
          </w:p>
        </w:tc>
        <w:tc>
          <w:tcPr>
            <w:tcW w:w="10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D9C58A">
            <w:pPr>
              <w:spacing w:after="0" w:line="252" w:lineRule="auto"/>
              <w:jc w:val="left"/>
            </w:pPr>
            <w:r>
              <w:rPr>
                <w:rFonts w:ascii="Times New Roman" w:hAnsi="Times New Roman" w:eastAsia="Times New Roman" w:cs="Times New Roman"/>
                <w:b w:val="0"/>
                <w:i w:val="0"/>
                <w:color w:val="000000"/>
                <w:sz w:val="19"/>
              </w:rPr>
              <w:t>Có</w:t>
            </w:r>
          </w:p>
        </w:tc>
        <w:tc>
          <w:tcPr>
            <w:tcW w:w="42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3C141">
            <w:pPr>
              <w:spacing w:after="0" w:line="252" w:lineRule="auto"/>
              <w:jc w:val="left"/>
            </w:pPr>
            <w:r>
              <w:rPr>
                <w:rFonts w:ascii="Times New Roman" w:hAnsi="Times New Roman" w:eastAsia="Times New Roman" w:cs="Times New Roman"/>
                <w:b w:val="0"/>
                <w:i w:val="0"/>
                <w:color w:val="000000"/>
                <w:sz w:val="19"/>
              </w:rPr>
              <w:t>[Hoạt động | Ngừng]. Hồ sơ "Ngừng" không bị xóa (báo cáo phân tích, mục 6.1.1)</w:t>
            </w:r>
          </w:p>
        </w:tc>
      </w:tr>
    </w:tbl>
    <w:p w14:paraId="79ABEA16">
      <w:pPr>
        <w:spacing w:after="40"/>
      </w:pPr>
    </w:p>
    <w:p w14:paraId="529DF9E3">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Tuổi</w:t>
      </w:r>
      <w:r>
        <w:rPr>
          <w:rFonts w:ascii="Times New Roman" w:hAnsi="Times New Roman" w:eastAsia="Times New Roman" w:cs="Times New Roman"/>
          <w:b w:val="0"/>
          <w:i w:val="0"/>
          <w:color w:val="000000"/>
          <w:sz w:val="24"/>
        </w:rPr>
        <w:t xml:space="preserve"> (từ Ngày sinh); </w:t>
      </w:r>
      <w:r>
        <w:rPr>
          <w:rFonts w:ascii="Times New Roman" w:hAnsi="Times New Roman" w:eastAsia="Times New Roman" w:cs="Times New Roman"/>
          <w:b w:val="0"/>
          <w:i/>
          <w:color w:val="000000"/>
          <w:sz w:val="24"/>
        </w:rPr>
        <w:t>Học viên cũ</w:t>
      </w:r>
      <w:r>
        <w:rPr>
          <w:rFonts w:ascii="Times New Roman" w:hAnsi="Times New Roman" w:eastAsia="Times New Roman" w:cs="Times New Roman"/>
          <w:b w:val="0"/>
          <w:i w:val="0"/>
          <w:color w:val="000000"/>
          <w:sz w:val="24"/>
        </w:rPr>
        <w:t xml:space="preserve"> (QT01: có đăng ký ở một lớp đã Kết thúc và không ở trạng thái Nghỉ học).</w:t>
      </w:r>
    </w:p>
    <w:p w14:paraId="3E7A5B9B">
      <w:pPr>
        <w:pStyle w:val="5"/>
      </w:pPr>
      <w:r>
        <w:t>E02. Phụ huynh (PhuHuynh) – thực thể chức năng</w:t>
      </w:r>
    </w:p>
    <w:p w14:paraId="0A340C5D">
      <w:pPr>
        <w:spacing w:after="120"/>
        <w:jc w:val="both"/>
      </w:pPr>
      <w:r>
        <w:rPr>
          <w:rFonts w:ascii="Times New Roman" w:hAnsi="Times New Roman" w:eastAsia="Times New Roman" w:cs="Times New Roman"/>
          <w:b w:val="0"/>
          <w:i w:val="0"/>
          <w:color w:val="000000"/>
          <w:sz w:val="24"/>
        </w:rPr>
        <w:t>Người giám hộ, bắt buộc với học viên dưới 18 tuổi. Được tạo ở 1.1.</w:t>
      </w:r>
    </w:p>
    <w:tbl>
      <w:tblPr>
        <w:tblStyle w:val="12"/>
        <w:tblW w:w="0" w:type="auto"/>
        <w:jc w:val="center"/>
        <w:tblLayout w:type="fixed"/>
        <w:tblCellMar>
          <w:top w:w="0" w:type="dxa"/>
          <w:left w:w="108" w:type="dxa"/>
          <w:bottom w:w="0" w:type="dxa"/>
          <w:right w:w="108" w:type="dxa"/>
        </w:tblCellMar>
      </w:tblPr>
      <w:tblGrid>
        <w:gridCol w:w="1825"/>
        <w:gridCol w:w="1578"/>
        <w:gridCol w:w="1186"/>
        <w:gridCol w:w="1320"/>
        <w:gridCol w:w="3595"/>
      </w:tblGrid>
      <w:tr w14:paraId="3EDDE6E3">
        <w:tblPrEx>
          <w:tblCellMar>
            <w:top w:w="0" w:type="dxa"/>
            <w:left w:w="108" w:type="dxa"/>
            <w:bottom w:w="0" w:type="dxa"/>
            <w:right w:w="108" w:type="dxa"/>
          </w:tblCellMar>
        </w:tblPrEx>
        <w:trPr>
          <w:cantSplit/>
          <w:tblHeader/>
          <w:jc w:val="center"/>
        </w:trPr>
        <w:tc>
          <w:tcPr>
            <w:tcW w:w="18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9D90E8">
            <w:pPr>
              <w:spacing w:after="0" w:line="252" w:lineRule="auto"/>
              <w:jc w:val="center"/>
            </w:pPr>
            <w:r>
              <w:rPr>
                <w:rFonts w:ascii="Times New Roman" w:hAnsi="Times New Roman" w:eastAsia="Times New Roman" w:cs="Times New Roman"/>
                <w:b/>
                <w:i w:val="0"/>
                <w:color w:val="000000"/>
                <w:sz w:val="19"/>
              </w:rPr>
              <w:t>Thuộc tính</w:t>
            </w:r>
          </w:p>
        </w:tc>
        <w:tc>
          <w:tcPr>
            <w:tcW w:w="15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F615A5">
            <w:pPr>
              <w:spacing w:after="0" w:line="252" w:lineRule="auto"/>
              <w:jc w:val="center"/>
            </w:pPr>
            <w:r>
              <w:rPr>
                <w:rFonts w:ascii="Times New Roman" w:hAnsi="Times New Roman" w:eastAsia="Times New Roman" w:cs="Times New Roman"/>
                <w:b/>
                <w:i w:val="0"/>
                <w:color w:val="000000"/>
                <w:sz w:val="19"/>
              </w:rPr>
              <w:t>Tên trường</w:t>
            </w:r>
          </w:p>
        </w:tc>
        <w:tc>
          <w:tcPr>
            <w:tcW w:w="118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58BE16">
            <w:pPr>
              <w:spacing w:after="0" w:line="252" w:lineRule="auto"/>
              <w:jc w:val="center"/>
            </w:pPr>
            <w:r>
              <w:rPr>
                <w:rFonts w:ascii="Times New Roman" w:hAnsi="Times New Roman" w:eastAsia="Times New Roman" w:cs="Times New Roman"/>
                <w:b/>
                <w:i w:val="0"/>
                <w:color w:val="000000"/>
                <w:sz w:val="19"/>
              </w:rPr>
              <w:t>Loại</w:t>
            </w:r>
          </w:p>
        </w:tc>
        <w:tc>
          <w:tcPr>
            <w:tcW w:w="13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A9F6A80">
            <w:pPr>
              <w:spacing w:after="0" w:line="252" w:lineRule="auto"/>
              <w:jc w:val="center"/>
            </w:pPr>
            <w:r>
              <w:rPr>
                <w:rFonts w:ascii="Times New Roman" w:hAnsi="Times New Roman" w:eastAsia="Times New Roman" w:cs="Times New Roman"/>
                <w:b/>
                <w:i w:val="0"/>
                <w:color w:val="000000"/>
                <w:sz w:val="19"/>
              </w:rPr>
              <w:t>Bắt buộc</w:t>
            </w:r>
          </w:p>
        </w:tc>
        <w:tc>
          <w:tcPr>
            <w:tcW w:w="359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F191A55">
            <w:pPr>
              <w:spacing w:after="0" w:line="252" w:lineRule="auto"/>
              <w:jc w:val="center"/>
            </w:pPr>
            <w:r>
              <w:rPr>
                <w:rFonts w:ascii="Times New Roman" w:hAnsi="Times New Roman" w:eastAsia="Times New Roman" w:cs="Times New Roman"/>
                <w:b/>
                <w:i w:val="0"/>
                <w:color w:val="000000"/>
                <w:sz w:val="19"/>
              </w:rPr>
              <w:t>Miền giá trị / ghi chú</w:t>
            </w:r>
          </w:p>
        </w:tc>
      </w:tr>
      <w:tr w14:paraId="540713B1">
        <w:tblPrEx>
          <w:tblCellMar>
            <w:top w:w="0" w:type="dxa"/>
            <w:left w:w="108" w:type="dxa"/>
            <w:bottom w:w="0" w:type="dxa"/>
            <w:right w:w="108" w:type="dxa"/>
          </w:tblCellMar>
        </w:tblPrEx>
        <w:trPr>
          <w:cantSplit/>
          <w:jc w:val="center"/>
        </w:trPr>
        <w:tc>
          <w:tcPr>
            <w:tcW w:w="1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D510FA">
            <w:pPr>
              <w:spacing w:after="0" w:line="252" w:lineRule="auto"/>
              <w:jc w:val="left"/>
            </w:pPr>
            <w:r>
              <w:rPr>
                <w:rFonts w:ascii="Times New Roman" w:hAnsi="Times New Roman" w:eastAsia="Times New Roman" w:cs="Times New Roman"/>
                <w:b w:val="0"/>
                <w:i w:val="0"/>
                <w:color w:val="000000"/>
                <w:sz w:val="19"/>
              </w:rPr>
              <w:t>Mã phụ huynh</w:t>
            </w:r>
          </w:p>
        </w:tc>
        <w:tc>
          <w:tcPr>
            <w:tcW w:w="15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17129D">
            <w:pPr>
              <w:spacing w:after="0" w:line="252" w:lineRule="auto"/>
              <w:jc w:val="left"/>
            </w:pPr>
            <w:r>
              <w:rPr>
                <w:rFonts w:ascii="Times New Roman" w:hAnsi="Times New Roman" w:eastAsia="Times New Roman" w:cs="Times New Roman"/>
                <w:b w:val="0"/>
                <w:i w:val="0"/>
                <w:color w:val="000000"/>
                <w:sz w:val="19"/>
              </w:rPr>
              <w:t>MaPH</w:t>
            </w:r>
          </w:p>
        </w:tc>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2F9EF4">
            <w:pPr>
              <w:spacing w:after="0" w:line="252" w:lineRule="auto"/>
              <w:jc w:val="left"/>
            </w:pPr>
            <w:r>
              <w:rPr>
                <w:rFonts w:ascii="Times New Roman" w:hAnsi="Times New Roman" w:eastAsia="Times New Roman" w:cs="Times New Roman"/>
                <w:b w:val="0"/>
                <w:i w:val="0"/>
                <w:color w:val="000000"/>
                <w:sz w:val="19"/>
              </w:rPr>
              <w:t>#</w:t>
            </w:r>
          </w:p>
        </w:tc>
        <w:tc>
          <w:tcPr>
            <w:tcW w:w="13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671F1F">
            <w:pPr>
              <w:spacing w:after="0" w:line="252" w:lineRule="auto"/>
              <w:jc w:val="left"/>
            </w:pPr>
            <w:r>
              <w:rPr>
                <w:rFonts w:ascii="Times New Roman" w:hAnsi="Times New Roman" w:eastAsia="Times New Roman" w:cs="Times New Roman"/>
                <w:b w:val="0"/>
                <w:i w:val="0"/>
                <w:color w:val="000000"/>
                <w:sz w:val="19"/>
              </w:rPr>
              <w:t>Có</w:t>
            </w:r>
          </w:p>
        </w:tc>
        <w:tc>
          <w:tcPr>
            <w:tcW w:w="35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11CFE4">
            <w:pPr>
              <w:spacing w:after="0" w:line="252" w:lineRule="auto"/>
              <w:jc w:val="left"/>
            </w:pPr>
            <w:r>
              <w:rPr>
                <w:rFonts w:ascii="Times New Roman" w:hAnsi="Times New Roman" w:eastAsia="Times New Roman" w:cs="Times New Roman"/>
                <w:b w:val="0"/>
                <w:i w:val="0"/>
                <w:color w:val="000000"/>
                <w:sz w:val="19"/>
              </w:rPr>
              <w:t>Dạng PHxxxx</w:t>
            </w:r>
          </w:p>
        </w:tc>
      </w:tr>
      <w:tr w14:paraId="793A512A">
        <w:tblPrEx>
          <w:tblCellMar>
            <w:top w:w="0" w:type="dxa"/>
            <w:left w:w="108" w:type="dxa"/>
            <w:bottom w:w="0" w:type="dxa"/>
            <w:right w:w="108" w:type="dxa"/>
          </w:tblCellMar>
        </w:tblPrEx>
        <w:trPr>
          <w:cantSplit/>
          <w:jc w:val="center"/>
        </w:trPr>
        <w:tc>
          <w:tcPr>
            <w:tcW w:w="1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450C7D">
            <w:pPr>
              <w:spacing w:after="0" w:line="252" w:lineRule="auto"/>
              <w:jc w:val="left"/>
            </w:pPr>
            <w:r>
              <w:rPr>
                <w:rFonts w:ascii="Times New Roman" w:hAnsi="Times New Roman" w:eastAsia="Times New Roman" w:cs="Times New Roman"/>
                <w:b w:val="0"/>
                <w:i w:val="0"/>
                <w:color w:val="000000"/>
                <w:sz w:val="19"/>
              </w:rPr>
              <w:t>Họ và tên</w:t>
            </w:r>
          </w:p>
        </w:tc>
        <w:tc>
          <w:tcPr>
            <w:tcW w:w="15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F32321">
            <w:pPr>
              <w:spacing w:after="0" w:line="252" w:lineRule="auto"/>
              <w:jc w:val="left"/>
            </w:pPr>
            <w:r>
              <w:rPr>
                <w:rFonts w:ascii="Times New Roman" w:hAnsi="Times New Roman" w:eastAsia="Times New Roman" w:cs="Times New Roman"/>
                <w:b w:val="0"/>
                <w:i w:val="0"/>
                <w:color w:val="000000"/>
                <w:sz w:val="19"/>
              </w:rPr>
              <w:t>HoTen</w:t>
            </w:r>
          </w:p>
        </w:tc>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B59F7E">
            <w:pPr>
              <w:spacing w:after="0" w:line="252" w:lineRule="auto"/>
              <w:jc w:val="left"/>
            </w:pPr>
          </w:p>
        </w:tc>
        <w:tc>
          <w:tcPr>
            <w:tcW w:w="13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AFAABA">
            <w:pPr>
              <w:spacing w:after="0" w:line="252" w:lineRule="auto"/>
              <w:jc w:val="left"/>
            </w:pPr>
            <w:r>
              <w:rPr>
                <w:rFonts w:ascii="Times New Roman" w:hAnsi="Times New Roman" w:eastAsia="Times New Roman" w:cs="Times New Roman"/>
                <w:b w:val="0"/>
                <w:i w:val="0"/>
                <w:color w:val="000000"/>
                <w:sz w:val="19"/>
              </w:rPr>
              <w:t>Có</w:t>
            </w:r>
          </w:p>
        </w:tc>
        <w:tc>
          <w:tcPr>
            <w:tcW w:w="35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95FAE1">
            <w:pPr>
              <w:spacing w:after="0" w:line="252" w:lineRule="auto"/>
              <w:jc w:val="left"/>
            </w:pPr>
          </w:p>
        </w:tc>
      </w:tr>
      <w:tr w14:paraId="39E8FC18">
        <w:tblPrEx>
          <w:tblCellMar>
            <w:top w:w="0" w:type="dxa"/>
            <w:left w:w="108" w:type="dxa"/>
            <w:bottom w:w="0" w:type="dxa"/>
            <w:right w:w="108" w:type="dxa"/>
          </w:tblCellMar>
        </w:tblPrEx>
        <w:trPr>
          <w:cantSplit/>
          <w:jc w:val="center"/>
        </w:trPr>
        <w:tc>
          <w:tcPr>
            <w:tcW w:w="1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BC9A37">
            <w:pPr>
              <w:spacing w:after="0" w:line="252" w:lineRule="auto"/>
              <w:jc w:val="left"/>
            </w:pPr>
            <w:r>
              <w:rPr>
                <w:rFonts w:ascii="Times New Roman" w:hAnsi="Times New Roman" w:eastAsia="Times New Roman" w:cs="Times New Roman"/>
                <w:b w:val="0"/>
                <w:i w:val="0"/>
                <w:color w:val="000000"/>
                <w:sz w:val="19"/>
              </w:rPr>
              <w:t>Điện thoại</w:t>
            </w:r>
          </w:p>
        </w:tc>
        <w:tc>
          <w:tcPr>
            <w:tcW w:w="15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AADAD0">
            <w:pPr>
              <w:spacing w:after="0" w:line="252" w:lineRule="auto"/>
              <w:jc w:val="left"/>
            </w:pPr>
            <w:r>
              <w:rPr>
                <w:rFonts w:ascii="Times New Roman" w:hAnsi="Times New Roman" w:eastAsia="Times New Roman" w:cs="Times New Roman"/>
                <w:b w:val="0"/>
                <w:i w:val="0"/>
                <w:color w:val="000000"/>
                <w:sz w:val="19"/>
              </w:rPr>
              <w:t>DienThoai</w:t>
            </w:r>
          </w:p>
        </w:tc>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C9A524">
            <w:pPr>
              <w:spacing w:after="0" w:line="252" w:lineRule="auto"/>
              <w:jc w:val="left"/>
            </w:pPr>
          </w:p>
        </w:tc>
        <w:tc>
          <w:tcPr>
            <w:tcW w:w="13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6BDD00">
            <w:pPr>
              <w:spacing w:after="0" w:line="252" w:lineRule="auto"/>
              <w:jc w:val="left"/>
            </w:pPr>
            <w:r>
              <w:rPr>
                <w:rFonts w:ascii="Times New Roman" w:hAnsi="Times New Roman" w:eastAsia="Times New Roman" w:cs="Times New Roman"/>
                <w:b w:val="0"/>
                <w:i w:val="0"/>
                <w:color w:val="000000"/>
                <w:sz w:val="19"/>
              </w:rPr>
              <w:t>Có</w:t>
            </w:r>
          </w:p>
        </w:tc>
        <w:tc>
          <w:tcPr>
            <w:tcW w:w="35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DFF2FC">
            <w:pPr>
              <w:spacing w:after="0" w:line="252" w:lineRule="auto"/>
              <w:jc w:val="left"/>
            </w:pPr>
            <w:r>
              <w:rPr>
                <w:rFonts w:ascii="Times New Roman" w:hAnsi="Times New Roman" w:eastAsia="Times New Roman" w:cs="Times New Roman"/>
                <w:b w:val="0"/>
                <w:i w:val="0"/>
                <w:color w:val="000000"/>
                <w:sz w:val="19"/>
              </w:rPr>
              <w:t>Dùng để nhận thông báo (5.2)</w:t>
            </w:r>
          </w:p>
        </w:tc>
      </w:tr>
      <w:tr w14:paraId="0A05FED2">
        <w:tblPrEx>
          <w:tblCellMar>
            <w:top w:w="0" w:type="dxa"/>
            <w:left w:w="108" w:type="dxa"/>
            <w:bottom w:w="0" w:type="dxa"/>
            <w:right w:w="108" w:type="dxa"/>
          </w:tblCellMar>
        </w:tblPrEx>
        <w:trPr>
          <w:cantSplit/>
          <w:jc w:val="center"/>
        </w:trPr>
        <w:tc>
          <w:tcPr>
            <w:tcW w:w="1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0D8F75">
            <w:pPr>
              <w:spacing w:after="0" w:line="252" w:lineRule="auto"/>
              <w:jc w:val="left"/>
            </w:pPr>
            <w:r>
              <w:rPr>
                <w:rFonts w:ascii="Times New Roman" w:hAnsi="Times New Roman" w:eastAsia="Times New Roman" w:cs="Times New Roman"/>
                <w:b w:val="0"/>
                <w:i w:val="0"/>
                <w:color w:val="000000"/>
                <w:sz w:val="19"/>
              </w:rPr>
              <w:t>Email</w:t>
            </w:r>
          </w:p>
        </w:tc>
        <w:tc>
          <w:tcPr>
            <w:tcW w:w="15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7D6BB6">
            <w:pPr>
              <w:spacing w:after="0" w:line="252" w:lineRule="auto"/>
              <w:jc w:val="left"/>
            </w:pPr>
            <w:r>
              <w:rPr>
                <w:rFonts w:ascii="Times New Roman" w:hAnsi="Times New Roman" w:eastAsia="Times New Roman" w:cs="Times New Roman"/>
                <w:b w:val="0"/>
                <w:i w:val="0"/>
                <w:color w:val="000000"/>
                <w:sz w:val="19"/>
              </w:rPr>
              <w:t>Email</w:t>
            </w:r>
          </w:p>
        </w:tc>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296E60">
            <w:pPr>
              <w:spacing w:after="0" w:line="252" w:lineRule="auto"/>
              <w:jc w:val="left"/>
            </w:pPr>
          </w:p>
        </w:tc>
        <w:tc>
          <w:tcPr>
            <w:tcW w:w="13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16A483">
            <w:pPr>
              <w:spacing w:after="0" w:line="252" w:lineRule="auto"/>
              <w:jc w:val="left"/>
            </w:pPr>
            <w:r>
              <w:rPr>
                <w:rFonts w:ascii="Times New Roman" w:hAnsi="Times New Roman" w:eastAsia="Times New Roman" w:cs="Times New Roman"/>
                <w:b w:val="0"/>
                <w:i w:val="0"/>
                <w:color w:val="000000"/>
                <w:sz w:val="19"/>
              </w:rPr>
              <w:t>Không</w:t>
            </w:r>
          </w:p>
        </w:tc>
        <w:tc>
          <w:tcPr>
            <w:tcW w:w="35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541AF9">
            <w:pPr>
              <w:spacing w:after="0" w:line="252" w:lineRule="auto"/>
              <w:jc w:val="left"/>
            </w:pPr>
          </w:p>
        </w:tc>
      </w:tr>
    </w:tbl>
    <w:p w14:paraId="64281FD7">
      <w:pPr>
        <w:spacing w:after="40"/>
      </w:pPr>
    </w:p>
    <w:p w14:paraId="5A0E3CDC">
      <w:pPr>
        <w:pStyle w:val="5"/>
      </w:pPr>
      <w:r>
        <w:t>E03. Học viên – Phụ huynh (HocVienPhuHuynh) – thực thể quan hệ</w:t>
      </w:r>
    </w:p>
    <w:p w14:paraId="213C1C78">
      <w:pPr>
        <w:spacing w:after="120"/>
        <w:jc w:val="both"/>
      </w:pPr>
      <w:r>
        <w:rPr>
          <w:rFonts w:ascii="Times New Roman" w:hAnsi="Times New Roman" w:eastAsia="Times New Roman" w:cs="Times New Roman"/>
          <w:b w:val="0"/>
          <w:i w:val="0"/>
          <w:color w:val="000000"/>
          <w:sz w:val="24"/>
        </w:rPr>
        <w:t>Liên kết phụ huynh với học viên mà họ giám hộ (quan hệ N–N). Được tạo ở 1.1.</w:t>
      </w:r>
    </w:p>
    <w:tbl>
      <w:tblPr>
        <w:tblStyle w:val="12"/>
        <w:tblW w:w="0" w:type="auto"/>
        <w:jc w:val="center"/>
        <w:tblLayout w:type="fixed"/>
        <w:tblCellMar>
          <w:top w:w="0" w:type="dxa"/>
          <w:left w:w="108" w:type="dxa"/>
          <w:bottom w:w="0" w:type="dxa"/>
          <w:right w:w="108" w:type="dxa"/>
        </w:tblCellMar>
      </w:tblPr>
      <w:tblGrid>
        <w:gridCol w:w="1650"/>
        <w:gridCol w:w="1426"/>
        <w:gridCol w:w="2077"/>
        <w:gridCol w:w="1193"/>
        <w:gridCol w:w="3157"/>
      </w:tblGrid>
      <w:tr w14:paraId="2EFE8595">
        <w:tblPrEx>
          <w:tblCellMar>
            <w:top w:w="0" w:type="dxa"/>
            <w:left w:w="108" w:type="dxa"/>
            <w:bottom w:w="0" w:type="dxa"/>
            <w:right w:w="108" w:type="dxa"/>
          </w:tblCellMar>
        </w:tblPrEx>
        <w:trPr>
          <w:cantSplit/>
          <w:tblHeader/>
          <w:jc w:val="center"/>
        </w:trPr>
        <w:tc>
          <w:tcPr>
            <w:tcW w:w="165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F81AAB2">
            <w:pPr>
              <w:spacing w:after="0" w:line="252" w:lineRule="auto"/>
              <w:jc w:val="center"/>
            </w:pPr>
            <w:r>
              <w:rPr>
                <w:rFonts w:ascii="Times New Roman" w:hAnsi="Times New Roman" w:eastAsia="Times New Roman" w:cs="Times New Roman"/>
                <w:b/>
                <w:i w:val="0"/>
                <w:color w:val="000000"/>
                <w:sz w:val="19"/>
              </w:rPr>
              <w:t>Thuộc tính</w:t>
            </w:r>
          </w:p>
        </w:tc>
        <w:tc>
          <w:tcPr>
            <w:tcW w:w="14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56F0FB9">
            <w:pPr>
              <w:spacing w:after="0" w:line="252" w:lineRule="auto"/>
              <w:jc w:val="center"/>
            </w:pPr>
            <w:r>
              <w:rPr>
                <w:rFonts w:ascii="Times New Roman" w:hAnsi="Times New Roman" w:eastAsia="Times New Roman" w:cs="Times New Roman"/>
                <w:b/>
                <w:i w:val="0"/>
                <w:color w:val="000000"/>
                <w:sz w:val="19"/>
              </w:rPr>
              <w:t>Tên trường</w:t>
            </w:r>
          </w:p>
        </w:tc>
        <w:tc>
          <w:tcPr>
            <w:tcW w:w="20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D5588D">
            <w:pPr>
              <w:spacing w:after="0" w:line="252" w:lineRule="auto"/>
              <w:jc w:val="center"/>
            </w:pPr>
            <w:r>
              <w:rPr>
                <w:rFonts w:ascii="Times New Roman" w:hAnsi="Times New Roman" w:eastAsia="Times New Roman" w:cs="Times New Roman"/>
                <w:b/>
                <w:i w:val="0"/>
                <w:color w:val="000000"/>
                <w:sz w:val="19"/>
              </w:rPr>
              <w:t>Loại</w:t>
            </w:r>
          </w:p>
        </w:tc>
        <w:tc>
          <w:tcPr>
            <w:tcW w:w="11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2364E0">
            <w:pPr>
              <w:spacing w:after="0" w:line="252" w:lineRule="auto"/>
              <w:jc w:val="center"/>
            </w:pPr>
            <w:r>
              <w:rPr>
                <w:rFonts w:ascii="Times New Roman" w:hAnsi="Times New Roman" w:eastAsia="Times New Roman" w:cs="Times New Roman"/>
                <w:b/>
                <w:i w:val="0"/>
                <w:color w:val="000000"/>
                <w:sz w:val="19"/>
              </w:rPr>
              <w:t>Bắt buộc</w:t>
            </w:r>
          </w:p>
        </w:tc>
        <w:tc>
          <w:tcPr>
            <w:tcW w:w="31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AF82DFA">
            <w:pPr>
              <w:spacing w:after="0" w:line="252" w:lineRule="auto"/>
              <w:jc w:val="center"/>
            </w:pPr>
            <w:r>
              <w:rPr>
                <w:rFonts w:ascii="Times New Roman" w:hAnsi="Times New Roman" w:eastAsia="Times New Roman" w:cs="Times New Roman"/>
                <w:b/>
                <w:i w:val="0"/>
                <w:color w:val="000000"/>
                <w:sz w:val="19"/>
              </w:rPr>
              <w:t>Miền giá trị / ghi chú</w:t>
            </w:r>
          </w:p>
        </w:tc>
      </w:tr>
      <w:tr w14:paraId="060070EB">
        <w:tblPrEx>
          <w:tblCellMar>
            <w:top w:w="0" w:type="dxa"/>
            <w:left w:w="108" w:type="dxa"/>
            <w:bottom w:w="0" w:type="dxa"/>
            <w:right w:w="108" w:type="dxa"/>
          </w:tblCellMar>
        </w:tblPrEx>
        <w:trPr>
          <w:cantSplit/>
          <w:jc w:val="center"/>
        </w:trPr>
        <w:tc>
          <w:tcPr>
            <w:tcW w:w="16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CA1C63">
            <w:pPr>
              <w:spacing w:after="0" w:line="252" w:lineRule="auto"/>
              <w:jc w:val="left"/>
            </w:pPr>
            <w:r>
              <w:rPr>
                <w:rFonts w:ascii="Times New Roman" w:hAnsi="Times New Roman" w:eastAsia="Times New Roman" w:cs="Times New Roman"/>
                <w:b w:val="0"/>
                <w:i w:val="0"/>
                <w:color w:val="000000"/>
                <w:sz w:val="19"/>
              </w:rPr>
              <w:t>Mã học viên</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657804">
            <w:pPr>
              <w:spacing w:after="0" w:line="252" w:lineRule="auto"/>
              <w:jc w:val="left"/>
            </w:pPr>
            <w:r>
              <w:rPr>
                <w:rFonts w:ascii="Times New Roman" w:hAnsi="Times New Roman" w:eastAsia="Times New Roman" w:cs="Times New Roman"/>
                <w:b w:val="0"/>
                <w:i w:val="0"/>
                <w:color w:val="000000"/>
                <w:sz w:val="19"/>
              </w:rPr>
              <w:t>MaHV</w:t>
            </w:r>
          </w:p>
        </w:tc>
        <w:tc>
          <w:tcPr>
            <w:tcW w:w="20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C33395">
            <w:pPr>
              <w:spacing w:after="0" w:line="252" w:lineRule="auto"/>
              <w:jc w:val="left"/>
            </w:pPr>
            <w:r>
              <w:rPr>
                <w:rFonts w:ascii="Times New Roman" w:hAnsi="Times New Roman" w:eastAsia="Times New Roman" w:cs="Times New Roman"/>
                <w:b w:val="0"/>
                <w:i w:val="0"/>
                <w:color w:val="000000"/>
                <w:sz w:val="19"/>
              </w:rPr>
              <w:t>#, QH → HocVien</w:t>
            </w:r>
          </w:p>
        </w:tc>
        <w:tc>
          <w:tcPr>
            <w:tcW w:w="11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B67D65">
            <w:pPr>
              <w:spacing w:after="0" w:line="252" w:lineRule="auto"/>
              <w:jc w:val="left"/>
            </w:pPr>
            <w:r>
              <w:rPr>
                <w:rFonts w:ascii="Times New Roman" w:hAnsi="Times New Roman" w:eastAsia="Times New Roman" w:cs="Times New Roman"/>
                <w:b w:val="0"/>
                <w:i w:val="0"/>
                <w:color w:val="000000"/>
                <w:sz w:val="19"/>
              </w:rPr>
              <w:t>Có</w:t>
            </w:r>
          </w:p>
        </w:tc>
        <w:tc>
          <w:tcPr>
            <w:tcW w:w="3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D734F6">
            <w:pPr>
              <w:spacing w:after="0" w:line="252" w:lineRule="auto"/>
              <w:jc w:val="left"/>
            </w:pPr>
          </w:p>
        </w:tc>
      </w:tr>
      <w:tr w14:paraId="1D7419E9">
        <w:tblPrEx>
          <w:tblCellMar>
            <w:top w:w="0" w:type="dxa"/>
            <w:left w:w="108" w:type="dxa"/>
            <w:bottom w:w="0" w:type="dxa"/>
            <w:right w:w="108" w:type="dxa"/>
          </w:tblCellMar>
        </w:tblPrEx>
        <w:trPr>
          <w:cantSplit/>
          <w:jc w:val="center"/>
        </w:trPr>
        <w:tc>
          <w:tcPr>
            <w:tcW w:w="16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13B33D">
            <w:pPr>
              <w:spacing w:after="0" w:line="252" w:lineRule="auto"/>
              <w:jc w:val="left"/>
            </w:pPr>
            <w:r>
              <w:rPr>
                <w:rFonts w:ascii="Times New Roman" w:hAnsi="Times New Roman" w:eastAsia="Times New Roman" w:cs="Times New Roman"/>
                <w:b w:val="0"/>
                <w:i w:val="0"/>
                <w:color w:val="000000"/>
                <w:sz w:val="19"/>
              </w:rPr>
              <w:t>Mã phụ huynh</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A3CE19">
            <w:pPr>
              <w:spacing w:after="0" w:line="252" w:lineRule="auto"/>
              <w:jc w:val="left"/>
            </w:pPr>
            <w:r>
              <w:rPr>
                <w:rFonts w:ascii="Times New Roman" w:hAnsi="Times New Roman" w:eastAsia="Times New Roman" w:cs="Times New Roman"/>
                <w:b w:val="0"/>
                <w:i w:val="0"/>
                <w:color w:val="000000"/>
                <w:sz w:val="19"/>
              </w:rPr>
              <w:t>MaPH</w:t>
            </w:r>
          </w:p>
        </w:tc>
        <w:tc>
          <w:tcPr>
            <w:tcW w:w="20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84EA28">
            <w:pPr>
              <w:spacing w:after="0" w:line="252" w:lineRule="auto"/>
              <w:jc w:val="left"/>
            </w:pPr>
            <w:r>
              <w:rPr>
                <w:rFonts w:ascii="Times New Roman" w:hAnsi="Times New Roman" w:eastAsia="Times New Roman" w:cs="Times New Roman"/>
                <w:b w:val="0"/>
                <w:i w:val="0"/>
                <w:color w:val="000000"/>
                <w:sz w:val="19"/>
              </w:rPr>
              <w:t>#, QH → PhuHuynh</w:t>
            </w:r>
          </w:p>
        </w:tc>
        <w:tc>
          <w:tcPr>
            <w:tcW w:w="11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948FE4">
            <w:pPr>
              <w:spacing w:after="0" w:line="252" w:lineRule="auto"/>
              <w:jc w:val="left"/>
            </w:pPr>
            <w:r>
              <w:rPr>
                <w:rFonts w:ascii="Times New Roman" w:hAnsi="Times New Roman" w:eastAsia="Times New Roman" w:cs="Times New Roman"/>
                <w:b w:val="0"/>
                <w:i w:val="0"/>
                <w:color w:val="000000"/>
                <w:sz w:val="19"/>
              </w:rPr>
              <w:t>Có</w:t>
            </w:r>
          </w:p>
        </w:tc>
        <w:tc>
          <w:tcPr>
            <w:tcW w:w="3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CDC1C5">
            <w:pPr>
              <w:spacing w:after="0" w:line="252" w:lineRule="auto"/>
              <w:jc w:val="left"/>
            </w:pPr>
          </w:p>
        </w:tc>
      </w:tr>
      <w:tr w14:paraId="4E17A032">
        <w:tblPrEx>
          <w:tblCellMar>
            <w:top w:w="0" w:type="dxa"/>
            <w:left w:w="108" w:type="dxa"/>
            <w:bottom w:w="0" w:type="dxa"/>
            <w:right w:w="108" w:type="dxa"/>
          </w:tblCellMar>
        </w:tblPrEx>
        <w:trPr>
          <w:cantSplit/>
          <w:jc w:val="center"/>
        </w:trPr>
        <w:tc>
          <w:tcPr>
            <w:tcW w:w="16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D7B8F">
            <w:pPr>
              <w:spacing w:after="0" w:line="252" w:lineRule="auto"/>
              <w:jc w:val="left"/>
            </w:pPr>
            <w:r>
              <w:rPr>
                <w:rFonts w:ascii="Times New Roman" w:hAnsi="Times New Roman" w:eastAsia="Times New Roman" w:cs="Times New Roman"/>
                <w:b w:val="0"/>
                <w:i w:val="0"/>
                <w:color w:val="000000"/>
                <w:sz w:val="19"/>
              </w:rPr>
              <w:t>Quan hệ</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5C7D54">
            <w:pPr>
              <w:spacing w:after="0" w:line="252" w:lineRule="auto"/>
              <w:jc w:val="left"/>
            </w:pPr>
            <w:r>
              <w:rPr>
                <w:rFonts w:ascii="Times New Roman" w:hAnsi="Times New Roman" w:eastAsia="Times New Roman" w:cs="Times New Roman"/>
                <w:b w:val="0"/>
                <w:i w:val="0"/>
                <w:color w:val="000000"/>
                <w:sz w:val="19"/>
              </w:rPr>
              <w:t>QuanHe</w:t>
            </w:r>
          </w:p>
        </w:tc>
        <w:tc>
          <w:tcPr>
            <w:tcW w:w="20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9EA8DB">
            <w:pPr>
              <w:spacing w:after="0" w:line="252" w:lineRule="auto"/>
              <w:jc w:val="left"/>
            </w:pPr>
          </w:p>
        </w:tc>
        <w:tc>
          <w:tcPr>
            <w:tcW w:w="11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3EE15D">
            <w:pPr>
              <w:spacing w:after="0" w:line="252" w:lineRule="auto"/>
              <w:jc w:val="left"/>
            </w:pPr>
            <w:r>
              <w:rPr>
                <w:rFonts w:ascii="Times New Roman" w:hAnsi="Times New Roman" w:eastAsia="Times New Roman" w:cs="Times New Roman"/>
                <w:b w:val="0"/>
                <w:i w:val="0"/>
                <w:color w:val="000000"/>
                <w:sz w:val="19"/>
              </w:rPr>
              <w:t>Có</w:t>
            </w:r>
          </w:p>
        </w:tc>
        <w:tc>
          <w:tcPr>
            <w:tcW w:w="3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ACEC4B">
            <w:pPr>
              <w:spacing w:after="0" w:line="252" w:lineRule="auto"/>
              <w:jc w:val="left"/>
            </w:pPr>
            <w:r>
              <w:rPr>
                <w:rFonts w:ascii="Times New Roman" w:hAnsi="Times New Roman" w:eastAsia="Times New Roman" w:cs="Times New Roman"/>
                <w:b w:val="0"/>
                <w:i w:val="0"/>
                <w:color w:val="000000"/>
                <w:sz w:val="19"/>
              </w:rPr>
              <w:t>[Bố | Mẹ | Người giám hộ]</w:t>
            </w:r>
          </w:p>
        </w:tc>
      </w:tr>
    </w:tbl>
    <w:p w14:paraId="0BE64BBD">
      <w:pPr>
        <w:spacing w:after="40"/>
      </w:pPr>
    </w:p>
    <w:p w14:paraId="5BDB12CF">
      <w:pPr>
        <w:spacing w:after="120"/>
        <w:jc w:val="both"/>
      </w:pPr>
      <w:r>
        <w:rPr>
          <w:rFonts w:ascii="Times New Roman" w:hAnsi="Times New Roman" w:eastAsia="Times New Roman" w:cs="Times New Roman"/>
          <w:b w:val="0"/>
          <w:i w:val="0"/>
          <w:color w:val="000000"/>
          <w:sz w:val="24"/>
        </w:rPr>
        <w:t xml:space="preserve">Ràng buộc: học viên dưới 18 tuổi phải có ít nhất 1 dòng (báo cáo phân tích, mục 6.1.1). Dòng này cũng là căn cứ phân quyền: </w:t>
      </w:r>
      <w:r>
        <w:rPr>
          <w:rFonts w:ascii="Times New Roman" w:hAnsi="Times New Roman" w:eastAsia="Times New Roman" w:cs="Times New Roman"/>
          <w:b w:val="0"/>
          <w:i/>
          <w:color w:val="000000"/>
          <w:sz w:val="24"/>
        </w:rPr>
        <w:t>phụ huynh chỉ xem được thông tin của con mình</w:t>
      </w:r>
      <w:r>
        <w:rPr>
          <w:rFonts w:ascii="Times New Roman" w:hAnsi="Times New Roman" w:eastAsia="Times New Roman" w:cs="Times New Roman"/>
          <w:b w:val="0"/>
          <w:i w:val="0"/>
          <w:color w:val="000000"/>
          <w:sz w:val="24"/>
        </w:rPr>
        <w:t>.</w:t>
      </w:r>
    </w:p>
    <w:p w14:paraId="7EC0D418">
      <w:pPr>
        <w:pStyle w:val="5"/>
      </w:pPr>
      <w:r>
        <w:t>E04. Giáo viên (GiaoVien) – thực thể chức năng</w:t>
      </w:r>
    </w:p>
    <w:tbl>
      <w:tblPr>
        <w:tblStyle w:val="12"/>
        <w:tblW w:w="0" w:type="auto"/>
        <w:jc w:val="center"/>
        <w:tblLayout w:type="fixed"/>
        <w:tblCellMar>
          <w:top w:w="0" w:type="dxa"/>
          <w:left w:w="108" w:type="dxa"/>
          <w:bottom w:w="0" w:type="dxa"/>
          <w:right w:w="108" w:type="dxa"/>
        </w:tblCellMar>
      </w:tblPr>
      <w:tblGrid>
        <w:gridCol w:w="2045"/>
        <w:gridCol w:w="1224"/>
        <w:gridCol w:w="920"/>
        <w:gridCol w:w="1024"/>
        <w:gridCol w:w="4292"/>
      </w:tblGrid>
      <w:tr w14:paraId="55BA9E53">
        <w:tblPrEx>
          <w:tblCellMar>
            <w:top w:w="0" w:type="dxa"/>
            <w:left w:w="108" w:type="dxa"/>
            <w:bottom w:w="0" w:type="dxa"/>
            <w:right w:w="108" w:type="dxa"/>
          </w:tblCellMar>
        </w:tblPrEx>
        <w:trPr>
          <w:cantSplit/>
          <w:tblHeader/>
          <w:jc w:val="center"/>
        </w:trPr>
        <w:tc>
          <w:tcPr>
            <w:tcW w:w="20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7FF064">
            <w:pPr>
              <w:spacing w:after="0" w:line="252" w:lineRule="auto"/>
              <w:jc w:val="center"/>
            </w:pPr>
            <w:r>
              <w:rPr>
                <w:rFonts w:ascii="Times New Roman" w:hAnsi="Times New Roman" w:eastAsia="Times New Roman" w:cs="Times New Roman"/>
                <w:b/>
                <w:i w:val="0"/>
                <w:color w:val="000000"/>
                <w:sz w:val="19"/>
              </w:rPr>
              <w:t>Thuộc tính</w:t>
            </w:r>
          </w:p>
        </w:tc>
        <w:tc>
          <w:tcPr>
            <w:tcW w:w="122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CA6350">
            <w:pPr>
              <w:spacing w:after="0" w:line="252" w:lineRule="auto"/>
              <w:jc w:val="center"/>
            </w:pPr>
            <w:r>
              <w:rPr>
                <w:rFonts w:ascii="Times New Roman" w:hAnsi="Times New Roman" w:eastAsia="Times New Roman" w:cs="Times New Roman"/>
                <w:b/>
                <w:i w:val="0"/>
                <w:color w:val="000000"/>
                <w:sz w:val="19"/>
              </w:rPr>
              <w:t>Tên trường</w:t>
            </w:r>
          </w:p>
        </w:tc>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83E2200">
            <w:pPr>
              <w:spacing w:after="0" w:line="252" w:lineRule="auto"/>
              <w:jc w:val="center"/>
            </w:pPr>
            <w:r>
              <w:rPr>
                <w:rFonts w:ascii="Times New Roman" w:hAnsi="Times New Roman" w:eastAsia="Times New Roman" w:cs="Times New Roman"/>
                <w:b/>
                <w:i w:val="0"/>
                <w:color w:val="000000"/>
                <w:sz w:val="19"/>
              </w:rPr>
              <w:t>Loại</w:t>
            </w:r>
          </w:p>
        </w:tc>
        <w:tc>
          <w:tcPr>
            <w:tcW w:w="102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0CBD3B5">
            <w:pPr>
              <w:spacing w:after="0" w:line="252" w:lineRule="auto"/>
              <w:jc w:val="center"/>
            </w:pPr>
            <w:r>
              <w:rPr>
                <w:rFonts w:ascii="Times New Roman" w:hAnsi="Times New Roman" w:eastAsia="Times New Roman" w:cs="Times New Roman"/>
                <w:b/>
                <w:i w:val="0"/>
                <w:color w:val="000000"/>
                <w:sz w:val="19"/>
              </w:rPr>
              <w:t>Bắt buộc</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F3FBB3E">
            <w:pPr>
              <w:spacing w:after="0" w:line="252" w:lineRule="auto"/>
              <w:jc w:val="center"/>
            </w:pPr>
            <w:r>
              <w:rPr>
                <w:rFonts w:ascii="Times New Roman" w:hAnsi="Times New Roman" w:eastAsia="Times New Roman" w:cs="Times New Roman"/>
                <w:b/>
                <w:i w:val="0"/>
                <w:color w:val="000000"/>
                <w:sz w:val="19"/>
              </w:rPr>
              <w:t>Miền giá trị / ghi chú</w:t>
            </w:r>
          </w:p>
        </w:tc>
      </w:tr>
      <w:tr w14:paraId="7B62128A">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2A4393">
            <w:pPr>
              <w:spacing w:after="0" w:line="252" w:lineRule="auto"/>
              <w:jc w:val="left"/>
            </w:pPr>
            <w:r>
              <w:rPr>
                <w:rFonts w:ascii="Times New Roman" w:hAnsi="Times New Roman" w:eastAsia="Times New Roman" w:cs="Times New Roman"/>
                <w:b w:val="0"/>
                <w:i w:val="0"/>
                <w:color w:val="000000"/>
                <w:sz w:val="19"/>
              </w:rPr>
              <w:t>Mã giáo viên</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E9FA2E">
            <w:pPr>
              <w:spacing w:after="0" w:line="252" w:lineRule="auto"/>
              <w:jc w:val="left"/>
            </w:pPr>
            <w:r>
              <w:rPr>
                <w:rFonts w:ascii="Times New Roman" w:hAnsi="Times New Roman" w:eastAsia="Times New Roman" w:cs="Times New Roman"/>
                <w:b w:val="0"/>
                <w:i w:val="0"/>
                <w:color w:val="000000"/>
                <w:sz w:val="19"/>
              </w:rPr>
              <w:t>MaGV</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6FA2A3">
            <w:pPr>
              <w:spacing w:after="0" w:line="252" w:lineRule="auto"/>
              <w:jc w:val="left"/>
            </w:pPr>
            <w:r>
              <w:rPr>
                <w:rFonts w:ascii="Times New Roman" w:hAnsi="Times New Roman" w:eastAsia="Times New Roman" w:cs="Times New Roman"/>
                <w:b w:val="0"/>
                <w:i w:val="0"/>
                <w:color w:val="000000"/>
                <w:sz w:val="19"/>
              </w:rPr>
              <w:t>#</w:t>
            </w: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EC638B">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4212E8">
            <w:pPr>
              <w:spacing w:after="0" w:line="252" w:lineRule="auto"/>
              <w:jc w:val="left"/>
            </w:pPr>
            <w:r>
              <w:rPr>
                <w:rFonts w:ascii="Times New Roman" w:hAnsi="Times New Roman" w:eastAsia="Times New Roman" w:cs="Times New Roman"/>
                <w:b w:val="0"/>
                <w:i w:val="0"/>
                <w:color w:val="000000"/>
                <w:sz w:val="19"/>
              </w:rPr>
              <w:t>Dạng GVxxx</w:t>
            </w:r>
          </w:p>
        </w:tc>
      </w:tr>
      <w:tr w14:paraId="6D3DA72E">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3612AF">
            <w:pPr>
              <w:spacing w:after="0" w:line="252" w:lineRule="auto"/>
              <w:jc w:val="left"/>
            </w:pPr>
            <w:r>
              <w:rPr>
                <w:rFonts w:ascii="Times New Roman" w:hAnsi="Times New Roman" w:eastAsia="Times New Roman" w:cs="Times New Roman"/>
                <w:b w:val="0"/>
                <w:i w:val="0"/>
                <w:color w:val="000000"/>
                <w:sz w:val="19"/>
              </w:rPr>
              <w:t>Họ và tên</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A94494">
            <w:pPr>
              <w:spacing w:after="0" w:line="252" w:lineRule="auto"/>
              <w:jc w:val="left"/>
            </w:pPr>
            <w:r>
              <w:rPr>
                <w:rFonts w:ascii="Times New Roman" w:hAnsi="Times New Roman" w:eastAsia="Times New Roman" w:cs="Times New Roman"/>
                <w:b w:val="0"/>
                <w:i w:val="0"/>
                <w:color w:val="000000"/>
                <w:sz w:val="19"/>
              </w:rPr>
              <w:t>HoTen</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C546FD">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FFABC9">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C05240">
            <w:pPr>
              <w:spacing w:after="0" w:line="252" w:lineRule="auto"/>
              <w:jc w:val="left"/>
            </w:pPr>
          </w:p>
        </w:tc>
      </w:tr>
      <w:tr w14:paraId="07551090">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09804D">
            <w:pPr>
              <w:spacing w:after="0" w:line="252" w:lineRule="auto"/>
              <w:jc w:val="left"/>
            </w:pPr>
            <w:r>
              <w:rPr>
                <w:rFonts w:ascii="Times New Roman" w:hAnsi="Times New Roman" w:eastAsia="Times New Roman" w:cs="Times New Roman"/>
                <w:b w:val="0"/>
                <w:i w:val="0"/>
                <w:color w:val="000000"/>
                <w:sz w:val="19"/>
              </w:rPr>
              <w:t>Ngày sinh</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A06898">
            <w:pPr>
              <w:spacing w:after="0" w:line="252" w:lineRule="auto"/>
              <w:jc w:val="left"/>
            </w:pPr>
            <w:r>
              <w:rPr>
                <w:rFonts w:ascii="Times New Roman" w:hAnsi="Times New Roman" w:eastAsia="Times New Roman" w:cs="Times New Roman"/>
                <w:b w:val="0"/>
                <w:i w:val="0"/>
                <w:color w:val="000000"/>
                <w:sz w:val="19"/>
              </w:rPr>
              <w:t>NgaySinh</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1C5664">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23BD03">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1A423A">
            <w:pPr>
              <w:spacing w:after="0" w:line="252" w:lineRule="auto"/>
              <w:jc w:val="left"/>
            </w:pPr>
          </w:p>
        </w:tc>
      </w:tr>
      <w:tr w14:paraId="4A5D2576">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5042FF">
            <w:pPr>
              <w:spacing w:after="0" w:line="252" w:lineRule="auto"/>
              <w:jc w:val="left"/>
            </w:pPr>
            <w:r>
              <w:rPr>
                <w:rFonts w:ascii="Times New Roman" w:hAnsi="Times New Roman" w:eastAsia="Times New Roman" w:cs="Times New Roman"/>
                <w:b w:val="0"/>
                <w:i w:val="0"/>
                <w:color w:val="000000"/>
                <w:sz w:val="19"/>
              </w:rPr>
              <w:t>Điện thoại</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BEF230">
            <w:pPr>
              <w:spacing w:after="0" w:line="252" w:lineRule="auto"/>
              <w:jc w:val="left"/>
            </w:pPr>
            <w:r>
              <w:rPr>
                <w:rFonts w:ascii="Times New Roman" w:hAnsi="Times New Roman" w:eastAsia="Times New Roman" w:cs="Times New Roman"/>
                <w:b w:val="0"/>
                <w:i w:val="0"/>
                <w:color w:val="000000"/>
                <w:sz w:val="19"/>
              </w:rPr>
              <w:t>DienThoai</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2EF2AD">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A2D027">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23E768">
            <w:pPr>
              <w:spacing w:after="0" w:line="252" w:lineRule="auto"/>
              <w:jc w:val="left"/>
            </w:pPr>
            <w:r>
              <w:rPr>
                <w:rFonts w:ascii="Times New Roman" w:hAnsi="Times New Roman" w:eastAsia="Times New Roman" w:cs="Times New Roman"/>
                <w:b w:val="0"/>
                <w:i w:val="0"/>
                <w:color w:val="000000"/>
                <w:sz w:val="19"/>
              </w:rPr>
              <w:t>Trùng Điện thoại hoặc Email thì coi là trùng giáo viên (1.2)</w:t>
            </w:r>
          </w:p>
        </w:tc>
      </w:tr>
      <w:tr w14:paraId="35DDA3D1">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7D176C">
            <w:pPr>
              <w:spacing w:after="0" w:line="252" w:lineRule="auto"/>
              <w:jc w:val="left"/>
            </w:pPr>
            <w:r>
              <w:rPr>
                <w:rFonts w:ascii="Times New Roman" w:hAnsi="Times New Roman" w:eastAsia="Times New Roman" w:cs="Times New Roman"/>
                <w:b w:val="0"/>
                <w:i w:val="0"/>
                <w:color w:val="000000"/>
                <w:sz w:val="19"/>
              </w:rPr>
              <w:t>Email</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F2A055">
            <w:pPr>
              <w:spacing w:after="0" w:line="252" w:lineRule="auto"/>
              <w:jc w:val="left"/>
            </w:pPr>
            <w:r>
              <w:rPr>
                <w:rFonts w:ascii="Times New Roman" w:hAnsi="Times New Roman" w:eastAsia="Times New Roman" w:cs="Times New Roman"/>
                <w:b w:val="0"/>
                <w:i w:val="0"/>
                <w:color w:val="000000"/>
                <w:sz w:val="19"/>
              </w:rPr>
              <w:t>Email</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8B3111">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2E981">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FB4668">
            <w:pPr>
              <w:spacing w:after="0" w:line="252" w:lineRule="auto"/>
              <w:jc w:val="left"/>
            </w:pPr>
          </w:p>
        </w:tc>
      </w:tr>
      <w:tr w14:paraId="156CC25A">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727277">
            <w:pPr>
              <w:spacing w:after="0" w:line="252" w:lineRule="auto"/>
              <w:jc w:val="left"/>
            </w:pPr>
            <w:r>
              <w:rPr>
                <w:rFonts w:ascii="Times New Roman" w:hAnsi="Times New Roman" w:eastAsia="Times New Roman" w:cs="Times New Roman"/>
                <w:b w:val="0"/>
                <w:i w:val="0"/>
                <w:color w:val="000000"/>
                <w:sz w:val="19"/>
              </w:rPr>
              <w:t>Ngôn ngữ dạy</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F0938B">
            <w:pPr>
              <w:spacing w:after="0" w:line="252" w:lineRule="auto"/>
              <w:jc w:val="left"/>
            </w:pPr>
            <w:r>
              <w:rPr>
                <w:rFonts w:ascii="Times New Roman" w:hAnsi="Times New Roman" w:eastAsia="Times New Roman" w:cs="Times New Roman"/>
                <w:b w:val="0"/>
                <w:i w:val="0"/>
                <w:color w:val="000000"/>
                <w:sz w:val="19"/>
              </w:rPr>
              <w:t>NgonNguDay</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0F98D1">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EE285D">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430D97">
            <w:pPr>
              <w:spacing w:after="0" w:line="252" w:lineRule="auto"/>
              <w:jc w:val="left"/>
            </w:pPr>
            <w:r>
              <w:rPr>
                <w:rFonts w:ascii="Times New Roman" w:hAnsi="Times New Roman" w:eastAsia="Times New Roman" w:cs="Times New Roman"/>
                <w:b w:val="0"/>
                <w:i w:val="0"/>
                <w:color w:val="000000"/>
                <w:sz w:val="19"/>
              </w:rPr>
              <w:t>[Anh | Trung | Nhật | Hàn]. Dùng ở 2.1: giáo viên phải dạy đúng ngôn ngữ của khóa</w:t>
            </w:r>
          </w:p>
        </w:tc>
      </w:tr>
      <w:tr w14:paraId="32EC2502">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D0DD99">
            <w:pPr>
              <w:spacing w:after="0" w:line="252" w:lineRule="auto"/>
              <w:jc w:val="left"/>
            </w:pPr>
            <w:r>
              <w:rPr>
                <w:rFonts w:ascii="Times New Roman" w:hAnsi="Times New Roman" w:eastAsia="Times New Roman" w:cs="Times New Roman"/>
                <w:b w:val="0"/>
                <w:i w:val="0"/>
                <w:color w:val="000000"/>
                <w:sz w:val="19"/>
              </w:rPr>
              <w:t>Chuyên môn</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9C4A1">
            <w:pPr>
              <w:spacing w:after="0" w:line="252" w:lineRule="auto"/>
              <w:jc w:val="left"/>
            </w:pPr>
            <w:r>
              <w:rPr>
                <w:rFonts w:ascii="Times New Roman" w:hAnsi="Times New Roman" w:eastAsia="Times New Roman" w:cs="Times New Roman"/>
                <w:b w:val="0"/>
                <w:i w:val="0"/>
                <w:color w:val="000000"/>
                <w:sz w:val="19"/>
              </w:rPr>
              <w:t>ChuyenMon</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49918D">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03F8DF">
            <w:pPr>
              <w:spacing w:after="0" w:line="252" w:lineRule="auto"/>
              <w:jc w:val="left"/>
            </w:pPr>
            <w:r>
              <w:rPr>
                <w:rFonts w:ascii="Times New Roman" w:hAnsi="Times New Roman" w:eastAsia="Times New Roman" w:cs="Times New Roman"/>
                <w:b w:val="0"/>
                <w:i w:val="0"/>
                <w:color w:val="000000"/>
                <w:sz w:val="19"/>
              </w:rPr>
              <w:t>Không</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7D24E9">
            <w:pPr>
              <w:spacing w:after="0" w:line="252" w:lineRule="auto"/>
              <w:jc w:val="left"/>
            </w:pPr>
            <w:r>
              <w:rPr>
                <w:rFonts w:ascii="Times New Roman" w:hAnsi="Times New Roman" w:eastAsia="Times New Roman" w:cs="Times New Roman"/>
                <w:b w:val="0"/>
                <w:i w:val="0"/>
                <w:color w:val="000000"/>
                <w:sz w:val="19"/>
              </w:rPr>
              <w:t>Văn bản mô tả, vd "IELTS; tiếng Anh thiếu nhi"</w:t>
            </w:r>
          </w:p>
        </w:tc>
      </w:tr>
      <w:tr w14:paraId="24CE83B9">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9D6449">
            <w:pPr>
              <w:spacing w:after="0" w:line="252" w:lineRule="auto"/>
              <w:jc w:val="left"/>
            </w:pPr>
            <w:r>
              <w:rPr>
                <w:rFonts w:ascii="Times New Roman" w:hAnsi="Times New Roman" w:eastAsia="Times New Roman" w:cs="Times New Roman"/>
                <w:b w:val="0"/>
                <w:i w:val="0"/>
                <w:color w:val="000000"/>
                <w:sz w:val="19"/>
              </w:rPr>
              <w:t>Bằng cấp</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04CCE3">
            <w:pPr>
              <w:spacing w:after="0" w:line="252" w:lineRule="auto"/>
              <w:jc w:val="left"/>
            </w:pPr>
            <w:r>
              <w:rPr>
                <w:rFonts w:ascii="Times New Roman" w:hAnsi="Times New Roman" w:eastAsia="Times New Roman" w:cs="Times New Roman"/>
                <w:b w:val="0"/>
                <w:i w:val="0"/>
                <w:color w:val="000000"/>
                <w:sz w:val="19"/>
              </w:rPr>
              <w:t>BangCap</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A17C54">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ADB0A3">
            <w:pPr>
              <w:spacing w:after="0" w:line="252" w:lineRule="auto"/>
              <w:jc w:val="left"/>
            </w:pPr>
            <w:r>
              <w:rPr>
                <w:rFonts w:ascii="Times New Roman" w:hAnsi="Times New Roman" w:eastAsia="Times New Roman" w:cs="Times New Roman"/>
                <w:b w:val="0"/>
                <w:i w:val="0"/>
                <w:color w:val="000000"/>
                <w:sz w:val="19"/>
              </w:rPr>
              <w:t>Không</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20F88C">
            <w:pPr>
              <w:spacing w:after="0" w:line="252" w:lineRule="auto"/>
              <w:jc w:val="left"/>
            </w:pPr>
            <w:r>
              <w:rPr>
                <w:rFonts w:ascii="Times New Roman" w:hAnsi="Times New Roman" w:eastAsia="Times New Roman" w:cs="Times New Roman"/>
                <w:b w:val="0"/>
                <w:i w:val="0"/>
                <w:color w:val="000000"/>
                <w:sz w:val="19"/>
              </w:rPr>
              <w:t>Văn bản mô tả</w:t>
            </w:r>
          </w:p>
        </w:tc>
      </w:tr>
      <w:tr w14:paraId="1E425023">
        <w:tblPrEx>
          <w:tblCellMar>
            <w:top w:w="0" w:type="dxa"/>
            <w:left w:w="108" w:type="dxa"/>
            <w:bottom w:w="0" w:type="dxa"/>
            <w:right w:w="108" w:type="dxa"/>
          </w:tblCellMar>
        </w:tblPrEx>
        <w:trPr>
          <w:cantSplit/>
          <w:jc w:val="center"/>
        </w:trPr>
        <w:tc>
          <w:tcPr>
            <w:tcW w:w="20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8D14F2">
            <w:pPr>
              <w:spacing w:after="0" w:line="252" w:lineRule="auto"/>
              <w:jc w:val="left"/>
            </w:pPr>
            <w:r>
              <w:rPr>
                <w:rFonts w:ascii="Times New Roman" w:hAnsi="Times New Roman" w:eastAsia="Times New Roman" w:cs="Times New Roman"/>
                <w:b w:val="0"/>
                <w:i w:val="0"/>
                <w:color w:val="000000"/>
                <w:sz w:val="19"/>
              </w:rPr>
              <w:t>Tình trạng làm việc</w:t>
            </w:r>
          </w:p>
        </w:tc>
        <w:tc>
          <w:tcPr>
            <w:tcW w:w="12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7FC99C">
            <w:pPr>
              <w:spacing w:after="0" w:line="252" w:lineRule="auto"/>
              <w:jc w:val="left"/>
            </w:pPr>
            <w:r>
              <w:rPr>
                <w:rFonts w:ascii="Times New Roman" w:hAnsi="Times New Roman" w:eastAsia="Times New Roman" w:cs="Times New Roman"/>
                <w:b w:val="0"/>
                <w:i w:val="0"/>
                <w:color w:val="000000"/>
                <w:sz w:val="19"/>
              </w:rPr>
              <w:t>TinhTrang</w:t>
            </w:r>
          </w:p>
        </w:tc>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467912">
            <w:pPr>
              <w:spacing w:after="0" w:line="252" w:lineRule="auto"/>
              <w:jc w:val="left"/>
            </w:pPr>
          </w:p>
        </w:tc>
        <w:tc>
          <w:tcPr>
            <w:tcW w:w="10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E7CC37">
            <w:pPr>
              <w:spacing w:after="0" w:line="252" w:lineRule="auto"/>
              <w:jc w:val="left"/>
            </w:pPr>
            <w:r>
              <w:rPr>
                <w:rFonts w:ascii="Times New Roman" w:hAnsi="Times New Roman" w:eastAsia="Times New Roman" w:cs="Times New Roman"/>
                <w:b w:val="0"/>
                <w:i w:val="0"/>
                <w:color w:val="000000"/>
                <w:sz w:val="19"/>
              </w:rPr>
              <w:t>Có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AE9166">
            <w:pPr>
              <w:spacing w:after="0" w:line="252" w:lineRule="auto"/>
              <w:jc w:val="left"/>
            </w:pPr>
            <w:r>
              <w:rPr>
                <w:rFonts w:ascii="Times New Roman" w:hAnsi="Times New Roman" w:eastAsia="Times New Roman" w:cs="Times New Roman"/>
                <w:b w:val="0"/>
                <w:i w:val="0"/>
                <w:color w:val="000000"/>
                <w:sz w:val="19"/>
              </w:rPr>
              <w:t>[Đang dạy | Tạm nghỉ | Nghỉ việc]</w:t>
            </w:r>
          </w:p>
        </w:tc>
      </w:tr>
    </w:tbl>
    <w:p w14:paraId="31DD38B9">
      <w:pPr>
        <w:spacing w:after="40"/>
      </w:pPr>
    </w:p>
    <w:p w14:paraId="35C6A8E0">
      <w:pPr>
        <w:pStyle w:val="5"/>
      </w:pPr>
      <w:r>
        <w:t>E05. Khóa học (KhoaHoc) – thực thể chức năng</w:t>
      </w:r>
    </w:p>
    <w:p w14:paraId="151635F1">
      <w:pPr>
        <w:spacing w:after="120"/>
        <w:jc w:val="both"/>
      </w:pPr>
      <w:r>
        <w:rPr>
          <w:rFonts w:ascii="Times New Roman" w:hAnsi="Times New Roman" w:eastAsia="Times New Roman" w:cs="Times New Roman"/>
          <w:b w:val="0"/>
          <w:i w:val="0"/>
          <w:color w:val="000000"/>
          <w:sz w:val="24"/>
        </w:rPr>
        <w:t>Chương trình đào tạo, từ đó trung tâm mở nhiều lớp. Được tạo ở 1.3.</w:t>
      </w:r>
    </w:p>
    <w:tbl>
      <w:tblPr>
        <w:tblStyle w:val="12"/>
        <w:tblW w:w="0" w:type="auto"/>
        <w:jc w:val="center"/>
        <w:tblLayout w:type="fixed"/>
        <w:tblCellMar>
          <w:top w:w="0" w:type="dxa"/>
          <w:left w:w="108" w:type="dxa"/>
          <w:bottom w:w="0" w:type="dxa"/>
          <w:right w:w="108" w:type="dxa"/>
        </w:tblCellMar>
      </w:tblPr>
      <w:tblGrid>
        <w:gridCol w:w="1985"/>
        <w:gridCol w:w="1465"/>
        <w:gridCol w:w="893"/>
        <w:gridCol w:w="994"/>
        <w:gridCol w:w="4167"/>
      </w:tblGrid>
      <w:tr w14:paraId="2E35F889">
        <w:tblPrEx>
          <w:tblCellMar>
            <w:top w:w="0" w:type="dxa"/>
            <w:left w:w="108" w:type="dxa"/>
            <w:bottom w:w="0" w:type="dxa"/>
            <w:right w:w="108" w:type="dxa"/>
          </w:tblCellMar>
        </w:tblPrEx>
        <w:trPr>
          <w:cantSplit/>
          <w:tblHeader/>
          <w:jc w:val="center"/>
        </w:trPr>
        <w:tc>
          <w:tcPr>
            <w:tcW w:w="19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8B0D33">
            <w:pPr>
              <w:spacing w:after="0" w:line="252" w:lineRule="auto"/>
              <w:jc w:val="center"/>
            </w:pPr>
            <w:r>
              <w:rPr>
                <w:rFonts w:ascii="Times New Roman" w:hAnsi="Times New Roman" w:eastAsia="Times New Roman" w:cs="Times New Roman"/>
                <w:b/>
                <w:i w:val="0"/>
                <w:color w:val="000000"/>
                <w:sz w:val="19"/>
              </w:rPr>
              <w:t>Thuộc tính</w:t>
            </w:r>
          </w:p>
        </w:tc>
        <w:tc>
          <w:tcPr>
            <w:tcW w:w="14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3B879E">
            <w:pPr>
              <w:spacing w:after="0" w:line="252" w:lineRule="auto"/>
              <w:jc w:val="center"/>
            </w:pPr>
            <w:r>
              <w:rPr>
                <w:rFonts w:ascii="Times New Roman" w:hAnsi="Times New Roman" w:eastAsia="Times New Roman" w:cs="Times New Roman"/>
                <w:b/>
                <w:i w:val="0"/>
                <w:color w:val="000000"/>
                <w:sz w:val="19"/>
              </w:rPr>
              <w:t>Tên trường</w:t>
            </w:r>
          </w:p>
        </w:tc>
        <w:tc>
          <w:tcPr>
            <w:tcW w:w="8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D9AD114">
            <w:pPr>
              <w:spacing w:after="0" w:line="252" w:lineRule="auto"/>
              <w:jc w:val="center"/>
            </w:pPr>
            <w:r>
              <w:rPr>
                <w:rFonts w:ascii="Times New Roman" w:hAnsi="Times New Roman" w:eastAsia="Times New Roman" w:cs="Times New Roman"/>
                <w:b/>
                <w:i w:val="0"/>
                <w:color w:val="000000"/>
                <w:sz w:val="19"/>
              </w:rPr>
              <w:t>Loại</w:t>
            </w:r>
          </w:p>
        </w:tc>
        <w:tc>
          <w:tcPr>
            <w:tcW w:w="99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E072D7C">
            <w:pPr>
              <w:spacing w:after="0" w:line="252" w:lineRule="auto"/>
              <w:jc w:val="center"/>
            </w:pPr>
            <w:r>
              <w:rPr>
                <w:rFonts w:ascii="Times New Roman" w:hAnsi="Times New Roman" w:eastAsia="Times New Roman" w:cs="Times New Roman"/>
                <w:b/>
                <w:i w:val="0"/>
                <w:color w:val="000000"/>
                <w:sz w:val="19"/>
              </w:rPr>
              <w:t>Bắt buộc</w:t>
            </w:r>
          </w:p>
        </w:tc>
        <w:tc>
          <w:tcPr>
            <w:tcW w:w="416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8C6BAC">
            <w:pPr>
              <w:spacing w:after="0" w:line="252" w:lineRule="auto"/>
              <w:jc w:val="center"/>
            </w:pPr>
            <w:r>
              <w:rPr>
                <w:rFonts w:ascii="Times New Roman" w:hAnsi="Times New Roman" w:eastAsia="Times New Roman" w:cs="Times New Roman"/>
                <w:b/>
                <w:i w:val="0"/>
                <w:color w:val="000000"/>
                <w:sz w:val="19"/>
              </w:rPr>
              <w:t>Miền giá trị / ghi chú</w:t>
            </w:r>
          </w:p>
        </w:tc>
      </w:tr>
      <w:tr w14:paraId="5ABA3CBF">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25682">
            <w:pPr>
              <w:spacing w:after="0" w:line="252" w:lineRule="auto"/>
              <w:jc w:val="left"/>
            </w:pPr>
            <w:r>
              <w:rPr>
                <w:rFonts w:ascii="Times New Roman" w:hAnsi="Times New Roman" w:eastAsia="Times New Roman" w:cs="Times New Roman"/>
                <w:b w:val="0"/>
                <w:i w:val="0"/>
                <w:color w:val="000000"/>
                <w:sz w:val="19"/>
              </w:rPr>
              <w:t>Mã khóa học</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84CCC8">
            <w:pPr>
              <w:spacing w:after="0" w:line="252" w:lineRule="auto"/>
              <w:jc w:val="left"/>
            </w:pPr>
            <w:r>
              <w:rPr>
                <w:rFonts w:ascii="Times New Roman" w:hAnsi="Times New Roman" w:eastAsia="Times New Roman" w:cs="Times New Roman"/>
                <w:b w:val="0"/>
                <w:i w:val="0"/>
                <w:color w:val="000000"/>
                <w:sz w:val="19"/>
              </w:rPr>
              <w:t>MaKH</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CA021A">
            <w:pPr>
              <w:spacing w:after="0" w:line="252" w:lineRule="auto"/>
              <w:jc w:val="left"/>
            </w:pPr>
            <w:r>
              <w:rPr>
                <w:rFonts w:ascii="Times New Roman" w:hAnsi="Times New Roman" w:eastAsia="Times New Roman" w:cs="Times New Roman"/>
                <w:b w:val="0"/>
                <w:i w:val="0"/>
                <w:color w:val="000000"/>
                <w:sz w:val="19"/>
              </w:rPr>
              <w:t>#</w:t>
            </w: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0AAFF5">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72A413">
            <w:pPr>
              <w:spacing w:after="0" w:line="252" w:lineRule="auto"/>
              <w:jc w:val="left"/>
            </w:pPr>
            <w:r>
              <w:rPr>
                <w:rFonts w:ascii="Times New Roman" w:hAnsi="Times New Roman" w:eastAsia="Times New Roman" w:cs="Times New Roman"/>
                <w:b w:val="0"/>
                <w:i w:val="0"/>
                <w:color w:val="000000"/>
                <w:sz w:val="19"/>
              </w:rPr>
              <w:t>Viết tắt tên khóa, vd IEK, GT</w:t>
            </w:r>
          </w:p>
        </w:tc>
      </w:tr>
      <w:tr w14:paraId="1C5FD507">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CA3B48">
            <w:pPr>
              <w:spacing w:after="0" w:line="252" w:lineRule="auto"/>
              <w:jc w:val="left"/>
            </w:pPr>
            <w:r>
              <w:rPr>
                <w:rFonts w:ascii="Times New Roman" w:hAnsi="Times New Roman" w:eastAsia="Times New Roman" w:cs="Times New Roman"/>
                <w:b w:val="0"/>
                <w:i w:val="0"/>
                <w:color w:val="000000"/>
                <w:sz w:val="19"/>
              </w:rPr>
              <w:t>Tên khóa học</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86A894">
            <w:pPr>
              <w:spacing w:after="0" w:line="252" w:lineRule="auto"/>
              <w:jc w:val="left"/>
            </w:pPr>
            <w:r>
              <w:rPr>
                <w:rFonts w:ascii="Times New Roman" w:hAnsi="Times New Roman" w:eastAsia="Times New Roman" w:cs="Times New Roman"/>
                <w:b w:val="0"/>
                <w:i w:val="0"/>
                <w:color w:val="000000"/>
                <w:sz w:val="19"/>
              </w:rPr>
              <w:t>TenKH</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BFAFF9">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9F4E64">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DDA9B3">
            <w:pPr>
              <w:spacing w:after="0" w:line="252" w:lineRule="auto"/>
              <w:jc w:val="left"/>
            </w:pPr>
            <w:r>
              <w:rPr>
                <w:rFonts w:ascii="Times New Roman" w:hAnsi="Times New Roman" w:eastAsia="Times New Roman" w:cs="Times New Roman"/>
                <w:b w:val="0"/>
                <w:i w:val="0"/>
                <w:color w:val="000000"/>
                <w:sz w:val="19"/>
              </w:rPr>
              <w:t>vd "IELTS Kids Foundation"</w:t>
            </w:r>
          </w:p>
        </w:tc>
      </w:tr>
      <w:tr w14:paraId="33C6404D">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5064EF">
            <w:pPr>
              <w:spacing w:after="0" w:line="252" w:lineRule="auto"/>
              <w:jc w:val="left"/>
            </w:pPr>
            <w:r>
              <w:rPr>
                <w:rFonts w:ascii="Times New Roman" w:hAnsi="Times New Roman" w:eastAsia="Times New Roman" w:cs="Times New Roman"/>
                <w:b w:val="0"/>
                <w:i w:val="0"/>
                <w:color w:val="000000"/>
                <w:sz w:val="19"/>
              </w:rPr>
              <w:t>Ngôn ngữ</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055461">
            <w:pPr>
              <w:spacing w:after="0" w:line="252" w:lineRule="auto"/>
              <w:jc w:val="left"/>
            </w:pPr>
            <w:r>
              <w:rPr>
                <w:rFonts w:ascii="Times New Roman" w:hAnsi="Times New Roman" w:eastAsia="Times New Roman" w:cs="Times New Roman"/>
                <w:b w:val="0"/>
                <w:i w:val="0"/>
                <w:color w:val="000000"/>
                <w:sz w:val="19"/>
              </w:rPr>
              <w:t>NgonNgu</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DF1192">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16EC90">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BE41AE">
            <w:pPr>
              <w:spacing w:after="0" w:line="252" w:lineRule="auto"/>
              <w:jc w:val="left"/>
            </w:pPr>
            <w:r>
              <w:rPr>
                <w:rFonts w:ascii="Times New Roman" w:hAnsi="Times New Roman" w:eastAsia="Times New Roman" w:cs="Times New Roman"/>
                <w:b w:val="0"/>
                <w:i w:val="0"/>
                <w:color w:val="000000"/>
                <w:sz w:val="19"/>
              </w:rPr>
              <w:t>Cùng miền với GiaoVien.NgonNguDay</w:t>
            </w:r>
          </w:p>
        </w:tc>
      </w:tr>
      <w:tr w14:paraId="03266ED8">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7A4889">
            <w:pPr>
              <w:spacing w:after="0" w:line="252" w:lineRule="auto"/>
              <w:jc w:val="left"/>
            </w:pPr>
            <w:r>
              <w:rPr>
                <w:rFonts w:ascii="Times New Roman" w:hAnsi="Times New Roman" w:eastAsia="Times New Roman" w:cs="Times New Roman"/>
                <w:b w:val="0"/>
                <w:i w:val="0"/>
                <w:color w:val="000000"/>
                <w:sz w:val="19"/>
              </w:rPr>
              <w:t>Trình độ đầu vào</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54AE0">
            <w:pPr>
              <w:spacing w:after="0" w:line="252" w:lineRule="auto"/>
              <w:jc w:val="left"/>
            </w:pPr>
            <w:r>
              <w:rPr>
                <w:rFonts w:ascii="Times New Roman" w:hAnsi="Times New Roman" w:eastAsia="Times New Roman" w:cs="Times New Roman"/>
                <w:b w:val="0"/>
                <w:i w:val="0"/>
                <w:color w:val="000000"/>
                <w:sz w:val="19"/>
              </w:rPr>
              <w:t>TrinhDoDauVao</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A0AFAD">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2CD57F">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76BF08">
            <w:pPr>
              <w:spacing w:after="0" w:line="252" w:lineRule="auto"/>
              <w:jc w:val="left"/>
            </w:pPr>
            <w:r>
              <w:rPr>
                <w:rFonts w:ascii="Times New Roman" w:hAnsi="Times New Roman" w:eastAsia="Times New Roman" w:cs="Times New Roman"/>
                <w:b w:val="0"/>
                <w:i w:val="0"/>
                <w:color w:val="000000"/>
                <w:sz w:val="19"/>
              </w:rPr>
              <w:t>CEFR</w:t>
            </w:r>
          </w:p>
        </w:tc>
      </w:tr>
      <w:tr w14:paraId="4584AC54">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102A26">
            <w:pPr>
              <w:spacing w:after="0" w:line="252" w:lineRule="auto"/>
              <w:jc w:val="left"/>
            </w:pPr>
            <w:r>
              <w:rPr>
                <w:rFonts w:ascii="Times New Roman" w:hAnsi="Times New Roman" w:eastAsia="Times New Roman" w:cs="Times New Roman"/>
                <w:b w:val="0"/>
                <w:i w:val="0"/>
                <w:color w:val="000000"/>
                <w:sz w:val="19"/>
              </w:rPr>
              <w:t>Trình độ đầu ra</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A2000E">
            <w:pPr>
              <w:spacing w:after="0" w:line="252" w:lineRule="auto"/>
              <w:jc w:val="left"/>
            </w:pPr>
            <w:r>
              <w:rPr>
                <w:rFonts w:ascii="Times New Roman" w:hAnsi="Times New Roman" w:eastAsia="Times New Roman" w:cs="Times New Roman"/>
                <w:b w:val="0"/>
                <w:i w:val="0"/>
                <w:color w:val="000000"/>
                <w:sz w:val="19"/>
              </w:rPr>
              <w:t>TrinhDoDauRa</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EF8333">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6F0941">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302A63">
            <w:pPr>
              <w:spacing w:after="0" w:line="252" w:lineRule="auto"/>
              <w:jc w:val="left"/>
            </w:pPr>
            <w:r>
              <w:rPr>
                <w:rFonts w:ascii="Times New Roman" w:hAnsi="Times New Roman" w:eastAsia="Times New Roman" w:cs="Times New Roman"/>
                <w:b w:val="0"/>
                <w:i w:val="0"/>
                <w:color w:val="000000"/>
                <w:sz w:val="19"/>
              </w:rPr>
              <w:t>CEFR, cao hơn trình độ đầu vào</w:t>
            </w:r>
          </w:p>
        </w:tc>
      </w:tr>
      <w:tr w14:paraId="4E28C9F8">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02FA55">
            <w:pPr>
              <w:spacing w:after="0" w:line="252" w:lineRule="auto"/>
              <w:jc w:val="left"/>
            </w:pPr>
            <w:r>
              <w:rPr>
                <w:rFonts w:ascii="Times New Roman" w:hAnsi="Times New Roman" w:eastAsia="Times New Roman" w:cs="Times New Roman"/>
                <w:b w:val="0"/>
                <w:i w:val="0"/>
                <w:color w:val="000000"/>
                <w:sz w:val="19"/>
              </w:rPr>
              <w:t>Số buổi</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616F26">
            <w:pPr>
              <w:spacing w:after="0" w:line="252" w:lineRule="auto"/>
              <w:jc w:val="left"/>
            </w:pPr>
            <w:r>
              <w:rPr>
                <w:rFonts w:ascii="Times New Roman" w:hAnsi="Times New Roman" w:eastAsia="Times New Roman" w:cs="Times New Roman"/>
                <w:b w:val="0"/>
                <w:i w:val="0"/>
                <w:color w:val="000000"/>
                <w:sz w:val="19"/>
              </w:rPr>
              <w:t>SoBuoi</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183950">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6B3BE2">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BC2C37">
            <w:pPr>
              <w:spacing w:after="0" w:line="252" w:lineRule="auto"/>
              <w:jc w:val="left"/>
            </w:pPr>
            <w:r>
              <w:rPr>
                <w:rFonts w:ascii="Times New Roman" w:hAnsi="Times New Roman" w:eastAsia="Times New Roman" w:cs="Times New Roman"/>
                <w:b w:val="0"/>
                <w:i w:val="0"/>
                <w:color w:val="000000"/>
                <w:sz w:val="19"/>
              </w:rPr>
              <w:t>&gt; 0</w:t>
            </w:r>
          </w:p>
        </w:tc>
      </w:tr>
      <w:tr w14:paraId="41F929ED">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A3929F">
            <w:pPr>
              <w:spacing w:after="0" w:line="252" w:lineRule="auto"/>
              <w:jc w:val="left"/>
            </w:pPr>
            <w:r>
              <w:rPr>
                <w:rFonts w:ascii="Times New Roman" w:hAnsi="Times New Roman" w:eastAsia="Times New Roman" w:cs="Times New Roman"/>
                <w:b w:val="0"/>
                <w:i w:val="0"/>
                <w:color w:val="000000"/>
                <w:sz w:val="19"/>
              </w:rPr>
              <w:t>Thời lượng buổi</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49BAA7">
            <w:pPr>
              <w:spacing w:after="0" w:line="252" w:lineRule="auto"/>
              <w:jc w:val="left"/>
            </w:pPr>
            <w:r>
              <w:rPr>
                <w:rFonts w:ascii="Times New Roman" w:hAnsi="Times New Roman" w:eastAsia="Times New Roman" w:cs="Times New Roman"/>
                <w:b w:val="0"/>
                <w:i w:val="0"/>
                <w:color w:val="000000"/>
                <w:sz w:val="19"/>
              </w:rPr>
              <w:t>ThoiLuongBuoi</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8C0B53">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C85056">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00A348">
            <w:pPr>
              <w:spacing w:after="0" w:line="252" w:lineRule="auto"/>
              <w:jc w:val="left"/>
            </w:pPr>
            <w:r>
              <w:rPr>
                <w:rFonts w:ascii="Times New Roman" w:hAnsi="Times New Roman" w:eastAsia="Times New Roman" w:cs="Times New Roman"/>
                <w:b w:val="0"/>
                <w:i w:val="0"/>
                <w:color w:val="000000"/>
                <w:sz w:val="19"/>
              </w:rPr>
              <w:t>Số phút, &gt; 0 (vd 90)</w:t>
            </w:r>
          </w:p>
        </w:tc>
      </w:tr>
      <w:tr w14:paraId="293A32C8">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180A03">
            <w:pPr>
              <w:spacing w:after="0" w:line="252" w:lineRule="auto"/>
              <w:jc w:val="left"/>
            </w:pPr>
            <w:r>
              <w:rPr>
                <w:rFonts w:ascii="Times New Roman" w:hAnsi="Times New Roman" w:eastAsia="Times New Roman" w:cs="Times New Roman"/>
                <w:b w:val="0"/>
                <w:i w:val="0"/>
                <w:color w:val="000000"/>
                <w:sz w:val="19"/>
              </w:rPr>
              <w:t>Học phí</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3E870A">
            <w:pPr>
              <w:spacing w:after="0" w:line="252" w:lineRule="auto"/>
              <w:jc w:val="left"/>
            </w:pPr>
            <w:r>
              <w:rPr>
                <w:rFonts w:ascii="Times New Roman" w:hAnsi="Times New Roman" w:eastAsia="Times New Roman" w:cs="Times New Roman"/>
                <w:b w:val="0"/>
                <w:i w:val="0"/>
                <w:color w:val="000000"/>
                <w:sz w:val="19"/>
              </w:rPr>
              <w:t>HocPhi</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4D50F1">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28BD6B">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05A207">
            <w:pPr>
              <w:spacing w:after="0" w:line="252" w:lineRule="auto"/>
              <w:jc w:val="left"/>
            </w:pPr>
            <w:r>
              <w:rPr>
                <w:rFonts w:ascii="Times New Roman" w:hAnsi="Times New Roman" w:eastAsia="Times New Roman" w:cs="Times New Roman"/>
                <w:b w:val="0"/>
                <w:i w:val="0"/>
                <w:color w:val="000000"/>
                <w:sz w:val="19"/>
              </w:rPr>
              <w:t xml:space="preserve">Đồng, &gt; 0. Là giá </w:t>
            </w:r>
            <w:r>
              <w:rPr>
                <w:rFonts w:ascii="Times New Roman" w:hAnsi="Times New Roman" w:eastAsia="Times New Roman" w:cs="Times New Roman"/>
                <w:b/>
                <w:i w:val="0"/>
                <w:color w:val="000000"/>
                <w:sz w:val="19"/>
              </w:rPr>
              <w:t>hiện hành</w:t>
            </w:r>
            <w:r>
              <w:rPr>
                <w:rFonts w:ascii="Times New Roman" w:hAnsi="Times New Roman" w:eastAsia="Times New Roman" w:cs="Times New Roman"/>
                <w:b w:val="0"/>
                <w:i w:val="0"/>
                <w:color w:val="000000"/>
                <w:sz w:val="19"/>
              </w:rPr>
              <w:t>, mỗi đăng ký sẽ chốt giá riêng ở HocPhi.HocPhiGoc</w:t>
            </w:r>
          </w:p>
        </w:tc>
      </w:tr>
      <w:tr w14:paraId="064BA2D7">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1C3434">
            <w:pPr>
              <w:spacing w:after="0" w:line="252" w:lineRule="auto"/>
              <w:jc w:val="left"/>
            </w:pPr>
            <w:r>
              <w:rPr>
                <w:rFonts w:ascii="Times New Roman" w:hAnsi="Times New Roman" w:eastAsia="Times New Roman" w:cs="Times New Roman"/>
                <w:b w:val="0"/>
                <w:i w:val="0"/>
                <w:color w:val="000000"/>
                <w:sz w:val="19"/>
              </w:rPr>
              <w:t>Trọng số chuyên cần</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3E1D10">
            <w:pPr>
              <w:spacing w:after="0" w:line="252" w:lineRule="auto"/>
              <w:jc w:val="left"/>
            </w:pPr>
            <w:r>
              <w:rPr>
                <w:rFonts w:ascii="Times New Roman" w:hAnsi="Times New Roman" w:eastAsia="Times New Roman" w:cs="Times New Roman"/>
                <w:b w:val="0"/>
                <w:i w:val="0"/>
                <w:color w:val="000000"/>
                <w:sz w:val="19"/>
              </w:rPr>
              <w:t>TSChuyenCan</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C3FFAF">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134EDE">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865853">
            <w:pPr>
              <w:spacing w:after="0" w:line="252" w:lineRule="auto"/>
              <w:jc w:val="left"/>
            </w:pPr>
            <w:r>
              <w:rPr>
                <w:rFonts w:ascii="Times New Roman" w:hAnsi="Times New Roman" w:eastAsia="Times New Roman" w:cs="Times New Roman"/>
                <w:b w:val="0"/>
                <w:i w:val="0"/>
                <w:color w:val="000000"/>
                <w:sz w:val="19"/>
              </w:rPr>
              <w:t>%,</w:t>
            </w:r>
          </w:p>
        </w:tc>
      </w:tr>
      <w:tr w14:paraId="6663C87F">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5F9271">
            <w:pPr>
              <w:spacing w:after="0" w:line="252" w:lineRule="auto"/>
              <w:jc w:val="left"/>
            </w:pPr>
            <w:r>
              <w:rPr>
                <w:rFonts w:ascii="Times New Roman" w:hAnsi="Times New Roman" w:eastAsia="Times New Roman" w:cs="Times New Roman"/>
                <w:b w:val="0"/>
                <w:i w:val="0"/>
                <w:color w:val="000000"/>
                <w:sz w:val="19"/>
              </w:rPr>
              <w:t>Trọng số giữa kỳ</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80ABBD">
            <w:pPr>
              <w:spacing w:after="0" w:line="252" w:lineRule="auto"/>
              <w:jc w:val="left"/>
            </w:pPr>
            <w:r>
              <w:rPr>
                <w:rFonts w:ascii="Times New Roman" w:hAnsi="Times New Roman" w:eastAsia="Times New Roman" w:cs="Times New Roman"/>
                <w:b w:val="0"/>
                <w:i w:val="0"/>
                <w:color w:val="000000"/>
                <w:sz w:val="19"/>
              </w:rPr>
              <w:t>TSGiuaKy</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5F66D3">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0C3A05">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A739A1">
            <w:pPr>
              <w:spacing w:after="0" w:line="252" w:lineRule="auto"/>
              <w:jc w:val="left"/>
            </w:pPr>
            <w:r>
              <w:rPr>
                <w:rFonts w:ascii="Times New Roman" w:hAnsi="Times New Roman" w:eastAsia="Times New Roman" w:cs="Times New Roman"/>
                <w:b w:val="0"/>
                <w:i w:val="0"/>
                <w:color w:val="000000"/>
                <w:sz w:val="19"/>
              </w:rPr>
              <w:t>%,</w:t>
            </w:r>
          </w:p>
        </w:tc>
      </w:tr>
      <w:tr w14:paraId="6B7569DD">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23537A">
            <w:pPr>
              <w:spacing w:after="0" w:line="252" w:lineRule="auto"/>
              <w:jc w:val="left"/>
            </w:pPr>
            <w:r>
              <w:rPr>
                <w:rFonts w:ascii="Times New Roman" w:hAnsi="Times New Roman" w:eastAsia="Times New Roman" w:cs="Times New Roman"/>
                <w:b w:val="0"/>
                <w:i w:val="0"/>
                <w:color w:val="000000"/>
                <w:sz w:val="19"/>
              </w:rPr>
              <w:t>Trọng số cuối kỳ</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7F9F0C">
            <w:pPr>
              <w:spacing w:after="0" w:line="252" w:lineRule="auto"/>
              <w:jc w:val="left"/>
            </w:pPr>
            <w:r>
              <w:rPr>
                <w:rFonts w:ascii="Times New Roman" w:hAnsi="Times New Roman" w:eastAsia="Times New Roman" w:cs="Times New Roman"/>
                <w:b w:val="0"/>
                <w:i w:val="0"/>
                <w:color w:val="000000"/>
                <w:sz w:val="19"/>
              </w:rPr>
              <w:t>TSCuoiKy</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E46D7C">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627E81">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C7AC3A">
            <w:pPr>
              <w:spacing w:after="0" w:line="252" w:lineRule="auto"/>
              <w:jc w:val="left"/>
            </w:pPr>
            <w:r>
              <w:rPr>
                <w:rFonts w:ascii="Times New Roman" w:hAnsi="Times New Roman" w:eastAsia="Times New Roman" w:cs="Times New Roman"/>
                <w:b w:val="0"/>
                <w:i w:val="0"/>
                <w:color w:val="000000"/>
                <w:sz w:val="19"/>
              </w:rPr>
              <w:t>%. Tổng 3 trọng số = 100 (QT13)</w:t>
            </w:r>
          </w:p>
        </w:tc>
      </w:tr>
      <w:tr w14:paraId="0570083C">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6676C5">
            <w:pPr>
              <w:spacing w:after="0" w:line="252" w:lineRule="auto"/>
              <w:jc w:val="left"/>
            </w:pPr>
            <w:r>
              <w:rPr>
                <w:rFonts w:ascii="Times New Roman" w:hAnsi="Times New Roman" w:eastAsia="Times New Roman" w:cs="Times New Roman"/>
                <w:b w:val="0"/>
                <w:i w:val="0"/>
                <w:color w:val="000000"/>
                <w:sz w:val="19"/>
              </w:rPr>
              <w:t>Mô tả</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83E8CF">
            <w:pPr>
              <w:spacing w:after="0" w:line="252" w:lineRule="auto"/>
              <w:jc w:val="left"/>
            </w:pPr>
            <w:r>
              <w:rPr>
                <w:rFonts w:ascii="Times New Roman" w:hAnsi="Times New Roman" w:eastAsia="Times New Roman" w:cs="Times New Roman"/>
                <w:b w:val="0"/>
                <w:i w:val="0"/>
                <w:color w:val="000000"/>
                <w:sz w:val="19"/>
              </w:rPr>
              <w:t>MoTa</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DD801">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7DFB9A">
            <w:pPr>
              <w:spacing w:after="0" w:line="252" w:lineRule="auto"/>
              <w:jc w:val="left"/>
            </w:pPr>
            <w:r>
              <w:rPr>
                <w:rFonts w:ascii="Times New Roman" w:hAnsi="Times New Roman" w:eastAsia="Times New Roman" w:cs="Times New Roman"/>
                <w:b w:val="0"/>
                <w:i w:val="0"/>
                <w:color w:val="000000"/>
                <w:sz w:val="19"/>
              </w:rPr>
              <w:t>Không</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9AF9E9">
            <w:pPr>
              <w:spacing w:after="0" w:line="252" w:lineRule="auto"/>
              <w:jc w:val="left"/>
            </w:pPr>
          </w:p>
        </w:tc>
      </w:tr>
      <w:tr w14:paraId="4DBCCBB4">
        <w:tblPrEx>
          <w:tblCellMar>
            <w:top w:w="0" w:type="dxa"/>
            <w:left w:w="108" w:type="dxa"/>
            <w:bottom w:w="0" w:type="dxa"/>
            <w:right w:w="108" w:type="dxa"/>
          </w:tblCellMar>
        </w:tblPrEx>
        <w:trPr>
          <w:cantSplit/>
          <w:jc w:val="center"/>
        </w:trPr>
        <w:tc>
          <w:tcPr>
            <w:tcW w:w="1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91F712">
            <w:pPr>
              <w:spacing w:after="0" w:line="252" w:lineRule="auto"/>
              <w:jc w:val="left"/>
            </w:pPr>
            <w:r>
              <w:rPr>
                <w:rFonts w:ascii="Times New Roman" w:hAnsi="Times New Roman" w:eastAsia="Times New Roman" w:cs="Times New Roman"/>
                <w:b w:val="0"/>
                <w:i w:val="0"/>
                <w:color w:val="000000"/>
                <w:sz w:val="19"/>
              </w:rPr>
              <w:t>Trạng thái</w:t>
            </w:r>
          </w:p>
        </w:tc>
        <w:tc>
          <w:tcPr>
            <w:tcW w:w="14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57732B">
            <w:pPr>
              <w:spacing w:after="0" w:line="252" w:lineRule="auto"/>
              <w:jc w:val="left"/>
            </w:pPr>
            <w:r>
              <w:rPr>
                <w:rFonts w:ascii="Times New Roman" w:hAnsi="Times New Roman" w:eastAsia="Times New Roman" w:cs="Times New Roman"/>
                <w:b w:val="0"/>
                <w:i w:val="0"/>
                <w:color w:val="000000"/>
                <w:sz w:val="19"/>
              </w:rPr>
              <w:t>TrangThai</w:t>
            </w:r>
          </w:p>
        </w:tc>
        <w:tc>
          <w:tcPr>
            <w:tcW w:w="8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6353E3">
            <w:pPr>
              <w:spacing w:after="0" w:line="252" w:lineRule="auto"/>
              <w:jc w:val="left"/>
            </w:pPr>
          </w:p>
        </w:tc>
        <w:tc>
          <w:tcPr>
            <w:tcW w:w="9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84A33D">
            <w:pPr>
              <w:spacing w:after="0" w:line="252" w:lineRule="auto"/>
              <w:jc w:val="left"/>
            </w:pPr>
            <w:r>
              <w:rPr>
                <w:rFonts w:ascii="Times New Roman" w:hAnsi="Times New Roman" w:eastAsia="Times New Roman" w:cs="Times New Roman"/>
                <w:b w:val="0"/>
                <w:i w:val="0"/>
                <w:color w:val="000000"/>
                <w:sz w:val="19"/>
              </w:rPr>
              <w:t>Có</w:t>
            </w:r>
          </w:p>
        </w:tc>
        <w:tc>
          <w:tcPr>
            <w:tcW w:w="41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CDE3A9">
            <w:pPr>
              <w:spacing w:after="0" w:line="252" w:lineRule="auto"/>
              <w:jc w:val="left"/>
            </w:pPr>
            <w:r>
              <w:rPr>
                <w:rFonts w:ascii="Times New Roman" w:hAnsi="Times New Roman" w:eastAsia="Times New Roman" w:cs="Times New Roman"/>
                <w:b w:val="0"/>
                <w:i w:val="0"/>
                <w:color w:val="000000"/>
                <w:sz w:val="19"/>
              </w:rPr>
              <w:t>[Đang mở | Ngừng]</w:t>
            </w:r>
          </w:p>
        </w:tc>
      </w:tr>
    </w:tbl>
    <w:p w14:paraId="55623EAF">
      <w:pPr>
        <w:spacing w:after="40"/>
      </w:pPr>
    </w:p>
    <w:p w14:paraId="4CBD8DC2">
      <w:pPr>
        <w:spacing w:after="120"/>
        <w:jc w:val="both"/>
      </w:pPr>
      <w:r>
        <w:rPr>
          <w:rFonts w:ascii="Times New Roman" w:hAnsi="Times New Roman" w:eastAsia="Times New Roman" w:cs="Times New Roman"/>
          <w:b w:val="0"/>
          <w:i w:val="0"/>
          <w:color w:val="000000"/>
          <w:sz w:val="24"/>
        </w:rPr>
        <w:t xml:space="preserve">Ba trọng số là ba thuộc tính khác nghĩa nhau và luôn đủ ba, nên </w:t>
      </w:r>
      <w:r>
        <w:rPr>
          <w:rFonts w:ascii="Times New Roman" w:hAnsi="Times New Roman" w:eastAsia="Times New Roman" w:cs="Times New Roman"/>
          <w:b/>
          <w:i w:val="0"/>
          <w:color w:val="000000"/>
          <w:sz w:val="24"/>
        </w:rPr>
        <w:t>không</w:t>
      </w:r>
      <w:r>
        <w:rPr>
          <w:rFonts w:ascii="Times New Roman" w:hAnsi="Times New Roman" w:eastAsia="Times New Roman" w:cs="Times New Roman"/>
          <w:b w:val="0"/>
          <w:i w:val="0"/>
          <w:color w:val="000000"/>
          <w:sz w:val="24"/>
        </w:rPr>
        <w:t xml:space="preserve"> phải nhóm lặp.</w:t>
      </w:r>
    </w:p>
    <w:p w14:paraId="25CAA8BB">
      <w:pPr>
        <w:pStyle w:val="5"/>
      </w:pPr>
      <w:r>
        <w:t>E06. Phòng học (PhongHoc) – thực thể xác thực</w:t>
      </w:r>
    </w:p>
    <w:tbl>
      <w:tblPr>
        <w:tblStyle w:val="12"/>
        <w:tblW w:w="0" w:type="auto"/>
        <w:jc w:val="center"/>
        <w:tblLayout w:type="fixed"/>
        <w:tblCellMar>
          <w:top w:w="0" w:type="dxa"/>
          <w:left w:w="108" w:type="dxa"/>
          <w:bottom w:w="0" w:type="dxa"/>
          <w:right w:w="108" w:type="dxa"/>
        </w:tblCellMar>
      </w:tblPr>
      <w:tblGrid>
        <w:gridCol w:w="1339"/>
        <w:gridCol w:w="1339"/>
        <w:gridCol w:w="1007"/>
        <w:gridCol w:w="1120"/>
        <w:gridCol w:w="4698"/>
      </w:tblGrid>
      <w:tr w14:paraId="797EB8E6">
        <w:tblPrEx>
          <w:tblCellMar>
            <w:top w:w="0" w:type="dxa"/>
            <w:left w:w="108" w:type="dxa"/>
            <w:bottom w:w="0" w:type="dxa"/>
            <w:right w:w="108" w:type="dxa"/>
          </w:tblCellMar>
        </w:tblPrEx>
        <w:trPr>
          <w:cantSplit/>
          <w:tblHeader/>
          <w:jc w:val="center"/>
        </w:trPr>
        <w:tc>
          <w:tcPr>
            <w:tcW w:w="13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B99175">
            <w:pPr>
              <w:spacing w:after="0" w:line="252" w:lineRule="auto"/>
              <w:jc w:val="center"/>
            </w:pPr>
            <w:r>
              <w:rPr>
                <w:rFonts w:ascii="Times New Roman" w:hAnsi="Times New Roman" w:eastAsia="Times New Roman" w:cs="Times New Roman"/>
                <w:b/>
                <w:i w:val="0"/>
                <w:color w:val="000000"/>
                <w:sz w:val="19"/>
              </w:rPr>
              <w:t>Thuộc tính</w:t>
            </w:r>
          </w:p>
        </w:tc>
        <w:tc>
          <w:tcPr>
            <w:tcW w:w="13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FE6349">
            <w:pPr>
              <w:spacing w:after="0" w:line="252" w:lineRule="auto"/>
              <w:jc w:val="center"/>
            </w:pPr>
            <w:r>
              <w:rPr>
                <w:rFonts w:ascii="Times New Roman" w:hAnsi="Times New Roman" w:eastAsia="Times New Roman" w:cs="Times New Roman"/>
                <w:b/>
                <w:i w:val="0"/>
                <w:color w:val="000000"/>
                <w:sz w:val="19"/>
              </w:rPr>
              <w:t>Tên trường</w:t>
            </w:r>
          </w:p>
        </w:tc>
        <w:tc>
          <w:tcPr>
            <w:tcW w:w="10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46CBAE1">
            <w:pPr>
              <w:spacing w:after="0" w:line="252" w:lineRule="auto"/>
              <w:jc w:val="center"/>
            </w:pPr>
            <w:r>
              <w:rPr>
                <w:rFonts w:ascii="Times New Roman" w:hAnsi="Times New Roman" w:eastAsia="Times New Roman" w:cs="Times New Roman"/>
                <w:b/>
                <w:i w:val="0"/>
                <w:color w:val="000000"/>
                <w:sz w:val="19"/>
              </w:rPr>
              <w:t>Loại</w:t>
            </w:r>
          </w:p>
        </w:tc>
        <w:tc>
          <w:tcPr>
            <w:tcW w:w="11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3534FD">
            <w:pPr>
              <w:spacing w:after="0" w:line="252" w:lineRule="auto"/>
              <w:jc w:val="center"/>
            </w:pPr>
            <w:r>
              <w:rPr>
                <w:rFonts w:ascii="Times New Roman" w:hAnsi="Times New Roman" w:eastAsia="Times New Roman" w:cs="Times New Roman"/>
                <w:b/>
                <w:i w:val="0"/>
                <w:color w:val="000000"/>
                <w:sz w:val="19"/>
              </w:rPr>
              <w:t>Bắt buộc</w:t>
            </w:r>
          </w:p>
        </w:tc>
        <w:tc>
          <w:tcPr>
            <w:tcW w:w="46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9A81A9A">
            <w:pPr>
              <w:spacing w:after="0" w:line="252" w:lineRule="auto"/>
              <w:jc w:val="center"/>
            </w:pPr>
            <w:r>
              <w:rPr>
                <w:rFonts w:ascii="Times New Roman" w:hAnsi="Times New Roman" w:eastAsia="Times New Roman" w:cs="Times New Roman"/>
                <w:b/>
                <w:i w:val="0"/>
                <w:color w:val="000000"/>
                <w:sz w:val="19"/>
              </w:rPr>
              <w:t>Miền giá trị / ghi chú</w:t>
            </w:r>
          </w:p>
        </w:tc>
      </w:tr>
      <w:tr w14:paraId="4C2EF876">
        <w:tblPrEx>
          <w:tblCellMar>
            <w:top w:w="0" w:type="dxa"/>
            <w:left w:w="108" w:type="dxa"/>
            <w:bottom w:w="0" w:type="dxa"/>
            <w:right w:w="108" w:type="dxa"/>
          </w:tblCellMar>
        </w:tblPrEx>
        <w:trPr>
          <w:cantSplit/>
          <w:jc w:val="center"/>
        </w:trPr>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E9F9CA">
            <w:pPr>
              <w:spacing w:after="0" w:line="252" w:lineRule="auto"/>
              <w:jc w:val="left"/>
            </w:pPr>
            <w:r>
              <w:rPr>
                <w:rFonts w:ascii="Times New Roman" w:hAnsi="Times New Roman" w:eastAsia="Times New Roman" w:cs="Times New Roman"/>
                <w:b w:val="0"/>
                <w:i w:val="0"/>
                <w:color w:val="000000"/>
                <w:sz w:val="19"/>
              </w:rPr>
              <w:t>Mã phòng</w:t>
            </w:r>
          </w:p>
        </w:tc>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B20300">
            <w:pPr>
              <w:spacing w:after="0" w:line="252" w:lineRule="auto"/>
              <w:jc w:val="left"/>
            </w:pPr>
            <w:r>
              <w:rPr>
                <w:rFonts w:ascii="Times New Roman" w:hAnsi="Times New Roman" w:eastAsia="Times New Roman" w:cs="Times New Roman"/>
                <w:b w:val="0"/>
                <w:i w:val="0"/>
                <w:color w:val="000000"/>
                <w:sz w:val="19"/>
              </w:rPr>
              <w:t>MaPhong</w:t>
            </w:r>
          </w:p>
        </w:tc>
        <w:tc>
          <w:tcPr>
            <w:tcW w:w="10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D967F3">
            <w:pPr>
              <w:spacing w:after="0" w:line="252" w:lineRule="auto"/>
              <w:jc w:val="left"/>
            </w:pPr>
            <w:r>
              <w:rPr>
                <w:rFonts w:ascii="Times New Roman" w:hAnsi="Times New Roman" w:eastAsia="Times New Roman" w:cs="Times New Roman"/>
                <w:b w:val="0"/>
                <w:i w:val="0"/>
                <w:color w:val="000000"/>
                <w:sz w:val="19"/>
              </w:rPr>
              <w:t>#</w:t>
            </w: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324910">
            <w:pPr>
              <w:spacing w:after="0" w:line="252" w:lineRule="auto"/>
              <w:jc w:val="left"/>
            </w:pPr>
            <w:r>
              <w:rPr>
                <w:rFonts w:ascii="Times New Roman" w:hAnsi="Times New Roman" w:eastAsia="Times New Roman" w:cs="Times New Roman"/>
                <w:b w:val="0"/>
                <w:i w:val="0"/>
                <w:color w:val="000000"/>
                <w:sz w:val="19"/>
              </w:rPr>
              <w:t>Có</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360232">
            <w:pPr>
              <w:spacing w:after="0" w:line="252" w:lineRule="auto"/>
              <w:jc w:val="left"/>
            </w:pPr>
            <w:r>
              <w:rPr>
                <w:rFonts w:ascii="Times New Roman" w:hAnsi="Times New Roman" w:eastAsia="Times New Roman" w:cs="Times New Roman"/>
                <w:b w:val="0"/>
                <w:i w:val="0"/>
                <w:color w:val="000000"/>
                <w:sz w:val="19"/>
              </w:rPr>
              <w:t>vd P203</w:t>
            </w:r>
          </w:p>
        </w:tc>
      </w:tr>
      <w:tr w14:paraId="035C57A4">
        <w:tblPrEx>
          <w:tblCellMar>
            <w:top w:w="0" w:type="dxa"/>
            <w:left w:w="108" w:type="dxa"/>
            <w:bottom w:w="0" w:type="dxa"/>
            <w:right w:w="108" w:type="dxa"/>
          </w:tblCellMar>
        </w:tblPrEx>
        <w:trPr>
          <w:cantSplit/>
          <w:jc w:val="center"/>
        </w:trPr>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034840">
            <w:pPr>
              <w:spacing w:after="0" w:line="252" w:lineRule="auto"/>
              <w:jc w:val="left"/>
            </w:pPr>
            <w:r>
              <w:rPr>
                <w:rFonts w:ascii="Times New Roman" w:hAnsi="Times New Roman" w:eastAsia="Times New Roman" w:cs="Times New Roman"/>
                <w:b w:val="0"/>
                <w:i w:val="0"/>
                <w:color w:val="000000"/>
                <w:sz w:val="19"/>
              </w:rPr>
              <w:t>Tên phòng</w:t>
            </w:r>
          </w:p>
        </w:tc>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D12990">
            <w:pPr>
              <w:spacing w:after="0" w:line="252" w:lineRule="auto"/>
              <w:jc w:val="left"/>
            </w:pPr>
            <w:r>
              <w:rPr>
                <w:rFonts w:ascii="Times New Roman" w:hAnsi="Times New Roman" w:eastAsia="Times New Roman" w:cs="Times New Roman"/>
                <w:b w:val="0"/>
                <w:i w:val="0"/>
                <w:color w:val="000000"/>
                <w:sz w:val="19"/>
              </w:rPr>
              <w:t>TenPhong</w:t>
            </w:r>
          </w:p>
        </w:tc>
        <w:tc>
          <w:tcPr>
            <w:tcW w:w="10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1A3E88">
            <w:pPr>
              <w:spacing w:after="0" w:line="252" w:lineRule="auto"/>
              <w:jc w:val="left"/>
            </w:pP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6198FE">
            <w:pPr>
              <w:spacing w:after="0" w:line="252" w:lineRule="auto"/>
              <w:jc w:val="left"/>
            </w:pPr>
            <w:r>
              <w:rPr>
                <w:rFonts w:ascii="Times New Roman" w:hAnsi="Times New Roman" w:eastAsia="Times New Roman" w:cs="Times New Roman"/>
                <w:b w:val="0"/>
                <w:i w:val="0"/>
                <w:color w:val="000000"/>
                <w:sz w:val="19"/>
              </w:rPr>
              <w:t>Có</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D047FB">
            <w:pPr>
              <w:spacing w:after="0" w:line="252" w:lineRule="auto"/>
              <w:jc w:val="left"/>
            </w:pPr>
          </w:p>
        </w:tc>
      </w:tr>
      <w:tr w14:paraId="70FBA9DF">
        <w:tblPrEx>
          <w:tblCellMar>
            <w:top w:w="0" w:type="dxa"/>
            <w:left w:w="108" w:type="dxa"/>
            <w:bottom w:w="0" w:type="dxa"/>
            <w:right w:w="108" w:type="dxa"/>
          </w:tblCellMar>
        </w:tblPrEx>
        <w:trPr>
          <w:cantSplit/>
          <w:jc w:val="center"/>
        </w:trPr>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FD9262">
            <w:pPr>
              <w:spacing w:after="0" w:line="252" w:lineRule="auto"/>
              <w:jc w:val="left"/>
            </w:pPr>
            <w:r>
              <w:rPr>
                <w:rFonts w:ascii="Times New Roman" w:hAnsi="Times New Roman" w:eastAsia="Times New Roman" w:cs="Times New Roman"/>
                <w:b w:val="0"/>
                <w:i w:val="0"/>
                <w:color w:val="000000"/>
                <w:sz w:val="19"/>
              </w:rPr>
              <w:t>Sức chứa</w:t>
            </w:r>
          </w:p>
        </w:tc>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62017A">
            <w:pPr>
              <w:spacing w:after="0" w:line="252" w:lineRule="auto"/>
              <w:jc w:val="left"/>
            </w:pPr>
            <w:r>
              <w:rPr>
                <w:rFonts w:ascii="Times New Roman" w:hAnsi="Times New Roman" w:eastAsia="Times New Roman" w:cs="Times New Roman"/>
                <w:b w:val="0"/>
                <w:i w:val="0"/>
                <w:color w:val="000000"/>
                <w:sz w:val="19"/>
              </w:rPr>
              <w:t>SucChua</w:t>
            </w:r>
          </w:p>
        </w:tc>
        <w:tc>
          <w:tcPr>
            <w:tcW w:w="10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13B30F">
            <w:pPr>
              <w:spacing w:after="0" w:line="252" w:lineRule="auto"/>
              <w:jc w:val="left"/>
            </w:pP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5A518C">
            <w:pPr>
              <w:spacing w:after="0" w:line="252" w:lineRule="auto"/>
              <w:jc w:val="left"/>
            </w:pPr>
            <w:r>
              <w:rPr>
                <w:rFonts w:ascii="Times New Roman" w:hAnsi="Times New Roman" w:eastAsia="Times New Roman" w:cs="Times New Roman"/>
                <w:b w:val="0"/>
                <w:i w:val="0"/>
                <w:color w:val="000000"/>
                <w:sz w:val="19"/>
              </w:rPr>
              <w:t>Có</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74B6EA">
            <w:pPr>
              <w:spacing w:after="0" w:line="252" w:lineRule="auto"/>
              <w:jc w:val="left"/>
            </w:pPr>
            <w:r>
              <w:rPr>
                <w:rFonts w:ascii="Times New Roman" w:hAnsi="Times New Roman" w:eastAsia="Times New Roman" w:cs="Times New Roman"/>
                <w:b w:val="0"/>
                <w:i w:val="0"/>
                <w:color w:val="000000"/>
                <w:sz w:val="19"/>
              </w:rPr>
              <w:t>&gt; 0 (QT06: sĩ số lớp không vượt sức chứa)</w:t>
            </w:r>
          </w:p>
        </w:tc>
      </w:tr>
      <w:tr w14:paraId="525CE725">
        <w:tblPrEx>
          <w:tblCellMar>
            <w:top w:w="0" w:type="dxa"/>
            <w:left w:w="108" w:type="dxa"/>
            <w:bottom w:w="0" w:type="dxa"/>
            <w:right w:w="108" w:type="dxa"/>
          </w:tblCellMar>
        </w:tblPrEx>
        <w:trPr>
          <w:cantSplit/>
          <w:jc w:val="center"/>
        </w:trPr>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31AAE1">
            <w:pPr>
              <w:spacing w:after="0" w:line="252" w:lineRule="auto"/>
              <w:jc w:val="left"/>
            </w:pPr>
            <w:r>
              <w:rPr>
                <w:rFonts w:ascii="Times New Roman" w:hAnsi="Times New Roman" w:eastAsia="Times New Roman" w:cs="Times New Roman"/>
                <w:b w:val="0"/>
                <w:i w:val="0"/>
                <w:color w:val="000000"/>
                <w:sz w:val="19"/>
              </w:rPr>
              <w:t>Thiết bị</w:t>
            </w:r>
          </w:p>
        </w:tc>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2EAB28">
            <w:pPr>
              <w:spacing w:after="0" w:line="252" w:lineRule="auto"/>
              <w:jc w:val="left"/>
            </w:pPr>
            <w:r>
              <w:rPr>
                <w:rFonts w:ascii="Times New Roman" w:hAnsi="Times New Roman" w:eastAsia="Times New Roman" w:cs="Times New Roman"/>
                <w:b w:val="0"/>
                <w:i w:val="0"/>
                <w:color w:val="000000"/>
                <w:sz w:val="19"/>
              </w:rPr>
              <w:t>ThietBi</w:t>
            </w:r>
          </w:p>
        </w:tc>
        <w:tc>
          <w:tcPr>
            <w:tcW w:w="10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57346A">
            <w:pPr>
              <w:spacing w:after="0" w:line="252" w:lineRule="auto"/>
              <w:jc w:val="left"/>
            </w:pP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0570D5">
            <w:pPr>
              <w:spacing w:after="0" w:line="252" w:lineRule="auto"/>
              <w:jc w:val="left"/>
            </w:pPr>
            <w:r>
              <w:rPr>
                <w:rFonts w:ascii="Times New Roman" w:hAnsi="Times New Roman" w:eastAsia="Times New Roman" w:cs="Times New Roman"/>
                <w:b w:val="0"/>
                <w:i w:val="0"/>
                <w:color w:val="000000"/>
                <w:sz w:val="19"/>
              </w:rPr>
              <w:t>Không</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8EFABE">
            <w:pPr>
              <w:spacing w:after="0" w:line="252" w:lineRule="auto"/>
              <w:jc w:val="left"/>
            </w:pPr>
            <w:r>
              <w:rPr>
                <w:rFonts w:ascii="Times New Roman" w:hAnsi="Times New Roman" w:eastAsia="Times New Roman" w:cs="Times New Roman"/>
                <w:b w:val="0"/>
                <w:i w:val="0"/>
                <w:color w:val="000000"/>
                <w:sz w:val="19"/>
              </w:rPr>
              <w:t>Văn bản mô tả</w:t>
            </w:r>
          </w:p>
        </w:tc>
      </w:tr>
      <w:tr w14:paraId="64DA0B8B">
        <w:tblPrEx>
          <w:tblCellMar>
            <w:top w:w="0" w:type="dxa"/>
            <w:left w:w="108" w:type="dxa"/>
            <w:bottom w:w="0" w:type="dxa"/>
            <w:right w:w="108" w:type="dxa"/>
          </w:tblCellMar>
        </w:tblPrEx>
        <w:trPr>
          <w:cantSplit/>
          <w:jc w:val="center"/>
        </w:trPr>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6895E4">
            <w:pPr>
              <w:spacing w:after="0" w:line="252" w:lineRule="auto"/>
              <w:jc w:val="left"/>
            </w:pPr>
            <w:r>
              <w:rPr>
                <w:rFonts w:ascii="Times New Roman" w:hAnsi="Times New Roman" w:eastAsia="Times New Roman" w:cs="Times New Roman"/>
                <w:b w:val="0"/>
                <w:i w:val="0"/>
                <w:color w:val="000000"/>
                <w:sz w:val="19"/>
              </w:rPr>
              <w:t>Tình trạng</w:t>
            </w:r>
          </w:p>
        </w:tc>
        <w:tc>
          <w:tcPr>
            <w:tcW w:w="13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07654D">
            <w:pPr>
              <w:spacing w:after="0" w:line="252" w:lineRule="auto"/>
              <w:jc w:val="left"/>
            </w:pPr>
            <w:r>
              <w:rPr>
                <w:rFonts w:ascii="Times New Roman" w:hAnsi="Times New Roman" w:eastAsia="Times New Roman" w:cs="Times New Roman"/>
                <w:b w:val="0"/>
                <w:i w:val="0"/>
                <w:color w:val="000000"/>
                <w:sz w:val="19"/>
              </w:rPr>
              <w:t>TinhTrang</w:t>
            </w:r>
          </w:p>
        </w:tc>
        <w:tc>
          <w:tcPr>
            <w:tcW w:w="10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41EAD5">
            <w:pPr>
              <w:spacing w:after="0" w:line="252" w:lineRule="auto"/>
              <w:jc w:val="left"/>
            </w:pPr>
          </w:p>
        </w:tc>
        <w:tc>
          <w:tcPr>
            <w:tcW w:w="1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0A76C8">
            <w:pPr>
              <w:spacing w:after="0" w:line="252" w:lineRule="auto"/>
              <w:jc w:val="left"/>
            </w:pPr>
            <w:r>
              <w:rPr>
                <w:rFonts w:ascii="Times New Roman" w:hAnsi="Times New Roman" w:eastAsia="Times New Roman" w:cs="Times New Roman"/>
                <w:b w:val="0"/>
                <w:i w:val="0"/>
                <w:color w:val="000000"/>
                <w:sz w:val="19"/>
              </w:rPr>
              <w:t>Có</w:t>
            </w:r>
          </w:p>
        </w:tc>
        <w:tc>
          <w:tcPr>
            <w:tcW w:w="46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10E14B">
            <w:pPr>
              <w:spacing w:after="0" w:line="252" w:lineRule="auto"/>
              <w:jc w:val="left"/>
            </w:pPr>
            <w:r>
              <w:rPr>
                <w:rFonts w:ascii="Times New Roman" w:hAnsi="Times New Roman" w:eastAsia="Times New Roman" w:cs="Times New Roman"/>
                <w:b w:val="0"/>
                <w:i w:val="0"/>
                <w:color w:val="000000"/>
                <w:sz w:val="19"/>
              </w:rPr>
              <w:t>[Sẵn sàng | Bảo trì | Ngừng]. Chỉ phòng "Sẵn sàng" mới được xếp lịch</w:t>
            </w:r>
          </w:p>
        </w:tc>
      </w:tr>
    </w:tbl>
    <w:p w14:paraId="2F0DE9B9">
      <w:pPr>
        <w:spacing w:after="40"/>
      </w:pPr>
    </w:p>
    <w:p w14:paraId="070FA8B3">
      <w:pPr>
        <w:pStyle w:val="4"/>
      </w:pPr>
      <w:bookmarkStart w:id="10" w:name="_Toc7704"/>
      <w:r>
        <w:t>3.1.4.2 Kho D2 – Lớp và lịch học</w:t>
      </w:r>
      <w:bookmarkEnd w:id="10"/>
    </w:p>
    <w:p w14:paraId="764734C8">
      <w:pPr>
        <w:pStyle w:val="5"/>
      </w:pPr>
      <w:r>
        <w:t>E07. Lớp học (LopHoc) – thực thể chức năng</w:t>
      </w:r>
    </w:p>
    <w:p w14:paraId="084AC6A3">
      <w:pPr>
        <w:spacing w:after="120"/>
        <w:jc w:val="both"/>
      </w:pPr>
      <w:r>
        <w:rPr>
          <w:rFonts w:ascii="Times New Roman" w:hAnsi="Times New Roman" w:eastAsia="Times New Roman" w:cs="Times New Roman"/>
          <w:b w:val="0"/>
          <w:i w:val="0"/>
          <w:color w:val="000000"/>
          <w:sz w:val="24"/>
        </w:rPr>
        <w:t>Một lần tổ chức một khóa học. Được tạo ở 2.1.</w:t>
      </w:r>
    </w:p>
    <w:tbl>
      <w:tblPr>
        <w:tblStyle w:val="12"/>
        <w:tblW w:w="0" w:type="auto"/>
        <w:jc w:val="center"/>
        <w:tblLayout w:type="fixed"/>
        <w:tblCellMar>
          <w:top w:w="0" w:type="dxa"/>
          <w:left w:w="108" w:type="dxa"/>
          <w:bottom w:w="0" w:type="dxa"/>
          <w:right w:w="108" w:type="dxa"/>
        </w:tblCellMar>
      </w:tblPr>
      <w:tblGrid>
        <w:gridCol w:w="2055"/>
        <w:gridCol w:w="1349"/>
        <w:gridCol w:w="1349"/>
        <w:gridCol w:w="915"/>
        <w:gridCol w:w="3836"/>
      </w:tblGrid>
      <w:tr w14:paraId="056B6A64">
        <w:tblPrEx>
          <w:tblCellMar>
            <w:top w:w="0" w:type="dxa"/>
            <w:left w:w="108" w:type="dxa"/>
            <w:bottom w:w="0" w:type="dxa"/>
            <w:right w:w="108" w:type="dxa"/>
          </w:tblCellMar>
        </w:tblPrEx>
        <w:trPr>
          <w:cantSplit/>
          <w:tblHeader/>
          <w:jc w:val="center"/>
        </w:trPr>
        <w:tc>
          <w:tcPr>
            <w:tcW w:w="20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6D26BB">
            <w:pPr>
              <w:spacing w:after="0" w:line="252" w:lineRule="auto"/>
              <w:jc w:val="center"/>
            </w:pPr>
            <w:r>
              <w:rPr>
                <w:rFonts w:ascii="Times New Roman" w:hAnsi="Times New Roman" w:eastAsia="Times New Roman" w:cs="Times New Roman"/>
                <w:b/>
                <w:i w:val="0"/>
                <w:color w:val="000000"/>
                <w:sz w:val="19"/>
              </w:rPr>
              <w:t>Thuộc tính</w:t>
            </w:r>
          </w:p>
        </w:tc>
        <w:tc>
          <w:tcPr>
            <w:tcW w:w="134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457831">
            <w:pPr>
              <w:spacing w:after="0" w:line="252" w:lineRule="auto"/>
              <w:jc w:val="center"/>
            </w:pPr>
            <w:r>
              <w:rPr>
                <w:rFonts w:ascii="Times New Roman" w:hAnsi="Times New Roman" w:eastAsia="Times New Roman" w:cs="Times New Roman"/>
                <w:b/>
                <w:i w:val="0"/>
                <w:color w:val="000000"/>
                <w:sz w:val="19"/>
              </w:rPr>
              <w:t>Tên trường</w:t>
            </w:r>
          </w:p>
        </w:tc>
        <w:tc>
          <w:tcPr>
            <w:tcW w:w="134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D5031A7">
            <w:pPr>
              <w:spacing w:after="0" w:line="252" w:lineRule="auto"/>
              <w:jc w:val="center"/>
            </w:pPr>
            <w:r>
              <w:rPr>
                <w:rFonts w:ascii="Times New Roman" w:hAnsi="Times New Roman" w:eastAsia="Times New Roman" w:cs="Times New Roman"/>
                <w:b/>
                <w:i w:val="0"/>
                <w:color w:val="000000"/>
                <w:sz w:val="19"/>
              </w:rPr>
              <w:t>Loại</w:t>
            </w:r>
          </w:p>
        </w:tc>
        <w:tc>
          <w:tcPr>
            <w:tcW w:w="91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6D278E">
            <w:pPr>
              <w:spacing w:after="0" w:line="252" w:lineRule="auto"/>
              <w:jc w:val="center"/>
            </w:pPr>
            <w:r>
              <w:rPr>
                <w:rFonts w:ascii="Times New Roman" w:hAnsi="Times New Roman" w:eastAsia="Times New Roman" w:cs="Times New Roman"/>
                <w:b/>
                <w:i w:val="0"/>
                <w:color w:val="000000"/>
                <w:sz w:val="19"/>
              </w:rPr>
              <w:t>Bắt buộc</w:t>
            </w:r>
          </w:p>
        </w:tc>
        <w:tc>
          <w:tcPr>
            <w:tcW w:w="383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5DADA73">
            <w:pPr>
              <w:spacing w:after="0" w:line="252" w:lineRule="auto"/>
              <w:jc w:val="center"/>
            </w:pPr>
            <w:r>
              <w:rPr>
                <w:rFonts w:ascii="Times New Roman" w:hAnsi="Times New Roman" w:eastAsia="Times New Roman" w:cs="Times New Roman"/>
                <w:b/>
                <w:i w:val="0"/>
                <w:color w:val="000000"/>
                <w:sz w:val="19"/>
              </w:rPr>
              <w:t>Miền giá trị / ghi chú</w:t>
            </w:r>
          </w:p>
        </w:tc>
      </w:tr>
      <w:tr w14:paraId="1A29FF96">
        <w:tblPrEx>
          <w:tblCellMar>
            <w:top w:w="0" w:type="dxa"/>
            <w:left w:w="108" w:type="dxa"/>
            <w:bottom w:w="0" w:type="dxa"/>
            <w:right w:w="108" w:type="dxa"/>
          </w:tblCellMar>
        </w:tblPrEx>
        <w:trPr>
          <w:cantSplit/>
          <w:jc w:val="center"/>
        </w:trPr>
        <w:tc>
          <w:tcPr>
            <w:tcW w:w="20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91139B">
            <w:pPr>
              <w:spacing w:after="0" w:line="252" w:lineRule="auto"/>
              <w:jc w:val="left"/>
            </w:pPr>
            <w:r>
              <w:rPr>
                <w:rFonts w:ascii="Times New Roman" w:hAnsi="Times New Roman" w:eastAsia="Times New Roman" w:cs="Times New Roman"/>
                <w:b w:val="0"/>
                <w:i w:val="0"/>
                <w:color w:val="000000"/>
                <w:sz w:val="19"/>
              </w:rPr>
              <w:t>Mã lớp</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EB5B88">
            <w:pPr>
              <w:spacing w:after="0" w:line="252" w:lineRule="auto"/>
              <w:jc w:val="left"/>
            </w:pPr>
            <w:r>
              <w:rPr>
                <w:rFonts w:ascii="Times New Roman" w:hAnsi="Times New Roman" w:eastAsia="Times New Roman" w:cs="Times New Roman"/>
                <w:b w:val="0"/>
                <w:i w:val="0"/>
                <w:color w:val="000000"/>
                <w:sz w:val="19"/>
              </w:rPr>
              <w:t>MaLop</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A169DC">
            <w:pPr>
              <w:spacing w:after="0" w:line="252" w:lineRule="auto"/>
              <w:jc w:val="left"/>
            </w:pPr>
            <w:r>
              <w:rPr>
                <w:rFonts w:ascii="Times New Roman" w:hAnsi="Times New Roman" w:eastAsia="Times New Roman" w:cs="Times New Roman"/>
                <w:b w:val="0"/>
                <w:i w:val="0"/>
                <w:color w:val="000000"/>
                <w:sz w:val="19"/>
              </w:rPr>
              <w:t>#</w:t>
            </w:r>
          </w:p>
        </w:tc>
        <w:tc>
          <w:tcPr>
            <w:tcW w:w="9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A90043">
            <w:pPr>
              <w:spacing w:after="0" w:line="252" w:lineRule="auto"/>
              <w:jc w:val="left"/>
            </w:pPr>
            <w:r>
              <w:rPr>
                <w:rFonts w:ascii="Times New Roman" w:hAnsi="Times New Roman" w:eastAsia="Times New Roman" w:cs="Times New Roman"/>
                <w:b w:val="0"/>
                <w:i w:val="0"/>
                <w:color w:val="000000"/>
                <w:sz w:val="19"/>
              </w:rPr>
              <w:t>Có</w:t>
            </w:r>
          </w:p>
        </w:tc>
        <w:tc>
          <w:tcPr>
            <w:tcW w:w="38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4CA51C">
            <w:pPr>
              <w:spacing w:after="0" w:line="252" w:lineRule="auto"/>
              <w:jc w:val="left"/>
            </w:pPr>
            <w:r>
              <w:rPr>
                <w:rFonts w:ascii="Times New Roman" w:hAnsi="Times New Roman" w:eastAsia="Times New Roman" w:cs="Times New Roman"/>
                <w:b w:val="0"/>
                <w:i w:val="0"/>
                <w:color w:val="000000"/>
                <w:sz w:val="19"/>
              </w:rPr>
              <w:t>vd IEK-2609</w:t>
            </w:r>
          </w:p>
        </w:tc>
      </w:tr>
      <w:tr w14:paraId="0D57ED6A">
        <w:tblPrEx>
          <w:tblCellMar>
            <w:top w:w="0" w:type="dxa"/>
            <w:left w:w="108" w:type="dxa"/>
            <w:bottom w:w="0" w:type="dxa"/>
            <w:right w:w="108" w:type="dxa"/>
          </w:tblCellMar>
        </w:tblPrEx>
        <w:trPr>
          <w:cantSplit/>
          <w:jc w:val="center"/>
        </w:trPr>
        <w:tc>
          <w:tcPr>
            <w:tcW w:w="20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E466D7">
            <w:pPr>
              <w:spacing w:after="0" w:line="252" w:lineRule="auto"/>
              <w:jc w:val="left"/>
            </w:pPr>
            <w:r>
              <w:rPr>
                <w:rFonts w:ascii="Times New Roman" w:hAnsi="Times New Roman" w:eastAsia="Times New Roman" w:cs="Times New Roman"/>
                <w:b w:val="0"/>
                <w:i w:val="0"/>
                <w:color w:val="000000"/>
                <w:sz w:val="19"/>
              </w:rPr>
              <w:t>Mã khóa học</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8F8438">
            <w:pPr>
              <w:spacing w:after="0" w:line="252" w:lineRule="auto"/>
              <w:jc w:val="left"/>
            </w:pPr>
            <w:r>
              <w:rPr>
                <w:rFonts w:ascii="Times New Roman" w:hAnsi="Times New Roman" w:eastAsia="Times New Roman" w:cs="Times New Roman"/>
                <w:b w:val="0"/>
                <w:i w:val="0"/>
                <w:color w:val="000000"/>
                <w:sz w:val="19"/>
              </w:rPr>
              <w:t>MaKH</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DE8086">
            <w:pPr>
              <w:spacing w:after="0" w:line="252" w:lineRule="auto"/>
              <w:jc w:val="left"/>
            </w:pPr>
            <w:r>
              <w:rPr>
                <w:rFonts w:ascii="Times New Roman" w:hAnsi="Times New Roman" w:eastAsia="Times New Roman" w:cs="Times New Roman"/>
                <w:b w:val="0"/>
                <w:i w:val="0"/>
                <w:color w:val="000000"/>
                <w:sz w:val="19"/>
              </w:rPr>
              <w:t>QH → KhoaHoc</w:t>
            </w:r>
          </w:p>
        </w:tc>
        <w:tc>
          <w:tcPr>
            <w:tcW w:w="9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BA4417">
            <w:pPr>
              <w:spacing w:after="0" w:line="252" w:lineRule="auto"/>
              <w:jc w:val="left"/>
            </w:pPr>
            <w:r>
              <w:rPr>
                <w:rFonts w:ascii="Times New Roman" w:hAnsi="Times New Roman" w:eastAsia="Times New Roman" w:cs="Times New Roman"/>
                <w:b w:val="0"/>
                <w:i w:val="0"/>
                <w:color w:val="000000"/>
                <w:sz w:val="19"/>
              </w:rPr>
              <w:t>Có</w:t>
            </w:r>
          </w:p>
        </w:tc>
        <w:tc>
          <w:tcPr>
            <w:tcW w:w="38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0DF805">
            <w:pPr>
              <w:spacing w:after="0" w:line="252" w:lineRule="auto"/>
              <w:jc w:val="left"/>
            </w:pPr>
          </w:p>
        </w:tc>
      </w:tr>
      <w:tr w14:paraId="4FD575CC">
        <w:tblPrEx>
          <w:tblCellMar>
            <w:top w:w="0" w:type="dxa"/>
            <w:left w:w="108" w:type="dxa"/>
            <w:bottom w:w="0" w:type="dxa"/>
            <w:right w:w="108" w:type="dxa"/>
          </w:tblCellMar>
        </w:tblPrEx>
        <w:trPr>
          <w:cantSplit/>
          <w:jc w:val="center"/>
        </w:trPr>
        <w:tc>
          <w:tcPr>
            <w:tcW w:w="20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05EDDB">
            <w:pPr>
              <w:spacing w:after="0" w:line="252" w:lineRule="auto"/>
              <w:jc w:val="left"/>
            </w:pPr>
            <w:r>
              <w:rPr>
                <w:rFonts w:ascii="Times New Roman" w:hAnsi="Times New Roman" w:eastAsia="Times New Roman" w:cs="Times New Roman"/>
                <w:b w:val="0"/>
                <w:i w:val="0"/>
                <w:color w:val="000000"/>
                <w:sz w:val="19"/>
              </w:rPr>
              <w:t>Mã giáo viên phụ trách</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7ADBEC">
            <w:pPr>
              <w:spacing w:after="0" w:line="252" w:lineRule="auto"/>
              <w:jc w:val="left"/>
            </w:pPr>
            <w:r>
              <w:rPr>
                <w:rFonts w:ascii="Times New Roman" w:hAnsi="Times New Roman" w:eastAsia="Times New Roman" w:cs="Times New Roman"/>
                <w:b w:val="0"/>
                <w:i w:val="0"/>
                <w:color w:val="000000"/>
                <w:sz w:val="19"/>
              </w:rPr>
              <w:t>MaGV</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CF3AB5">
            <w:pPr>
              <w:spacing w:after="0" w:line="252" w:lineRule="auto"/>
              <w:jc w:val="left"/>
            </w:pPr>
            <w:r>
              <w:rPr>
                <w:rFonts w:ascii="Times New Roman" w:hAnsi="Times New Roman" w:eastAsia="Times New Roman" w:cs="Times New Roman"/>
                <w:b w:val="0"/>
                <w:i w:val="0"/>
                <w:color w:val="000000"/>
                <w:sz w:val="19"/>
              </w:rPr>
              <w:t>QH → GiaoVien</w:t>
            </w:r>
          </w:p>
        </w:tc>
        <w:tc>
          <w:tcPr>
            <w:tcW w:w="9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35C53F">
            <w:pPr>
              <w:spacing w:after="0" w:line="252" w:lineRule="auto"/>
              <w:jc w:val="left"/>
            </w:pPr>
            <w:r>
              <w:rPr>
                <w:rFonts w:ascii="Times New Roman" w:hAnsi="Times New Roman" w:eastAsia="Times New Roman" w:cs="Times New Roman"/>
                <w:b w:val="0"/>
                <w:i w:val="0"/>
                <w:color w:val="000000"/>
                <w:sz w:val="19"/>
              </w:rPr>
              <w:t>Có</w:t>
            </w:r>
          </w:p>
        </w:tc>
        <w:tc>
          <w:tcPr>
            <w:tcW w:w="38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D56245">
            <w:pPr>
              <w:spacing w:after="0" w:line="252" w:lineRule="auto"/>
              <w:jc w:val="left"/>
            </w:pPr>
            <w:r>
              <w:rPr>
                <w:rFonts w:ascii="Times New Roman" w:hAnsi="Times New Roman" w:eastAsia="Times New Roman" w:cs="Times New Roman"/>
                <w:b w:val="0"/>
                <w:i w:val="0"/>
                <w:color w:val="000000"/>
                <w:sz w:val="19"/>
              </w:rPr>
              <w:t>Phân công ở 2.1</w:t>
            </w:r>
          </w:p>
        </w:tc>
      </w:tr>
      <w:tr w14:paraId="6C2192D2">
        <w:tblPrEx>
          <w:tblCellMar>
            <w:top w:w="0" w:type="dxa"/>
            <w:left w:w="108" w:type="dxa"/>
            <w:bottom w:w="0" w:type="dxa"/>
            <w:right w:w="108" w:type="dxa"/>
          </w:tblCellMar>
        </w:tblPrEx>
        <w:trPr>
          <w:cantSplit/>
          <w:jc w:val="center"/>
        </w:trPr>
        <w:tc>
          <w:tcPr>
            <w:tcW w:w="20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CB4862">
            <w:pPr>
              <w:spacing w:after="0" w:line="252" w:lineRule="auto"/>
              <w:jc w:val="left"/>
            </w:pPr>
            <w:r>
              <w:rPr>
                <w:rFonts w:ascii="Times New Roman" w:hAnsi="Times New Roman" w:eastAsia="Times New Roman" w:cs="Times New Roman"/>
                <w:b w:val="0"/>
                <w:i w:val="0"/>
                <w:color w:val="000000"/>
                <w:sz w:val="19"/>
              </w:rPr>
              <w:t>Ngày khai giảng</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DE32F2">
            <w:pPr>
              <w:spacing w:after="0" w:line="252" w:lineRule="auto"/>
              <w:jc w:val="left"/>
            </w:pPr>
            <w:r>
              <w:rPr>
                <w:rFonts w:ascii="Times New Roman" w:hAnsi="Times New Roman" w:eastAsia="Times New Roman" w:cs="Times New Roman"/>
                <w:b w:val="0"/>
                <w:i w:val="0"/>
                <w:color w:val="000000"/>
                <w:sz w:val="19"/>
              </w:rPr>
              <w:t>NgayKhaiGiang</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5E6D2B">
            <w:pPr>
              <w:spacing w:after="0" w:line="252" w:lineRule="auto"/>
              <w:jc w:val="left"/>
            </w:pPr>
          </w:p>
        </w:tc>
        <w:tc>
          <w:tcPr>
            <w:tcW w:w="9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84187E">
            <w:pPr>
              <w:spacing w:after="0" w:line="252" w:lineRule="auto"/>
              <w:jc w:val="left"/>
            </w:pPr>
            <w:r>
              <w:rPr>
                <w:rFonts w:ascii="Times New Roman" w:hAnsi="Times New Roman" w:eastAsia="Times New Roman" w:cs="Times New Roman"/>
                <w:b w:val="0"/>
                <w:i w:val="0"/>
                <w:color w:val="000000"/>
                <w:sz w:val="19"/>
              </w:rPr>
              <w:t>Có</w:t>
            </w:r>
          </w:p>
        </w:tc>
        <w:tc>
          <w:tcPr>
            <w:tcW w:w="38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601E77">
            <w:pPr>
              <w:spacing w:after="0" w:line="252" w:lineRule="auto"/>
              <w:jc w:val="left"/>
            </w:pPr>
          </w:p>
        </w:tc>
      </w:tr>
      <w:tr w14:paraId="73F47002">
        <w:tblPrEx>
          <w:tblCellMar>
            <w:top w:w="0" w:type="dxa"/>
            <w:left w:w="108" w:type="dxa"/>
            <w:bottom w:w="0" w:type="dxa"/>
            <w:right w:w="108" w:type="dxa"/>
          </w:tblCellMar>
        </w:tblPrEx>
        <w:trPr>
          <w:cantSplit/>
          <w:jc w:val="center"/>
        </w:trPr>
        <w:tc>
          <w:tcPr>
            <w:tcW w:w="20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CAC51">
            <w:pPr>
              <w:spacing w:after="0" w:line="252" w:lineRule="auto"/>
              <w:jc w:val="left"/>
            </w:pPr>
            <w:r>
              <w:rPr>
                <w:rFonts w:ascii="Times New Roman" w:hAnsi="Times New Roman" w:eastAsia="Times New Roman" w:cs="Times New Roman"/>
                <w:b w:val="0"/>
                <w:i w:val="0"/>
                <w:color w:val="000000"/>
                <w:sz w:val="19"/>
              </w:rPr>
              <w:t>Sĩ số tối đa</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BC7F80">
            <w:pPr>
              <w:spacing w:after="0" w:line="252" w:lineRule="auto"/>
              <w:jc w:val="left"/>
            </w:pPr>
            <w:r>
              <w:rPr>
                <w:rFonts w:ascii="Times New Roman" w:hAnsi="Times New Roman" w:eastAsia="Times New Roman" w:cs="Times New Roman"/>
                <w:b w:val="0"/>
                <w:i w:val="0"/>
                <w:color w:val="000000"/>
                <w:sz w:val="19"/>
              </w:rPr>
              <w:t>SiSoToiDa</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7A0379">
            <w:pPr>
              <w:spacing w:after="0" w:line="252" w:lineRule="auto"/>
              <w:jc w:val="left"/>
            </w:pPr>
          </w:p>
        </w:tc>
        <w:tc>
          <w:tcPr>
            <w:tcW w:w="9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2824EF">
            <w:pPr>
              <w:spacing w:after="0" w:line="252" w:lineRule="auto"/>
              <w:jc w:val="left"/>
            </w:pPr>
            <w:r>
              <w:rPr>
                <w:rFonts w:ascii="Times New Roman" w:hAnsi="Times New Roman" w:eastAsia="Times New Roman" w:cs="Times New Roman"/>
                <w:b w:val="0"/>
                <w:i w:val="0"/>
                <w:color w:val="000000"/>
                <w:sz w:val="19"/>
              </w:rPr>
              <w:t>Có</w:t>
            </w:r>
          </w:p>
        </w:tc>
        <w:tc>
          <w:tcPr>
            <w:tcW w:w="38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F9CA3F">
            <w:pPr>
              <w:spacing w:after="0" w:line="252" w:lineRule="auto"/>
              <w:jc w:val="left"/>
            </w:pPr>
            <w:r>
              <w:rPr>
                <w:rFonts w:ascii="Times New Roman" w:hAnsi="Times New Roman" w:eastAsia="Times New Roman" w:cs="Times New Roman"/>
                <w:b w:val="0"/>
                <w:i w:val="0"/>
                <w:color w:val="000000"/>
                <w:sz w:val="19"/>
              </w:rPr>
              <w:t>≤ tham số SISO_TOI_DA (20) và ≤ sức chứa phòng ở LichTuan (QT06)</w:t>
            </w:r>
          </w:p>
        </w:tc>
      </w:tr>
      <w:tr w14:paraId="658F1630">
        <w:tblPrEx>
          <w:tblCellMar>
            <w:top w:w="0" w:type="dxa"/>
            <w:left w:w="108" w:type="dxa"/>
            <w:bottom w:w="0" w:type="dxa"/>
            <w:right w:w="108" w:type="dxa"/>
          </w:tblCellMar>
        </w:tblPrEx>
        <w:trPr>
          <w:cantSplit/>
          <w:jc w:val="center"/>
        </w:trPr>
        <w:tc>
          <w:tcPr>
            <w:tcW w:w="20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FE061E">
            <w:pPr>
              <w:spacing w:after="0" w:line="252" w:lineRule="auto"/>
              <w:jc w:val="left"/>
            </w:pPr>
            <w:r>
              <w:rPr>
                <w:rFonts w:ascii="Times New Roman" w:hAnsi="Times New Roman" w:eastAsia="Times New Roman" w:cs="Times New Roman"/>
                <w:b w:val="0"/>
                <w:i w:val="0"/>
                <w:color w:val="000000"/>
                <w:sz w:val="19"/>
              </w:rPr>
              <w:t>Trạng thái</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68D672">
            <w:pPr>
              <w:spacing w:after="0" w:line="252" w:lineRule="auto"/>
              <w:jc w:val="left"/>
            </w:pPr>
            <w:r>
              <w:rPr>
                <w:rFonts w:ascii="Times New Roman" w:hAnsi="Times New Roman" w:eastAsia="Times New Roman" w:cs="Times New Roman"/>
                <w:b w:val="0"/>
                <w:i w:val="0"/>
                <w:color w:val="000000"/>
                <w:sz w:val="19"/>
              </w:rPr>
              <w:t>TrangThai</w:t>
            </w:r>
          </w:p>
        </w:tc>
        <w:tc>
          <w:tcPr>
            <w:tcW w:w="13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397794">
            <w:pPr>
              <w:spacing w:after="0" w:line="252" w:lineRule="auto"/>
              <w:jc w:val="left"/>
            </w:pPr>
          </w:p>
        </w:tc>
        <w:tc>
          <w:tcPr>
            <w:tcW w:w="9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CC978D">
            <w:pPr>
              <w:spacing w:after="0" w:line="252" w:lineRule="auto"/>
              <w:jc w:val="left"/>
            </w:pPr>
            <w:r>
              <w:rPr>
                <w:rFonts w:ascii="Times New Roman" w:hAnsi="Times New Roman" w:eastAsia="Times New Roman" w:cs="Times New Roman"/>
                <w:b w:val="0"/>
                <w:i w:val="0"/>
                <w:color w:val="000000"/>
                <w:sz w:val="19"/>
              </w:rPr>
              <w:t>Có</w:t>
            </w:r>
          </w:p>
        </w:tc>
        <w:tc>
          <w:tcPr>
            <w:tcW w:w="38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9E9B73">
            <w:pPr>
              <w:spacing w:after="0" w:line="252" w:lineRule="auto"/>
              <w:jc w:val="left"/>
            </w:pPr>
            <w:r>
              <w:rPr>
                <w:rFonts w:ascii="Times New Roman" w:hAnsi="Times New Roman" w:eastAsia="Times New Roman" w:cs="Times New Roman"/>
                <w:b w:val="0"/>
                <w:i w:val="0"/>
                <w:color w:val="000000"/>
                <w:sz w:val="19"/>
              </w:rPr>
              <w:t>[Dự kiến | Đang học | Kết thúc | Hủy]</w:t>
            </w:r>
          </w:p>
        </w:tc>
      </w:tr>
    </w:tbl>
    <w:p w14:paraId="70BA1AC4">
      <w:pPr>
        <w:spacing w:after="40"/>
      </w:pPr>
    </w:p>
    <w:p w14:paraId="74AA0270">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Số đăng ký</w:t>
      </w:r>
      <w:r>
        <w:rPr>
          <w:rFonts w:ascii="Times New Roman" w:hAnsi="Times New Roman" w:eastAsia="Times New Roman" w:cs="Times New Roman"/>
          <w:b w:val="0"/>
          <w:i w:val="0"/>
          <w:color w:val="000000"/>
          <w:sz w:val="24"/>
        </w:rPr>
        <w:t xml:space="preserve"> (số đăng ký giữ chỗ, báo cáo phân tích, mục 6.4.5); </w:t>
      </w:r>
      <w:r>
        <w:rPr>
          <w:rFonts w:ascii="Times New Roman" w:hAnsi="Times New Roman" w:eastAsia="Times New Roman" w:cs="Times New Roman"/>
          <w:b w:val="0"/>
          <w:i/>
          <w:color w:val="000000"/>
          <w:sz w:val="24"/>
        </w:rPr>
        <w:t>Tỷ lệ lấp đầy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Ngày kết thúc</w:t>
      </w:r>
      <w:r>
        <w:rPr>
          <w:rFonts w:ascii="Times New Roman" w:hAnsi="Times New Roman" w:eastAsia="Times New Roman" w:cs="Times New Roman"/>
          <w:b w:val="0"/>
          <w:i w:val="0"/>
          <w:color w:val="000000"/>
          <w:sz w:val="24"/>
        </w:rPr>
        <w:t xml:space="preserve"> (= ngày của buổi học cuối).</w:t>
      </w:r>
    </w:p>
    <w:p w14:paraId="38B00D3E">
      <w:pPr>
        <w:pStyle w:val="5"/>
      </w:pPr>
      <w:r>
        <w:t>E08. Lịch tuần (LichTuan) – thực thể quan hệ (Lớp học – Phòng học)</w:t>
      </w:r>
    </w:p>
    <w:p w14:paraId="607A303C">
      <w:pPr>
        <w:spacing w:after="120"/>
        <w:jc w:val="both"/>
      </w:pPr>
      <w:r>
        <w:rPr>
          <w:rFonts w:ascii="Times New Roman" w:hAnsi="Times New Roman" w:eastAsia="Times New Roman" w:cs="Times New Roman"/>
          <w:b w:val="0"/>
          <w:i w:val="0"/>
          <w:color w:val="000000"/>
          <w:sz w:val="24"/>
        </w:rPr>
        <w:t xml:space="preserve">Mẫu lịch lặp lại hằng tuần của lớp. 2.3 dùng mẫu này để sinh các buổi học. Tách ra từ thuộc tính lặp </w:t>
      </w:r>
      <w:r>
        <w:rPr>
          <w:rFonts w:ascii="Times New Roman" w:hAnsi="Times New Roman" w:eastAsia="Times New Roman" w:cs="Times New Roman"/>
          <w:b w:val="0"/>
          <w:i/>
          <w:color w:val="000000"/>
          <w:sz w:val="24"/>
        </w:rPr>
        <w:t>Lịch tuần</w:t>
      </w:r>
      <w:r>
        <w:rPr>
          <w:rFonts w:ascii="Times New Roman" w:hAnsi="Times New Roman" w:eastAsia="Times New Roman" w:cs="Times New Roman"/>
          <w:b w:val="0"/>
          <w:i w:val="0"/>
          <w:color w:val="000000"/>
          <w:sz w:val="24"/>
        </w:rPr>
        <w:t xml:space="preserve"> của lớp.</w:t>
      </w:r>
    </w:p>
    <w:tbl>
      <w:tblPr>
        <w:tblStyle w:val="12"/>
        <w:tblW w:w="0" w:type="auto"/>
        <w:jc w:val="center"/>
        <w:tblLayout w:type="fixed"/>
        <w:tblCellMar>
          <w:top w:w="0" w:type="dxa"/>
          <w:left w:w="108" w:type="dxa"/>
          <w:bottom w:w="0" w:type="dxa"/>
          <w:right w:w="108" w:type="dxa"/>
        </w:tblCellMar>
      </w:tblPr>
      <w:tblGrid>
        <w:gridCol w:w="1517"/>
        <w:gridCol w:w="1406"/>
        <w:gridCol w:w="1840"/>
        <w:gridCol w:w="1176"/>
        <w:gridCol w:w="3565"/>
      </w:tblGrid>
      <w:tr w14:paraId="3E46E0F8">
        <w:tblPrEx>
          <w:tblCellMar>
            <w:top w:w="0" w:type="dxa"/>
            <w:left w:w="108" w:type="dxa"/>
            <w:bottom w:w="0" w:type="dxa"/>
            <w:right w:w="108" w:type="dxa"/>
          </w:tblCellMar>
        </w:tblPrEx>
        <w:trPr>
          <w:cantSplit/>
          <w:tblHeader/>
          <w:jc w:val="center"/>
        </w:trPr>
        <w:tc>
          <w:tcPr>
            <w:tcW w:w="151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1C22BF">
            <w:pPr>
              <w:spacing w:after="0" w:line="252" w:lineRule="auto"/>
              <w:jc w:val="center"/>
            </w:pPr>
            <w:r>
              <w:rPr>
                <w:rFonts w:ascii="Times New Roman" w:hAnsi="Times New Roman" w:eastAsia="Times New Roman" w:cs="Times New Roman"/>
                <w:b/>
                <w:i w:val="0"/>
                <w:color w:val="000000"/>
                <w:sz w:val="19"/>
              </w:rPr>
              <w:t>Thuộc tính</w:t>
            </w:r>
          </w:p>
        </w:tc>
        <w:tc>
          <w:tcPr>
            <w:tcW w:w="14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172B2A3">
            <w:pPr>
              <w:spacing w:after="0" w:line="252" w:lineRule="auto"/>
              <w:jc w:val="center"/>
            </w:pPr>
            <w:r>
              <w:rPr>
                <w:rFonts w:ascii="Times New Roman" w:hAnsi="Times New Roman" w:eastAsia="Times New Roman" w:cs="Times New Roman"/>
                <w:b/>
                <w:i w:val="0"/>
                <w:color w:val="000000"/>
                <w:sz w:val="19"/>
              </w:rPr>
              <w:t>Tên trường</w:t>
            </w:r>
          </w:p>
        </w:tc>
        <w:tc>
          <w:tcPr>
            <w:tcW w:w="18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A521C1">
            <w:pPr>
              <w:spacing w:after="0" w:line="252" w:lineRule="auto"/>
              <w:jc w:val="center"/>
            </w:pPr>
            <w:r>
              <w:rPr>
                <w:rFonts w:ascii="Times New Roman" w:hAnsi="Times New Roman" w:eastAsia="Times New Roman" w:cs="Times New Roman"/>
                <w:b/>
                <w:i w:val="0"/>
                <w:color w:val="000000"/>
                <w:sz w:val="19"/>
              </w:rPr>
              <w:t>Loại</w:t>
            </w:r>
          </w:p>
        </w:tc>
        <w:tc>
          <w:tcPr>
            <w:tcW w:w="117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2292F31">
            <w:pPr>
              <w:spacing w:after="0" w:line="252" w:lineRule="auto"/>
              <w:jc w:val="center"/>
            </w:pPr>
            <w:r>
              <w:rPr>
                <w:rFonts w:ascii="Times New Roman" w:hAnsi="Times New Roman" w:eastAsia="Times New Roman" w:cs="Times New Roman"/>
                <w:b/>
                <w:i w:val="0"/>
                <w:color w:val="000000"/>
                <w:sz w:val="19"/>
              </w:rPr>
              <w:t>Bắt buộc</w:t>
            </w:r>
          </w:p>
        </w:tc>
        <w:tc>
          <w:tcPr>
            <w:tcW w:w="35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F68AA8">
            <w:pPr>
              <w:spacing w:after="0" w:line="252" w:lineRule="auto"/>
              <w:jc w:val="center"/>
            </w:pPr>
            <w:r>
              <w:rPr>
                <w:rFonts w:ascii="Times New Roman" w:hAnsi="Times New Roman" w:eastAsia="Times New Roman" w:cs="Times New Roman"/>
                <w:b/>
                <w:i w:val="0"/>
                <w:color w:val="000000"/>
                <w:sz w:val="19"/>
              </w:rPr>
              <w:t>Miền giá trị / ghi chú</w:t>
            </w:r>
          </w:p>
        </w:tc>
      </w:tr>
      <w:tr w14:paraId="7F60CD85">
        <w:tblPrEx>
          <w:tblCellMar>
            <w:top w:w="0" w:type="dxa"/>
            <w:left w:w="108" w:type="dxa"/>
            <w:bottom w:w="0" w:type="dxa"/>
            <w:right w:w="108" w:type="dxa"/>
          </w:tblCellMar>
        </w:tblPrEx>
        <w:trPr>
          <w:cantSplit/>
          <w:jc w:val="center"/>
        </w:trPr>
        <w:tc>
          <w:tcPr>
            <w:tcW w:w="15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DC2C23">
            <w:pPr>
              <w:spacing w:after="0" w:line="252" w:lineRule="auto"/>
              <w:jc w:val="left"/>
            </w:pPr>
            <w:r>
              <w:rPr>
                <w:rFonts w:ascii="Times New Roman" w:hAnsi="Times New Roman" w:eastAsia="Times New Roman" w:cs="Times New Roman"/>
                <w:b w:val="0"/>
                <w:i w:val="0"/>
                <w:color w:val="000000"/>
                <w:sz w:val="19"/>
              </w:rPr>
              <w:t>Mã lớp</w:t>
            </w:r>
          </w:p>
        </w:tc>
        <w:tc>
          <w:tcPr>
            <w:tcW w:w="1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5A3EFA">
            <w:pPr>
              <w:spacing w:after="0" w:line="252" w:lineRule="auto"/>
              <w:jc w:val="left"/>
            </w:pPr>
            <w:r>
              <w:rPr>
                <w:rFonts w:ascii="Times New Roman" w:hAnsi="Times New Roman" w:eastAsia="Times New Roman" w:cs="Times New Roman"/>
                <w:b w:val="0"/>
                <w:i w:val="0"/>
                <w:color w:val="000000"/>
                <w:sz w:val="19"/>
              </w:rPr>
              <w:t>MaLop</w:t>
            </w:r>
          </w:p>
        </w:tc>
        <w:tc>
          <w:tcPr>
            <w:tcW w:w="1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CCFAB0">
            <w:pPr>
              <w:spacing w:after="0" w:line="252" w:lineRule="auto"/>
              <w:jc w:val="left"/>
            </w:pPr>
            <w:r>
              <w:rPr>
                <w:rFonts w:ascii="Times New Roman" w:hAnsi="Times New Roman" w:eastAsia="Times New Roman" w:cs="Times New Roman"/>
                <w:b w:val="0"/>
                <w:i w:val="0"/>
                <w:color w:val="000000"/>
                <w:sz w:val="19"/>
              </w:rPr>
              <w:t>#, QH → LopHoc</w:t>
            </w:r>
          </w:p>
        </w:tc>
        <w:tc>
          <w:tcPr>
            <w:tcW w:w="11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E986EF">
            <w:pPr>
              <w:spacing w:after="0" w:line="252" w:lineRule="auto"/>
              <w:jc w:val="left"/>
            </w:pPr>
            <w:r>
              <w:rPr>
                <w:rFonts w:ascii="Times New Roman" w:hAnsi="Times New Roman" w:eastAsia="Times New Roman" w:cs="Times New Roman"/>
                <w:b w:val="0"/>
                <w:i w:val="0"/>
                <w:color w:val="000000"/>
                <w:sz w:val="19"/>
              </w:rPr>
              <w:t>Có</w:t>
            </w:r>
          </w:p>
        </w:tc>
        <w:tc>
          <w:tcPr>
            <w:tcW w:w="3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980C3F">
            <w:pPr>
              <w:spacing w:after="0" w:line="252" w:lineRule="auto"/>
              <w:jc w:val="left"/>
            </w:pPr>
          </w:p>
        </w:tc>
      </w:tr>
      <w:tr w14:paraId="4F4B10B2">
        <w:tblPrEx>
          <w:tblCellMar>
            <w:top w:w="0" w:type="dxa"/>
            <w:left w:w="108" w:type="dxa"/>
            <w:bottom w:w="0" w:type="dxa"/>
            <w:right w:w="108" w:type="dxa"/>
          </w:tblCellMar>
        </w:tblPrEx>
        <w:trPr>
          <w:cantSplit/>
          <w:jc w:val="center"/>
        </w:trPr>
        <w:tc>
          <w:tcPr>
            <w:tcW w:w="15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160C0C">
            <w:pPr>
              <w:spacing w:after="0" w:line="252" w:lineRule="auto"/>
              <w:jc w:val="left"/>
            </w:pPr>
            <w:r>
              <w:rPr>
                <w:rFonts w:ascii="Times New Roman" w:hAnsi="Times New Roman" w:eastAsia="Times New Roman" w:cs="Times New Roman"/>
                <w:b w:val="0"/>
                <w:i w:val="0"/>
                <w:color w:val="000000"/>
                <w:sz w:val="19"/>
              </w:rPr>
              <w:t>Thứ</w:t>
            </w:r>
          </w:p>
        </w:tc>
        <w:tc>
          <w:tcPr>
            <w:tcW w:w="1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A9C531">
            <w:pPr>
              <w:spacing w:after="0" w:line="252" w:lineRule="auto"/>
              <w:jc w:val="left"/>
            </w:pPr>
            <w:r>
              <w:rPr>
                <w:rFonts w:ascii="Times New Roman" w:hAnsi="Times New Roman" w:eastAsia="Times New Roman" w:cs="Times New Roman"/>
                <w:b w:val="0"/>
                <w:i w:val="0"/>
                <w:color w:val="000000"/>
                <w:sz w:val="19"/>
              </w:rPr>
              <w:t>Thu</w:t>
            </w:r>
          </w:p>
        </w:tc>
        <w:tc>
          <w:tcPr>
            <w:tcW w:w="1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6D76B2">
            <w:pPr>
              <w:spacing w:after="0" w:line="252" w:lineRule="auto"/>
              <w:jc w:val="left"/>
            </w:pPr>
            <w:r>
              <w:rPr>
                <w:rFonts w:ascii="Times New Roman" w:hAnsi="Times New Roman" w:eastAsia="Times New Roman" w:cs="Times New Roman"/>
                <w:b w:val="0"/>
                <w:i w:val="0"/>
                <w:color w:val="000000"/>
                <w:sz w:val="19"/>
              </w:rPr>
              <w:t>#</w:t>
            </w:r>
          </w:p>
        </w:tc>
        <w:tc>
          <w:tcPr>
            <w:tcW w:w="11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B8F02A">
            <w:pPr>
              <w:spacing w:after="0" w:line="252" w:lineRule="auto"/>
              <w:jc w:val="left"/>
            </w:pPr>
            <w:r>
              <w:rPr>
                <w:rFonts w:ascii="Times New Roman" w:hAnsi="Times New Roman" w:eastAsia="Times New Roman" w:cs="Times New Roman"/>
                <w:b w:val="0"/>
                <w:i w:val="0"/>
                <w:color w:val="000000"/>
                <w:sz w:val="19"/>
              </w:rPr>
              <w:t>Có</w:t>
            </w:r>
          </w:p>
        </w:tc>
        <w:tc>
          <w:tcPr>
            <w:tcW w:w="3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56F2B">
            <w:pPr>
              <w:spacing w:after="0" w:line="252" w:lineRule="auto"/>
              <w:jc w:val="left"/>
            </w:pPr>
            <w:r>
              <w:rPr>
                <w:rFonts w:ascii="Times New Roman" w:hAnsi="Times New Roman" w:eastAsia="Times New Roman" w:cs="Times New Roman"/>
                <w:b w:val="0"/>
                <w:i w:val="0"/>
                <w:color w:val="000000"/>
                <w:sz w:val="19"/>
              </w:rPr>
              <w:t>[2 … 7 | 8] (8 = Chủ nhật)</w:t>
            </w:r>
          </w:p>
        </w:tc>
      </w:tr>
      <w:tr w14:paraId="41E353CF">
        <w:tblPrEx>
          <w:tblCellMar>
            <w:top w:w="0" w:type="dxa"/>
            <w:left w:w="108" w:type="dxa"/>
            <w:bottom w:w="0" w:type="dxa"/>
            <w:right w:w="108" w:type="dxa"/>
          </w:tblCellMar>
        </w:tblPrEx>
        <w:trPr>
          <w:cantSplit/>
          <w:jc w:val="center"/>
        </w:trPr>
        <w:tc>
          <w:tcPr>
            <w:tcW w:w="15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DEC3A7">
            <w:pPr>
              <w:spacing w:after="0" w:line="252" w:lineRule="auto"/>
              <w:jc w:val="left"/>
            </w:pPr>
            <w:r>
              <w:rPr>
                <w:rFonts w:ascii="Times New Roman" w:hAnsi="Times New Roman" w:eastAsia="Times New Roman" w:cs="Times New Roman"/>
                <w:b w:val="0"/>
                <w:i w:val="0"/>
                <w:color w:val="000000"/>
                <w:sz w:val="19"/>
              </w:rPr>
              <w:t>Giờ bắt đầu</w:t>
            </w:r>
          </w:p>
        </w:tc>
        <w:tc>
          <w:tcPr>
            <w:tcW w:w="1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B36831">
            <w:pPr>
              <w:spacing w:after="0" w:line="252" w:lineRule="auto"/>
              <w:jc w:val="left"/>
            </w:pPr>
            <w:r>
              <w:rPr>
                <w:rFonts w:ascii="Times New Roman" w:hAnsi="Times New Roman" w:eastAsia="Times New Roman" w:cs="Times New Roman"/>
                <w:b w:val="0"/>
                <w:i w:val="0"/>
                <w:color w:val="000000"/>
                <w:sz w:val="19"/>
              </w:rPr>
              <w:t>GioBatDau</w:t>
            </w:r>
          </w:p>
        </w:tc>
        <w:tc>
          <w:tcPr>
            <w:tcW w:w="1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6D9D5D">
            <w:pPr>
              <w:spacing w:after="0" w:line="252" w:lineRule="auto"/>
              <w:jc w:val="left"/>
            </w:pPr>
          </w:p>
        </w:tc>
        <w:tc>
          <w:tcPr>
            <w:tcW w:w="11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E15073">
            <w:pPr>
              <w:spacing w:after="0" w:line="252" w:lineRule="auto"/>
              <w:jc w:val="left"/>
            </w:pPr>
            <w:r>
              <w:rPr>
                <w:rFonts w:ascii="Times New Roman" w:hAnsi="Times New Roman" w:eastAsia="Times New Roman" w:cs="Times New Roman"/>
                <w:b w:val="0"/>
                <w:i w:val="0"/>
                <w:color w:val="000000"/>
                <w:sz w:val="19"/>
              </w:rPr>
              <w:t>Có</w:t>
            </w:r>
          </w:p>
        </w:tc>
        <w:tc>
          <w:tcPr>
            <w:tcW w:w="3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EAD25A">
            <w:pPr>
              <w:spacing w:after="0" w:line="252" w:lineRule="auto"/>
              <w:jc w:val="left"/>
            </w:pPr>
          </w:p>
        </w:tc>
      </w:tr>
      <w:tr w14:paraId="634217B1">
        <w:tblPrEx>
          <w:tblCellMar>
            <w:top w:w="0" w:type="dxa"/>
            <w:left w:w="108" w:type="dxa"/>
            <w:bottom w:w="0" w:type="dxa"/>
            <w:right w:w="108" w:type="dxa"/>
          </w:tblCellMar>
        </w:tblPrEx>
        <w:trPr>
          <w:cantSplit/>
          <w:jc w:val="center"/>
        </w:trPr>
        <w:tc>
          <w:tcPr>
            <w:tcW w:w="15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DF0036">
            <w:pPr>
              <w:spacing w:after="0" w:line="252" w:lineRule="auto"/>
              <w:jc w:val="left"/>
            </w:pPr>
            <w:r>
              <w:rPr>
                <w:rFonts w:ascii="Times New Roman" w:hAnsi="Times New Roman" w:eastAsia="Times New Roman" w:cs="Times New Roman"/>
                <w:b w:val="0"/>
                <w:i w:val="0"/>
                <w:color w:val="000000"/>
                <w:sz w:val="19"/>
              </w:rPr>
              <w:t>Mã phòng</w:t>
            </w:r>
          </w:p>
        </w:tc>
        <w:tc>
          <w:tcPr>
            <w:tcW w:w="14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33C40B">
            <w:pPr>
              <w:spacing w:after="0" w:line="252" w:lineRule="auto"/>
              <w:jc w:val="left"/>
            </w:pPr>
            <w:r>
              <w:rPr>
                <w:rFonts w:ascii="Times New Roman" w:hAnsi="Times New Roman" w:eastAsia="Times New Roman" w:cs="Times New Roman"/>
                <w:b w:val="0"/>
                <w:i w:val="0"/>
                <w:color w:val="000000"/>
                <w:sz w:val="19"/>
              </w:rPr>
              <w:t>MaPhong</w:t>
            </w:r>
          </w:p>
        </w:tc>
        <w:tc>
          <w:tcPr>
            <w:tcW w:w="1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A0D320">
            <w:pPr>
              <w:spacing w:after="0" w:line="252" w:lineRule="auto"/>
              <w:jc w:val="left"/>
            </w:pPr>
            <w:r>
              <w:rPr>
                <w:rFonts w:ascii="Times New Roman" w:hAnsi="Times New Roman" w:eastAsia="Times New Roman" w:cs="Times New Roman"/>
                <w:b w:val="0"/>
                <w:i w:val="0"/>
                <w:color w:val="000000"/>
                <w:sz w:val="19"/>
              </w:rPr>
              <w:t>QH → PhongHoc</w:t>
            </w:r>
          </w:p>
        </w:tc>
        <w:tc>
          <w:tcPr>
            <w:tcW w:w="11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F0AE43">
            <w:pPr>
              <w:spacing w:after="0" w:line="252" w:lineRule="auto"/>
              <w:jc w:val="left"/>
            </w:pPr>
            <w:r>
              <w:rPr>
                <w:rFonts w:ascii="Times New Roman" w:hAnsi="Times New Roman" w:eastAsia="Times New Roman" w:cs="Times New Roman"/>
                <w:b w:val="0"/>
                <w:i w:val="0"/>
                <w:color w:val="000000"/>
                <w:sz w:val="19"/>
              </w:rPr>
              <w:t>Có</w:t>
            </w:r>
          </w:p>
        </w:tc>
        <w:tc>
          <w:tcPr>
            <w:tcW w:w="3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26C26">
            <w:pPr>
              <w:spacing w:after="0" w:line="252" w:lineRule="auto"/>
              <w:jc w:val="left"/>
            </w:pPr>
            <w:r>
              <w:rPr>
                <w:rFonts w:ascii="Times New Roman" w:hAnsi="Times New Roman" w:eastAsia="Times New Roman" w:cs="Times New Roman"/>
                <w:b w:val="0"/>
                <w:i w:val="0"/>
                <w:color w:val="000000"/>
                <w:sz w:val="19"/>
              </w:rPr>
              <w:t>Phòng mặc định của khung giờ này</w:t>
            </w:r>
          </w:p>
        </w:tc>
      </w:tr>
    </w:tbl>
    <w:p w14:paraId="65D9A26F">
      <w:pPr>
        <w:spacing w:after="40"/>
      </w:pPr>
    </w:p>
    <w:p w14:paraId="3E2B9590">
      <w:pPr>
        <w:spacing w:after="120"/>
        <w:jc w:val="both"/>
      </w:pPr>
      <w:r>
        <w:rPr>
          <w:rFonts w:ascii="Times New Roman" w:hAnsi="Times New Roman" w:eastAsia="Times New Roman" w:cs="Times New Roman"/>
          <w:b w:val="0"/>
          <w:i w:val="0"/>
          <w:color w:val="000000"/>
          <w:sz w:val="24"/>
        </w:rPr>
        <w:t xml:space="preserve">Giả định: mỗi thứ trong tuần, một lớp học tối đa một ca. </w:t>
      </w:r>
      <w:r>
        <w:rPr>
          <w:rFonts w:ascii="Times New Roman" w:hAnsi="Times New Roman" w:eastAsia="Times New Roman" w:cs="Times New Roman"/>
          <w:b w:val="0"/>
          <w:i/>
          <w:color w:val="000000"/>
          <w:sz w:val="24"/>
        </w:rPr>
        <w:t>Giờ kết thúc</w:t>
      </w:r>
      <w:r>
        <w:rPr>
          <w:rFonts w:ascii="Times New Roman" w:hAnsi="Times New Roman" w:eastAsia="Times New Roman" w:cs="Times New Roman"/>
          <w:b w:val="0"/>
          <w:i w:val="0"/>
          <w:color w:val="000000"/>
          <w:sz w:val="24"/>
        </w:rPr>
        <w:t xml:space="preserve"> = Giờ bắt đầu + KhoaHoc.ThoiLuongBuoi (S, không lưu). Nhờ tách bảng này, chuỗi "T3-T5 18:00-19:30" trên phiếu đăng ký trở thành các giá trị </w:t>
      </w:r>
      <w:r>
        <w:rPr>
          <w:rFonts w:ascii="Times New Roman" w:hAnsi="Times New Roman" w:eastAsia="Times New Roman" w:cs="Times New Roman"/>
          <w:b/>
          <w:i w:val="0"/>
          <w:color w:val="000000"/>
          <w:sz w:val="24"/>
        </w:rPr>
        <w:t>nguyên tố</w:t>
      </w:r>
      <w:r>
        <w:rPr>
          <w:rFonts w:ascii="Times New Roman" w:hAnsi="Times New Roman" w:eastAsia="Times New Roman" w:cs="Times New Roman"/>
          <w:b w:val="0"/>
          <w:i w:val="0"/>
          <w:color w:val="000000"/>
          <w:sz w:val="24"/>
        </w:rPr>
        <w:t>, đúng điều kiện bảng thực thể của bài giảng.</w:t>
      </w:r>
    </w:p>
    <w:p w14:paraId="73941CE1">
      <w:pPr>
        <w:pStyle w:val="5"/>
      </w:pPr>
      <w:r>
        <w:t>E09. Buổi học (BuoiHoc) – thực thể sự kiện</w:t>
      </w:r>
    </w:p>
    <w:p w14:paraId="1671E8F6">
      <w:pPr>
        <w:spacing w:after="120"/>
        <w:jc w:val="both"/>
      </w:pPr>
      <w:r>
        <w:rPr>
          <w:rFonts w:ascii="Times New Roman" w:hAnsi="Times New Roman" w:eastAsia="Times New Roman" w:cs="Times New Roman"/>
          <w:b w:val="0"/>
          <w:i w:val="0"/>
          <w:color w:val="000000"/>
          <w:sz w:val="24"/>
        </w:rPr>
        <w:t>Một buổi học cụ thể đã xếp ngày. Được tạo ở 2.3, đổi trạng thái khi giáo viên dạy (4.1).</w:t>
      </w:r>
    </w:p>
    <w:tbl>
      <w:tblPr>
        <w:tblStyle w:val="12"/>
        <w:tblW w:w="0" w:type="auto"/>
        <w:jc w:val="center"/>
        <w:tblLayout w:type="fixed"/>
        <w:tblCellMar>
          <w:top w:w="0" w:type="dxa"/>
          <w:left w:w="108" w:type="dxa"/>
          <w:bottom w:w="0" w:type="dxa"/>
          <w:right w:w="108" w:type="dxa"/>
        </w:tblCellMar>
      </w:tblPr>
      <w:tblGrid>
        <w:gridCol w:w="1707"/>
        <w:gridCol w:w="1172"/>
        <w:gridCol w:w="1534"/>
        <w:gridCol w:w="980"/>
        <w:gridCol w:w="4111"/>
      </w:tblGrid>
      <w:tr w14:paraId="0299D870">
        <w:tblPrEx>
          <w:tblCellMar>
            <w:top w:w="0" w:type="dxa"/>
            <w:left w:w="108" w:type="dxa"/>
            <w:bottom w:w="0" w:type="dxa"/>
            <w:right w:w="108" w:type="dxa"/>
          </w:tblCellMar>
        </w:tblPrEx>
        <w:trPr>
          <w:cantSplit/>
          <w:tblHeader/>
          <w:jc w:val="center"/>
        </w:trPr>
        <w:tc>
          <w:tcPr>
            <w:tcW w:w="17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DCDB8BB">
            <w:pPr>
              <w:spacing w:after="0" w:line="252" w:lineRule="auto"/>
              <w:jc w:val="center"/>
            </w:pPr>
            <w:r>
              <w:rPr>
                <w:rFonts w:ascii="Times New Roman" w:hAnsi="Times New Roman" w:eastAsia="Times New Roman" w:cs="Times New Roman"/>
                <w:b/>
                <w:i w:val="0"/>
                <w:color w:val="000000"/>
                <w:sz w:val="19"/>
              </w:rPr>
              <w:t>Thuộc tính</w:t>
            </w:r>
          </w:p>
        </w:tc>
        <w:tc>
          <w:tcPr>
            <w:tcW w:w="11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5D55527">
            <w:pPr>
              <w:spacing w:after="0" w:line="252" w:lineRule="auto"/>
              <w:jc w:val="center"/>
            </w:pPr>
            <w:r>
              <w:rPr>
                <w:rFonts w:ascii="Times New Roman" w:hAnsi="Times New Roman" w:eastAsia="Times New Roman" w:cs="Times New Roman"/>
                <w:b/>
                <w:i w:val="0"/>
                <w:color w:val="000000"/>
                <w:sz w:val="19"/>
              </w:rPr>
              <w:t>Tên trường</w:t>
            </w:r>
          </w:p>
        </w:tc>
        <w:tc>
          <w:tcPr>
            <w:tcW w:w="153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42A65D">
            <w:pPr>
              <w:spacing w:after="0" w:line="252" w:lineRule="auto"/>
              <w:jc w:val="center"/>
            </w:pPr>
            <w:r>
              <w:rPr>
                <w:rFonts w:ascii="Times New Roman" w:hAnsi="Times New Roman" w:eastAsia="Times New Roman" w:cs="Times New Roman"/>
                <w:b/>
                <w:i w:val="0"/>
                <w:color w:val="000000"/>
                <w:sz w:val="19"/>
              </w:rPr>
              <w:t>Loại</w:t>
            </w:r>
          </w:p>
        </w:tc>
        <w:tc>
          <w:tcPr>
            <w:tcW w:w="98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EA7D92">
            <w:pPr>
              <w:spacing w:after="0" w:line="252" w:lineRule="auto"/>
              <w:jc w:val="center"/>
            </w:pPr>
            <w:r>
              <w:rPr>
                <w:rFonts w:ascii="Times New Roman" w:hAnsi="Times New Roman" w:eastAsia="Times New Roman" w:cs="Times New Roman"/>
                <w:b/>
                <w:i w:val="0"/>
                <w:color w:val="000000"/>
                <w:sz w:val="19"/>
              </w:rPr>
              <w:t>Bắt buộc</w:t>
            </w:r>
          </w:p>
        </w:tc>
        <w:tc>
          <w:tcPr>
            <w:tcW w:w="411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9AF4A9C">
            <w:pPr>
              <w:spacing w:after="0" w:line="252" w:lineRule="auto"/>
              <w:jc w:val="center"/>
            </w:pPr>
            <w:r>
              <w:rPr>
                <w:rFonts w:ascii="Times New Roman" w:hAnsi="Times New Roman" w:eastAsia="Times New Roman" w:cs="Times New Roman"/>
                <w:b/>
                <w:i w:val="0"/>
                <w:color w:val="000000"/>
                <w:sz w:val="19"/>
              </w:rPr>
              <w:t>Miền giá trị / ghi chú</w:t>
            </w:r>
          </w:p>
        </w:tc>
      </w:tr>
      <w:tr w14:paraId="21B11C9D">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84658C">
            <w:pPr>
              <w:spacing w:after="0" w:line="252" w:lineRule="auto"/>
              <w:jc w:val="left"/>
            </w:pPr>
            <w:r>
              <w:rPr>
                <w:rFonts w:ascii="Times New Roman" w:hAnsi="Times New Roman" w:eastAsia="Times New Roman" w:cs="Times New Roman"/>
                <w:b w:val="0"/>
                <w:i w:val="0"/>
                <w:color w:val="000000"/>
                <w:sz w:val="19"/>
              </w:rPr>
              <w:t>Mã lớp</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6523A5">
            <w:pPr>
              <w:spacing w:after="0" w:line="252" w:lineRule="auto"/>
              <w:jc w:val="left"/>
            </w:pPr>
            <w:r>
              <w:rPr>
                <w:rFonts w:ascii="Times New Roman" w:hAnsi="Times New Roman" w:eastAsia="Times New Roman" w:cs="Times New Roman"/>
                <w:b w:val="0"/>
                <w:i w:val="0"/>
                <w:color w:val="000000"/>
                <w:sz w:val="19"/>
              </w:rPr>
              <w:t>MaLop</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AF6077">
            <w:pPr>
              <w:spacing w:after="0" w:line="252" w:lineRule="auto"/>
              <w:jc w:val="left"/>
            </w:pPr>
            <w:r>
              <w:rPr>
                <w:rFonts w:ascii="Times New Roman" w:hAnsi="Times New Roman" w:eastAsia="Times New Roman" w:cs="Times New Roman"/>
                <w:b w:val="0"/>
                <w:i w:val="0"/>
                <w:color w:val="000000"/>
                <w:sz w:val="19"/>
              </w:rPr>
              <w:t>#, QH → LopHoc</w:t>
            </w: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D17BEE">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F020C3">
            <w:pPr>
              <w:spacing w:after="0" w:line="252" w:lineRule="auto"/>
              <w:jc w:val="left"/>
            </w:pPr>
          </w:p>
        </w:tc>
      </w:tr>
      <w:tr w14:paraId="5E5DE46A">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392413">
            <w:pPr>
              <w:spacing w:after="0" w:line="252" w:lineRule="auto"/>
              <w:jc w:val="left"/>
            </w:pPr>
            <w:r>
              <w:rPr>
                <w:rFonts w:ascii="Times New Roman" w:hAnsi="Times New Roman" w:eastAsia="Times New Roman" w:cs="Times New Roman"/>
                <w:b w:val="0"/>
                <w:i w:val="0"/>
                <w:color w:val="000000"/>
                <w:sz w:val="19"/>
              </w:rPr>
              <w:t>Số thứ tự buổi</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C8F041">
            <w:pPr>
              <w:spacing w:after="0" w:line="252" w:lineRule="auto"/>
              <w:jc w:val="left"/>
            </w:pPr>
            <w:r>
              <w:rPr>
                <w:rFonts w:ascii="Times New Roman" w:hAnsi="Times New Roman" w:eastAsia="Times New Roman" w:cs="Times New Roman"/>
                <w:b w:val="0"/>
                <w:i w:val="0"/>
                <w:color w:val="000000"/>
                <w:sz w:val="19"/>
              </w:rPr>
              <w:t>SoBuoi</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AAC22">
            <w:pPr>
              <w:spacing w:after="0" w:line="252" w:lineRule="auto"/>
              <w:jc w:val="left"/>
            </w:pPr>
            <w:r>
              <w:rPr>
                <w:rFonts w:ascii="Times New Roman" w:hAnsi="Times New Roman" w:eastAsia="Times New Roman" w:cs="Times New Roman"/>
                <w:b w:val="0"/>
                <w:i w:val="0"/>
                <w:color w:val="000000"/>
                <w:sz w:val="19"/>
              </w:rPr>
              <w:t>#</w:t>
            </w: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7F1637">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F4A360">
            <w:pPr>
              <w:spacing w:after="0" w:line="252" w:lineRule="auto"/>
              <w:jc w:val="left"/>
            </w:pPr>
            <w:r>
              <w:rPr>
                <w:rFonts w:ascii="Times New Roman" w:hAnsi="Times New Roman" w:eastAsia="Times New Roman" w:cs="Times New Roman"/>
                <w:b w:val="0"/>
                <w:i w:val="0"/>
                <w:color w:val="000000"/>
                <w:sz w:val="19"/>
              </w:rPr>
              <w:t>1, 2, 3… Buổi học bù lấy số tiếp theo</w:t>
            </w:r>
          </w:p>
        </w:tc>
      </w:tr>
      <w:tr w14:paraId="74724847">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A7F1D8">
            <w:pPr>
              <w:spacing w:after="0" w:line="252" w:lineRule="auto"/>
              <w:jc w:val="left"/>
            </w:pPr>
            <w:r>
              <w:rPr>
                <w:rFonts w:ascii="Times New Roman" w:hAnsi="Times New Roman" w:eastAsia="Times New Roman" w:cs="Times New Roman"/>
                <w:b w:val="0"/>
                <w:i w:val="0"/>
                <w:color w:val="000000"/>
                <w:sz w:val="19"/>
              </w:rPr>
              <w:t>Ngày</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BE58C8">
            <w:pPr>
              <w:spacing w:after="0" w:line="252" w:lineRule="auto"/>
              <w:jc w:val="left"/>
            </w:pPr>
            <w:r>
              <w:rPr>
                <w:rFonts w:ascii="Times New Roman" w:hAnsi="Times New Roman" w:eastAsia="Times New Roman" w:cs="Times New Roman"/>
                <w:b w:val="0"/>
                <w:i w:val="0"/>
                <w:color w:val="000000"/>
                <w:sz w:val="19"/>
              </w:rPr>
              <w:t>Ngay</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225D2A">
            <w:pPr>
              <w:spacing w:after="0" w:line="252" w:lineRule="auto"/>
              <w:jc w:val="left"/>
            </w:pP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C35738">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ADD86C">
            <w:pPr>
              <w:spacing w:after="0" w:line="252" w:lineRule="auto"/>
              <w:jc w:val="left"/>
            </w:pPr>
          </w:p>
        </w:tc>
      </w:tr>
      <w:tr w14:paraId="0444888B">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FBE5CF">
            <w:pPr>
              <w:spacing w:after="0" w:line="252" w:lineRule="auto"/>
              <w:jc w:val="left"/>
            </w:pPr>
            <w:r>
              <w:rPr>
                <w:rFonts w:ascii="Times New Roman" w:hAnsi="Times New Roman" w:eastAsia="Times New Roman" w:cs="Times New Roman"/>
                <w:b w:val="0"/>
                <w:i w:val="0"/>
                <w:color w:val="000000"/>
                <w:sz w:val="19"/>
              </w:rPr>
              <w:t>Giờ bắt đầu</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A12C6B">
            <w:pPr>
              <w:spacing w:after="0" w:line="252" w:lineRule="auto"/>
              <w:jc w:val="left"/>
            </w:pPr>
            <w:r>
              <w:rPr>
                <w:rFonts w:ascii="Times New Roman" w:hAnsi="Times New Roman" w:eastAsia="Times New Roman" w:cs="Times New Roman"/>
                <w:b w:val="0"/>
                <w:i w:val="0"/>
                <w:color w:val="000000"/>
                <w:sz w:val="19"/>
              </w:rPr>
              <w:t>GioBatDau</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F7E7DF">
            <w:pPr>
              <w:spacing w:after="0" w:line="252" w:lineRule="auto"/>
              <w:jc w:val="left"/>
            </w:pP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D7C9B4">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E965BE">
            <w:pPr>
              <w:spacing w:after="0" w:line="252" w:lineRule="auto"/>
              <w:jc w:val="left"/>
            </w:pPr>
          </w:p>
        </w:tc>
      </w:tr>
      <w:tr w14:paraId="4ED73B6C">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8C454">
            <w:pPr>
              <w:spacing w:after="0" w:line="252" w:lineRule="auto"/>
              <w:jc w:val="left"/>
            </w:pPr>
            <w:r>
              <w:rPr>
                <w:rFonts w:ascii="Times New Roman" w:hAnsi="Times New Roman" w:eastAsia="Times New Roman" w:cs="Times New Roman"/>
                <w:b w:val="0"/>
                <w:i w:val="0"/>
                <w:color w:val="000000"/>
                <w:sz w:val="19"/>
              </w:rPr>
              <w:t>Giờ kết thúc</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E85BE9">
            <w:pPr>
              <w:spacing w:after="0" w:line="252" w:lineRule="auto"/>
              <w:jc w:val="left"/>
            </w:pPr>
            <w:r>
              <w:rPr>
                <w:rFonts w:ascii="Times New Roman" w:hAnsi="Times New Roman" w:eastAsia="Times New Roman" w:cs="Times New Roman"/>
                <w:b w:val="0"/>
                <w:i w:val="0"/>
                <w:color w:val="000000"/>
                <w:sz w:val="19"/>
              </w:rPr>
              <w:t>GioKetThuc</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9D0EE6">
            <w:pPr>
              <w:spacing w:after="0" w:line="252" w:lineRule="auto"/>
              <w:jc w:val="left"/>
            </w:pP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EAE581">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EF41F9">
            <w:pPr>
              <w:spacing w:after="0" w:line="252" w:lineRule="auto"/>
              <w:jc w:val="left"/>
            </w:pPr>
            <w:r>
              <w:rPr>
                <w:rFonts w:ascii="Times New Roman" w:hAnsi="Times New Roman" w:eastAsia="Times New Roman" w:cs="Times New Roman"/>
                <w:b w:val="0"/>
                <w:i w:val="0"/>
                <w:color w:val="000000"/>
                <w:sz w:val="19"/>
              </w:rPr>
              <w:t xml:space="preserve">&gt; Giờ bắt đầu. </w:t>
            </w:r>
            <w:r>
              <w:rPr>
                <w:rFonts w:ascii="Times New Roman" w:hAnsi="Times New Roman" w:eastAsia="Times New Roman" w:cs="Times New Roman"/>
                <w:b/>
                <w:i w:val="0"/>
                <w:color w:val="000000"/>
                <w:sz w:val="19"/>
              </w:rPr>
              <w:t>Lưu</w:t>
            </w:r>
            <w:r>
              <w:rPr>
                <w:rFonts w:ascii="Times New Roman" w:hAnsi="Times New Roman" w:eastAsia="Times New Roman" w:cs="Times New Roman"/>
                <w:b w:val="0"/>
                <w:i w:val="0"/>
                <w:color w:val="000000"/>
                <w:sz w:val="19"/>
              </w:rPr>
              <w:t xml:space="preserve"> riêng, vì buổi thi hoặc học bù có thể dài ngắn khác thời lượng chuẩn. Kiểm tra trùng lịch (QT07) dựa trên giờ này</w:t>
            </w:r>
          </w:p>
        </w:tc>
      </w:tr>
      <w:tr w14:paraId="7CAE9F7F">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1411F0">
            <w:pPr>
              <w:spacing w:after="0" w:line="252" w:lineRule="auto"/>
              <w:jc w:val="left"/>
            </w:pPr>
            <w:r>
              <w:rPr>
                <w:rFonts w:ascii="Times New Roman" w:hAnsi="Times New Roman" w:eastAsia="Times New Roman" w:cs="Times New Roman"/>
                <w:b w:val="0"/>
                <w:i w:val="0"/>
                <w:color w:val="000000"/>
                <w:sz w:val="19"/>
              </w:rPr>
              <w:t>Mã phòng</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A9BB44">
            <w:pPr>
              <w:spacing w:after="0" w:line="252" w:lineRule="auto"/>
              <w:jc w:val="left"/>
            </w:pPr>
            <w:r>
              <w:rPr>
                <w:rFonts w:ascii="Times New Roman" w:hAnsi="Times New Roman" w:eastAsia="Times New Roman" w:cs="Times New Roman"/>
                <w:b w:val="0"/>
                <w:i w:val="0"/>
                <w:color w:val="000000"/>
                <w:sz w:val="19"/>
              </w:rPr>
              <w:t>MaPhong</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37A6A8">
            <w:pPr>
              <w:spacing w:after="0" w:line="252" w:lineRule="auto"/>
              <w:jc w:val="left"/>
            </w:pPr>
            <w:r>
              <w:rPr>
                <w:rFonts w:ascii="Times New Roman" w:hAnsi="Times New Roman" w:eastAsia="Times New Roman" w:cs="Times New Roman"/>
                <w:b w:val="0"/>
                <w:i w:val="0"/>
                <w:color w:val="000000"/>
                <w:sz w:val="19"/>
              </w:rPr>
              <w:t>QH → PhongHoc</w:t>
            </w: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830F59">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5E6C65">
            <w:pPr>
              <w:spacing w:after="0" w:line="252" w:lineRule="auto"/>
              <w:jc w:val="left"/>
            </w:pPr>
            <w:r>
              <w:rPr>
                <w:rFonts w:ascii="Times New Roman" w:hAnsi="Times New Roman" w:eastAsia="Times New Roman" w:cs="Times New Roman"/>
                <w:b w:val="0"/>
                <w:i w:val="0"/>
                <w:color w:val="000000"/>
                <w:sz w:val="19"/>
              </w:rPr>
              <w:t>Mặc định lấy từ LichTuan, có thể đổi</w:t>
            </w:r>
          </w:p>
        </w:tc>
      </w:tr>
      <w:tr w14:paraId="4F7CC040">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B5E85B">
            <w:pPr>
              <w:spacing w:after="0" w:line="252" w:lineRule="auto"/>
              <w:jc w:val="left"/>
            </w:pPr>
            <w:r>
              <w:rPr>
                <w:rFonts w:ascii="Times New Roman" w:hAnsi="Times New Roman" w:eastAsia="Times New Roman" w:cs="Times New Roman"/>
                <w:b w:val="0"/>
                <w:i w:val="0"/>
                <w:color w:val="000000"/>
                <w:sz w:val="19"/>
              </w:rPr>
              <w:t>Mã giáo viên dạy</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1EE588">
            <w:pPr>
              <w:spacing w:after="0" w:line="252" w:lineRule="auto"/>
              <w:jc w:val="left"/>
            </w:pPr>
            <w:r>
              <w:rPr>
                <w:rFonts w:ascii="Times New Roman" w:hAnsi="Times New Roman" w:eastAsia="Times New Roman" w:cs="Times New Roman"/>
                <w:b w:val="0"/>
                <w:i w:val="0"/>
                <w:color w:val="000000"/>
                <w:sz w:val="19"/>
              </w:rPr>
              <w:t>MaGV</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6F2EB4">
            <w:pPr>
              <w:spacing w:after="0" w:line="252" w:lineRule="auto"/>
              <w:jc w:val="left"/>
            </w:pPr>
            <w:r>
              <w:rPr>
                <w:rFonts w:ascii="Times New Roman" w:hAnsi="Times New Roman" w:eastAsia="Times New Roman" w:cs="Times New Roman"/>
                <w:b w:val="0"/>
                <w:i w:val="0"/>
                <w:color w:val="000000"/>
                <w:sz w:val="19"/>
              </w:rPr>
              <w:t>QH → GiaoVien</w:t>
            </w: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3E5C03">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C839F7">
            <w:pPr>
              <w:spacing w:after="0" w:line="252" w:lineRule="auto"/>
              <w:jc w:val="left"/>
            </w:pPr>
            <w:r>
              <w:rPr>
                <w:rFonts w:ascii="Times New Roman" w:hAnsi="Times New Roman" w:eastAsia="Times New Roman" w:cs="Times New Roman"/>
                <w:b w:val="0"/>
                <w:i w:val="0"/>
                <w:color w:val="000000"/>
                <w:sz w:val="19"/>
              </w:rPr>
              <w:t xml:space="preserve">Mặc định là giáo viên phụ trách lớp, khác đi khi có người </w:t>
            </w:r>
            <w:r>
              <w:rPr>
                <w:rFonts w:ascii="Times New Roman" w:hAnsi="Times New Roman" w:eastAsia="Times New Roman" w:cs="Times New Roman"/>
                <w:b/>
                <w:i w:val="0"/>
                <w:color w:val="000000"/>
                <w:sz w:val="19"/>
              </w:rPr>
              <w:t>dạy thay</w:t>
            </w:r>
            <w:r>
              <w:rPr>
                <w:rFonts w:ascii="Times New Roman" w:hAnsi="Times New Roman" w:eastAsia="Times New Roman" w:cs="Times New Roman"/>
                <w:b w:val="0"/>
                <w:i w:val="0"/>
                <w:color w:val="000000"/>
                <w:sz w:val="19"/>
              </w:rPr>
              <w:t>. Vì vậy không phải thứ sinh</w:t>
            </w:r>
          </w:p>
        </w:tc>
      </w:tr>
      <w:tr w14:paraId="00C8A5BE">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C4919D">
            <w:pPr>
              <w:spacing w:after="0" w:line="252" w:lineRule="auto"/>
              <w:jc w:val="left"/>
            </w:pPr>
            <w:r>
              <w:rPr>
                <w:rFonts w:ascii="Times New Roman" w:hAnsi="Times New Roman" w:eastAsia="Times New Roman" w:cs="Times New Roman"/>
                <w:b w:val="0"/>
                <w:i w:val="0"/>
                <w:color w:val="000000"/>
                <w:sz w:val="19"/>
              </w:rPr>
              <w:t>Loại buổi</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70ECD7">
            <w:pPr>
              <w:spacing w:after="0" w:line="252" w:lineRule="auto"/>
              <w:jc w:val="left"/>
            </w:pPr>
            <w:r>
              <w:rPr>
                <w:rFonts w:ascii="Times New Roman" w:hAnsi="Times New Roman" w:eastAsia="Times New Roman" w:cs="Times New Roman"/>
                <w:b w:val="0"/>
                <w:i w:val="0"/>
                <w:color w:val="000000"/>
                <w:sz w:val="19"/>
              </w:rPr>
              <w:t>Loai</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FFAB66">
            <w:pPr>
              <w:spacing w:after="0" w:line="252" w:lineRule="auto"/>
              <w:jc w:val="left"/>
            </w:pP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C3F189">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8BAAFB">
            <w:pPr>
              <w:spacing w:after="0" w:line="252" w:lineRule="auto"/>
              <w:jc w:val="left"/>
            </w:pPr>
            <w:r>
              <w:rPr>
                <w:rFonts w:ascii="Times New Roman" w:hAnsi="Times New Roman" w:eastAsia="Times New Roman" w:cs="Times New Roman"/>
                <w:b w:val="0"/>
                <w:i w:val="0"/>
                <w:color w:val="000000"/>
                <w:sz w:val="19"/>
              </w:rPr>
              <w:t>[Thường | Học bù]</w:t>
            </w:r>
          </w:p>
        </w:tc>
      </w:tr>
      <w:tr w14:paraId="284153AA">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116EA">
            <w:pPr>
              <w:spacing w:after="0" w:line="252" w:lineRule="auto"/>
              <w:jc w:val="left"/>
            </w:pPr>
            <w:r>
              <w:rPr>
                <w:rFonts w:ascii="Times New Roman" w:hAnsi="Times New Roman" w:eastAsia="Times New Roman" w:cs="Times New Roman"/>
                <w:b w:val="0"/>
                <w:i w:val="0"/>
                <w:color w:val="000000"/>
                <w:sz w:val="19"/>
              </w:rPr>
              <w:t>Nội dung</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9639B5">
            <w:pPr>
              <w:spacing w:after="0" w:line="252" w:lineRule="auto"/>
              <w:jc w:val="left"/>
            </w:pPr>
            <w:r>
              <w:rPr>
                <w:rFonts w:ascii="Times New Roman" w:hAnsi="Times New Roman" w:eastAsia="Times New Roman" w:cs="Times New Roman"/>
                <w:b w:val="0"/>
                <w:i w:val="0"/>
                <w:color w:val="000000"/>
                <w:sz w:val="19"/>
              </w:rPr>
              <w:t>NoiDung</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07EBCB">
            <w:pPr>
              <w:spacing w:after="0" w:line="252" w:lineRule="auto"/>
              <w:jc w:val="left"/>
            </w:pP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F7FAB3">
            <w:pPr>
              <w:spacing w:after="0" w:line="252" w:lineRule="auto"/>
              <w:jc w:val="left"/>
            </w:pPr>
            <w:r>
              <w:rPr>
                <w:rFonts w:ascii="Times New Roman" w:hAnsi="Times New Roman" w:eastAsia="Times New Roman" w:cs="Times New Roman"/>
                <w:b w:val="0"/>
                <w:i w:val="0"/>
                <w:color w:val="000000"/>
                <w:sz w:val="19"/>
              </w:rPr>
              <w:t>Không</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E7834F">
            <w:pPr>
              <w:spacing w:after="0" w:line="252" w:lineRule="auto"/>
              <w:jc w:val="left"/>
            </w:pPr>
            <w:r>
              <w:rPr>
                <w:rFonts w:ascii="Times New Roman" w:hAnsi="Times New Roman" w:eastAsia="Times New Roman" w:cs="Times New Roman"/>
                <w:b w:val="0"/>
                <w:i w:val="0"/>
                <w:color w:val="000000"/>
                <w:sz w:val="19"/>
              </w:rPr>
              <w:t>Nội dung bài học (BT1)</w:t>
            </w:r>
          </w:p>
        </w:tc>
      </w:tr>
      <w:tr w14:paraId="3D99A3EE">
        <w:tblPrEx>
          <w:tblCellMar>
            <w:top w:w="0" w:type="dxa"/>
            <w:left w:w="108" w:type="dxa"/>
            <w:bottom w:w="0" w:type="dxa"/>
            <w:right w:w="108" w:type="dxa"/>
          </w:tblCellMar>
        </w:tblPrEx>
        <w:trPr>
          <w:cantSplit/>
          <w:jc w:val="center"/>
        </w:trPr>
        <w:tc>
          <w:tcPr>
            <w:tcW w:w="17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E3F3C7">
            <w:pPr>
              <w:spacing w:after="0" w:line="252" w:lineRule="auto"/>
              <w:jc w:val="left"/>
            </w:pPr>
            <w:r>
              <w:rPr>
                <w:rFonts w:ascii="Times New Roman" w:hAnsi="Times New Roman" w:eastAsia="Times New Roman" w:cs="Times New Roman"/>
                <w:b w:val="0"/>
                <w:i w:val="0"/>
                <w:color w:val="000000"/>
                <w:sz w:val="19"/>
              </w:rPr>
              <w:t>Trạng thái</w:t>
            </w:r>
          </w:p>
        </w:tc>
        <w:tc>
          <w:tcPr>
            <w:tcW w:w="11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3D43C8">
            <w:pPr>
              <w:spacing w:after="0" w:line="252" w:lineRule="auto"/>
              <w:jc w:val="left"/>
            </w:pPr>
            <w:r>
              <w:rPr>
                <w:rFonts w:ascii="Times New Roman" w:hAnsi="Times New Roman" w:eastAsia="Times New Roman" w:cs="Times New Roman"/>
                <w:b w:val="0"/>
                <w:i w:val="0"/>
                <w:color w:val="000000"/>
                <w:sz w:val="19"/>
              </w:rPr>
              <w:t>TrangThai</w:t>
            </w:r>
          </w:p>
        </w:tc>
        <w:tc>
          <w:tcPr>
            <w:tcW w:w="15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22BB46">
            <w:pPr>
              <w:spacing w:after="0" w:line="252" w:lineRule="auto"/>
              <w:jc w:val="left"/>
            </w:pPr>
          </w:p>
        </w:tc>
        <w:tc>
          <w:tcPr>
            <w:tcW w:w="9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DF2155">
            <w:pPr>
              <w:spacing w:after="0" w:line="252" w:lineRule="auto"/>
              <w:jc w:val="left"/>
            </w:pPr>
            <w:r>
              <w:rPr>
                <w:rFonts w:ascii="Times New Roman" w:hAnsi="Times New Roman" w:eastAsia="Times New Roman" w:cs="Times New Roman"/>
                <w:b w:val="0"/>
                <w:i w:val="0"/>
                <w:color w:val="000000"/>
                <w:sz w:val="19"/>
              </w:rPr>
              <w:t>Có</w:t>
            </w:r>
          </w:p>
        </w:tc>
        <w:tc>
          <w:tcPr>
            <w:tcW w:w="41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870ACE">
            <w:pPr>
              <w:spacing w:after="0" w:line="252" w:lineRule="auto"/>
              <w:jc w:val="left"/>
            </w:pPr>
            <w:r>
              <w:rPr>
                <w:rFonts w:ascii="Times New Roman" w:hAnsi="Times New Roman" w:eastAsia="Times New Roman" w:cs="Times New Roman"/>
                <w:b w:val="0"/>
                <w:i w:val="0"/>
                <w:color w:val="000000"/>
                <w:sz w:val="19"/>
              </w:rPr>
              <w:t>[Kế hoạch | Đã dạy | Hủy]</w:t>
            </w:r>
          </w:p>
        </w:tc>
      </w:tr>
    </w:tbl>
    <w:p w14:paraId="68B9A060">
      <w:pPr>
        <w:spacing w:after="40"/>
      </w:pPr>
    </w:p>
    <w:p w14:paraId="460A3681">
      <w:pPr>
        <w:pStyle w:val="5"/>
      </w:pPr>
      <w:r>
        <w:t>E10. Phiếu đăng ký (PhieuDangKy) – thực thể sự kiện</w:t>
      </w:r>
    </w:p>
    <w:p w14:paraId="33C205C8">
      <w:pPr>
        <w:spacing w:after="120"/>
        <w:jc w:val="both"/>
      </w:pPr>
      <w:r>
        <w:rPr>
          <w:rFonts w:ascii="Times New Roman" w:hAnsi="Times New Roman" w:eastAsia="Times New Roman" w:cs="Times New Roman"/>
          <w:b w:val="0"/>
          <w:i w:val="0"/>
          <w:color w:val="000000"/>
          <w:sz w:val="24"/>
        </w:rPr>
        <w:t>Chứng từ ghi danh (báo cáo phân tích, mục 3.4.2.1). Được tạo ở 2.2.</w:t>
      </w:r>
    </w:p>
    <w:tbl>
      <w:tblPr>
        <w:tblStyle w:val="12"/>
        <w:tblW w:w="0" w:type="auto"/>
        <w:jc w:val="center"/>
        <w:tblLayout w:type="fixed"/>
        <w:tblCellMar>
          <w:top w:w="0" w:type="dxa"/>
          <w:left w:w="108" w:type="dxa"/>
          <w:bottom w:w="0" w:type="dxa"/>
          <w:right w:w="108" w:type="dxa"/>
        </w:tblCellMar>
      </w:tblPr>
      <w:tblGrid>
        <w:gridCol w:w="2366"/>
        <w:gridCol w:w="1259"/>
        <w:gridCol w:w="1553"/>
        <w:gridCol w:w="1053"/>
        <w:gridCol w:w="3272"/>
      </w:tblGrid>
      <w:tr w14:paraId="0F5345FD">
        <w:tblPrEx>
          <w:tblCellMar>
            <w:top w:w="0" w:type="dxa"/>
            <w:left w:w="108" w:type="dxa"/>
            <w:bottom w:w="0" w:type="dxa"/>
            <w:right w:w="108" w:type="dxa"/>
          </w:tblCellMar>
        </w:tblPrEx>
        <w:trPr>
          <w:cantSplit/>
          <w:tblHeader/>
          <w:jc w:val="center"/>
        </w:trPr>
        <w:tc>
          <w:tcPr>
            <w:tcW w:w="23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E43603">
            <w:pPr>
              <w:spacing w:after="0" w:line="252" w:lineRule="auto"/>
              <w:jc w:val="center"/>
            </w:pPr>
            <w:r>
              <w:rPr>
                <w:rFonts w:ascii="Times New Roman" w:hAnsi="Times New Roman" w:eastAsia="Times New Roman" w:cs="Times New Roman"/>
                <w:b/>
                <w:i w:val="0"/>
                <w:color w:val="000000"/>
                <w:sz w:val="19"/>
              </w:rPr>
              <w:t>Thuộc tính</w:t>
            </w:r>
          </w:p>
        </w:tc>
        <w:tc>
          <w:tcPr>
            <w:tcW w:w="12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715D944">
            <w:pPr>
              <w:spacing w:after="0" w:line="252" w:lineRule="auto"/>
              <w:jc w:val="center"/>
            </w:pPr>
            <w:r>
              <w:rPr>
                <w:rFonts w:ascii="Times New Roman" w:hAnsi="Times New Roman" w:eastAsia="Times New Roman" w:cs="Times New Roman"/>
                <w:b/>
                <w:i w:val="0"/>
                <w:color w:val="000000"/>
                <w:sz w:val="19"/>
              </w:rPr>
              <w:t>Tên trường</w:t>
            </w:r>
          </w:p>
        </w:tc>
        <w:tc>
          <w:tcPr>
            <w:tcW w:w="15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9CF24E">
            <w:pPr>
              <w:spacing w:after="0" w:line="252" w:lineRule="auto"/>
              <w:jc w:val="center"/>
            </w:pPr>
            <w:r>
              <w:rPr>
                <w:rFonts w:ascii="Times New Roman" w:hAnsi="Times New Roman" w:eastAsia="Times New Roman" w:cs="Times New Roman"/>
                <w:b/>
                <w:i w:val="0"/>
                <w:color w:val="000000"/>
                <w:sz w:val="19"/>
              </w:rPr>
              <w:t>Loại</w:t>
            </w:r>
          </w:p>
        </w:tc>
        <w:tc>
          <w:tcPr>
            <w:tcW w:w="10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74FD39B">
            <w:pPr>
              <w:spacing w:after="0" w:line="252" w:lineRule="auto"/>
              <w:jc w:val="center"/>
            </w:pPr>
            <w:r>
              <w:rPr>
                <w:rFonts w:ascii="Times New Roman" w:hAnsi="Times New Roman" w:eastAsia="Times New Roman" w:cs="Times New Roman"/>
                <w:b/>
                <w:i w:val="0"/>
                <w:color w:val="000000"/>
                <w:sz w:val="19"/>
              </w:rPr>
              <w:t>Bắt buộc</w:t>
            </w:r>
          </w:p>
        </w:tc>
        <w:tc>
          <w:tcPr>
            <w:tcW w:w="32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7F3B2A">
            <w:pPr>
              <w:spacing w:after="0" w:line="252" w:lineRule="auto"/>
              <w:jc w:val="center"/>
            </w:pPr>
            <w:r>
              <w:rPr>
                <w:rFonts w:ascii="Times New Roman" w:hAnsi="Times New Roman" w:eastAsia="Times New Roman" w:cs="Times New Roman"/>
                <w:b/>
                <w:i w:val="0"/>
                <w:color w:val="000000"/>
                <w:sz w:val="19"/>
              </w:rPr>
              <w:t>Miền giá trị / ghi chú</w:t>
            </w:r>
          </w:p>
        </w:tc>
      </w:tr>
      <w:tr w14:paraId="5F316D9E">
        <w:tblPrEx>
          <w:tblCellMar>
            <w:top w:w="0" w:type="dxa"/>
            <w:left w:w="108" w:type="dxa"/>
            <w:bottom w:w="0" w:type="dxa"/>
            <w:right w:w="108" w:type="dxa"/>
          </w:tblCellMar>
        </w:tblPrEx>
        <w:trPr>
          <w:cantSplit/>
          <w:jc w:val="center"/>
        </w:trPr>
        <w:tc>
          <w:tcPr>
            <w:tcW w:w="23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595B23">
            <w:pPr>
              <w:spacing w:after="0" w:line="252" w:lineRule="auto"/>
              <w:jc w:val="left"/>
            </w:pPr>
            <w:r>
              <w:rPr>
                <w:rFonts w:ascii="Times New Roman" w:hAnsi="Times New Roman" w:eastAsia="Times New Roman" w:cs="Times New Roman"/>
                <w:b w:val="0"/>
                <w:i w:val="0"/>
                <w:color w:val="000000"/>
                <w:sz w:val="19"/>
              </w:rPr>
              <w:t>Số phiếu đăng ký</w:t>
            </w:r>
          </w:p>
        </w:tc>
        <w:tc>
          <w:tcPr>
            <w:tcW w:w="12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1A90D5">
            <w:pPr>
              <w:spacing w:after="0" w:line="252" w:lineRule="auto"/>
              <w:jc w:val="left"/>
            </w:pPr>
            <w:r>
              <w:rPr>
                <w:rFonts w:ascii="Times New Roman" w:hAnsi="Times New Roman" w:eastAsia="Times New Roman" w:cs="Times New Roman"/>
                <w:b w:val="0"/>
                <w:i w:val="0"/>
                <w:color w:val="000000"/>
                <w:sz w:val="19"/>
              </w:rPr>
              <w:t>SoPhieuDK</w:t>
            </w:r>
          </w:p>
        </w:tc>
        <w:tc>
          <w:tcPr>
            <w:tcW w:w="1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7ADE88">
            <w:pPr>
              <w:spacing w:after="0" w:line="252" w:lineRule="auto"/>
              <w:jc w:val="left"/>
            </w:pPr>
            <w:r>
              <w:rPr>
                <w:rFonts w:ascii="Times New Roman" w:hAnsi="Times New Roman" w:eastAsia="Times New Roman" w:cs="Times New Roman"/>
                <w:b w:val="0"/>
                <w:i w:val="0"/>
                <w:color w:val="000000"/>
                <w:sz w:val="19"/>
              </w:rPr>
              <w:t>#</w:t>
            </w:r>
          </w:p>
        </w:tc>
        <w:tc>
          <w:tcPr>
            <w:tcW w:w="10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B8896A">
            <w:pPr>
              <w:spacing w:after="0" w:line="252" w:lineRule="auto"/>
              <w:jc w:val="left"/>
            </w:pPr>
            <w:r>
              <w:rPr>
                <w:rFonts w:ascii="Times New Roman" w:hAnsi="Times New Roman" w:eastAsia="Times New Roman" w:cs="Times New Roman"/>
                <w:b w:val="0"/>
                <w:i w:val="0"/>
                <w:color w:val="000000"/>
                <w:sz w:val="19"/>
              </w:rPr>
              <w:t>Có</w:t>
            </w:r>
          </w:p>
        </w:tc>
        <w:tc>
          <w:tcPr>
            <w:tcW w:w="3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10042E">
            <w:pPr>
              <w:spacing w:after="0" w:line="252" w:lineRule="auto"/>
              <w:jc w:val="left"/>
            </w:pPr>
            <w:r>
              <w:rPr>
                <w:rFonts w:ascii="Times New Roman" w:hAnsi="Times New Roman" w:eastAsia="Times New Roman" w:cs="Times New Roman"/>
                <w:b w:val="0"/>
                <w:i w:val="0"/>
                <w:color w:val="000000"/>
                <w:sz w:val="19"/>
              </w:rPr>
              <w:t>Dạng DKyyyy-xxxx (vd DK2026-0158)</w:t>
            </w:r>
          </w:p>
        </w:tc>
      </w:tr>
      <w:tr w14:paraId="3D63E081">
        <w:tblPrEx>
          <w:tblCellMar>
            <w:top w:w="0" w:type="dxa"/>
            <w:left w:w="108" w:type="dxa"/>
            <w:bottom w:w="0" w:type="dxa"/>
            <w:right w:w="108" w:type="dxa"/>
          </w:tblCellMar>
        </w:tblPrEx>
        <w:trPr>
          <w:cantSplit/>
          <w:jc w:val="center"/>
        </w:trPr>
        <w:tc>
          <w:tcPr>
            <w:tcW w:w="23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C4C86C">
            <w:pPr>
              <w:spacing w:after="0" w:line="252" w:lineRule="auto"/>
              <w:jc w:val="left"/>
            </w:pPr>
            <w:r>
              <w:rPr>
                <w:rFonts w:ascii="Times New Roman" w:hAnsi="Times New Roman" w:eastAsia="Times New Roman" w:cs="Times New Roman"/>
                <w:b w:val="0"/>
                <w:i w:val="0"/>
                <w:color w:val="000000"/>
                <w:sz w:val="19"/>
              </w:rPr>
              <w:t>Ngày đăng ký</w:t>
            </w:r>
          </w:p>
        </w:tc>
        <w:tc>
          <w:tcPr>
            <w:tcW w:w="12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98930A">
            <w:pPr>
              <w:spacing w:after="0" w:line="252" w:lineRule="auto"/>
              <w:jc w:val="left"/>
            </w:pPr>
            <w:r>
              <w:rPr>
                <w:rFonts w:ascii="Times New Roman" w:hAnsi="Times New Roman" w:eastAsia="Times New Roman" w:cs="Times New Roman"/>
                <w:b w:val="0"/>
                <w:i w:val="0"/>
                <w:color w:val="000000"/>
                <w:sz w:val="19"/>
              </w:rPr>
              <w:t>NgayDK</w:t>
            </w:r>
          </w:p>
        </w:tc>
        <w:tc>
          <w:tcPr>
            <w:tcW w:w="1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750B44">
            <w:pPr>
              <w:spacing w:after="0" w:line="252" w:lineRule="auto"/>
              <w:jc w:val="left"/>
            </w:pPr>
          </w:p>
        </w:tc>
        <w:tc>
          <w:tcPr>
            <w:tcW w:w="10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4D0029">
            <w:pPr>
              <w:spacing w:after="0" w:line="252" w:lineRule="auto"/>
              <w:jc w:val="left"/>
            </w:pPr>
            <w:r>
              <w:rPr>
                <w:rFonts w:ascii="Times New Roman" w:hAnsi="Times New Roman" w:eastAsia="Times New Roman" w:cs="Times New Roman"/>
                <w:b w:val="0"/>
                <w:i w:val="0"/>
                <w:color w:val="000000"/>
                <w:sz w:val="19"/>
              </w:rPr>
              <w:t>Có</w:t>
            </w:r>
          </w:p>
        </w:tc>
        <w:tc>
          <w:tcPr>
            <w:tcW w:w="3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E693FF">
            <w:pPr>
              <w:spacing w:after="0" w:line="252" w:lineRule="auto"/>
              <w:jc w:val="left"/>
            </w:pPr>
          </w:p>
        </w:tc>
      </w:tr>
      <w:tr w14:paraId="2948DE71">
        <w:tblPrEx>
          <w:tblCellMar>
            <w:top w:w="0" w:type="dxa"/>
            <w:left w:w="108" w:type="dxa"/>
            <w:bottom w:w="0" w:type="dxa"/>
            <w:right w:w="108" w:type="dxa"/>
          </w:tblCellMar>
        </w:tblPrEx>
        <w:trPr>
          <w:cantSplit/>
          <w:jc w:val="center"/>
        </w:trPr>
        <w:tc>
          <w:tcPr>
            <w:tcW w:w="23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A652C1">
            <w:pPr>
              <w:spacing w:after="0" w:line="252" w:lineRule="auto"/>
              <w:jc w:val="left"/>
            </w:pPr>
            <w:r>
              <w:rPr>
                <w:rFonts w:ascii="Times New Roman" w:hAnsi="Times New Roman" w:eastAsia="Times New Roman" w:cs="Times New Roman"/>
                <w:b w:val="0"/>
                <w:i w:val="0"/>
                <w:color w:val="000000"/>
                <w:sz w:val="19"/>
              </w:rPr>
              <w:t>Mã nhân viên tiếp nhận</w:t>
            </w:r>
          </w:p>
        </w:tc>
        <w:tc>
          <w:tcPr>
            <w:tcW w:w="12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02BE19">
            <w:pPr>
              <w:spacing w:after="0" w:line="252" w:lineRule="auto"/>
              <w:jc w:val="left"/>
            </w:pPr>
            <w:r>
              <w:rPr>
                <w:rFonts w:ascii="Times New Roman" w:hAnsi="Times New Roman" w:eastAsia="Times New Roman" w:cs="Times New Roman"/>
                <w:b w:val="0"/>
                <w:i w:val="0"/>
                <w:color w:val="000000"/>
                <w:sz w:val="19"/>
              </w:rPr>
              <w:t>MaNV</w:t>
            </w:r>
          </w:p>
        </w:tc>
        <w:tc>
          <w:tcPr>
            <w:tcW w:w="15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736AD1">
            <w:pPr>
              <w:spacing w:after="0" w:line="252" w:lineRule="auto"/>
              <w:jc w:val="left"/>
            </w:pPr>
            <w:r>
              <w:rPr>
                <w:rFonts w:ascii="Times New Roman" w:hAnsi="Times New Roman" w:eastAsia="Times New Roman" w:cs="Times New Roman"/>
                <w:b w:val="0"/>
                <w:i w:val="0"/>
                <w:color w:val="000000"/>
                <w:sz w:val="19"/>
              </w:rPr>
              <w:t>QH → NhanVien</w:t>
            </w:r>
          </w:p>
        </w:tc>
        <w:tc>
          <w:tcPr>
            <w:tcW w:w="10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9926F9">
            <w:pPr>
              <w:spacing w:after="0" w:line="252" w:lineRule="auto"/>
              <w:jc w:val="left"/>
            </w:pPr>
            <w:r>
              <w:rPr>
                <w:rFonts w:ascii="Times New Roman" w:hAnsi="Times New Roman" w:eastAsia="Times New Roman" w:cs="Times New Roman"/>
                <w:b w:val="0"/>
                <w:i w:val="0"/>
                <w:color w:val="000000"/>
                <w:sz w:val="19"/>
              </w:rPr>
              <w:t>Có</w:t>
            </w:r>
          </w:p>
        </w:tc>
        <w:tc>
          <w:tcPr>
            <w:tcW w:w="3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C00352">
            <w:pPr>
              <w:spacing w:after="0" w:line="252" w:lineRule="auto"/>
              <w:jc w:val="left"/>
            </w:pPr>
            <w:r>
              <w:rPr>
                <w:rFonts w:ascii="Times New Roman" w:hAnsi="Times New Roman" w:eastAsia="Times New Roman" w:cs="Times New Roman"/>
                <w:b w:val="0"/>
                <w:i w:val="0"/>
                <w:color w:val="000000"/>
                <w:sz w:val="19"/>
              </w:rPr>
              <w:t>Lấy từ phiên đăng nhập</w:t>
            </w:r>
          </w:p>
        </w:tc>
      </w:tr>
    </w:tbl>
    <w:p w14:paraId="73918E3D">
      <w:pPr>
        <w:spacing w:after="40"/>
      </w:pPr>
    </w:p>
    <w:p w14:paraId="753C7CEA">
      <w:pPr>
        <w:spacing w:after="120"/>
        <w:jc w:val="both"/>
      </w:pPr>
      <w:r>
        <w:rPr>
          <w:rFonts w:ascii="Times New Roman" w:hAnsi="Times New Roman" w:eastAsia="Times New Roman" w:cs="Times New Roman"/>
          <w:b w:val="0"/>
          <w:i w:val="0"/>
          <w:color w:val="000000"/>
          <w:sz w:val="24"/>
        </w:rPr>
        <w:t xml:space="preserve">Học viên của phiếu được xác định qua các dòng DangKy, không lưu lặp lại ở phiếu. Thứ sinh, không lưu: </w:t>
      </w:r>
      <w:r>
        <w:rPr>
          <w:rFonts w:ascii="Times New Roman" w:hAnsi="Times New Roman" w:eastAsia="Times New Roman" w:cs="Times New Roman"/>
          <w:b w:val="0"/>
          <w:i/>
          <w:color w:val="000000"/>
          <w:sz w:val="24"/>
        </w:rPr>
        <w:t>Tổng học phí</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Giảm</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Phải nộp</w:t>
      </w:r>
      <w:r>
        <w:rPr>
          <w:rFonts w:ascii="Times New Roman" w:hAnsi="Times New Roman" w:eastAsia="Times New Roman" w:cs="Times New Roman"/>
          <w:b w:val="0"/>
          <w:i w:val="0"/>
          <w:color w:val="000000"/>
          <w:sz w:val="24"/>
        </w:rPr>
        <w:t xml:space="preserve"> (cộng từ HocPhi của các dòng).</w:t>
      </w:r>
    </w:p>
    <w:p w14:paraId="4070AD4C">
      <w:pPr>
        <w:pStyle w:val="5"/>
      </w:pPr>
      <w:r>
        <w:t>E11. Đăng ký học (DangKy) – thực thể quan hệ (Học viên – Lớp học: "Học")</w:t>
      </w:r>
    </w:p>
    <w:p w14:paraId="59EF9BE9">
      <w:pPr>
        <w:spacing w:after="120"/>
        <w:jc w:val="both"/>
      </w:pPr>
      <w:r>
        <w:rPr>
          <w:rFonts w:ascii="Times New Roman" w:hAnsi="Times New Roman" w:eastAsia="Times New Roman" w:cs="Times New Roman"/>
          <w:b w:val="0"/>
          <w:i w:val="0"/>
          <w:color w:val="000000"/>
          <w:sz w:val="24"/>
        </w:rPr>
        <w:t xml:space="preserve">Một học viên học một lớp. Đây là quan hệ N–N, giống </w:t>
      </w:r>
      <w:r>
        <w:rPr>
          <w:rFonts w:ascii="Times New Roman" w:hAnsi="Times New Roman" w:eastAsia="Times New Roman" w:cs="Times New Roman"/>
          <w:b w:val="0"/>
          <w:i/>
          <w:color w:val="000000"/>
          <w:sz w:val="24"/>
        </w:rPr>
        <w:t>Sinh viên – Môn học</w:t>
      </w:r>
      <w:r>
        <w:rPr>
          <w:rFonts w:ascii="Times New Roman" w:hAnsi="Times New Roman" w:eastAsia="Times New Roman" w:cs="Times New Roman"/>
          <w:b w:val="0"/>
          <w:i w:val="0"/>
          <w:color w:val="000000"/>
          <w:sz w:val="24"/>
        </w:rPr>
        <w:t xml:space="preserve"> trong bài giảng. Được tạo ở 2.2, cập nhật ở 2.4.</w:t>
      </w:r>
    </w:p>
    <w:tbl>
      <w:tblPr>
        <w:tblStyle w:val="12"/>
        <w:tblW w:w="0" w:type="auto"/>
        <w:jc w:val="center"/>
        <w:tblLayout w:type="fixed"/>
        <w:tblCellMar>
          <w:top w:w="0" w:type="dxa"/>
          <w:left w:w="108" w:type="dxa"/>
          <w:bottom w:w="0" w:type="dxa"/>
          <w:right w:w="108" w:type="dxa"/>
        </w:tblCellMar>
      </w:tblPr>
      <w:tblGrid>
        <w:gridCol w:w="1619"/>
        <w:gridCol w:w="1200"/>
        <w:gridCol w:w="1857"/>
        <w:gridCol w:w="930"/>
        <w:gridCol w:w="3898"/>
      </w:tblGrid>
      <w:tr w14:paraId="27407F6B">
        <w:tblPrEx>
          <w:tblCellMar>
            <w:top w:w="0" w:type="dxa"/>
            <w:left w:w="108" w:type="dxa"/>
            <w:bottom w:w="0" w:type="dxa"/>
            <w:right w:w="108" w:type="dxa"/>
          </w:tblCellMar>
        </w:tblPrEx>
        <w:trPr>
          <w:cantSplit/>
          <w:tblHeader/>
          <w:jc w:val="center"/>
        </w:trPr>
        <w:tc>
          <w:tcPr>
            <w:tcW w:w="16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FB68296">
            <w:pPr>
              <w:spacing w:after="0" w:line="252" w:lineRule="auto"/>
              <w:jc w:val="center"/>
            </w:pPr>
            <w:r>
              <w:rPr>
                <w:rFonts w:ascii="Times New Roman" w:hAnsi="Times New Roman" w:eastAsia="Times New Roman" w:cs="Times New Roman"/>
                <w:b/>
                <w:i w:val="0"/>
                <w:color w:val="000000"/>
                <w:sz w:val="19"/>
              </w:rPr>
              <w:t>Thuộc tính</w:t>
            </w:r>
          </w:p>
        </w:tc>
        <w:tc>
          <w:tcPr>
            <w:tcW w:w="12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CFE2D6">
            <w:pPr>
              <w:spacing w:after="0" w:line="252" w:lineRule="auto"/>
              <w:jc w:val="center"/>
            </w:pPr>
            <w:r>
              <w:rPr>
                <w:rFonts w:ascii="Times New Roman" w:hAnsi="Times New Roman" w:eastAsia="Times New Roman" w:cs="Times New Roman"/>
                <w:b/>
                <w:i w:val="0"/>
                <w:color w:val="000000"/>
                <w:sz w:val="19"/>
              </w:rPr>
              <w:t>Tên trường</w:t>
            </w:r>
          </w:p>
        </w:tc>
        <w:tc>
          <w:tcPr>
            <w:tcW w:w="18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E84230">
            <w:pPr>
              <w:spacing w:after="0" w:line="252" w:lineRule="auto"/>
              <w:jc w:val="center"/>
            </w:pPr>
            <w:r>
              <w:rPr>
                <w:rFonts w:ascii="Times New Roman" w:hAnsi="Times New Roman" w:eastAsia="Times New Roman" w:cs="Times New Roman"/>
                <w:b/>
                <w:i w:val="0"/>
                <w:color w:val="000000"/>
                <w:sz w:val="19"/>
              </w:rPr>
              <w:t>Loại</w:t>
            </w:r>
          </w:p>
        </w:tc>
        <w:tc>
          <w:tcPr>
            <w:tcW w:w="93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3E80A7">
            <w:pPr>
              <w:spacing w:after="0" w:line="252" w:lineRule="auto"/>
              <w:jc w:val="center"/>
            </w:pPr>
            <w:r>
              <w:rPr>
                <w:rFonts w:ascii="Times New Roman" w:hAnsi="Times New Roman" w:eastAsia="Times New Roman" w:cs="Times New Roman"/>
                <w:b/>
                <w:i w:val="0"/>
                <w:color w:val="000000"/>
                <w:sz w:val="19"/>
              </w:rPr>
              <w:t>Bắt buộc</w:t>
            </w:r>
          </w:p>
        </w:tc>
        <w:tc>
          <w:tcPr>
            <w:tcW w:w="38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9038F4">
            <w:pPr>
              <w:spacing w:after="0" w:line="252" w:lineRule="auto"/>
              <w:jc w:val="center"/>
            </w:pPr>
            <w:r>
              <w:rPr>
                <w:rFonts w:ascii="Times New Roman" w:hAnsi="Times New Roman" w:eastAsia="Times New Roman" w:cs="Times New Roman"/>
                <w:b/>
                <w:i w:val="0"/>
                <w:color w:val="000000"/>
                <w:sz w:val="19"/>
              </w:rPr>
              <w:t>Miền giá trị / ghi chú</w:t>
            </w:r>
          </w:p>
        </w:tc>
      </w:tr>
      <w:tr w14:paraId="4F29DB75">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A6ED9D">
            <w:pPr>
              <w:spacing w:after="0" w:line="252" w:lineRule="auto"/>
              <w:jc w:val="left"/>
            </w:pPr>
            <w:r>
              <w:rPr>
                <w:rFonts w:ascii="Times New Roman" w:hAnsi="Times New Roman" w:eastAsia="Times New Roman" w:cs="Times New Roman"/>
                <w:b w:val="0"/>
                <w:i w:val="0"/>
                <w:color w:val="000000"/>
                <w:sz w:val="19"/>
              </w:rPr>
              <w:t>Mã học viên</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F5E781">
            <w:pPr>
              <w:spacing w:after="0" w:line="252" w:lineRule="auto"/>
              <w:jc w:val="left"/>
            </w:pPr>
            <w:r>
              <w:rPr>
                <w:rFonts w:ascii="Times New Roman" w:hAnsi="Times New Roman" w:eastAsia="Times New Roman" w:cs="Times New Roman"/>
                <w:b w:val="0"/>
                <w:i w:val="0"/>
                <w:color w:val="000000"/>
                <w:sz w:val="19"/>
              </w:rPr>
              <w:t>MaHV</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7CA4E1">
            <w:pPr>
              <w:spacing w:after="0" w:line="252" w:lineRule="auto"/>
              <w:jc w:val="left"/>
            </w:pPr>
            <w:r>
              <w:rPr>
                <w:rFonts w:ascii="Times New Roman" w:hAnsi="Times New Roman" w:eastAsia="Times New Roman" w:cs="Times New Roman"/>
                <w:b w:val="0"/>
                <w:i w:val="0"/>
                <w:color w:val="000000"/>
                <w:sz w:val="19"/>
              </w:rPr>
              <w:t>#, QH → HocVien</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971C1B">
            <w:pPr>
              <w:spacing w:after="0" w:line="252" w:lineRule="auto"/>
              <w:jc w:val="left"/>
            </w:pPr>
            <w:r>
              <w:rPr>
                <w:rFonts w:ascii="Times New Roman" w:hAnsi="Times New Roman" w:eastAsia="Times New Roman" w:cs="Times New Roman"/>
                <w:b w:val="0"/>
                <w:i w:val="0"/>
                <w:color w:val="000000"/>
                <w:sz w:val="19"/>
              </w:rPr>
              <w:t>Có</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8385E4">
            <w:pPr>
              <w:spacing w:after="0" w:line="252" w:lineRule="auto"/>
              <w:jc w:val="left"/>
            </w:pPr>
          </w:p>
        </w:tc>
      </w:tr>
      <w:tr w14:paraId="00D0E20E">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8F8699">
            <w:pPr>
              <w:spacing w:after="0" w:line="252" w:lineRule="auto"/>
              <w:jc w:val="left"/>
            </w:pPr>
            <w:r>
              <w:rPr>
                <w:rFonts w:ascii="Times New Roman" w:hAnsi="Times New Roman" w:eastAsia="Times New Roman" w:cs="Times New Roman"/>
                <w:b w:val="0"/>
                <w:i w:val="0"/>
                <w:color w:val="000000"/>
                <w:sz w:val="19"/>
              </w:rPr>
              <w:t>Mã lớp</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40698D">
            <w:pPr>
              <w:spacing w:after="0" w:line="252" w:lineRule="auto"/>
              <w:jc w:val="left"/>
            </w:pPr>
            <w:r>
              <w:rPr>
                <w:rFonts w:ascii="Times New Roman" w:hAnsi="Times New Roman" w:eastAsia="Times New Roman" w:cs="Times New Roman"/>
                <w:b w:val="0"/>
                <w:i w:val="0"/>
                <w:color w:val="000000"/>
                <w:sz w:val="19"/>
              </w:rPr>
              <w:t>MaLop</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27DF2B">
            <w:pPr>
              <w:spacing w:after="0" w:line="252" w:lineRule="auto"/>
              <w:jc w:val="left"/>
            </w:pPr>
            <w:r>
              <w:rPr>
                <w:rFonts w:ascii="Times New Roman" w:hAnsi="Times New Roman" w:eastAsia="Times New Roman" w:cs="Times New Roman"/>
                <w:b w:val="0"/>
                <w:i w:val="0"/>
                <w:color w:val="000000"/>
                <w:sz w:val="19"/>
              </w:rPr>
              <w:t>#, QH → LopHoc</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108E34">
            <w:pPr>
              <w:spacing w:after="0" w:line="252" w:lineRule="auto"/>
              <w:jc w:val="left"/>
            </w:pPr>
            <w:r>
              <w:rPr>
                <w:rFonts w:ascii="Times New Roman" w:hAnsi="Times New Roman" w:eastAsia="Times New Roman" w:cs="Times New Roman"/>
                <w:b w:val="0"/>
                <w:i w:val="0"/>
                <w:color w:val="000000"/>
                <w:sz w:val="19"/>
              </w:rPr>
              <w:t>Có</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9CD4A3">
            <w:pPr>
              <w:spacing w:after="0" w:line="252" w:lineRule="auto"/>
              <w:jc w:val="left"/>
            </w:pPr>
            <w:r>
              <w:rPr>
                <w:rFonts w:ascii="Times New Roman" w:hAnsi="Times New Roman" w:eastAsia="Times New Roman" w:cs="Times New Roman"/>
                <w:b w:val="0"/>
                <w:i w:val="0"/>
                <w:color w:val="000000"/>
                <w:sz w:val="19"/>
              </w:rPr>
              <w:t>Mỗi học viên chỉ có 1 đăng ký ở mỗi lớp (2.2 từ chối đăng ký trùng)</w:t>
            </w:r>
          </w:p>
        </w:tc>
      </w:tr>
      <w:tr w14:paraId="1A6405D2">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8D4446">
            <w:pPr>
              <w:spacing w:after="0" w:line="252" w:lineRule="auto"/>
              <w:jc w:val="left"/>
            </w:pPr>
            <w:r>
              <w:rPr>
                <w:rFonts w:ascii="Times New Roman" w:hAnsi="Times New Roman" w:eastAsia="Times New Roman" w:cs="Times New Roman"/>
                <w:b w:val="0"/>
                <w:i w:val="0"/>
                <w:color w:val="000000"/>
                <w:sz w:val="19"/>
              </w:rPr>
              <w:t>Số phiếu đăng ký</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950C64">
            <w:pPr>
              <w:spacing w:after="0" w:line="252" w:lineRule="auto"/>
              <w:jc w:val="left"/>
            </w:pPr>
            <w:r>
              <w:rPr>
                <w:rFonts w:ascii="Times New Roman" w:hAnsi="Times New Roman" w:eastAsia="Times New Roman" w:cs="Times New Roman"/>
                <w:b w:val="0"/>
                <w:i w:val="0"/>
                <w:color w:val="000000"/>
                <w:sz w:val="19"/>
              </w:rPr>
              <w:t>SoPhieuDK</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87054E">
            <w:pPr>
              <w:spacing w:after="0" w:line="252" w:lineRule="auto"/>
              <w:jc w:val="left"/>
            </w:pPr>
            <w:r>
              <w:rPr>
                <w:rFonts w:ascii="Times New Roman" w:hAnsi="Times New Roman" w:eastAsia="Times New Roman" w:cs="Times New Roman"/>
                <w:b w:val="0"/>
                <w:i w:val="0"/>
                <w:color w:val="000000"/>
                <w:sz w:val="19"/>
              </w:rPr>
              <w:t>QH → PhieuDangKy</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3FFF0B">
            <w:pPr>
              <w:spacing w:after="0" w:line="252" w:lineRule="auto"/>
              <w:jc w:val="left"/>
            </w:pPr>
            <w:r>
              <w:rPr>
                <w:rFonts w:ascii="Times New Roman" w:hAnsi="Times New Roman" w:eastAsia="Times New Roman" w:cs="Times New Roman"/>
                <w:b w:val="0"/>
                <w:i w:val="0"/>
                <w:color w:val="000000"/>
                <w:sz w:val="19"/>
              </w:rPr>
              <w:t>Có</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AE02BD">
            <w:pPr>
              <w:spacing w:after="0" w:line="252" w:lineRule="auto"/>
              <w:jc w:val="left"/>
            </w:pPr>
            <w:r>
              <w:rPr>
                <w:rFonts w:ascii="Times New Roman" w:hAnsi="Times New Roman" w:eastAsia="Times New Roman" w:cs="Times New Roman"/>
                <w:b w:val="0"/>
                <w:i w:val="0"/>
                <w:color w:val="000000"/>
                <w:sz w:val="19"/>
              </w:rPr>
              <w:t>Đăng ký sinh ra do chuyển lớp thì giữ số phiếu của đăng ký gốc</w:t>
            </w:r>
          </w:p>
        </w:tc>
      </w:tr>
      <w:tr w14:paraId="36319A8F">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07E8F8">
            <w:pPr>
              <w:spacing w:after="0" w:line="252" w:lineRule="auto"/>
              <w:jc w:val="left"/>
            </w:pPr>
            <w:r>
              <w:rPr>
                <w:rFonts w:ascii="Times New Roman" w:hAnsi="Times New Roman" w:eastAsia="Times New Roman" w:cs="Times New Roman"/>
                <w:b w:val="0"/>
                <w:i w:val="0"/>
                <w:color w:val="000000"/>
                <w:sz w:val="19"/>
              </w:rPr>
              <w:t>Trạng thái</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FEC1B5">
            <w:pPr>
              <w:spacing w:after="0" w:line="252" w:lineRule="auto"/>
              <w:jc w:val="left"/>
            </w:pPr>
            <w:r>
              <w:rPr>
                <w:rFonts w:ascii="Times New Roman" w:hAnsi="Times New Roman" w:eastAsia="Times New Roman" w:cs="Times New Roman"/>
                <w:b w:val="0"/>
                <w:i w:val="0"/>
                <w:color w:val="000000"/>
                <w:sz w:val="19"/>
              </w:rPr>
              <w:t>TrangThai</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B4D04D">
            <w:pPr>
              <w:spacing w:after="0" w:line="252" w:lineRule="auto"/>
              <w:jc w:val="left"/>
            </w:pP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B1DC38">
            <w:pPr>
              <w:spacing w:after="0" w:line="252" w:lineRule="auto"/>
              <w:jc w:val="left"/>
            </w:pPr>
            <w:r>
              <w:rPr>
                <w:rFonts w:ascii="Times New Roman" w:hAnsi="Times New Roman" w:eastAsia="Times New Roman" w:cs="Times New Roman"/>
                <w:b w:val="0"/>
                <w:i w:val="0"/>
                <w:color w:val="000000"/>
                <w:sz w:val="19"/>
              </w:rPr>
              <w:t>Có</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596137">
            <w:pPr>
              <w:spacing w:after="0" w:line="252" w:lineRule="auto"/>
              <w:jc w:val="left"/>
            </w:pPr>
            <w:r>
              <w:rPr>
                <w:rFonts w:ascii="Times New Roman" w:hAnsi="Times New Roman" w:eastAsia="Times New Roman" w:cs="Times New Roman"/>
                <w:b w:val="0"/>
                <w:i w:val="0"/>
                <w:color w:val="000000"/>
                <w:sz w:val="19"/>
              </w:rPr>
              <w:t>[Đã đăng ký | Chuyển lớp | Bảo lưu | Nghỉ học]</w:t>
            </w:r>
          </w:p>
        </w:tc>
      </w:tr>
      <w:tr w14:paraId="1CAB6256">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B1A4FB">
            <w:pPr>
              <w:spacing w:after="0" w:line="252" w:lineRule="auto"/>
              <w:jc w:val="left"/>
            </w:pPr>
            <w:r>
              <w:rPr>
                <w:rFonts w:ascii="Times New Roman" w:hAnsi="Times New Roman" w:eastAsia="Times New Roman" w:cs="Times New Roman"/>
                <w:b w:val="0"/>
                <w:i w:val="0"/>
                <w:color w:val="000000"/>
                <w:sz w:val="19"/>
              </w:rPr>
              <w:t>Ngày thay đổi</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441E49">
            <w:pPr>
              <w:spacing w:after="0" w:line="252" w:lineRule="auto"/>
              <w:jc w:val="left"/>
            </w:pPr>
            <w:r>
              <w:rPr>
                <w:rFonts w:ascii="Times New Roman" w:hAnsi="Times New Roman" w:eastAsia="Times New Roman" w:cs="Times New Roman"/>
                <w:b w:val="0"/>
                <w:i w:val="0"/>
                <w:color w:val="000000"/>
                <w:sz w:val="19"/>
              </w:rPr>
              <w:t>NgayThayDoi</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719C5D">
            <w:pPr>
              <w:spacing w:after="0" w:line="252" w:lineRule="auto"/>
              <w:jc w:val="left"/>
            </w:pP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1C8DA3">
            <w:pPr>
              <w:spacing w:after="0" w:line="252" w:lineRule="auto"/>
              <w:jc w:val="left"/>
            </w:pPr>
            <w:r>
              <w:rPr>
                <w:rFonts w:ascii="Times New Roman" w:hAnsi="Times New Roman" w:eastAsia="Times New Roman" w:cs="Times New Roman"/>
                <w:b w:val="0"/>
                <w:i w:val="0"/>
                <w:color w:val="000000"/>
                <w:sz w:val="19"/>
              </w:rPr>
              <w:t>Không</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DEC820">
            <w:pPr>
              <w:spacing w:after="0" w:line="252" w:lineRule="auto"/>
              <w:jc w:val="left"/>
            </w:pPr>
            <w:r>
              <w:rPr>
                <w:rFonts w:ascii="Times New Roman" w:hAnsi="Times New Roman" w:eastAsia="Times New Roman" w:cs="Times New Roman"/>
                <w:b w:val="0"/>
                <w:i w:val="0"/>
                <w:color w:val="000000"/>
                <w:sz w:val="19"/>
              </w:rPr>
              <w:t>Ngày chấp nhận chuyển lớp, bảo lưu hoặc nghỉ học (2.4)</w:t>
            </w:r>
          </w:p>
        </w:tc>
      </w:tr>
      <w:tr w14:paraId="209AD4F3">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805113">
            <w:pPr>
              <w:spacing w:after="0" w:line="252" w:lineRule="auto"/>
              <w:jc w:val="left"/>
            </w:pPr>
            <w:r>
              <w:rPr>
                <w:rFonts w:ascii="Times New Roman" w:hAnsi="Times New Roman" w:eastAsia="Times New Roman" w:cs="Times New Roman"/>
                <w:b w:val="0"/>
                <w:i w:val="0"/>
                <w:color w:val="000000"/>
                <w:sz w:val="19"/>
              </w:rPr>
              <w:t>Lý do</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2F9086">
            <w:pPr>
              <w:spacing w:after="0" w:line="252" w:lineRule="auto"/>
              <w:jc w:val="left"/>
            </w:pPr>
            <w:r>
              <w:rPr>
                <w:rFonts w:ascii="Times New Roman" w:hAnsi="Times New Roman" w:eastAsia="Times New Roman" w:cs="Times New Roman"/>
                <w:b w:val="0"/>
                <w:i w:val="0"/>
                <w:color w:val="000000"/>
                <w:sz w:val="19"/>
              </w:rPr>
              <w:t>LyDo</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2DF4AB">
            <w:pPr>
              <w:spacing w:after="0" w:line="252" w:lineRule="auto"/>
              <w:jc w:val="left"/>
            </w:pP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0A779E">
            <w:pPr>
              <w:spacing w:after="0" w:line="252" w:lineRule="auto"/>
              <w:jc w:val="left"/>
            </w:pPr>
            <w:r>
              <w:rPr>
                <w:rFonts w:ascii="Times New Roman" w:hAnsi="Times New Roman" w:eastAsia="Times New Roman" w:cs="Times New Roman"/>
                <w:b w:val="0"/>
                <w:i w:val="0"/>
                <w:color w:val="000000"/>
                <w:sz w:val="19"/>
              </w:rPr>
              <w:t>Không</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72EEF1">
            <w:pPr>
              <w:spacing w:after="0" w:line="252" w:lineRule="auto"/>
              <w:jc w:val="left"/>
            </w:pPr>
            <w:r>
              <w:rPr>
                <w:rFonts w:ascii="Times New Roman" w:hAnsi="Times New Roman" w:eastAsia="Times New Roman" w:cs="Times New Roman"/>
                <w:b w:val="0"/>
                <w:i w:val="0"/>
                <w:color w:val="000000"/>
                <w:sz w:val="19"/>
              </w:rPr>
              <w:t>Lý do ghi trên đơn chuyển lớp, bảo lưu</w:t>
            </w:r>
          </w:p>
        </w:tc>
      </w:tr>
      <w:tr w14:paraId="55C96E17">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9E598A">
            <w:pPr>
              <w:spacing w:after="0" w:line="252" w:lineRule="auto"/>
              <w:jc w:val="left"/>
            </w:pPr>
            <w:r>
              <w:rPr>
                <w:rFonts w:ascii="Times New Roman" w:hAnsi="Times New Roman" w:eastAsia="Times New Roman" w:cs="Times New Roman"/>
                <w:b w:val="0"/>
                <w:i w:val="0"/>
                <w:color w:val="000000"/>
                <w:sz w:val="19"/>
              </w:rPr>
              <w:t>Hạn bảo lưu</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553F1">
            <w:pPr>
              <w:spacing w:after="0" w:line="252" w:lineRule="auto"/>
              <w:jc w:val="left"/>
            </w:pPr>
            <w:r>
              <w:rPr>
                <w:rFonts w:ascii="Times New Roman" w:hAnsi="Times New Roman" w:eastAsia="Times New Roman" w:cs="Times New Roman"/>
                <w:b w:val="0"/>
                <w:i w:val="0"/>
                <w:color w:val="000000"/>
                <w:sz w:val="19"/>
              </w:rPr>
              <w:t>HanBaoLuu</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14F7F3">
            <w:pPr>
              <w:spacing w:after="0" w:line="252" w:lineRule="auto"/>
              <w:jc w:val="left"/>
            </w:pPr>
            <w:r>
              <w:rPr>
                <w:rFonts w:ascii="Times New Roman" w:hAnsi="Times New Roman" w:eastAsia="Times New Roman" w:cs="Times New Roman"/>
                <w:b w:val="0"/>
                <w:i w:val="0"/>
                <w:color w:val="000000"/>
                <w:sz w:val="19"/>
              </w:rPr>
              <w:t>S – chốt</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FDED0F">
            <w:pPr>
              <w:spacing w:after="0" w:line="252" w:lineRule="auto"/>
              <w:jc w:val="left"/>
            </w:pPr>
            <w:r>
              <w:rPr>
                <w:rFonts w:ascii="Times New Roman" w:hAnsi="Times New Roman" w:eastAsia="Times New Roman" w:cs="Times New Roman"/>
                <w:b w:val="0"/>
                <w:i w:val="0"/>
                <w:color w:val="000000"/>
                <w:sz w:val="19"/>
              </w:rPr>
              <w:t>Không</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728938">
            <w:pPr>
              <w:spacing w:after="0" w:line="252" w:lineRule="auto"/>
              <w:jc w:val="left"/>
            </w:pPr>
            <w:r>
              <w:rPr>
                <w:rFonts w:ascii="Times New Roman" w:hAnsi="Times New Roman" w:eastAsia="Times New Roman" w:cs="Times New Roman"/>
                <w:b w:val="0"/>
                <w:i w:val="0"/>
                <w:color w:val="000000"/>
                <w:sz w:val="19"/>
              </w:rPr>
              <w:t>= Ngày thay đổi + 6 tháng (QT09). Chỉ có giá trị khi Trạng thái = Bảo lưu</w:t>
            </w:r>
          </w:p>
        </w:tc>
      </w:tr>
      <w:tr w14:paraId="32D12B84">
        <w:tblPrEx>
          <w:tblCellMar>
            <w:top w:w="0" w:type="dxa"/>
            <w:left w:w="108" w:type="dxa"/>
            <w:bottom w:w="0" w:type="dxa"/>
            <w:right w:w="108" w:type="dxa"/>
          </w:tblCellMar>
        </w:tblPrEx>
        <w:trPr>
          <w:cantSplit/>
          <w:jc w:val="center"/>
        </w:trPr>
        <w:tc>
          <w:tcPr>
            <w:tcW w:w="1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D80AC0">
            <w:pPr>
              <w:spacing w:after="0" w:line="252" w:lineRule="auto"/>
              <w:jc w:val="left"/>
            </w:pPr>
            <w:r>
              <w:rPr>
                <w:rFonts w:ascii="Times New Roman" w:hAnsi="Times New Roman" w:eastAsia="Times New Roman" w:cs="Times New Roman"/>
                <w:b w:val="0"/>
                <w:i w:val="0"/>
                <w:color w:val="000000"/>
                <w:sz w:val="19"/>
              </w:rPr>
              <w:t>Mã lớp gốc</w:t>
            </w:r>
          </w:p>
        </w:tc>
        <w:tc>
          <w:tcPr>
            <w:tcW w:w="12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9D56A8">
            <w:pPr>
              <w:spacing w:after="0" w:line="252" w:lineRule="auto"/>
              <w:jc w:val="left"/>
            </w:pPr>
            <w:r>
              <w:rPr>
                <w:rFonts w:ascii="Times New Roman" w:hAnsi="Times New Roman" w:eastAsia="Times New Roman" w:cs="Times New Roman"/>
                <w:b w:val="0"/>
                <w:i w:val="0"/>
                <w:color w:val="000000"/>
                <w:sz w:val="19"/>
              </w:rPr>
              <w:t>MaLopGoc</w:t>
            </w:r>
          </w:p>
        </w:tc>
        <w:tc>
          <w:tcPr>
            <w:tcW w:w="18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60B760">
            <w:pPr>
              <w:spacing w:after="0" w:line="252" w:lineRule="auto"/>
              <w:jc w:val="left"/>
            </w:pPr>
            <w:r>
              <w:rPr>
                <w:rFonts w:ascii="Times New Roman" w:hAnsi="Times New Roman" w:eastAsia="Times New Roman" w:cs="Times New Roman"/>
                <w:b w:val="0"/>
                <w:i w:val="0"/>
                <w:color w:val="000000"/>
                <w:sz w:val="19"/>
              </w:rPr>
              <w:t>QH → DangKy (bậc 1)</w:t>
            </w:r>
          </w:p>
        </w:tc>
        <w:tc>
          <w:tcPr>
            <w:tcW w:w="9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68279E">
            <w:pPr>
              <w:spacing w:after="0" w:line="252" w:lineRule="auto"/>
              <w:jc w:val="left"/>
            </w:pPr>
            <w:r>
              <w:rPr>
                <w:rFonts w:ascii="Times New Roman" w:hAnsi="Times New Roman" w:eastAsia="Times New Roman" w:cs="Times New Roman"/>
                <w:b w:val="0"/>
                <w:i w:val="0"/>
                <w:color w:val="000000"/>
                <w:sz w:val="19"/>
              </w:rPr>
              <w:t>Không</w:t>
            </w:r>
          </w:p>
        </w:tc>
        <w:tc>
          <w:tcPr>
            <w:tcW w:w="3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AE4EAD">
            <w:pPr>
              <w:spacing w:after="0" w:line="252" w:lineRule="auto"/>
              <w:jc w:val="left"/>
            </w:pPr>
            <w:r>
              <w:rPr>
                <w:rFonts w:ascii="Times New Roman" w:hAnsi="Times New Roman" w:eastAsia="Times New Roman" w:cs="Times New Roman"/>
                <w:b w:val="0"/>
                <w:i w:val="0"/>
                <w:color w:val="000000"/>
                <w:sz w:val="19"/>
              </w:rPr>
              <w:t xml:space="preserve">Cặp (MaHV, MaLopGoc) trỏ tới </w:t>
            </w:r>
            <w:r>
              <w:rPr>
                <w:rFonts w:ascii="Times New Roman" w:hAnsi="Times New Roman" w:eastAsia="Times New Roman" w:cs="Times New Roman"/>
                <w:b/>
                <w:i w:val="0"/>
                <w:color w:val="000000"/>
                <w:sz w:val="19"/>
              </w:rPr>
              <w:t>đăng ký gốc</w:t>
            </w:r>
            <w:r>
              <w:rPr>
                <w:rFonts w:ascii="Times New Roman" w:hAnsi="Times New Roman" w:eastAsia="Times New Roman" w:cs="Times New Roman"/>
                <w:b w:val="0"/>
                <w:i w:val="0"/>
                <w:color w:val="000000"/>
                <w:sz w:val="19"/>
              </w:rPr>
              <w:t xml:space="preserve"> của cùng học viên, khi đăng ký này sinh ra do chuyển lớp hoặc học lại sau bảo lưu. Dùng để cộng </w:t>
            </w:r>
            <w:r>
              <w:rPr>
                <w:rFonts w:ascii="Times New Roman" w:hAnsi="Times New Roman" w:eastAsia="Times New Roman" w:cs="Times New Roman"/>
                <w:b w:val="0"/>
                <w:i/>
                <w:color w:val="000000"/>
                <w:sz w:val="19"/>
              </w:rPr>
              <w:t>Đã thu</w:t>
            </w:r>
            <w:r>
              <w:rPr>
                <w:rFonts w:ascii="Times New Roman" w:hAnsi="Times New Roman" w:eastAsia="Times New Roman" w:cs="Times New Roman"/>
                <w:b w:val="0"/>
                <w:i w:val="0"/>
                <w:color w:val="000000"/>
                <w:sz w:val="19"/>
              </w:rPr>
              <w:t xml:space="preserve"> (báo cáo phân tích, mục 6.4.5)</w:t>
            </w:r>
          </w:p>
        </w:tc>
      </w:tr>
    </w:tbl>
    <w:p w14:paraId="5701A324">
      <w:pPr>
        <w:spacing w:after="40"/>
      </w:pPr>
    </w:p>
    <w:p w14:paraId="04E31167">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Hiệu lực</w:t>
      </w:r>
      <w:r>
        <w:rPr>
          <w:rFonts w:ascii="Times New Roman" w:hAnsi="Times New Roman" w:eastAsia="Times New Roman" w:cs="Times New Roman"/>
          <w:b w:val="0"/>
          <w:i w:val="0"/>
          <w:color w:val="000000"/>
          <w:sz w:val="24"/>
        </w:rPr>
        <w:t xml:space="preserve"> (= Đã đăng ký và Đã thu ≥ 50% Phải nộp); </w:t>
      </w:r>
      <w:r>
        <w:rPr>
          <w:rFonts w:ascii="Times New Roman" w:hAnsi="Times New Roman" w:eastAsia="Times New Roman" w:cs="Times New Roman"/>
          <w:b w:val="0"/>
          <w:i/>
          <w:color w:val="000000"/>
          <w:sz w:val="24"/>
        </w:rPr>
        <w:t>Đã thu</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Còn nợ</w:t>
      </w:r>
      <w:r>
        <w:rPr>
          <w:rFonts w:ascii="Times New Roman" w:hAnsi="Times New Roman" w:eastAsia="Times New Roman" w:cs="Times New Roman"/>
          <w:b w:val="0"/>
          <w:i w:val="0"/>
          <w:color w:val="000000"/>
          <w:sz w:val="24"/>
        </w:rPr>
        <w:t xml:space="preserve"> (từ D3).</w:t>
      </w:r>
    </w:p>
    <w:p w14:paraId="7B9E0CDD">
      <w:pPr>
        <w:spacing w:after="120"/>
        <w:jc w:val="both"/>
      </w:pPr>
      <w:r>
        <w:rPr>
          <w:rFonts w:ascii="Times New Roman" w:hAnsi="Times New Roman" w:eastAsia="Times New Roman" w:cs="Times New Roman"/>
          <w:b w:val="0"/>
          <w:i w:val="0"/>
          <w:color w:val="000000"/>
          <w:sz w:val="24"/>
        </w:rPr>
        <w:t xml:space="preserve">Khóa là </w:t>
      </w:r>
      <w:r>
        <w:rPr>
          <w:rFonts w:ascii="Times New Roman" w:hAnsi="Times New Roman" w:eastAsia="Times New Roman" w:cs="Times New Roman"/>
          <w:b/>
          <w:i w:val="0"/>
          <w:color w:val="000000"/>
          <w:sz w:val="24"/>
        </w:rPr>
        <w:t>(MaHV, MaLop)</w:t>
      </w:r>
      <w:r>
        <w:rPr>
          <w:rFonts w:ascii="Times New Roman" w:hAnsi="Times New Roman" w:eastAsia="Times New Roman" w:cs="Times New Roman"/>
          <w:b w:val="0"/>
          <w:i w:val="0"/>
          <w:color w:val="000000"/>
          <w:sz w:val="24"/>
        </w:rPr>
        <w:t xml:space="preserve">, không phải Số phiếu ĐK như từ điển dữ liệu 2.4 đã ghi. Lý do: khi mô hình hóa ta thấy một phiếu có nhiều lớp, nên Số phiếu ĐK chỉ định danh được </w:t>
      </w:r>
      <w:r>
        <w:rPr>
          <w:rFonts w:ascii="Times New Roman" w:hAnsi="Times New Roman" w:eastAsia="Times New Roman" w:cs="Times New Roman"/>
          <w:b w:val="0"/>
          <w:i/>
          <w:color w:val="000000"/>
          <w:sz w:val="24"/>
        </w:rPr>
        <w:t>phiếu</w:t>
      </w:r>
      <w:r>
        <w:rPr>
          <w:rFonts w:ascii="Times New Roman" w:hAnsi="Times New Roman" w:eastAsia="Times New Roman" w:cs="Times New Roman"/>
          <w:b w:val="0"/>
          <w:i w:val="0"/>
          <w:color w:val="000000"/>
          <w:sz w:val="24"/>
        </w:rPr>
        <w:t>, còn mỗi dòng đăng ký được định danh bằng (học viên, lớp). Sổ điểm danh và bảng điểm cũng tra theo đúng cặp này.</w:t>
      </w:r>
    </w:p>
    <w:p w14:paraId="57389CD1">
      <w:pPr>
        <w:spacing w:after="120"/>
        <w:jc w:val="both"/>
      </w:pPr>
      <w:r>
        <w:rPr>
          <w:rFonts w:ascii="Times New Roman" w:hAnsi="Times New Roman" w:eastAsia="Times New Roman" w:cs="Times New Roman"/>
          <w:b w:val="0"/>
          <w:i w:val="0"/>
          <w:color w:val="000000"/>
          <w:sz w:val="24"/>
        </w:rPr>
        <w:t xml:space="preserve">Vì quan hệ với đăng ký gốc luôn là của </w:t>
      </w:r>
      <w:r>
        <w:rPr>
          <w:rFonts w:ascii="Times New Roman" w:hAnsi="Times New Roman" w:eastAsia="Times New Roman" w:cs="Times New Roman"/>
          <w:b w:val="0"/>
          <w:i/>
          <w:color w:val="000000"/>
          <w:sz w:val="24"/>
        </w:rPr>
        <w:t>cùng một học viên</w:t>
      </w:r>
      <w:r>
        <w:rPr>
          <w:rFonts w:ascii="Times New Roman" w:hAnsi="Times New Roman" w:eastAsia="Times New Roman" w:cs="Times New Roman"/>
          <w:b w:val="0"/>
          <w:i w:val="0"/>
          <w:color w:val="000000"/>
          <w:sz w:val="24"/>
        </w:rPr>
        <w:t>, nên chỉ cần thêm một thuộc tính MaLopGoc.</w:t>
      </w:r>
    </w:p>
    <w:p w14:paraId="00BF3EF2">
      <w:pPr>
        <w:pStyle w:val="4"/>
      </w:pPr>
      <w:bookmarkStart w:id="11" w:name="_Toc5052"/>
      <w:r>
        <w:t>3.1.4.3 Kho D3 – Học phí</w:t>
      </w:r>
      <w:bookmarkEnd w:id="11"/>
    </w:p>
    <w:p w14:paraId="2BD53B3E">
      <w:pPr>
        <w:pStyle w:val="5"/>
      </w:pPr>
      <w:r>
        <w:t>E12. Ưu đãi (UuDai) – thực thể chức năng</w:t>
      </w:r>
    </w:p>
    <w:p w14:paraId="577BDD7B">
      <w:pPr>
        <w:spacing w:after="120"/>
        <w:jc w:val="both"/>
      </w:pPr>
      <w:r>
        <w:rPr>
          <w:rFonts w:ascii="Times New Roman" w:hAnsi="Times New Roman" w:eastAsia="Times New Roman" w:cs="Times New Roman"/>
          <w:b w:val="0"/>
          <w:i w:val="0"/>
          <w:color w:val="000000"/>
          <w:sz w:val="24"/>
        </w:rPr>
        <w:t>Chính sách giảm học phí. Kế toán nhập qua 3.1.</w:t>
      </w:r>
    </w:p>
    <w:tbl>
      <w:tblPr>
        <w:tblStyle w:val="12"/>
        <w:tblW w:w="0" w:type="auto"/>
        <w:jc w:val="center"/>
        <w:tblLayout w:type="fixed"/>
        <w:tblCellMar>
          <w:top w:w="0" w:type="dxa"/>
          <w:left w:w="108" w:type="dxa"/>
          <w:bottom w:w="0" w:type="dxa"/>
          <w:right w:w="108" w:type="dxa"/>
        </w:tblCellMar>
      </w:tblPr>
      <w:tblGrid>
        <w:gridCol w:w="1886"/>
        <w:gridCol w:w="1331"/>
        <w:gridCol w:w="927"/>
        <w:gridCol w:w="1032"/>
        <w:gridCol w:w="4327"/>
      </w:tblGrid>
      <w:tr w14:paraId="10A686DF">
        <w:tblPrEx>
          <w:tblCellMar>
            <w:top w:w="0" w:type="dxa"/>
            <w:left w:w="108" w:type="dxa"/>
            <w:bottom w:w="0" w:type="dxa"/>
            <w:right w:w="108" w:type="dxa"/>
          </w:tblCellMar>
        </w:tblPrEx>
        <w:trPr>
          <w:cantSplit/>
          <w:tblHeader/>
          <w:jc w:val="center"/>
        </w:trPr>
        <w:tc>
          <w:tcPr>
            <w:tcW w:w="188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E5253D">
            <w:pPr>
              <w:spacing w:after="0" w:line="252" w:lineRule="auto"/>
              <w:jc w:val="center"/>
            </w:pPr>
            <w:r>
              <w:rPr>
                <w:rFonts w:ascii="Times New Roman" w:hAnsi="Times New Roman" w:eastAsia="Times New Roman" w:cs="Times New Roman"/>
                <w:b/>
                <w:i w:val="0"/>
                <w:color w:val="000000"/>
                <w:sz w:val="19"/>
              </w:rPr>
              <w:t>Thuộc tính</w:t>
            </w:r>
          </w:p>
        </w:tc>
        <w:tc>
          <w:tcPr>
            <w:tcW w:w="13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A211439">
            <w:pPr>
              <w:spacing w:after="0" w:line="252" w:lineRule="auto"/>
              <w:jc w:val="center"/>
            </w:pPr>
            <w:r>
              <w:rPr>
                <w:rFonts w:ascii="Times New Roman" w:hAnsi="Times New Roman" w:eastAsia="Times New Roman" w:cs="Times New Roman"/>
                <w:b/>
                <w:i w:val="0"/>
                <w:color w:val="000000"/>
                <w:sz w:val="19"/>
              </w:rPr>
              <w:t>Tên trường</w:t>
            </w:r>
          </w:p>
        </w:tc>
        <w:tc>
          <w:tcPr>
            <w:tcW w:w="9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25CBF4">
            <w:pPr>
              <w:spacing w:after="0" w:line="252" w:lineRule="auto"/>
              <w:jc w:val="center"/>
            </w:pPr>
            <w:r>
              <w:rPr>
                <w:rFonts w:ascii="Times New Roman" w:hAnsi="Times New Roman" w:eastAsia="Times New Roman" w:cs="Times New Roman"/>
                <w:b/>
                <w:i w:val="0"/>
                <w:color w:val="000000"/>
                <w:sz w:val="19"/>
              </w:rPr>
              <w:t>Loại</w:t>
            </w:r>
          </w:p>
        </w:tc>
        <w:tc>
          <w:tcPr>
            <w:tcW w:w="103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250CC06">
            <w:pPr>
              <w:spacing w:after="0" w:line="252" w:lineRule="auto"/>
              <w:jc w:val="center"/>
            </w:pPr>
            <w:r>
              <w:rPr>
                <w:rFonts w:ascii="Times New Roman" w:hAnsi="Times New Roman" w:eastAsia="Times New Roman" w:cs="Times New Roman"/>
                <w:b/>
                <w:i w:val="0"/>
                <w:color w:val="000000"/>
                <w:sz w:val="19"/>
              </w:rPr>
              <w:t>Bắt buộc</w:t>
            </w:r>
          </w:p>
        </w:tc>
        <w:tc>
          <w:tcPr>
            <w:tcW w:w="43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4B2CFF">
            <w:pPr>
              <w:spacing w:after="0" w:line="252" w:lineRule="auto"/>
              <w:jc w:val="center"/>
            </w:pPr>
            <w:r>
              <w:rPr>
                <w:rFonts w:ascii="Times New Roman" w:hAnsi="Times New Roman" w:eastAsia="Times New Roman" w:cs="Times New Roman"/>
                <w:b/>
                <w:i w:val="0"/>
                <w:color w:val="000000"/>
                <w:sz w:val="19"/>
              </w:rPr>
              <w:t>Miền giá trị / ghi chú</w:t>
            </w:r>
          </w:p>
        </w:tc>
      </w:tr>
      <w:tr w14:paraId="45756EC0">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2C5D23">
            <w:pPr>
              <w:spacing w:after="0" w:line="252" w:lineRule="auto"/>
              <w:jc w:val="left"/>
            </w:pPr>
            <w:r>
              <w:rPr>
                <w:rFonts w:ascii="Times New Roman" w:hAnsi="Times New Roman" w:eastAsia="Times New Roman" w:cs="Times New Roman"/>
                <w:b w:val="0"/>
                <w:i w:val="0"/>
                <w:color w:val="000000"/>
                <w:sz w:val="19"/>
              </w:rPr>
              <w:t>Mã ưu đãi</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FC7B78">
            <w:pPr>
              <w:spacing w:after="0" w:line="252" w:lineRule="auto"/>
              <w:jc w:val="left"/>
            </w:pPr>
            <w:r>
              <w:rPr>
                <w:rFonts w:ascii="Times New Roman" w:hAnsi="Times New Roman" w:eastAsia="Times New Roman" w:cs="Times New Roman"/>
                <w:b w:val="0"/>
                <w:i w:val="0"/>
                <w:color w:val="000000"/>
                <w:sz w:val="19"/>
              </w:rPr>
              <w:t>MaUD</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AAB33D">
            <w:pPr>
              <w:spacing w:after="0" w:line="252" w:lineRule="auto"/>
              <w:jc w:val="left"/>
            </w:pPr>
            <w:r>
              <w:rPr>
                <w:rFonts w:ascii="Times New Roman" w:hAnsi="Times New Roman" w:eastAsia="Times New Roman" w:cs="Times New Roman"/>
                <w:b w:val="0"/>
                <w:i w:val="0"/>
                <w:color w:val="000000"/>
                <w:sz w:val="19"/>
              </w:rPr>
              <w:t>#</w:t>
            </w: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AF34D5">
            <w:pPr>
              <w:spacing w:after="0" w:line="252" w:lineRule="auto"/>
              <w:jc w:val="left"/>
            </w:pPr>
            <w:r>
              <w:rPr>
                <w:rFonts w:ascii="Times New Roman" w:hAnsi="Times New Roman" w:eastAsia="Times New Roman" w:cs="Times New Roman"/>
                <w:b w:val="0"/>
                <w:i w:val="0"/>
                <w:color w:val="000000"/>
                <w:sz w:val="19"/>
              </w:rPr>
              <w:t>Có</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FF8E7E">
            <w:pPr>
              <w:spacing w:after="0" w:line="252" w:lineRule="auto"/>
              <w:jc w:val="left"/>
            </w:pPr>
            <w:r>
              <w:rPr>
                <w:rFonts w:ascii="Times New Roman" w:hAnsi="Times New Roman" w:eastAsia="Times New Roman" w:cs="Times New Roman"/>
                <w:b w:val="0"/>
                <w:i w:val="0"/>
                <w:color w:val="000000"/>
                <w:sz w:val="19"/>
              </w:rPr>
              <w:t>vd UD-HVCU</w:t>
            </w:r>
          </w:p>
        </w:tc>
      </w:tr>
      <w:tr w14:paraId="53838778">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EF2F9E">
            <w:pPr>
              <w:spacing w:after="0" w:line="252" w:lineRule="auto"/>
              <w:jc w:val="left"/>
            </w:pPr>
            <w:r>
              <w:rPr>
                <w:rFonts w:ascii="Times New Roman" w:hAnsi="Times New Roman" w:eastAsia="Times New Roman" w:cs="Times New Roman"/>
                <w:b w:val="0"/>
                <w:i w:val="0"/>
                <w:color w:val="000000"/>
                <w:sz w:val="19"/>
              </w:rPr>
              <w:t>Tên ưu đãi</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E3C768">
            <w:pPr>
              <w:spacing w:after="0" w:line="252" w:lineRule="auto"/>
              <w:jc w:val="left"/>
            </w:pPr>
            <w:r>
              <w:rPr>
                <w:rFonts w:ascii="Times New Roman" w:hAnsi="Times New Roman" w:eastAsia="Times New Roman" w:cs="Times New Roman"/>
                <w:b w:val="0"/>
                <w:i w:val="0"/>
                <w:color w:val="000000"/>
                <w:sz w:val="19"/>
              </w:rPr>
              <w:t>TenUD</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C75133">
            <w:pPr>
              <w:spacing w:after="0" w:line="252" w:lineRule="auto"/>
              <w:jc w:val="left"/>
            </w:pP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4E0FFA">
            <w:pPr>
              <w:spacing w:after="0" w:line="252" w:lineRule="auto"/>
              <w:jc w:val="left"/>
            </w:pPr>
            <w:r>
              <w:rPr>
                <w:rFonts w:ascii="Times New Roman" w:hAnsi="Times New Roman" w:eastAsia="Times New Roman" w:cs="Times New Roman"/>
                <w:b w:val="0"/>
                <w:i w:val="0"/>
                <w:color w:val="000000"/>
                <w:sz w:val="19"/>
              </w:rPr>
              <w:t>Có</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AF35AC">
            <w:pPr>
              <w:spacing w:after="0" w:line="252" w:lineRule="auto"/>
              <w:jc w:val="left"/>
            </w:pPr>
          </w:p>
        </w:tc>
      </w:tr>
      <w:tr w14:paraId="30E006A0">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4A3B69">
            <w:pPr>
              <w:spacing w:after="0" w:line="252" w:lineRule="auto"/>
              <w:jc w:val="left"/>
            </w:pPr>
            <w:r>
              <w:rPr>
                <w:rFonts w:ascii="Times New Roman" w:hAnsi="Times New Roman" w:eastAsia="Times New Roman" w:cs="Times New Roman"/>
                <w:b w:val="0"/>
                <w:i w:val="0"/>
                <w:color w:val="000000"/>
                <w:sz w:val="19"/>
              </w:rPr>
              <w:t>Loại ưu đãi</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0AD6C2">
            <w:pPr>
              <w:spacing w:after="0" w:line="252" w:lineRule="auto"/>
              <w:jc w:val="left"/>
            </w:pPr>
            <w:r>
              <w:rPr>
                <w:rFonts w:ascii="Times New Roman" w:hAnsi="Times New Roman" w:eastAsia="Times New Roman" w:cs="Times New Roman"/>
                <w:b w:val="0"/>
                <w:i w:val="0"/>
                <w:color w:val="000000"/>
                <w:sz w:val="19"/>
              </w:rPr>
              <w:t>LoaiUD</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52E96A">
            <w:pPr>
              <w:spacing w:after="0" w:line="252" w:lineRule="auto"/>
              <w:jc w:val="left"/>
            </w:pP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19C997">
            <w:pPr>
              <w:spacing w:after="0" w:line="252" w:lineRule="auto"/>
              <w:jc w:val="left"/>
            </w:pPr>
            <w:r>
              <w:rPr>
                <w:rFonts w:ascii="Times New Roman" w:hAnsi="Times New Roman" w:eastAsia="Times New Roman" w:cs="Times New Roman"/>
                <w:b w:val="0"/>
                <w:i w:val="0"/>
                <w:color w:val="000000"/>
                <w:sz w:val="19"/>
              </w:rPr>
              <w:t>Có</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E3F4C5">
            <w:pPr>
              <w:spacing w:after="0" w:line="252" w:lineRule="auto"/>
              <w:jc w:val="left"/>
            </w:pPr>
            <w:r>
              <w:rPr>
                <w:rFonts w:ascii="Times New Roman" w:hAnsi="Times New Roman" w:eastAsia="Times New Roman" w:cs="Times New Roman"/>
                <w:b w:val="0"/>
                <w:i w:val="0"/>
                <w:color w:val="000000"/>
                <w:sz w:val="19"/>
              </w:rPr>
              <w:t>[Học viên cũ | Đăng ký nhóm | Đóng một lần]. Ứng với điều kiện C1, C2, C3 trong bảng quyết định 3.1</w:t>
            </w:r>
          </w:p>
        </w:tc>
      </w:tr>
      <w:tr w14:paraId="02BB8700">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2C31C9">
            <w:pPr>
              <w:spacing w:after="0" w:line="252" w:lineRule="auto"/>
              <w:jc w:val="left"/>
            </w:pPr>
            <w:r>
              <w:rPr>
                <w:rFonts w:ascii="Times New Roman" w:hAnsi="Times New Roman" w:eastAsia="Times New Roman" w:cs="Times New Roman"/>
                <w:b w:val="0"/>
                <w:i w:val="0"/>
                <w:color w:val="000000"/>
                <w:sz w:val="19"/>
              </w:rPr>
              <w:t>Tỷ lệ giảm</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715C61">
            <w:pPr>
              <w:spacing w:after="0" w:line="252" w:lineRule="auto"/>
              <w:jc w:val="left"/>
            </w:pPr>
            <w:r>
              <w:rPr>
                <w:rFonts w:ascii="Times New Roman" w:hAnsi="Times New Roman" w:eastAsia="Times New Roman" w:cs="Times New Roman"/>
                <w:b w:val="0"/>
                <w:i w:val="0"/>
                <w:color w:val="000000"/>
                <w:sz w:val="19"/>
              </w:rPr>
              <w:t>TyLeGiam</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6BC6F0">
            <w:pPr>
              <w:spacing w:after="0" w:line="252" w:lineRule="auto"/>
              <w:jc w:val="left"/>
            </w:pP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A56A4">
            <w:pPr>
              <w:spacing w:after="0" w:line="252" w:lineRule="auto"/>
              <w:jc w:val="left"/>
            </w:pPr>
            <w:r>
              <w:rPr>
                <w:rFonts w:ascii="Times New Roman" w:hAnsi="Times New Roman" w:eastAsia="Times New Roman" w:cs="Times New Roman"/>
                <w:b w:val="0"/>
                <w:i w:val="0"/>
                <w:color w:val="000000"/>
                <w:sz w:val="19"/>
              </w:rPr>
              <w:t>Có</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824892">
            <w:pPr>
              <w:spacing w:after="0" w:line="252" w:lineRule="auto"/>
              <w:jc w:val="left"/>
            </w:pPr>
            <w:r>
              <w:rPr>
                <w:rFonts w:ascii="Times New Roman" w:hAnsi="Times New Roman" w:eastAsia="Times New Roman" w:cs="Times New Roman"/>
                <w:b w:val="0"/>
                <w:i w:val="0"/>
                <w:color w:val="000000"/>
                <w:sz w:val="19"/>
              </w:rPr>
              <w:t>%, trong khoảng 0–100</w:t>
            </w:r>
          </w:p>
        </w:tc>
      </w:tr>
      <w:tr w14:paraId="1E309DE5">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A76552">
            <w:pPr>
              <w:spacing w:after="0" w:line="252" w:lineRule="auto"/>
              <w:jc w:val="left"/>
            </w:pPr>
            <w:r>
              <w:rPr>
                <w:rFonts w:ascii="Times New Roman" w:hAnsi="Times New Roman" w:eastAsia="Times New Roman" w:cs="Times New Roman"/>
                <w:b w:val="0"/>
                <w:i w:val="0"/>
                <w:color w:val="000000"/>
                <w:sz w:val="19"/>
              </w:rPr>
              <w:t>Ngày bắt đầu</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FE4F8F">
            <w:pPr>
              <w:spacing w:after="0" w:line="252" w:lineRule="auto"/>
              <w:jc w:val="left"/>
            </w:pPr>
            <w:r>
              <w:rPr>
                <w:rFonts w:ascii="Times New Roman" w:hAnsi="Times New Roman" w:eastAsia="Times New Roman" w:cs="Times New Roman"/>
                <w:b w:val="0"/>
                <w:i w:val="0"/>
                <w:color w:val="000000"/>
                <w:sz w:val="19"/>
              </w:rPr>
              <w:t>NgayBatDau</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0A7E66">
            <w:pPr>
              <w:spacing w:after="0" w:line="252" w:lineRule="auto"/>
              <w:jc w:val="left"/>
            </w:pP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750085">
            <w:pPr>
              <w:spacing w:after="0" w:line="252" w:lineRule="auto"/>
              <w:jc w:val="left"/>
            </w:pPr>
            <w:r>
              <w:rPr>
                <w:rFonts w:ascii="Times New Roman" w:hAnsi="Times New Roman" w:eastAsia="Times New Roman" w:cs="Times New Roman"/>
                <w:b w:val="0"/>
                <w:i w:val="0"/>
                <w:color w:val="000000"/>
                <w:sz w:val="19"/>
              </w:rPr>
              <w:t>Có</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9D12E4">
            <w:pPr>
              <w:spacing w:after="0" w:line="252" w:lineRule="auto"/>
              <w:jc w:val="left"/>
            </w:pPr>
          </w:p>
        </w:tc>
      </w:tr>
      <w:tr w14:paraId="65B1B9F4">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8793F">
            <w:pPr>
              <w:spacing w:after="0" w:line="252" w:lineRule="auto"/>
              <w:jc w:val="left"/>
            </w:pPr>
            <w:r>
              <w:rPr>
                <w:rFonts w:ascii="Times New Roman" w:hAnsi="Times New Roman" w:eastAsia="Times New Roman" w:cs="Times New Roman"/>
                <w:b w:val="0"/>
                <w:i w:val="0"/>
                <w:color w:val="000000"/>
                <w:sz w:val="19"/>
              </w:rPr>
              <w:t>Ngày kết thúc</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C6E68E">
            <w:pPr>
              <w:spacing w:after="0" w:line="252" w:lineRule="auto"/>
              <w:jc w:val="left"/>
            </w:pPr>
            <w:r>
              <w:rPr>
                <w:rFonts w:ascii="Times New Roman" w:hAnsi="Times New Roman" w:eastAsia="Times New Roman" w:cs="Times New Roman"/>
                <w:b w:val="0"/>
                <w:i w:val="0"/>
                <w:color w:val="000000"/>
                <w:sz w:val="19"/>
              </w:rPr>
              <w:t>NgayKetThuc</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E07CAE">
            <w:pPr>
              <w:spacing w:after="0" w:line="252" w:lineRule="auto"/>
              <w:jc w:val="left"/>
            </w:pP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B4104B">
            <w:pPr>
              <w:spacing w:after="0" w:line="252" w:lineRule="auto"/>
              <w:jc w:val="left"/>
            </w:pPr>
            <w:r>
              <w:rPr>
                <w:rFonts w:ascii="Times New Roman" w:hAnsi="Times New Roman" w:eastAsia="Times New Roman" w:cs="Times New Roman"/>
                <w:b w:val="0"/>
                <w:i w:val="0"/>
                <w:color w:val="000000"/>
                <w:sz w:val="19"/>
              </w:rPr>
              <w:t>Có</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C90E9A">
            <w:pPr>
              <w:spacing w:after="0" w:line="252" w:lineRule="auto"/>
              <w:jc w:val="left"/>
            </w:pPr>
            <w:r>
              <w:rPr>
                <w:rFonts w:ascii="Times New Roman" w:hAnsi="Times New Roman" w:eastAsia="Times New Roman" w:cs="Times New Roman"/>
                <w:b w:val="0"/>
                <w:i w:val="0"/>
                <w:color w:val="000000"/>
                <w:sz w:val="19"/>
              </w:rPr>
              <w:t>≥ Ngày bắt đầu. Chỉ áp dụng ưu đãi còn hiệu lực (QT04)</w:t>
            </w:r>
          </w:p>
        </w:tc>
      </w:tr>
      <w:tr w14:paraId="7BC056E9">
        <w:tblPrEx>
          <w:tblCellMar>
            <w:top w:w="0" w:type="dxa"/>
            <w:left w:w="108" w:type="dxa"/>
            <w:bottom w:w="0" w:type="dxa"/>
            <w:right w:w="108" w:type="dxa"/>
          </w:tblCellMar>
        </w:tblPrEx>
        <w:trPr>
          <w:cantSplit/>
          <w:jc w:val="center"/>
        </w:trPr>
        <w:tc>
          <w:tcPr>
            <w:tcW w:w="1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4FD4B0">
            <w:pPr>
              <w:spacing w:after="0" w:line="252" w:lineRule="auto"/>
              <w:jc w:val="left"/>
            </w:pPr>
            <w:r>
              <w:rPr>
                <w:rFonts w:ascii="Times New Roman" w:hAnsi="Times New Roman" w:eastAsia="Times New Roman" w:cs="Times New Roman"/>
                <w:b w:val="0"/>
                <w:i w:val="0"/>
                <w:color w:val="000000"/>
                <w:sz w:val="19"/>
              </w:rPr>
              <w:t>Điều kiện áp dụng</w:t>
            </w:r>
          </w:p>
        </w:tc>
        <w:tc>
          <w:tcPr>
            <w:tcW w:w="13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439710">
            <w:pPr>
              <w:spacing w:after="0" w:line="252" w:lineRule="auto"/>
              <w:jc w:val="left"/>
            </w:pPr>
            <w:r>
              <w:rPr>
                <w:rFonts w:ascii="Times New Roman" w:hAnsi="Times New Roman" w:eastAsia="Times New Roman" w:cs="Times New Roman"/>
                <w:b w:val="0"/>
                <w:i w:val="0"/>
                <w:color w:val="000000"/>
                <w:sz w:val="19"/>
              </w:rPr>
              <w:t>DieuKien</w:t>
            </w:r>
          </w:p>
        </w:tc>
        <w:tc>
          <w:tcPr>
            <w:tcW w:w="9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3CEDE6">
            <w:pPr>
              <w:spacing w:after="0" w:line="252" w:lineRule="auto"/>
              <w:jc w:val="left"/>
            </w:pPr>
          </w:p>
        </w:tc>
        <w:tc>
          <w:tcPr>
            <w:tcW w:w="1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D01A57">
            <w:pPr>
              <w:spacing w:after="0" w:line="252" w:lineRule="auto"/>
              <w:jc w:val="left"/>
            </w:pPr>
            <w:r>
              <w:rPr>
                <w:rFonts w:ascii="Times New Roman" w:hAnsi="Times New Roman" w:eastAsia="Times New Roman" w:cs="Times New Roman"/>
                <w:b w:val="0"/>
                <w:i w:val="0"/>
                <w:color w:val="000000"/>
                <w:sz w:val="19"/>
              </w:rPr>
              <w:t>Không</w:t>
            </w:r>
          </w:p>
        </w:tc>
        <w:tc>
          <w:tcPr>
            <w:tcW w:w="4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A73D17">
            <w:pPr>
              <w:spacing w:after="0" w:line="252" w:lineRule="auto"/>
              <w:jc w:val="left"/>
            </w:pPr>
            <w:r>
              <w:rPr>
                <w:rFonts w:ascii="Times New Roman" w:hAnsi="Times New Roman" w:eastAsia="Times New Roman" w:cs="Times New Roman"/>
                <w:b w:val="0"/>
                <w:i w:val="0"/>
                <w:color w:val="000000"/>
                <w:sz w:val="19"/>
              </w:rPr>
              <w:t>Văn bản mô tả</w:t>
            </w:r>
          </w:p>
        </w:tc>
      </w:tr>
    </w:tbl>
    <w:p w14:paraId="44F79C6C">
      <w:pPr>
        <w:spacing w:after="40"/>
      </w:pPr>
    </w:p>
    <w:p w14:paraId="49B456BF">
      <w:pPr>
        <w:pStyle w:val="5"/>
      </w:pPr>
      <w:r>
        <w:t>E13. Học phí (HocPhi) – thực thể sự kiện (khoản phải thu của một đăng ký)</w:t>
      </w:r>
    </w:p>
    <w:p w14:paraId="34625160">
      <w:pPr>
        <w:spacing w:after="120"/>
        <w:jc w:val="both"/>
      </w:pPr>
      <w:r>
        <w:rPr>
          <w:rFonts w:ascii="Times New Roman" w:hAnsi="Times New Roman" w:eastAsia="Times New Roman" w:cs="Times New Roman"/>
          <w:b w:val="0"/>
          <w:i w:val="0"/>
          <w:color w:val="000000"/>
          <w:sz w:val="24"/>
        </w:rPr>
        <w:t xml:space="preserve">Được tạo ở 3.1 khi có đăng ký mới. Đăng ký có MaLopGoc thì </w:t>
      </w:r>
      <w:r>
        <w:rPr>
          <w:rFonts w:ascii="Times New Roman" w:hAnsi="Times New Roman" w:eastAsia="Times New Roman" w:cs="Times New Roman"/>
          <w:b/>
          <w:i w:val="0"/>
          <w:color w:val="000000"/>
          <w:sz w:val="24"/>
        </w:rPr>
        <w:t>không</w:t>
      </w:r>
      <w:r>
        <w:rPr>
          <w:rFonts w:ascii="Times New Roman" w:hAnsi="Times New Roman" w:eastAsia="Times New Roman" w:cs="Times New Roman"/>
          <w:b w:val="0"/>
          <w:i w:val="0"/>
          <w:color w:val="000000"/>
          <w:sz w:val="24"/>
        </w:rPr>
        <w:t xml:space="preserve"> có dòng HocPhi riêng (báo cáo phân tích, mục 6.2.1).</w:t>
      </w:r>
    </w:p>
    <w:tbl>
      <w:tblPr>
        <w:tblStyle w:val="12"/>
        <w:tblW w:w="0" w:type="auto"/>
        <w:jc w:val="center"/>
        <w:tblLayout w:type="fixed"/>
        <w:tblCellMar>
          <w:top w:w="0" w:type="dxa"/>
          <w:left w:w="108" w:type="dxa"/>
          <w:bottom w:w="0" w:type="dxa"/>
          <w:right w:w="108" w:type="dxa"/>
        </w:tblCellMar>
      </w:tblPr>
      <w:tblGrid>
        <w:gridCol w:w="1327"/>
        <w:gridCol w:w="1229"/>
        <w:gridCol w:w="1609"/>
        <w:gridCol w:w="1028"/>
        <w:gridCol w:w="4311"/>
      </w:tblGrid>
      <w:tr w14:paraId="132B1784">
        <w:tblPrEx>
          <w:tblCellMar>
            <w:top w:w="0" w:type="dxa"/>
            <w:left w:w="108" w:type="dxa"/>
            <w:bottom w:w="0" w:type="dxa"/>
            <w:right w:w="108" w:type="dxa"/>
          </w:tblCellMar>
        </w:tblPrEx>
        <w:trPr>
          <w:cantSplit/>
          <w:tblHeader/>
          <w:jc w:val="center"/>
        </w:trPr>
        <w:tc>
          <w:tcPr>
            <w:tcW w:w="13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48ADBA2">
            <w:pPr>
              <w:spacing w:after="0" w:line="252" w:lineRule="auto"/>
              <w:jc w:val="center"/>
            </w:pPr>
            <w:r>
              <w:rPr>
                <w:rFonts w:ascii="Times New Roman" w:hAnsi="Times New Roman" w:eastAsia="Times New Roman" w:cs="Times New Roman"/>
                <w:b/>
                <w:i w:val="0"/>
                <w:color w:val="000000"/>
                <w:sz w:val="19"/>
              </w:rPr>
              <w:t>Thuộc tính</w:t>
            </w:r>
          </w:p>
        </w:tc>
        <w:tc>
          <w:tcPr>
            <w:tcW w:w="122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778F8E">
            <w:pPr>
              <w:spacing w:after="0" w:line="252" w:lineRule="auto"/>
              <w:jc w:val="center"/>
            </w:pPr>
            <w:r>
              <w:rPr>
                <w:rFonts w:ascii="Times New Roman" w:hAnsi="Times New Roman" w:eastAsia="Times New Roman" w:cs="Times New Roman"/>
                <w:b/>
                <w:i w:val="0"/>
                <w:color w:val="000000"/>
                <w:sz w:val="19"/>
              </w:rPr>
              <w:t>Tên trường</w:t>
            </w:r>
          </w:p>
        </w:tc>
        <w:tc>
          <w:tcPr>
            <w:tcW w:w="16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00D345">
            <w:pPr>
              <w:spacing w:after="0" w:line="252" w:lineRule="auto"/>
              <w:jc w:val="center"/>
            </w:pPr>
            <w:r>
              <w:rPr>
                <w:rFonts w:ascii="Times New Roman" w:hAnsi="Times New Roman" w:eastAsia="Times New Roman" w:cs="Times New Roman"/>
                <w:b/>
                <w:i w:val="0"/>
                <w:color w:val="000000"/>
                <w:sz w:val="19"/>
              </w:rPr>
              <w:t>Loại</w:t>
            </w:r>
          </w:p>
        </w:tc>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B2EED0B">
            <w:pPr>
              <w:spacing w:after="0" w:line="252" w:lineRule="auto"/>
              <w:jc w:val="center"/>
            </w:pPr>
            <w:r>
              <w:rPr>
                <w:rFonts w:ascii="Times New Roman" w:hAnsi="Times New Roman" w:eastAsia="Times New Roman" w:cs="Times New Roman"/>
                <w:b/>
                <w:i w:val="0"/>
                <w:color w:val="000000"/>
                <w:sz w:val="19"/>
              </w:rPr>
              <w:t>Bắt buộc</w:t>
            </w:r>
          </w:p>
        </w:tc>
        <w:tc>
          <w:tcPr>
            <w:tcW w:w="431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CFC4CED">
            <w:pPr>
              <w:spacing w:after="0" w:line="252" w:lineRule="auto"/>
              <w:jc w:val="center"/>
            </w:pPr>
            <w:r>
              <w:rPr>
                <w:rFonts w:ascii="Times New Roman" w:hAnsi="Times New Roman" w:eastAsia="Times New Roman" w:cs="Times New Roman"/>
                <w:b/>
                <w:i w:val="0"/>
                <w:color w:val="000000"/>
                <w:sz w:val="19"/>
              </w:rPr>
              <w:t>Miền giá trị / ghi chú</w:t>
            </w:r>
          </w:p>
        </w:tc>
      </w:tr>
      <w:tr w14:paraId="0A2C3A6D">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45427A">
            <w:pPr>
              <w:spacing w:after="0" w:line="252" w:lineRule="auto"/>
              <w:jc w:val="left"/>
            </w:pPr>
            <w:r>
              <w:rPr>
                <w:rFonts w:ascii="Times New Roman" w:hAnsi="Times New Roman" w:eastAsia="Times New Roman" w:cs="Times New Roman"/>
                <w:b w:val="0"/>
                <w:i w:val="0"/>
                <w:color w:val="000000"/>
                <w:sz w:val="19"/>
              </w:rPr>
              <w:t>Mã học viên</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801B17">
            <w:pPr>
              <w:spacing w:after="0" w:line="252" w:lineRule="auto"/>
              <w:jc w:val="left"/>
            </w:pPr>
            <w:r>
              <w:rPr>
                <w:rFonts w:ascii="Times New Roman" w:hAnsi="Times New Roman" w:eastAsia="Times New Roman" w:cs="Times New Roman"/>
                <w:b w:val="0"/>
                <w:i w:val="0"/>
                <w:color w:val="000000"/>
                <w:sz w:val="19"/>
              </w:rPr>
              <w:t>MaHV</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3EB2A7">
            <w:pPr>
              <w:spacing w:after="0" w:line="252" w:lineRule="auto"/>
              <w:jc w:val="left"/>
            </w:pPr>
            <w:r>
              <w:rPr>
                <w:rFonts w:ascii="Times New Roman" w:hAnsi="Times New Roman" w:eastAsia="Times New Roman" w:cs="Times New Roman"/>
                <w:b w:val="0"/>
                <w:i w:val="0"/>
                <w:color w:val="000000"/>
                <w:sz w:val="19"/>
              </w:rPr>
              <w:t>#, QH → DangKy</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874299">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A2F84D">
            <w:pPr>
              <w:spacing w:after="0" w:line="252" w:lineRule="auto"/>
              <w:jc w:val="left"/>
            </w:pPr>
            <w:r>
              <w:rPr>
                <w:rFonts w:ascii="Times New Roman" w:hAnsi="Times New Roman" w:eastAsia="Times New Roman" w:cs="Times New Roman"/>
                <w:b w:val="0"/>
                <w:i w:val="0"/>
                <w:color w:val="000000"/>
                <w:sz w:val="19"/>
              </w:rPr>
              <w:t>Quan hệ 1–1 với DangKy</w:t>
            </w:r>
          </w:p>
        </w:tc>
      </w:tr>
      <w:tr w14:paraId="74B5E0A5">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0164C2">
            <w:pPr>
              <w:spacing w:after="0" w:line="252" w:lineRule="auto"/>
              <w:jc w:val="left"/>
            </w:pPr>
            <w:r>
              <w:rPr>
                <w:rFonts w:ascii="Times New Roman" w:hAnsi="Times New Roman" w:eastAsia="Times New Roman" w:cs="Times New Roman"/>
                <w:b w:val="0"/>
                <w:i w:val="0"/>
                <w:color w:val="000000"/>
                <w:sz w:val="19"/>
              </w:rPr>
              <w:t>Mã lớp</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5B290C">
            <w:pPr>
              <w:spacing w:after="0" w:line="252" w:lineRule="auto"/>
              <w:jc w:val="left"/>
            </w:pPr>
            <w:r>
              <w:rPr>
                <w:rFonts w:ascii="Times New Roman" w:hAnsi="Times New Roman" w:eastAsia="Times New Roman" w:cs="Times New Roman"/>
                <w:b w:val="0"/>
                <w:i w:val="0"/>
                <w:color w:val="000000"/>
                <w:sz w:val="19"/>
              </w:rPr>
              <w:t>MaLop</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911881">
            <w:pPr>
              <w:spacing w:after="0" w:line="252" w:lineRule="auto"/>
              <w:jc w:val="left"/>
            </w:pPr>
            <w:r>
              <w:rPr>
                <w:rFonts w:ascii="Times New Roman" w:hAnsi="Times New Roman" w:eastAsia="Times New Roman" w:cs="Times New Roman"/>
                <w:b w:val="0"/>
                <w:i w:val="0"/>
                <w:color w:val="000000"/>
                <w:sz w:val="19"/>
              </w:rPr>
              <w:t>#, QH → DangKy</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CF7853">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CB6C7A">
            <w:pPr>
              <w:spacing w:after="0" w:line="252" w:lineRule="auto"/>
              <w:jc w:val="left"/>
            </w:pPr>
          </w:p>
        </w:tc>
      </w:tr>
      <w:tr w14:paraId="4BEF85CD">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61DF2D">
            <w:pPr>
              <w:spacing w:after="0" w:line="252" w:lineRule="auto"/>
              <w:jc w:val="left"/>
            </w:pPr>
            <w:r>
              <w:rPr>
                <w:rFonts w:ascii="Times New Roman" w:hAnsi="Times New Roman" w:eastAsia="Times New Roman" w:cs="Times New Roman"/>
                <w:b w:val="0"/>
                <w:i w:val="0"/>
                <w:color w:val="000000"/>
                <w:sz w:val="19"/>
              </w:rPr>
              <w:t>Học phí gốc</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134BD7">
            <w:pPr>
              <w:spacing w:after="0" w:line="252" w:lineRule="auto"/>
              <w:jc w:val="left"/>
            </w:pPr>
            <w:r>
              <w:rPr>
                <w:rFonts w:ascii="Times New Roman" w:hAnsi="Times New Roman" w:eastAsia="Times New Roman" w:cs="Times New Roman"/>
                <w:b w:val="0"/>
                <w:i w:val="0"/>
                <w:color w:val="000000"/>
                <w:sz w:val="19"/>
              </w:rPr>
              <w:t>HocPhiGoc</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5D152C">
            <w:pPr>
              <w:spacing w:after="0" w:line="252" w:lineRule="auto"/>
              <w:jc w:val="left"/>
            </w:pPr>
            <w:r>
              <w:rPr>
                <w:rFonts w:ascii="Times New Roman" w:hAnsi="Times New Roman" w:eastAsia="Times New Roman" w:cs="Times New Roman"/>
                <w:b w:val="0"/>
                <w:i w:val="0"/>
                <w:color w:val="000000"/>
                <w:sz w:val="19"/>
              </w:rPr>
              <w:t>S – chốt</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70B995">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A8A290">
            <w:pPr>
              <w:spacing w:after="0" w:line="252" w:lineRule="auto"/>
              <w:jc w:val="left"/>
            </w:pPr>
            <w:r>
              <w:rPr>
                <w:rFonts w:ascii="Times New Roman" w:hAnsi="Times New Roman" w:eastAsia="Times New Roman" w:cs="Times New Roman"/>
                <w:b w:val="0"/>
                <w:i w:val="0"/>
                <w:color w:val="000000"/>
                <w:sz w:val="19"/>
              </w:rPr>
              <w:t>= KhoaHoc.HocPhi tại ngày lập</w:t>
            </w:r>
          </w:p>
        </w:tc>
      </w:tr>
      <w:tr w14:paraId="727C1474">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24315B">
            <w:pPr>
              <w:spacing w:after="0" w:line="252" w:lineRule="auto"/>
              <w:jc w:val="left"/>
            </w:pPr>
            <w:r>
              <w:rPr>
                <w:rFonts w:ascii="Times New Roman" w:hAnsi="Times New Roman" w:eastAsia="Times New Roman" w:cs="Times New Roman"/>
                <w:b w:val="0"/>
                <w:i w:val="0"/>
                <w:color w:val="000000"/>
                <w:sz w:val="19"/>
              </w:rPr>
              <w:t>Tỷ lệ giảm</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545AB7">
            <w:pPr>
              <w:spacing w:after="0" w:line="252" w:lineRule="auto"/>
              <w:jc w:val="left"/>
            </w:pPr>
            <w:r>
              <w:rPr>
                <w:rFonts w:ascii="Times New Roman" w:hAnsi="Times New Roman" w:eastAsia="Times New Roman" w:cs="Times New Roman"/>
                <w:b w:val="0"/>
                <w:i w:val="0"/>
                <w:color w:val="000000"/>
                <w:sz w:val="19"/>
              </w:rPr>
              <w:t>TyLeGiam</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07CF38">
            <w:pPr>
              <w:spacing w:after="0" w:line="252" w:lineRule="auto"/>
              <w:jc w:val="left"/>
            </w:pPr>
            <w:r>
              <w:rPr>
                <w:rFonts w:ascii="Times New Roman" w:hAnsi="Times New Roman" w:eastAsia="Times New Roman" w:cs="Times New Roman"/>
                <w:b w:val="0"/>
                <w:i w:val="0"/>
                <w:color w:val="000000"/>
                <w:sz w:val="19"/>
              </w:rPr>
              <w:t>S – chốt</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0F319">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255072">
            <w:pPr>
              <w:spacing w:after="0" w:line="252" w:lineRule="auto"/>
              <w:jc w:val="left"/>
            </w:pPr>
            <w:r>
              <w:rPr>
                <w:rFonts w:ascii="Times New Roman" w:hAnsi="Times New Roman" w:eastAsia="Times New Roman" w:cs="Times New Roman"/>
                <w:b w:val="0"/>
                <w:i w:val="0"/>
                <w:color w:val="000000"/>
                <w:sz w:val="19"/>
              </w:rPr>
              <w:t>Tính theo bảng quyết định 3.1, tối đa 15% (QT04)</w:t>
            </w:r>
          </w:p>
        </w:tc>
      </w:tr>
      <w:tr w14:paraId="45CEFE80">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FF9EB">
            <w:pPr>
              <w:spacing w:after="0" w:line="252" w:lineRule="auto"/>
              <w:jc w:val="left"/>
            </w:pPr>
            <w:r>
              <w:rPr>
                <w:rFonts w:ascii="Times New Roman" w:hAnsi="Times New Roman" w:eastAsia="Times New Roman" w:cs="Times New Roman"/>
                <w:b w:val="0"/>
                <w:i w:val="0"/>
                <w:color w:val="000000"/>
                <w:sz w:val="19"/>
              </w:rPr>
              <w:t>Số đợt</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1BF33">
            <w:pPr>
              <w:spacing w:after="0" w:line="252" w:lineRule="auto"/>
              <w:jc w:val="left"/>
            </w:pPr>
            <w:r>
              <w:rPr>
                <w:rFonts w:ascii="Times New Roman" w:hAnsi="Times New Roman" w:eastAsia="Times New Roman" w:cs="Times New Roman"/>
                <w:b w:val="0"/>
                <w:i w:val="0"/>
                <w:color w:val="000000"/>
                <w:sz w:val="19"/>
              </w:rPr>
              <w:t>SoDot</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55EFFF">
            <w:pPr>
              <w:spacing w:after="0" w:line="252" w:lineRule="auto"/>
              <w:jc w:val="left"/>
            </w:pP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982185">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E1D78B">
            <w:pPr>
              <w:spacing w:after="0" w:line="252" w:lineRule="auto"/>
              <w:jc w:val="left"/>
            </w:pPr>
            <w:r>
              <w:rPr>
                <w:rFonts w:ascii="Times New Roman" w:hAnsi="Times New Roman" w:eastAsia="Times New Roman" w:cs="Times New Roman"/>
                <w:b w:val="0"/>
                <w:i w:val="0"/>
                <w:color w:val="000000"/>
                <w:sz w:val="19"/>
              </w:rPr>
              <w:t>[1 | 2]. Do học viên chọn (QT03, QT05)</w:t>
            </w:r>
          </w:p>
        </w:tc>
      </w:tr>
      <w:tr w14:paraId="3CA13861">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7A904A">
            <w:pPr>
              <w:spacing w:after="0" w:line="252" w:lineRule="auto"/>
              <w:jc w:val="left"/>
            </w:pPr>
            <w:r>
              <w:rPr>
                <w:rFonts w:ascii="Times New Roman" w:hAnsi="Times New Roman" w:eastAsia="Times New Roman" w:cs="Times New Roman"/>
                <w:b w:val="0"/>
                <w:i w:val="0"/>
                <w:color w:val="000000"/>
                <w:sz w:val="19"/>
              </w:rPr>
              <w:t>Ngày lập</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62B61E">
            <w:pPr>
              <w:spacing w:after="0" w:line="252" w:lineRule="auto"/>
              <w:jc w:val="left"/>
            </w:pPr>
            <w:r>
              <w:rPr>
                <w:rFonts w:ascii="Times New Roman" w:hAnsi="Times New Roman" w:eastAsia="Times New Roman" w:cs="Times New Roman"/>
                <w:b w:val="0"/>
                <w:i w:val="0"/>
                <w:color w:val="000000"/>
                <w:sz w:val="19"/>
              </w:rPr>
              <w:t>NgayLap</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378448">
            <w:pPr>
              <w:spacing w:after="0" w:line="252" w:lineRule="auto"/>
              <w:jc w:val="left"/>
            </w:pP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EE6879">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DA7C54">
            <w:pPr>
              <w:spacing w:after="0" w:line="252" w:lineRule="auto"/>
              <w:jc w:val="left"/>
            </w:pPr>
          </w:p>
        </w:tc>
      </w:tr>
    </w:tbl>
    <w:p w14:paraId="5ADC5E4E">
      <w:pPr>
        <w:spacing w:after="40"/>
      </w:pPr>
    </w:p>
    <w:p w14:paraId="605BE5E8">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Phải nộp</w:t>
      </w:r>
      <w:r>
        <w:rPr>
          <w:rFonts w:ascii="Times New Roman" w:hAnsi="Times New Roman" w:eastAsia="Times New Roman" w:cs="Times New Roman"/>
          <w:b w:val="0"/>
          <w:i w:val="0"/>
          <w:color w:val="000000"/>
          <w:sz w:val="24"/>
        </w:rPr>
        <w:t xml:space="preserve"> = Học phí gốc × (1 − Tỷ lệ giảm) = tổng Số tiền các đợt.</w:t>
      </w:r>
    </w:p>
    <w:p w14:paraId="7D16A1AD">
      <w:pPr>
        <w:spacing w:after="120"/>
        <w:jc w:val="both"/>
      </w:pPr>
      <w:r>
        <w:rPr>
          <w:rFonts w:ascii="Times New Roman" w:hAnsi="Times New Roman" w:eastAsia="Times New Roman" w:cs="Times New Roman"/>
          <w:b w:val="0"/>
          <w:i w:val="0"/>
          <w:color w:val="000000"/>
          <w:sz w:val="24"/>
        </w:rPr>
        <w:t xml:space="preserve">Có cùng khóa với DangKy nhưng vẫn để </w:t>
      </w:r>
      <w:r>
        <w:rPr>
          <w:rFonts w:ascii="Times New Roman" w:hAnsi="Times New Roman" w:eastAsia="Times New Roman" w:cs="Times New Roman"/>
          <w:b/>
          <w:i w:val="0"/>
          <w:color w:val="000000"/>
          <w:sz w:val="24"/>
        </w:rPr>
        <w:t>riêng</w:t>
      </w:r>
      <w:r>
        <w:rPr>
          <w:rFonts w:ascii="Times New Roman" w:hAnsi="Times New Roman" w:eastAsia="Times New Roman" w:cs="Times New Roman"/>
          <w:b w:val="0"/>
          <w:i w:val="0"/>
          <w:color w:val="000000"/>
          <w:sz w:val="24"/>
        </w:rPr>
        <w:t xml:space="preserve">. Bài giảng có bước "trộn bảng cùng khóa </w:t>
      </w:r>
      <w:r>
        <w:rPr>
          <w:rFonts w:ascii="Times New Roman" w:hAnsi="Times New Roman" w:eastAsia="Times New Roman" w:cs="Times New Roman"/>
          <w:b w:val="0"/>
          <w:i/>
          <w:color w:val="000000"/>
          <w:sz w:val="24"/>
        </w:rPr>
        <w:t>mô tả cùng đối tượng</w:t>
      </w:r>
      <w:r>
        <w:rPr>
          <w:rFonts w:ascii="Times New Roman" w:hAnsi="Times New Roman" w:eastAsia="Times New Roman" w:cs="Times New Roman"/>
          <w:b w:val="0"/>
          <w:i w:val="0"/>
          <w:color w:val="000000"/>
          <w:sz w:val="24"/>
        </w:rPr>
        <w:t>", mà ở đây là hai đối tượng khác nhau:</w:t>
      </w:r>
    </w:p>
    <w:p w14:paraId="448D04B3">
      <w:pPr>
        <w:spacing w:after="60"/>
        <w:ind w:left="454" w:hanging="255"/>
        <w:jc w:val="left"/>
      </w:pPr>
      <w:r>
        <w:rPr>
          <w:rFonts w:ascii="Times New Roman" w:hAnsi="Times New Roman" w:eastAsia="Times New Roman" w:cs="Times New Roman"/>
          <w:b w:val="0"/>
          <w:i w:val="0"/>
          <w:color w:val="000000"/>
          <w:sz w:val="24"/>
        </w:rPr>
        <w:t xml:space="preserve">– DangKy là </w:t>
      </w:r>
      <w:r>
        <w:rPr>
          <w:rFonts w:ascii="Times New Roman" w:hAnsi="Times New Roman" w:eastAsia="Times New Roman" w:cs="Times New Roman"/>
          <w:b w:val="0"/>
          <w:i/>
          <w:color w:val="000000"/>
          <w:sz w:val="24"/>
        </w:rPr>
        <w:t>việc học</w:t>
      </w:r>
      <w:r>
        <w:rPr>
          <w:rFonts w:ascii="Times New Roman" w:hAnsi="Times New Roman" w:eastAsia="Times New Roman" w:cs="Times New Roman"/>
          <w:b w:val="0"/>
          <w:i w:val="0"/>
          <w:color w:val="000000"/>
          <w:sz w:val="24"/>
        </w:rPr>
        <w:t>, thuộc D2, do 2.2 tạo.</w:t>
      </w:r>
    </w:p>
    <w:p w14:paraId="35A65B3F">
      <w:pPr>
        <w:spacing w:after="60"/>
        <w:ind w:left="454" w:hanging="255"/>
        <w:jc w:val="left"/>
      </w:pPr>
      <w:r>
        <w:rPr>
          <w:rFonts w:ascii="Times New Roman" w:hAnsi="Times New Roman" w:eastAsia="Times New Roman" w:cs="Times New Roman"/>
          <w:b w:val="0"/>
          <w:i w:val="0"/>
          <w:color w:val="000000"/>
          <w:sz w:val="24"/>
        </w:rPr>
        <w:t xml:space="preserve">– HocPhi là </w:t>
      </w:r>
      <w:r>
        <w:rPr>
          <w:rFonts w:ascii="Times New Roman" w:hAnsi="Times New Roman" w:eastAsia="Times New Roman" w:cs="Times New Roman"/>
          <w:b w:val="0"/>
          <w:i/>
          <w:color w:val="000000"/>
          <w:sz w:val="24"/>
        </w:rPr>
        <w:t>nghĩa vụ tài chính</w:t>
      </w:r>
      <w:r>
        <w:rPr>
          <w:rFonts w:ascii="Times New Roman" w:hAnsi="Times New Roman" w:eastAsia="Times New Roman" w:cs="Times New Roman"/>
          <w:b w:val="0"/>
          <w:i w:val="0"/>
          <w:color w:val="000000"/>
          <w:sz w:val="24"/>
        </w:rPr>
        <w:t>, thuộc D3, do 3.1 tạo vào lúc khác.</w:t>
      </w:r>
    </w:p>
    <w:p w14:paraId="1BF4FFEB">
      <w:pPr>
        <w:spacing w:after="60"/>
        <w:ind w:left="454" w:hanging="255"/>
        <w:jc w:val="left"/>
      </w:pPr>
      <w:r>
        <w:rPr>
          <w:rFonts w:ascii="Times New Roman" w:hAnsi="Times New Roman" w:eastAsia="Times New Roman" w:cs="Times New Roman"/>
          <w:b w:val="0"/>
          <w:i w:val="0"/>
          <w:color w:val="000000"/>
          <w:sz w:val="24"/>
        </w:rPr>
        <w:t>– Đăng ký sinh ra do chuyển lớp không có khoản phải thu. Nếu trộn hai bảng, các trường học phí của những dòng này sẽ để rỗng.</w:t>
      </w:r>
    </w:p>
    <w:p w14:paraId="5AD73CD9">
      <w:pPr>
        <w:pStyle w:val="5"/>
      </w:pPr>
      <w:r>
        <w:t>E14. Đợt học phí (DotHocPhi) – thực thể sự kiện</w:t>
      </w:r>
    </w:p>
    <w:p w14:paraId="56C49516">
      <w:pPr>
        <w:spacing w:after="120"/>
        <w:jc w:val="both"/>
      </w:pPr>
      <w:r>
        <w:rPr>
          <w:rFonts w:ascii="Times New Roman" w:hAnsi="Times New Roman" w:eastAsia="Times New Roman" w:cs="Times New Roman"/>
          <w:b w:val="0"/>
          <w:i w:val="0"/>
          <w:color w:val="000000"/>
          <w:sz w:val="24"/>
        </w:rPr>
        <w:t>Các đợt đóng của một khoản học phí. Tách ra từ nhóm lặp {Đợt + Số tiền + Hạn đóng}.</w:t>
      </w:r>
    </w:p>
    <w:tbl>
      <w:tblPr>
        <w:tblStyle w:val="12"/>
        <w:tblW w:w="0" w:type="auto"/>
        <w:jc w:val="center"/>
        <w:tblLayout w:type="fixed"/>
        <w:tblCellMar>
          <w:top w:w="0" w:type="dxa"/>
          <w:left w:w="108" w:type="dxa"/>
          <w:bottom w:w="0" w:type="dxa"/>
          <w:right w:w="108" w:type="dxa"/>
        </w:tblCellMar>
      </w:tblPr>
      <w:tblGrid>
        <w:gridCol w:w="1327"/>
        <w:gridCol w:w="1229"/>
        <w:gridCol w:w="1609"/>
        <w:gridCol w:w="1028"/>
        <w:gridCol w:w="4311"/>
      </w:tblGrid>
      <w:tr w14:paraId="33A84078">
        <w:tblPrEx>
          <w:tblCellMar>
            <w:top w:w="0" w:type="dxa"/>
            <w:left w:w="108" w:type="dxa"/>
            <w:bottom w:w="0" w:type="dxa"/>
            <w:right w:w="108" w:type="dxa"/>
          </w:tblCellMar>
        </w:tblPrEx>
        <w:trPr>
          <w:cantSplit/>
          <w:tblHeader/>
          <w:jc w:val="center"/>
        </w:trPr>
        <w:tc>
          <w:tcPr>
            <w:tcW w:w="13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19DE8B">
            <w:pPr>
              <w:spacing w:after="0" w:line="252" w:lineRule="auto"/>
              <w:jc w:val="center"/>
            </w:pPr>
            <w:r>
              <w:rPr>
                <w:rFonts w:ascii="Times New Roman" w:hAnsi="Times New Roman" w:eastAsia="Times New Roman" w:cs="Times New Roman"/>
                <w:b/>
                <w:i w:val="0"/>
                <w:color w:val="000000"/>
                <w:sz w:val="19"/>
              </w:rPr>
              <w:t>Thuộc tính</w:t>
            </w:r>
          </w:p>
        </w:tc>
        <w:tc>
          <w:tcPr>
            <w:tcW w:w="122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ABD64E">
            <w:pPr>
              <w:spacing w:after="0" w:line="252" w:lineRule="auto"/>
              <w:jc w:val="center"/>
            </w:pPr>
            <w:r>
              <w:rPr>
                <w:rFonts w:ascii="Times New Roman" w:hAnsi="Times New Roman" w:eastAsia="Times New Roman" w:cs="Times New Roman"/>
                <w:b/>
                <w:i w:val="0"/>
                <w:color w:val="000000"/>
                <w:sz w:val="19"/>
              </w:rPr>
              <w:t>Tên trường</w:t>
            </w:r>
          </w:p>
        </w:tc>
        <w:tc>
          <w:tcPr>
            <w:tcW w:w="16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2D4E937">
            <w:pPr>
              <w:spacing w:after="0" w:line="252" w:lineRule="auto"/>
              <w:jc w:val="center"/>
            </w:pPr>
            <w:r>
              <w:rPr>
                <w:rFonts w:ascii="Times New Roman" w:hAnsi="Times New Roman" w:eastAsia="Times New Roman" w:cs="Times New Roman"/>
                <w:b/>
                <w:i w:val="0"/>
                <w:color w:val="000000"/>
                <w:sz w:val="19"/>
              </w:rPr>
              <w:t>Loại</w:t>
            </w:r>
          </w:p>
        </w:tc>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947018A">
            <w:pPr>
              <w:spacing w:after="0" w:line="252" w:lineRule="auto"/>
              <w:jc w:val="center"/>
            </w:pPr>
            <w:r>
              <w:rPr>
                <w:rFonts w:ascii="Times New Roman" w:hAnsi="Times New Roman" w:eastAsia="Times New Roman" w:cs="Times New Roman"/>
                <w:b/>
                <w:i w:val="0"/>
                <w:color w:val="000000"/>
                <w:sz w:val="19"/>
              </w:rPr>
              <w:t>Bắt buộc</w:t>
            </w:r>
          </w:p>
        </w:tc>
        <w:tc>
          <w:tcPr>
            <w:tcW w:w="431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CB9EAD4">
            <w:pPr>
              <w:spacing w:after="0" w:line="252" w:lineRule="auto"/>
              <w:jc w:val="center"/>
            </w:pPr>
            <w:r>
              <w:rPr>
                <w:rFonts w:ascii="Times New Roman" w:hAnsi="Times New Roman" w:eastAsia="Times New Roman" w:cs="Times New Roman"/>
                <w:b/>
                <w:i w:val="0"/>
                <w:color w:val="000000"/>
                <w:sz w:val="19"/>
              </w:rPr>
              <w:t>Miền giá trị / ghi chú</w:t>
            </w:r>
          </w:p>
        </w:tc>
      </w:tr>
      <w:tr w14:paraId="63CE3AF8">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5DC17D">
            <w:pPr>
              <w:spacing w:after="0" w:line="252" w:lineRule="auto"/>
              <w:jc w:val="left"/>
            </w:pPr>
            <w:r>
              <w:rPr>
                <w:rFonts w:ascii="Times New Roman" w:hAnsi="Times New Roman" w:eastAsia="Times New Roman" w:cs="Times New Roman"/>
                <w:b w:val="0"/>
                <w:i w:val="0"/>
                <w:color w:val="000000"/>
                <w:sz w:val="19"/>
              </w:rPr>
              <w:t>Mã học viên</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829D7F">
            <w:pPr>
              <w:spacing w:after="0" w:line="252" w:lineRule="auto"/>
              <w:jc w:val="left"/>
            </w:pPr>
            <w:r>
              <w:rPr>
                <w:rFonts w:ascii="Times New Roman" w:hAnsi="Times New Roman" w:eastAsia="Times New Roman" w:cs="Times New Roman"/>
                <w:b w:val="0"/>
                <w:i w:val="0"/>
                <w:color w:val="000000"/>
                <w:sz w:val="19"/>
              </w:rPr>
              <w:t>MaHV</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26798C">
            <w:pPr>
              <w:spacing w:after="0" w:line="252" w:lineRule="auto"/>
              <w:jc w:val="left"/>
            </w:pPr>
            <w:r>
              <w:rPr>
                <w:rFonts w:ascii="Times New Roman" w:hAnsi="Times New Roman" w:eastAsia="Times New Roman" w:cs="Times New Roman"/>
                <w:b w:val="0"/>
                <w:i w:val="0"/>
                <w:color w:val="000000"/>
                <w:sz w:val="19"/>
              </w:rPr>
              <w:t>#, QH → HocPhi</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79FD58">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313407">
            <w:pPr>
              <w:spacing w:after="0" w:line="252" w:lineRule="auto"/>
              <w:jc w:val="left"/>
            </w:pPr>
          </w:p>
        </w:tc>
      </w:tr>
      <w:tr w14:paraId="53E0C113">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C14C6E">
            <w:pPr>
              <w:spacing w:after="0" w:line="252" w:lineRule="auto"/>
              <w:jc w:val="left"/>
            </w:pPr>
            <w:r>
              <w:rPr>
                <w:rFonts w:ascii="Times New Roman" w:hAnsi="Times New Roman" w:eastAsia="Times New Roman" w:cs="Times New Roman"/>
                <w:b w:val="0"/>
                <w:i w:val="0"/>
                <w:color w:val="000000"/>
                <w:sz w:val="19"/>
              </w:rPr>
              <w:t>Mã lớp</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6C52D4">
            <w:pPr>
              <w:spacing w:after="0" w:line="252" w:lineRule="auto"/>
              <w:jc w:val="left"/>
            </w:pPr>
            <w:r>
              <w:rPr>
                <w:rFonts w:ascii="Times New Roman" w:hAnsi="Times New Roman" w:eastAsia="Times New Roman" w:cs="Times New Roman"/>
                <w:b w:val="0"/>
                <w:i w:val="0"/>
                <w:color w:val="000000"/>
                <w:sz w:val="19"/>
              </w:rPr>
              <w:t>MaLop</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E1C321">
            <w:pPr>
              <w:spacing w:after="0" w:line="252" w:lineRule="auto"/>
              <w:jc w:val="left"/>
            </w:pPr>
            <w:r>
              <w:rPr>
                <w:rFonts w:ascii="Times New Roman" w:hAnsi="Times New Roman" w:eastAsia="Times New Roman" w:cs="Times New Roman"/>
                <w:b w:val="0"/>
                <w:i w:val="0"/>
                <w:color w:val="000000"/>
                <w:sz w:val="19"/>
              </w:rPr>
              <w:t>#, QH → HocPhi</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E17B5F">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1BECD7">
            <w:pPr>
              <w:spacing w:after="0" w:line="252" w:lineRule="auto"/>
              <w:jc w:val="left"/>
            </w:pPr>
          </w:p>
        </w:tc>
      </w:tr>
      <w:tr w14:paraId="6AF109AC">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540177">
            <w:pPr>
              <w:spacing w:after="0" w:line="252" w:lineRule="auto"/>
              <w:jc w:val="left"/>
            </w:pPr>
            <w:r>
              <w:rPr>
                <w:rFonts w:ascii="Times New Roman" w:hAnsi="Times New Roman" w:eastAsia="Times New Roman" w:cs="Times New Roman"/>
                <w:b w:val="0"/>
                <w:i w:val="0"/>
                <w:color w:val="000000"/>
                <w:sz w:val="19"/>
              </w:rPr>
              <w:t>Đợt</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6F2380">
            <w:pPr>
              <w:spacing w:after="0" w:line="252" w:lineRule="auto"/>
              <w:jc w:val="left"/>
            </w:pPr>
            <w:r>
              <w:rPr>
                <w:rFonts w:ascii="Times New Roman" w:hAnsi="Times New Roman" w:eastAsia="Times New Roman" w:cs="Times New Roman"/>
                <w:b w:val="0"/>
                <w:i w:val="0"/>
                <w:color w:val="000000"/>
                <w:sz w:val="19"/>
              </w:rPr>
              <w:t>Dot</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16DD51">
            <w:pPr>
              <w:spacing w:after="0" w:line="252" w:lineRule="auto"/>
              <w:jc w:val="left"/>
            </w:pPr>
            <w:r>
              <w:rPr>
                <w:rFonts w:ascii="Times New Roman" w:hAnsi="Times New Roman" w:eastAsia="Times New Roman" w:cs="Times New Roman"/>
                <w:b w:val="0"/>
                <w:i w:val="0"/>
                <w:color w:val="000000"/>
                <w:sz w:val="19"/>
              </w:rPr>
              <w:t>#</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DEA3E9">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6BBC64">
            <w:pPr>
              <w:spacing w:after="0" w:line="252" w:lineRule="auto"/>
              <w:jc w:val="left"/>
            </w:pPr>
            <w:r>
              <w:rPr>
                <w:rFonts w:ascii="Times New Roman" w:hAnsi="Times New Roman" w:eastAsia="Times New Roman" w:cs="Times New Roman"/>
                <w:b w:val="0"/>
                <w:i w:val="0"/>
                <w:color w:val="000000"/>
                <w:sz w:val="19"/>
              </w:rPr>
              <w:t>[1 | 2]</w:t>
            </w:r>
          </w:p>
        </w:tc>
      </w:tr>
      <w:tr w14:paraId="21B7D40C">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B5732C">
            <w:pPr>
              <w:spacing w:after="0" w:line="252" w:lineRule="auto"/>
              <w:jc w:val="left"/>
            </w:pPr>
            <w:r>
              <w:rPr>
                <w:rFonts w:ascii="Times New Roman" w:hAnsi="Times New Roman" w:eastAsia="Times New Roman" w:cs="Times New Roman"/>
                <w:b w:val="0"/>
                <w:i w:val="0"/>
                <w:color w:val="000000"/>
                <w:sz w:val="19"/>
              </w:rPr>
              <w:t>Số tiền</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630831">
            <w:pPr>
              <w:spacing w:after="0" w:line="252" w:lineRule="auto"/>
              <w:jc w:val="left"/>
            </w:pPr>
            <w:r>
              <w:rPr>
                <w:rFonts w:ascii="Times New Roman" w:hAnsi="Times New Roman" w:eastAsia="Times New Roman" w:cs="Times New Roman"/>
                <w:b w:val="0"/>
                <w:i w:val="0"/>
                <w:color w:val="000000"/>
                <w:sz w:val="19"/>
              </w:rPr>
              <w:t>SoTien</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EF694B">
            <w:pPr>
              <w:spacing w:after="0" w:line="252" w:lineRule="auto"/>
              <w:jc w:val="left"/>
            </w:pPr>
            <w:r>
              <w:rPr>
                <w:rFonts w:ascii="Times New Roman" w:hAnsi="Times New Roman" w:eastAsia="Times New Roman" w:cs="Times New Roman"/>
                <w:b w:val="0"/>
                <w:i w:val="0"/>
                <w:color w:val="000000"/>
                <w:sz w:val="19"/>
              </w:rPr>
              <w:t>S – chốt</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4190EB">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5BD231">
            <w:pPr>
              <w:spacing w:after="0" w:line="252" w:lineRule="auto"/>
              <w:jc w:val="left"/>
            </w:pPr>
            <w:r>
              <w:rPr>
                <w:rFonts w:ascii="Times New Roman" w:hAnsi="Times New Roman" w:eastAsia="Times New Roman" w:cs="Times New Roman"/>
                <w:b w:val="0"/>
                <w:i w:val="0"/>
                <w:color w:val="000000"/>
                <w:sz w:val="19"/>
              </w:rPr>
              <w:t>Đợt 1 ≥ 50% Phải nộp (QT05)</w:t>
            </w:r>
          </w:p>
        </w:tc>
      </w:tr>
      <w:tr w14:paraId="1283F104">
        <w:tblPrEx>
          <w:tblCellMar>
            <w:top w:w="0" w:type="dxa"/>
            <w:left w:w="108" w:type="dxa"/>
            <w:bottom w:w="0" w:type="dxa"/>
            <w:right w:w="108" w:type="dxa"/>
          </w:tblCellMar>
        </w:tblPrEx>
        <w:trPr>
          <w:cantSplit/>
          <w:jc w:val="center"/>
        </w:trPr>
        <w:tc>
          <w:tcPr>
            <w:tcW w:w="13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6B826E">
            <w:pPr>
              <w:spacing w:after="0" w:line="252" w:lineRule="auto"/>
              <w:jc w:val="left"/>
            </w:pPr>
            <w:r>
              <w:rPr>
                <w:rFonts w:ascii="Times New Roman" w:hAnsi="Times New Roman" w:eastAsia="Times New Roman" w:cs="Times New Roman"/>
                <w:b w:val="0"/>
                <w:i w:val="0"/>
                <w:color w:val="000000"/>
                <w:sz w:val="19"/>
              </w:rPr>
              <w:t>Hạn đóng</w:t>
            </w:r>
          </w:p>
        </w:tc>
        <w:tc>
          <w:tcPr>
            <w:tcW w:w="12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8F1947">
            <w:pPr>
              <w:spacing w:after="0" w:line="252" w:lineRule="auto"/>
              <w:jc w:val="left"/>
            </w:pPr>
            <w:r>
              <w:rPr>
                <w:rFonts w:ascii="Times New Roman" w:hAnsi="Times New Roman" w:eastAsia="Times New Roman" w:cs="Times New Roman"/>
                <w:b w:val="0"/>
                <w:i w:val="0"/>
                <w:color w:val="000000"/>
                <w:sz w:val="19"/>
              </w:rPr>
              <w:t>HanDong</w:t>
            </w:r>
          </w:p>
        </w:tc>
        <w:tc>
          <w:tcPr>
            <w:tcW w:w="16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B498B1">
            <w:pPr>
              <w:spacing w:after="0" w:line="252" w:lineRule="auto"/>
              <w:jc w:val="left"/>
            </w:pPr>
            <w:r>
              <w:rPr>
                <w:rFonts w:ascii="Times New Roman" w:hAnsi="Times New Roman" w:eastAsia="Times New Roman" w:cs="Times New Roman"/>
                <w:b w:val="0"/>
                <w:i w:val="0"/>
                <w:color w:val="000000"/>
                <w:sz w:val="19"/>
              </w:rPr>
              <w:t>S – chốt</w:t>
            </w:r>
          </w:p>
        </w:tc>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03452D">
            <w:pPr>
              <w:spacing w:after="0" w:line="252" w:lineRule="auto"/>
              <w:jc w:val="left"/>
            </w:pPr>
            <w:r>
              <w:rPr>
                <w:rFonts w:ascii="Times New Roman" w:hAnsi="Times New Roman" w:eastAsia="Times New Roman" w:cs="Times New Roman"/>
                <w:b w:val="0"/>
                <w:i w:val="0"/>
                <w:color w:val="000000"/>
                <w:sz w:val="19"/>
              </w:rPr>
              <w:t>Có</w:t>
            </w:r>
          </w:p>
        </w:tc>
        <w:tc>
          <w:tcPr>
            <w:tcW w:w="43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AA3CF0">
            <w:pPr>
              <w:spacing w:after="0" w:line="252" w:lineRule="auto"/>
              <w:jc w:val="left"/>
            </w:pPr>
            <w:r>
              <w:rPr>
                <w:rFonts w:ascii="Times New Roman" w:hAnsi="Times New Roman" w:eastAsia="Times New Roman" w:cs="Times New Roman"/>
                <w:b w:val="0"/>
                <w:i w:val="0"/>
                <w:color w:val="000000"/>
                <w:sz w:val="19"/>
              </w:rPr>
              <w:t>Đợt 1: ngày khai giảng; đợt 2: ngày của buổi học giữa khóa</w:t>
            </w:r>
          </w:p>
        </w:tc>
      </w:tr>
    </w:tbl>
    <w:p w14:paraId="3C5D15DD">
      <w:pPr>
        <w:spacing w:after="40"/>
      </w:pPr>
    </w:p>
    <w:p w14:paraId="0968D8B9">
      <w:pPr>
        <w:pStyle w:val="5"/>
      </w:pPr>
      <w:r>
        <w:t>E15. Áp dụng ưu đãi (ApDungUuDai) – thực thể quan hệ (Học phí – Ưu đãi: "Được hưởng")</w:t>
      </w:r>
    </w:p>
    <w:tbl>
      <w:tblPr>
        <w:tblStyle w:val="12"/>
        <w:tblW w:w="0" w:type="auto"/>
        <w:jc w:val="center"/>
        <w:tblLayout w:type="fixed"/>
        <w:tblCellMar>
          <w:top w:w="0" w:type="dxa"/>
          <w:left w:w="108" w:type="dxa"/>
          <w:bottom w:w="0" w:type="dxa"/>
          <w:right w:w="108" w:type="dxa"/>
        </w:tblCellMar>
      </w:tblPr>
      <w:tblGrid>
        <w:gridCol w:w="1680"/>
        <w:gridCol w:w="1557"/>
        <w:gridCol w:w="2038"/>
        <w:gridCol w:w="1303"/>
        <w:gridCol w:w="2926"/>
      </w:tblGrid>
      <w:tr w14:paraId="5C466249">
        <w:tblPrEx>
          <w:tblCellMar>
            <w:top w:w="0" w:type="dxa"/>
            <w:left w:w="108" w:type="dxa"/>
            <w:bottom w:w="0" w:type="dxa"/>
            <w:right w:w="108" w:type="dxa"/>
          </w:tblCellMar>
        </w:tblPrEx>
        <w:trPr>
          <w:cantSplit/>
          <w:tblHeader/>
          <w:jc w:val="center"/>
        </w:trPr>
        <w:tc>
          <w:tcPr>
            <w:tcW w:w="168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99695B3">
            <w:pPr>
              <w:spacing w:after="0" w:line="252" w:lineRule="auto"/>
              <w:jc w:val="center"/>
            </w:pPr>
            <w:r>
              <w:rPr>
                <w:rFonts w:ascii="Times New Roman" w:hAnsi="Times New Roman" w:eastAsia="Times New Roman" w:cs="Times New Roman"/>
                <w:b/>
                <w:i w:val="0"/>
                <w:color w:val="000000"/>
                <w:sz w:val="19"/>
              </w:rPr>
              <w:t>Thuộc tính</w:t>
            </w:r>
          </w:p>
        </w:tc>
        <w:tc>
          <w:tcPr>
            <w:tcW w:w="15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4E26578">
            <w:pPr>
              <w:spacing w:after="0" w:line="252" w:lineRule="auto"/>
              <w:jc w:val="center"/>
            </w:pPr>
            <w:r>
              <w:rPr>
                <w:rFonts w:ascii="Times New Roman" w:hAnsi="Times New Roman" w:eastAsia="Times New Roman" w:cs="Times New Roman"/>
                <w:b/>
                <w:i w:val="0"/>
                <w:color w:val="000000"/>
                <w:sz w:val="19"/>
              </w:rPr>
              <w:t>Tên trường</w:t>
            </w:r>
          </w:p>
        </w:tc>
        <w:tc>
          <w:tcPr>
            <w:tcW w:w="20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4CDFDE6">
            <w:pPr>
              <w:spacing w:after="0" w:line="252" w:lineRule="auto"/>
              <w:jc w:val="center"/>
            </w:pPr>
            <w:r>
              <w:rPr>
                <w:rFonts w:ascii="Times New Roman" w:hAnsi="Times New Roman" w:eastAsia="Times New Roman" w:cs="Times New Roman"/>
                <w:b/>
                <w:i w:val="0"/>
                <w:color w:val="000000"/>
                <w:sz w:val="19"/>
              </w:rPr>
              <w:t>Loại</w:t>
            </w:r>
          </w:p>
        </w:tc>
        <w:tc>
          <w:tcPr>
            <w:tcW w:w="130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5FE410">
            <w:pPr>
              <w:spacing w:after="0" w:line="252" w:lineRule="auto"/>
              <w:jc w:val="center"/>
            </w:pPr>
            <w:r>
              <w:rPr>
                <w:rFonts w:ascii="Times New Roman" w:hAnsi="Times New Roman" w:eastAsia="Times New Roman" w:cs="Times New Roman"/>
                <w:b/>
                <w:i w:val="0"/>
                <w:color w:val="000000"/>
                <w:sz w:val="19"/>
              </w:rPr>
              <w:t>Bắt buộc</w:t>
            </w:r>
          </w:p>
        </w:tc>
        <w:tc>
          <w:tcPr>
            <w:tcW w:w="29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C7416C6">
            <w:pPr>
              <w:spacing w:after="0" w:line="252" w:lineRule="auto"/>
              <w:jc w:val="center"/>
            </w:pPr>
            <w:r>
              <w:rPr>
                <w:rFonts w:ascii="Times New Roman" w:hAnsi="Times New Roman" w:eastAsia="Times New Roman" w:cs="Times New Roman"/>
                <w:b/>
                <w:i w:val="0"/>
                <w:color w:val="000000"/>
                <w:sz w:val="19"/>
              </w:rPr>
              <w:t>Miền giá trị / ghi chú</w:t>
            </w:r>
          </w:p>
        </w:tc>
      </w:tr>
      <w:tr w14:paraId="3495586B">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F7BAD6">
            <w:pPr>
              <w:spacing w:after="0" w:line="252" w:lineRule="auto"/>
              <w:jc w:val="left"/>
            </w:pPr>
            <w:r>
              <w:rPr>
                <w:rFonts w:ascii="Times New Roman" w:hAnsi="Times New Roman" w:eastAsia="Times New Roman" w:cs="Times New Roman"/>
                <w:b w:val="0"/>
                <w:i w:val="0"/>
                <w:color w:val="000000"/>
                <w:sz w:val="19"/>
              </w:rPr>
              <w:t>Mã học viên</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38304B">
            <w:pPr>
              <w:spacing w:after="0" w:line="252" w:lineRule="auto"/>
              <w:jc w:val="left"/>
            </w:pPr>
            <w:r>
              <w:rPr>
                <w:rFonts w:ascii="Times New Roman" w:hAnsi="Times New Roman" w:eastAsia="Times New Roman" w:cs="Times New Roman"/>
                <w:b w:val="0"/>
                <w:i w:val="0"/>
                <w:color w:val="000000"/>
                <w:sz w:val="19"/>
              </w:rPr>
              <w:t>MaHV</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B299BD">
            <w:pPr>
              <w:spacing w:after="0" w:line="252" w:lineRule="auto"/>
              <w:jc w:val="left"/>
            </w:pPr>
            <w:r>
              <w:rPr>
                <w:rFonts w:ascii="Times New Roman" w:hAnsi="Times New Roman" w:eastAsia="Times New Roman" w:cs="Times New Roman"/>
                <w:b w:val="0"/>
                <w:i w:val="0"/>
                <w:color w:val="000000"/>
                <w:sz w:val="19"/>
              </w:rPr>
              <w:t>#, QH → HocPhi</w:t>
            </w: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8036CF">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78FB29">
            <w:pPr>
              <w:spacing w:after="0" w:line="252" w:lineRule="auto"/>
              <w:jc w:val="left"/>
            </w:pPr>
          </w:p>
        </w:tc>
      </w:tr>
      <w:tr w14:paraId="554E0B73">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3196AC">
            <w:pPr>
              <w:spacing w:after="0" w:line="252" w:lineRule="auto"/>
              <w:jc w:val="left"/>
            </w:pPr>
            <w:r>
              <w:rPr>
                <w:rFonts w:ascii="Times New Roman" w:hAnsi="Times New Roman" w:eastAsia="Times New Roman" w:cs="Times New Roman"/>
                <w:b w:val="0"/>
                <w:i w:val="0"/>
                <w:color w:val="000000"/>
                <w:sz w:val="19"/>
              </w:rPr>
              <w:t>Mã lớp</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8A25D1">
            <w:pPr>
              <w:spacing w:after="0" w:line="252" w:lineRule="auto"/>
              <w:jc w:val="left"/>
            </w:pPr>
            <w:r>
              <w:rPr>
                <w:rFonts w:ascii="Times New Roman" w:hAnsi="Times New Roman" w:eastAsia="Times New Roman" w:cs="Times New Roman"/>
                <w:b w:val="0"/>
                <w:i w:val="0"/>
                <w:color w:val="000000"/>
                <w:sz w:val="19"/>
              </w:rPr>
              <w:t>MaLop</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90584B">
            <w:pPr>
              <w:spacing w:after="0" w:line="252" w:lineRule="auto"/>
              <w:jc w:val="left"/>
            </w:pPr>
            <w:r>
              <w:rPr>
                <w:rFonts w:ascii="Times New Roman" w:hAnsi="Times New Roman" w:eastAsia="Times New Roman" w:cs="Times New Roman"/>
                <w:b w:val="0"/>
                <w:i w:val="0"/>
                <w:color w:val="000000"/>
                <w:sz w:val="19"/>
              </w:rPr>
              <w:t>#, QH → HocPhi</w:t>
            </w: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350CD1">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6ABF6D">
            <w:pPr>
              <w:spacing w:after="0" w:line="252" w:lineRule="auto"/>
              <w:jc w:val="left"/>
            </w:pPr>
          </w:p>
        </w:tc>
      </w:tr>
      <w:tr w14:paraId="3DD0B26B">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3CD74F">
            <w:pPr>
              <w:spacing w:after="0" w:line="252" w:lineRule="auto"/>
              <w:jc w:val="left"/>
            </w:pPr>
            <w:r>
              <w:rPr>
                <w:rFonts w:ascii="Times New Roman" w:hAnsi="Times New Roman" w:eastAsia="Times New Roman" w:cs="Times New Roman"/>
                <w:b w:val="0"/>
                <w:i w:val="0"/>
                <w:color w:val="000000"/>
                <w:sz w:val="19"/>
              </w:rPr>
              <w:t>Mã ưu đãi</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078D7E">
            <w:pPr>
              <w:spacing w:after="0" w:line="252" w:lineRule="auto"/>
              <w:jc w:val="left"/>
            </w:pPr>
            <w:r>
              <w:rPr>
                <w:rFonts w:ascii="Times New Roman" w:hAnsi="Times New Roman" w:eastAsia="Times New Roman" w:cs="Times New Roman"/>
                <w:b w:val="0"/>
                <w:i w:val="0"/>
                <w:color w:val="000000"/>
                <w:sz w:val="19"/>
              </w:rPr>
              <w:t>MaUD</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7222CF">
            <w:pPr>
              <w:spacing w:after="0" w:line="252" w:lineRule="auto"/>
              <w:jc w:val="left"/>
            </w:pPr>
            <w:r>
              <w:rPr>
                <w:rFonts w:ascii="Times New Roman" w:hAnsi="Times New Roman" w:eastAsia="Times New Roman" w:cs="Times New Roman"/>
                <w:b w:val="0"/>
                <w:i w:val="0"/>
                <w:color w:val="000000"/>
                <w:sz w:val="19"/>
              </w:rPr>
              <w:t>#, QH → UuDai</w:t>
            </w: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33E218">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33A514">
            <w:pPr>
              <w:spacing w:after="0" w:line="252" w:lineRule="auto"/>
              <w:jc w:val="left"/>
            </w:pPr>
          </w:p>
        </w:tc>
      </w:tr>
    </w:tbl>
    <w:p w14:paraId="514D87F6">
      <w:pPr>
        <w:spacing w:after="40"/>
      </w:pPr>
    </w:p>
    <w:p w14:paraId="1415DACD">
      <w:pPr>
        <w:pStyle w:val="5"/>
      </w:pPr>
      <w:r>
        <w:t>E16. Phiếu thu (PhieuThu) – thực thể sự kiện</w:t>
      </w:r>
    </w:p>
    <w:p w14:paraId="3076A93B">
      <w:pPr>
        <w:spacing w:after="120"/>
        <w:jc w:val="both"/>
      </w:pPr>
      <w:r>
        <w:rPr>
          <w:rFonts w:ascii="Times New Roman" w:hAnsi="Times New Roman" w:eastAsia="Times New Roman" w:cs="Times New Roman"/>
          <w:b w:val="0"/>
          <w:i w:val="0"/>
          <w:color w:val="000000"/>
          <w:sz w:val="24"/>
        </w:rPr>
        <w:t>Chứng từ một lần nộp tiền (báo cáo phân tích, mục 3.4.2.2). Được tạo ở 3.2.</w:t>
      </w:r>
    </w:p>
    <w:tbl>
      <w:tblPr>
        <w:tblStyle w:val="12"/>
        <w:tblW w:w="0" w:type="auto"/>
        <w:jc w:val="center"/>
        <w:tblLayout w:type="fixed"/>
        <w:tblCellMar>
          <w:top w:w="0" w:type="dxa"/>
          <w:left w:w="108" w:type="dxa"/>
          <w:bottom w:w="0" w:type="dxa"/>
          <w:right w:w="108" w:type="dxa"/>
        </w:tblCellMar>
      </w:tblPr>
      <w:tblGrid>
        <w:gridCol w:w="1723"/>
        <w:gridCol w:w="1183"/>
        <w:gridCol w:w="1459"/>
        <w:gridCol w:w="990"/>
        <w:gridCol w:w="4149"/>
      </w:tblGrid>
      <w:tr w14:paraId="7E6ED641">
        <w:tblPrEx>
          <w:tblCellMar>
            <w:top w:w="0" w:type="dxa"/>
            <w:left w:w="108" w:type="dxa"/>
            <w:bottom w:w="0" w:type="dxa"/>
            <w:right w:w="108" w:type="dxa"/>
          </w:tblCellMar>
        </w:tblPrEx>
        <w:trPr>
          <w:cantSplit/>
          <w:tblHeader/>
          <w:jc w:val="center"/>
        </w:trPr>
        <w:tc>
          <w:tcPr>
            <w:tcW w:w="172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78D0C3">
            <w:pPr>
              <w:spacing w:after="0" w:line="252" w:lineRule="auto"/>
              <w:jc w:val="center"/>
            </w:pPr>
            <w:r>
              <w:rPr>
                <w:rFonts w:ascii="Times New Roman" w:hAnsi="Times New Roman" w:eastAsia="Times New Roman" w:cs="Times New Roman"/>
                <w:b/>
                <w:i w:val="0"/>
                <w:color w:val="000000"/>
                <w:sz w:val="19"/>
              </w:rPr>
              <w:t>Thuộc tính</w:t>
            </w:r>
          </w:p>
        </w:tc>
        <w:tc>
          <w:tcPr>
            <w:tcW w:w="11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C1AFFA4">
            <w:pPr>
              <w:spacing w:after="0" w:line="252" w:lineRule="auto"/>
              <w:jc w:val="center"/>
            </w:pPr>
            <w:r>
              <w:rPr>
                <w:rFonts w:ascii="Times New Roman" w:hAnsi="Times New Roman" w:eastAsia="Times New Roman" w:cs="Times New Roman"/>
                <w:b/>
                <w:i w:val="0"/>
                <w:color w:val="000000"/>
                <w:sz w:val="19"/>
              </w:rPr>
              <w:t>Tên trường</w:t>
            </w:r>
          </w:p>
        </w:tc>
        <w:tc>
          <w:tcPr>
            <w:tcW w:w="14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18D95E">
            <w:pPr>
              <w:spacing w:after="0" w:line="252" w:lineRule="auto"/>
              <w:jc w:val="center"/>
            </w:pPr>
            <w:r>
              <w:rPr>
                <w:rFonts w:ascii="Times New Roman" w:hAnsi="Times New Roman" w:eastAsia="Times New Roman" w:cs="Times New Roman"/>
                <w:b/>
                <w:i w:val="0"/>
                <w:color w:val="000000"/>
                <w:sz w:val="19"/>
              </w:rPr>
              <w:t>Loại</w:t>
            </w:r>
          </w:p>
        </w:tc>
        <w:tc>
          <w:tcPr>
            <w:tcW w:w="99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A59B51">
            <w:pPr>
              <w:spacing w:after="0" w:line="252" w:lineRule="auto"/>
              <w:jc w:val="center"/>
            </w:pPr>
            <w:r>
              <w:rPr>
                <w:rFonts w:ascii="Times New Roman" w:hAnsi="Times New Roman" w:eastAsia="Times New Roman" w:cs="Times New Roman"/>
                <w:b/>
                <w:i w:val="0"/>
                <w:color w:val="000000"/>
                <w:sz w:val="19"/>
              </w:rPr>
              <w:t>Bắt buộc</w:t>
            </w:r>
          </w:p>
        </w:tc>
        <w:tc>
          <w:tcPr>
            <w:tcW w:w="414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21207F">
            <w:pPr>
              <w:spacing w:after="0" w:line="252" w:lineRule="auto"/>
              <w:jc w:val="center"/>
            </w:pPr>
            <w:r>
              <w:rPr>
                <w:rFonts w:ascii="Times New Roman" w:hAnsi="Times New Roman" w:eastAsia="Times New Roman" w:cs="Times New Roman"/>
                <w:b/>
                <w:i w:val="0"/>
                <w:color w:val="000000"/>
                <w:sz w:val="19"/>
              </w:rPr>
              <w:t>Miền giá trị / ghi chú</w:t>
            </w:r>
          </w:p>
        </w:tc>
      </w:tr>
      <w:tr w14:paraId="11B8FA0C">
        <w:tblPrEx>
          <w:tblCellMar>
            <w:top w:w="0" w:type="dxa"/>
            <w:left w:w="108" w:type="dxa"/>
            <w:bottom w:w="0" w:type="dxa"/>
            <w:right w:w="108" w:type="dxa"/>
          </w:tblCellMar>
        </w:tblPrEx>
        <w:trPr>
          <w:cantSplit/>
          <w:jc w:val="center"/>
        </w:trPr>
        <w:tc>
          <w:tcPr>
            <w:tcW w:w="17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8F201E">
            <w:pPr>
              <w:spacing w:after="0" w:line="252" w:lineRule="auto"/>
              <w:jc w:val="left"/>
            </w:pPr>
            <w:r>
              <w:rPr>
                <w:rFonts w:ascii="Times New Roman" w:hAnsi="Times New Roman" w:eastAsia="Times New Roman" w:cs="Times New Roman"/>
                <w:b w:val="0"/>
                <w:i w:val="0"/>
                <w:color w:val="000000"/>
                <w:sz w:val="19"/>
              </w:rPr>
              <w:t>Số phiếu thu</w:t>
            </w:r>
          </w:p>
        </w:tc>
        <w:tc>
          <w:tcPr>
            <w:tcW w:w="11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9F1AA9">
            <w:pPr>
              <w:spacing w:after="0" w:line="252" w:lineRule="auto"/>
              <w:jc w:val="left"/>
            </w:pPr>
            <w:r>
              <w:rPr>
                <w:rFonts w:ascii="Times New Roman" w:hAnsi="Times New Roman" w:eastAsia="Times New Roman" w:cs="Times New Roman"/>
                <w:b w:val="0"/>
                <w:i w:val="0"/>
                <w:color w:val="000000"/>
                <w:sz w:val="19"/>
              </w:rPr>
              <w:t>SoPT</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B2D837">
            <w:pPr>
              <w:spacing w:after="0" w:line="252" w:lineRule="auto"/>
              <w:jc w:val="left"/>
            </w:pPr>
            <w:r>
              <w:rPr>
                <w:rFonts w:ascii="Times New Roman" w:hAnsi="Times New Roman" w:eastAsia="Times New Roman" w:cs="Times New Roman"/>
                <w:b w:val="0"/>
                <w:i w:val="0"/>
                <w:color w:val="000000"/>
                <w:sz w:val="19"/>
              </w:rPr>
              <w:t>#</w:t>
            </w: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65BED9">
            <w:pPr>
              <w:spacing w:after="0" w:line="252" w:lineRule="auto"/>
              <w:jc w:val="left"/>
            </w:pPr>
            <w:r>
              <w:rPr>
                <w:rFonts w:ascii="Times New Roman" w:hAnsi="Times New Roman" w:eastAsia="Times New Roman" w:cs="Times New Roman"/>
                <w:b w:val="0"/>
                <w:i w:val="0"/>
                <w:color w:val="000000"/>
                <w:sz w:val="19"/>
              </w:rPr>
              <w:t>Có</w:t>
            </w:r>
          </w:p>
        </w:tc>
        <w:tc>
          <w:tcPr>
            <w:tcW w:w="41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532763">
            <w:pPr>
              <w:spacing w:after="0" w:line="252" w:lineRule="auto"/>
              <w:jc w:val="left"/>
            </w:pPr>
            <w:r>
              <w:rPr>
                <w:rFonts w:ascii="Times New Roman" w:hAnsi="Times New Roman" w:eastAsia="Times New Roman" w:cs="Times New Roman"/>
                <w:b w:val="0"/>
                <w:i w:val="0"/>
                <w:color w:val="000000"/>
                <w:sz w:val="19"/>
              </w:rPr>
              <w:t>Dạng PTyyyy-xxxx, tăng dần</w:t>
            </w:r>
          </w:p>
        </w:tc>
      </w:tr>
      <w:tr w14:paraId="1D9842D9">
        <w:tblPrEx>
          <w:tblCellMar>
            <w:top w:w="0" w:type="dxa"/>
            <w:left w:w="108" w:type="dxa"/>
            <w:bottom w:w="0" w:type="dxa"/>
            <w:right w:w="108" w:type="dxa"/>
          </w:tblCellMar>
        </w:tblPrEx>
        <w:trPr>
          <w:cantSplit/>
          <w:jc w:val="center"/>
        </w:trPr>
        <w:tc>
          <w:tcPr>
            <w:tcW w:w="17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4B3AF6">
            <w:pPr>
              <w:spacing w:after="0" w:line="252" w:lineRule="auto"/>
              <w:jc w:val="left"/>
            </w:pPr>
            <w:r>
              <w:rPr>
                <w:rFonts w:ascii="Times New Roman" w:hAnsi="Times New Roman" w:eastAsia="Times New Roman" w:cs="Times New Roman"/>
                <w:b w:val="0"/>
                <w:i w:val="0"/>
                <w:color w:val="000000"/>
                <w:sz w:val="19"/>
              </w:rPr>
              <w:t>Ngày thu</w:t>
            </w:r>
          </w:p>
        </w:tc>
        <w:tc>
          <w:tcPr>
            <w:tcW w:w="11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3A3E46">
            <w:pPr>
              <w:spacing w:after="0" w:line="252" w:lineRule="auto"/>
              <w:jc w:val="left"/>
            </w:pPr>
            <w:r>
              <w:rPr>
                <w:rFonts w:ascii="Times New Roman" w:hAnsi="Times New Roman" w:eastAsia="Times New Roman" w:cs="Times New Roman"/>
                <w:b w:val="0"/>
                <w:i w:val="0"/>
                <w:color w:val="000000"/>
                <w:sz w:val="19"/>
              </w:rPr>
              <w:t>NgayThu</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DE62F8">
            <w:pPr>
              <w:spacing w:after="0" w:line="252" w:lineRule="auto"/>
              <w:jc w:val="left"/>
            </w:pP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EE12B6">
            <w:pPr>
              <w:spacing w:after="0" w:line="252" w:lineRule="auto"/>
              <w:jc w:val="left"/>
            </w:pPr>
            <w:r>
              <w:rPr>
                <w:rFonts w:ascii="Times New Roman" w:hAnsi="Times New Roman" w:eastAsia="Times New Roman" w:cs="Times New Roman"/>
                <w:b w:val="0"/>
                <w:i w:val="0"/>
                <w:color w:val="000000"/>
                <w:sz w:val="19"/>
              </w:rPr>
              <w:t>Có</w:t>
            </w:r>
          </w:p>
        </w:tc>
        <w:tc>
          <w:tcPr>
            <w:tcW w:w="41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B42981">
            <w:pPr>
              <w:spacing w:after="0" w:line="252" w:lineRule="auto"/>
              <w:jc w:val="left"/>
            </w:pPr>
          </w:p>
        </w:tc>
      </w:tr>
      <w:tr w14:paraId="0B3726D3">
        <w:tblPrEx>
          <w:tblCellMar>
            <w:top w:w="0" w:type="dxa"/>
            <w:left w:w="108" w:type="dxa"/>
            <w:bottom w:w="0" w:type="dxa"/>
            <w:right w:w="108" w:type="dxa"/>
          </w:tblCellMar>
        </w:tblPrEx>
        <w:trPr>
          <w:cantSplit/>
          <w:jc w:val="center"/>
        </w:trPr>
        <w:tc>
          <w:tcPr>
            <w:tcW w:w="17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02E051">
            <w:pPr>
              <w:spacing w:after="0" w:line="252" w:lineRule="auto"/>
              <w:jc w:val="left"/>
            </w:pPr>
            <w:r>
              <w:rPr>
                <w:rFonts w:ascii="Times New Roman" w:hAnsi="Times New Roman" w:eastAsia="Times New Roman" w:cs="Times New Roman"/>
                <w:b w:val="0"/>
                <w:i w:val="0"/>
                <w:color w:val="000000"/>
                <w:sz w:val="19"/>
              </w:rPr>
              <w:t>Người nộp</w:t>
            </w:r>
          </w:p>
        </w:tc>
        <w:tc>
          <w:tcPr>
            <w:tcW w:w="11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A6F743">
            <w:pPr>
              <w:spacing w:after="0" w:line="252" w:lineRule="auto"/>
              <w:jc w:val="left"/>
            </w:pPr>
            <w:r>
              <w:rPr>
                <w:rFonts w:ascii="Times New Roman" w:hAnsi="Times New Roman" w:eastAsia="Times New Roman" w:cs="Times New Roman"/>
                <w:b w:val="0"/>
                <w:i w:val="0"/>
                <w:color w:val="000000"/>
                <w:sz w:val="19"/>
              </w:rPr>
              <w:t>NguoiNop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1A1801">
            <w:pPr>
              <w:spacing w:after="0" w:line="252" w:lineRule="auto"/>
              <w:jc w:val="left"/>
            </w:pP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FDA6A3">
            <w:pPr>
              <w:spacing w:after="0" w:line="252" w:lineRule="auto"/>
              <w:jc w:val="left"/>
            </w:pPr>
            <w:r>
              <w:rPr>
                <w:rFonts w:ascii="Times New Roman" w:hAnsi="Times New Roman" w:eastAsia="Times New Roman" w:cs="Times New Roman"/>
                <w:b w:val="0"/>
                <w:i w:val="0"/>
                <w:color w:val="000000"/>
                <w:sz w:val="19"/>
              </w:rPr>
              <w:t>Có</w:t>
            </w:r>
          </w:p>
        </w:tc>
        <w:tc>
          <w:tcPr>
            <w:tcW w:w="41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6D6153">
            <w:pPr>
              <w:spacing w:after="0" w:line="252" w:lineRule="auto"/>
              <w:jc w:val="left"/>
            </w:pPr>
            <w:r>
              <w:rPr>
                <w:rFonts w:ascii="Times New Roman" w:hAnsi="Times New Roman" w:eastAsia="Times New Roman" w:cs="Times New Roman"/>
                <w:b w:val="0"/>
                <w:i w:val="0"/>
                <w:color w:val="000000"/>
                <w:sz w:val="19"/>
              </w:rPr>
              <w:t>Họ tên người trực tiếp nộp: học viên hoặc phụ huynh</w:t>
            </w:r>
          </w:p>
        </w:tc>
      </w:tr>
      <w:tr w14:paraId="24BAEC75">
        <w:tblPrEx>
          <w:tblCellMar>
            <w:top w:w="0" w:type="dxa"/>
            <w:left w:w="108" w:type="dxa"/>
            <w:bottom w:w="0" w:type="dxa"/>
            <w:right w:w="108" w:type="dxa"/>
          </w:tblCellMar>
        </w:tblPrEx>
        <w:trPr>
          <w:cantSplit/>
          <w:jc w:val="center"/>
        </w:trPr>
        <w:tc>
          <w:tcPr>
            <w:tcW w:w="17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BA1D12">
            <w:pPr>
              <w:spacing w:after="0" w:line="252" w:lineRule="auto"/>
              <w:jc w:val="left"/>
            </w:pPr>
            <w:r>
              <w:rPr>
                <w:rFonts w:ascii="Times New Roman" w:hAnsi="Times New Roman" w:eastAsia="Times New Roman" w:cs="Times New Roman"/>
                <w:b w:val="0"/>
                <w:i w:val="0"/>
                <w:color w:val="000000"/>
                <w:sz w:val="19"/>
              </w:rPr>
              <w:t>Hình thức</w:t>
            </w:r>
          </w:p>
        </w:tc>
        <w:tc>
          <w:tcPr>
            <w:tcW w:w="11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8679B6">
            <w:pPr>
              <w:spacing w:after="0" w:line="252" w:lineRule="auto"/>
              <w:jc w:val="left"/>
            </w:pPr>
            <w:r>
              <w:rPr>
                <w:rFonts w:ascii="Times New Roman" w:hAnsi="Times New Roman" w:eastAsia="Times New Roman" w:cs="Times New Roman"/>
                <w:b w:val="0"/>
                <w:i w:val="0"/>
                <w:color w:val="000000"/>
                <w:sz w:val="19"/>
              </w:rPr>
              <w:t>HinhThuc</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89B13F">
            <w:pPr>
              <w:spacing w:after="0" w:line="252" w:lineRule="auto"/>
              <w:jc w:val="left"/>
            </w:pP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D92C06">
            <w:pPr>
              <w:spacing w:after="0" w:line="252" w:lineRule="auto"/>
              <w:jc w:val="left"/>
            </w:pPr>
            <w:r>
              <w:rPr>
                <w:rFonts w:ascii="Times New Roman" w:hAnsi="Times New Roman" w:eastAsia="Times New Roman" w:cs="Times New Roman"/>
                <w:b w:val="0"/>
                <w:i w:val="0"/>
                <w:color w:val="000000"/>
                <w:sz w:val="19"/>
              </w:rPr>
              <w:t>Có</w:t>
            </w:r>
          </w:p>
        </w:tc>
        <w:tc>
          <w:tcPr>
            <w:tcW w:w="41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9BE97E">
            <w:pPr>
              <w:spacing w:after="0" w:line="252" w:lineRule="auto"/>
              <w:jc w:val="left"/>
            </w:pPr>
            <w:r>
              <w:rPr>
                <w:rFonts w:ascii="Times New Roman" w:hAnsi="Times New Roman" w:eastAsia="Times New Roman" w:cs="Times New Roman"/>
                <w:b w:val="0"/>
                <w:i w:val="0"/>
                <w:color w:val="000000"/>
                <w:sz w:val="19"/>
              </w:rPr>
              <w:t>[Tiền mặt | Chuyển khoản]</w:t>
            </w:r>
          </w:p>
        </w:tc>
      </w:tr>
      <w:tr w14:paraId="47A699A1">
        <w:tblPrEx>
          <w:tblCellMar>
            <w:top w:w="0" w:type="dxa"/>
            <w:left w:w="108" w:type="dxa"/>
            <w:bottom w:w="0" w:type="dxa"/>
            <w:right w:w="108" w:type="dxa"/>
          </w:tblCellMar>
        </w:tblPrEx>
        <w:trPr>
          <w:cantSplit/>
          <w:jc w:val="center"/>
        </w:trPr>
        <w:tc>
          <w:tcPr>
            <w:tcW w:w="17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35FF6">
            <w:pPr>
              <w:spacing w:after="0" w:line="252" w:lineRule="auto"/>
              <w:jc w:val="left"/>
            </w:pPr>
            <w:r>
              <w:rPr>
                <w:rFonts w:ascii="Times New Roman" w:hAnsi="Times New Roman" w:eastAsia="Times New Roman" w:cs="Times New Roman"/>
                <w:b w:val="0"/>
                <w:i w:val="0"/>
                <w:color w:val="000000"/>
                <w:sz w:val="19"/>
              </w:rPr>
              <w:t>Mã nhân viên thu</w:t>
            </w:r>
          </w:p>
        </w:tc>
        <w:tc>
          <w:tcPr>
            <w:tcW w:w="11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88A6D9">
            <w:pPr>
              <w:spacing w:after="0" w:line="252" w:lineRule="auto"/>
              <w:jc w:val="left"/>
            </w:pPr>
            <w:r>
              <w:rPr>
                <w:rFonts w:ascii="Times New Roman" w:hAnsi="Times New Roman" w:eastAsia="Times New Roman" w:cs="Times New Roman"/>
                <w:b w:val="0"/>
                <w:i w:val="0"/>
                <w:color w:val="000000"/>
                <w:sz w:val="19"/>
              </w:rPr>
              <w:t>MaNV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CE9AC3">
            <w:pPr>
              <w:spacing w:after="0" w:line="252" w:lineRule="auto"/>
              <w:jc w:val="left"/>
            </w:pPr>
            <w:r>
              <w:rPr>
                <w:rFonts w:ascii="Times New Roman" w:hAnsi="Times New Roman" w:eastAsia="Times New Roman" w:cs="Times New Roman"/>
                <w:b w:val="0"/>
                <w:i w:val="0"/>
                <w:color w:val="000000"/>
                <w:sz w:val="19"/>
              </w:rPr>
              <w:t>QH → NhanVien</w:t>
            </w: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485598">
            <w:pPr>
              <w:spacing w:after="0" w:line="252" w:lineRule="auto"/>
              <w:jc w:val="left"/>
            </w:pPr>
            <w:r>
              <w:rPr>
                <w:rFonts w:ascii="Times New Roman" w:hAnsi="Times New Roman" w:eastAsia="Times New Roman" w:cs="Times New Roman"/>
                <w:b w:val="0"/>
                <w:i w:val="0"/>
                <w:color w:val="000000"/>
                <w:sz w:val="19"/>
              </w:rPr>
              <w:t>Có</w:t>
            </w:r>
          </w:p>
        </w:tc>
        <w:tc>
          <w:tcPr>
            <w:tcW w:w="41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F65A0D">
            <w:pPr>
              <w:spacing w:after="0" w:line="252" w:lineRule="auto"/>
              <w:jc w:val="left"/>
            </w:pPr>
            <w:r>
              <w:rPr>
                <w:rFonts w:ascii="Times New Roman" w:hAnsi="Times New Roman" w:eastAsia="Times New Roman" w:cs="Times New Roman"/>
                <w:b w:val="0"/>
                <w:i w:val="0"/>
                <w:color w:val="000000"/>
                <w:sz w:val="19"/>
              </w:rPr>
              <w:t>Lấy từ phiên đăng nhập</w:t>
            </w:r>
          </w:p>
        </w:tc>
      </w:tr>
    </w:tbl>
    <w:p w14:paraId="47857D58">
      <w:pPr>
        <w:spacing w:after="40"/>
      </w:pPr>
    </w:p>
    <w:p w14:paraId="4AB37329">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Tổng tiền</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Viết bằng chữ</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Còn nợ sau phiếu</w:t>
      </w:r>
      <w:r>
        <w:rPr>
          <w:rFonts w:ascii="Times New Roman" w:hAnsi="Times New Roman" w:eastAsia="Times New Roman" w:cs="Times New Roman"/>
          <w:b w:val="0"/>
          <w:i w:val="0"/>
          <w:color w:val="000000"/>
          <w:sz w:val="24"/>
        </w:rPr>
        <w:t>.</w:t>
      </w:r>
    </w:p>
    <w:p w14:paraId="4AC14CE2">
      <w:pPr>
        <w:pStyle w:val="5"/>
      </w:pPr>
      <w:r>
        <w:t>E17. Chi tiết phiếu thu (ChiTietPhieuThu) – thực thể quan hệ (Phiếu thu – Đợt học phí)</w:t>
      </w:r>
    </w:p>
    <w:p w14:paraId="07236996">
      <w:pPr>
        <w:spacing w:after="120"/>
        <w:jc w:val="both"/>
      </w:pPr>
      <w:r>
        <w:rPr>
          <w:rFonts w:ascii="Times New Roman" w:hAnsi="Times New Roman" w:eastAsia="Times New Roman" w:cs="Times New Roman"/>
          <w:b w:val="0"/>
          <w:i w:val="0"/>
          <w:color w:val="000000"/>
          <w:sz w:val="24"/>
        </w:rPr>
        <w:t>Một dòng trên phiếu thu: số tiền nộp cho một đợt của một đăng ký.</w:t>
      </w:r>
    </w:p>
    <w:tbl>
      <w:tblPr>
        <w:tblStyle w:val="12"/>
        <w:tblW w:w="0" w:type="auto"/>
        <w:jc w:val="center"/>
        <w:tblLayout w:type="fixed"/>
        <w:tblCellMar>
          <w:top w:w="0" w:type="dxa"/>
          <w:left w:w="108" w:type="dxa"/>
          <w:bottom w:w="0" w:type="dxa"/>
          <w:right w:w="108" w:type="dxa"/>
        </w:tblCellMar>
      </w:tblPr>
      <w:tblGrid>
        <w:gridCol w:w="1369"/>
        <w:gridCol w:w="1184"/>
        <w:gridCol w:w="1810"/>
        <w:gridCol w:w="990"/>
        <w:gridCol w:w="4151"/>
      </w:tblGrid>
      <w:tr w14:paraId="4A97FF0E">
        <w:tblPrEx>
          <w:tblCellMar>
            <w:top w:w="0" w:type="dxa"/>
            <w:left w:w="108" w:type="dxa"/>
            <w:bottom w:w="0" w:type="dxa"/>
            <w:right w:w="108" w:type="dxa"/>
          </w:tblCellMar>
        </w:tblPrEx>
        <w:trPr>
          <w:cantSplit/>
          <w:tblHeader/>
          <w:jc w:val="center"/>
        </w:trPr>
        <w:tc>
          <w:tcPr>
            <w:tcW w:w="13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26E4A0">
            <w:pPr>
              <w:spacing w:after="0" w:line="252" w:lineRule="auto"/>
              <w:jc w:val="center"/>
            </w:pPr>
            <w:r>
              <w:rPr>
                <w:rFonts w:ascii="Times New Roman" w:hAnsi="Times New Roman" w:eastAsia="Times New Roman" w:cs="Times New Roman"/>
                <w:b/>
                <w:i w:val="0"/>
                <w:color w:val="000000"/>
                <w:sz w:val="19"/>
              </w:rPr>
              <w:t>Thuộc tính</w:t>
            </w:r>
          </w:p>
        </w:tc>
        <w:tc>
          <w:tcPr>
            <w:tcW w:w="118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2F25D9">
            <w:pPr>
              <w:spacing w:after="0" w:line="252" w:lineRule="auto"/>
              <w:jc w:val="center"/>
            </w:pPr>
            <w:r>
              <w:rPr>
                <w:rFonts w:ascii="Times New Roman" w:hAnsi="Times New Roman" w:eastAsia="Times New Roman" w:cs="Times New Roman"/>
                <w:b/>
                <w:i w:val="0"/>
                <w:color w:val="000000"/>
                <w:sz w:val="19"/>
              </w:rPr>
              <w:t>Tên trường</w:t>
            </w:r>
          </w:p>
        </w:tc>
        <w:tc>
          <w:tcPr>
            <w:tcW w:w="181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15DBEC">
            <w:pPr>
              <w:spacing w:after="0" w:line="252" w:lineRule="auto"/>
              <w:jc w:val="center"/>
            </w:pPr>
            <w:r>
              <w:rPr>
                <w:rFonts w:ascii="Times New Roman" w:hAnsi="Times New Roman" w:eastAsia="Times New Roman" w:cs="Times New Roman"/>
                <w:b/>
                <w:i w:val="0"/>
                <w:color w:val="000000"/>
                <w:sz w:val="19"/>
              </w:rPr>
              <w:t>Loại</w:t>
            </w:r>
          </w:p>
        </w:tc>
        <w:tc>
          <w:tcPr>
            <w:tcW w:w="99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960F51">
            <w:pPr>
              <w:spacing w:after="0" w:line="252" w:lineRule="auto"/>
              <w:jc w:val="center"/>
            </w:pPr>
            <w:r>
              <w:rPr>
                <w:rFonts w:ascii="Times New Roman" w:hAnsi="Times New Roman" w:eastAsia="Times New Roman" w:cs="Times New Roman"/>
                <w:b/>
                <w:i w:val="0"/>
                <w:color w:val="000000"/>
                <w:sz w:val="19"/>
              </w:rPr>
              <w:t>Bắt buộc</w:t>
            </w:r>
          </w:p>
        </w:tc>
        <w:tc>
          <w:tcPr>
            <w:tcW w:w="41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AD0728A">
            <w:pPr>
              <w:spacing w:after="0" w:line="252" w:lineRule="auto"/>
              <w:jc w:val="center"/>
            </w:pPr>
            <w:r>
              <w:rPr>
                <w:rFonts w:ascii="Times New Roman" w:hAnsi="Times New Roman" w:eastAsia="Times New Roman" w:cs="Times New Roman"/>
                <w:b/>
                <w:i w:val="0"/>
                <w:color w:val="000000"/>
                <w:sz w:val="19"/>
              </w:rPr>
              <w:t>Miền giá trị / ghi chú</w:t>
            </w:r>
          </w:p>
        </w:tc>
      </w:tr>
      <w:tr w14:paraId="641F9FBD">
        <w:tblPrEx>
          <w:tblCellMar>
            <w:top w:w="0" w:type="dxa"/>
            <w:left w:w="108" w:type="dxa"/>
            <w:bottom w:w="0" w:type="dxa"/>
            <w:right w:w="108" w:type="dxa"/>
          </w:tblCellMar>
        </w:tblPrEx>
        <w:trPr>
          <w:cantSplit/>
          <w:jc w:val="center"/>
        </w:trPr>
        <w:tc>
          <w:tcPr>
            <w:tcW w:w="13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F3C3CE">
            <w:pPr>
              <w:spacing w:after="0" w:line="252" w:lineRule="auto"/>
              <w:jc w:val="left"/>
            </w:pPr>
            <w:r>
              <w:rPr>
                <w:rFonts w:ascii="Times New Roman" w:hAnsi="Times New Roman" w:eastAsia="Times New Roman" w:cs="Times New Roman"/>
                <w:b w:val="0"/>
                <w:i w:val="0"/>
                <w:color w:val="000000"/>
                <w:sz w:val="19"/>
              </w:rPr>
              <w:t>Số phiếu thu</w:t>
            </w:r>
          </w:p>
        </w:tc>
        <w:tc>
          <w:tcPr>
            <w:tcW w:w="1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8D5F93">
            <w:pPr>
              <w:spacing w:after="0" w:line="252" w:lineRule="auto"/>
              <w:jc w:val="left"/>
            </w:pPr>
            <w:r>
              <w:rPr>
                <w:rFonts w:ascii="Times New Roman" w:hAnsi="Times New Roman" w:eastAsia="Times New Roman" w:cs="Times New Roman"/>
                <w:b w:val="0"/>
                <w:i w:val="0"/>
                <w:color w:val="000000"/>
                <w:sz w:val="19"/>
              </w:rPr>
              <w:t>SoPT</w:t>
            </w:r>
          </w:p>
        </w:tc>
        <w:tc>
          <w:tcPr>
            <w:tcW w:w="18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77029B">
            <w:pPr>
              <w:spacing w:after="0" w:line="252" w:lineRule="auto"/>
              <w:jc w:val="left"/>
            </w:pPr>
            <w:r>
              <w:rPr>
                <w:rFonts w:ascii="Times New Roman" w:hAnsi="Times New Roman" w:eastAsia="Times New Roman" w:cs="Times New Roman"/>
                <w:b w:val="0"/>
                <w:i w:val="0"/>
                <w:color w:val="000000"/>
                <w:sz w:val="19"/>
              </w:rPr>
              <w:t>#, QH → PhieuThu</w:t>
            </w: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9C9534">
            <w:pPr>
              <w:spacing w:after="0" w:line="252" w:lineRule="auto"/>
              <w:jc w:val="left"/>
            </w:pPr>
            <w:r>
              <w:rPr>
                <w:rFonts w:ascii="Times New Roman" w:hAnsi="Times New Roman" w:eastAsia="Times New Roman" w:cs="Times New Roman"/>
                <w:b w:val="0"/>
                <w:i w:val="0"/>
                <w:color w:val="000000"/>
                <w:sz w:val="19"/>
              </w:rPr>
              <w:t>Có</w:t>
            </w:r>
          </w:p>
        </w:tc>
        <w:tc>
          <w:tcPr>
            <w:tcW w:w="41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9B607F">
            <w:pPr>
              <w:spacing w:after="0" w:line="252" w:lineRule="auto"/>
              <w:jc w:val="left"/>
            </w:pPr>
          </w:p>
        </w:tc>
      </w:tr>
      <w:tr w14:paraId="2FBA0695">
        <w:tblPrEx>
          <w:tblCellMar>
            <w:top w:w="0" w:type="dxa"/>
            <w:left w:w="108" w:type="dxa"/>
            <w:bottom w:w="0" w:type="dxa"/>
            <w:right w:w="108" w:type="dxa"/>
          </w:tblCellMar>
        </w:tblPrEx>
        <w:trPr>
          <w:cantSplit/>
          <w:jc w:val="center"/>
        </w:trPr>
        <w:tc>
          <w:tcPr>
            <w:tcW w:w="13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404E16">
            <w:pPr>
              <w:spacing w:after="0" w:line="252" w:lineRule="auto"/>
              <w:jc w:val="left"/>
            </w:pPr>
            <w:r>
              <w:rPr>
                <w:rFonts w:ascii="Times New Roman" w:hAnsi="Times New Roman" w:eastAsia="Times New Roman" w:cs="Times New Roman"/>
                <w:b w:val="0"/>
                <w:i w:val="0"/>
                <w:color w:val="000000"/>
                <w:sz w:val="19"/>
              </w:rPr>
              <w:t>Mã học viên</w:t>
            </w:r>
          </w:p>
        </w:tc>
        <w:tc>
          <w:tcPr>
            <w:tcW w:w="1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F2D2C1">
            <w:pPr>
              <w:spacing w:after="0" w:line="252" w:lineRule="auto"/>
              <w:jc w:val="left"/>
            </w:pPr>
            <w:r>
              <w:rPr>
                <w:rFonts w:ascii="Times New Roman" w:hAnsi="Times New Roman" w:eastAsia="Times New Roman" w:cs="Times New Roman"/>
                <w:b w:val="0"/>
                <w:i w:val="0"/>
                <w:color w:val="000000"/>
                <w:sz w:val="19"/>
              </w:rPr>
              <w:t>MaHV</w:t>
            </w:r>
          </w:p>
        </w:tc>
        <w:tc>
          <w:tcPr>
            <w:tcW w:w="18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FA98C5">
            <w:pPr>
              <w:spacing w:after="0" w:line="252" w:lineRule="auto"/>
              <w:jc w:val="left"/>
            </w:pPr>
            <w:r>
              <w:rPr>
                <w:rFonts w:ascii="Times New Roman" w:hAnsi="Times New Roman" w:eastAsia="Times New Roman" w:cs="Times New Roman"/>
                <w:b w:val="0"/>
                <w:i w:val="0"/>
                <w:color w:val="000000"/>
                <w:sz w:val="19"/>
              </w:rPr>
              <w:t>#, QH → DotHocPhi</w:t>
            </w: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7424A1">
            <w:pPr>
              <w:spacing w:after="0" w:line="252" w:lineRule="auto"/>
              <w:jc w:val="left"/>
            </w:pPr>
            <w:r>
              <w:rPr>
                <w:rFonts w:ascii="Times New Roman" w:hAnsi="Times New Roman" w:eastAsia="Times New Roman" w:cs="Times New Roman"/>
                <w:b w:val="0"/>
                <w:i w:val="0"/>
                <w:color w:val="000000"/>
                <w:sz w:val="19"/>
              </w:rPr>
              <w:t>Có</w:t>
            </w:r>
          </w:p>
        </w:tc>
        <w:tc>
          <w:tcPr>
            <w:tcW w:w="41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AFB407">
            <w:pPr>
              <w:spacing w:after="0" w:line="252" w:lineRule="auto"/>
              <w:jc w:val="left"/>
            </w:pPr>
          </w:p>
        </w:tc>
      </w:tr>
      <w:tr w14:paraId="7CE3410A">
        <w:tblPrEx>
          <w:tblCellMar>
            <w:top w:w="0" w:type="dxa"/>
            <w:left w:w="108" w:type="dxa"/>
            <w:bottom w:w="0" w:type="dxa"/>
            <w:right w:w="108" w:type="dxa"/>
          </w:tblCellMar>
        </w:tblPrEx>
        <w:trPr>
          <w:cantSplit/>
          <w:jc w:val="center"/>
        </w:trPr>
        <w:tc>
          <w:tcPr>
            <w:tcW w:w="13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29E9E5">
            <w:pPr>
              <w:spacing w:after="0" w:line="252" w:lineRule="auto"/>
              <w:jc w:val="left"/>
            </w:pPr>
            <w:r>
              <w:rPr>
                <w:rFonts w:ascii="Times New Roman" w:hAnsi="Times New Roman" w:eastAsia="Times New Roman" w:cs="Times New Roman"/>
                <w:b w:val="0"/>
                <w:i w:val="0"/>
                <w:color w:val="000000"/>
                <w:sz w:val="19"/>
              </w:rPr>
              <w:t>Mã lớp</w:t>
            </w:r>
          </w:p>
        </w:tc>
        <w:tc>
          <w:tcPr>
            <w:tcW w:w="1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4421B7">
            <w:pPr>
              <w:spacing w:after="0" w:line="252" w:lineRule="auto"/>
              <w:jc w:val="left"/>
            </w:pPr>
            <w:r>
              <w:rPr>
                <w:rFonts w:ascii="Times New Roman" w:hAnsi="Times New Roman" w:eastAsia="Times New Roman" w:cs="Times New Roman"/>
                <w:b w:val="0"/>
                <w:i w:val="0"/>
                <w:color w:val="000000"/>
                <w:sz w:val="19"/>
              </w:rPr>
              <w:t>MaLop</w:t>
            </w:r>
          </w:p>
        </w:tc>
        <w:tc>
          <w:tcPr>
            <w:tcW w:w="18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F5AD09">
            <w:pPr>
              <w:spacing w:after="0" w:line="252" w:lineRule="auto"/>
              <w:jc w:val="left"/>
            </w:pPr>
            <w:r>
              <w:rPr>
                <w:rFonts w:ascii="Times New Roman" w:hAnsi="Times New Roman" w:eastAsia="Times New Roman" w:cs="Times New Roman"/>
                <w:b w:val="0"/>
                <w:i w:val="0"/>
                <w:color w:val="000000"/>
                <w:sz w:val="19"/>
              </w:rPr>
              <w:t>#, QH → DotHocPhi</w:t>
            </w: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D10361">
            <w:pPr>
              <w:spacing w:after="0" w:line="252" w:lineRule="auto"/>
              <w:jc w:val="left"/>
            </w:pPr>
            <w:r>
              <w:rPr>
                <w:rFonts w:ascii="Times New Roman" w:hAnsi="Times New Roman" w:eastAsia="Times New Roman" w:cs="Times New Roman"/>
                <w:b w:val="0"/>
                <w:i w:val="0"/>
                <w:color w:val="000000"/>
                <w:sz w:val="19"/>
              </w:rPr>
              <w:t>Có</w:t>
            </w:r>
          </w:p>
        </w:tc>
        <w:tc>
          <w:tcPr>
            <w:tcW w:w="41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4514DE">
            <w:pPr>
              <w:spacing w:after="0" w:line="252" w:lineRule="auto"/>
              <w:jc w:val="left"/>
            </w:pPr>
          </w:p>
        </w:tc>
      </w:tr>
      <w:tr w14:paraId="757EC826">
        <w:tblPrEx>
          <w:tblCellMar>
            <w:top w:w="0" w:type="dxa"/>
            <w:left w:w="108" w:type="dxa"/>
            <w:bottom w:w="0" w:type="dxa"/>
            <w:right w:w="108" w:type="dxa"/>
          </w:tblCellMar>
        </w:tblPrEx>
        <w:trPr>
          <w:cantSplit/>
          <w:jc w:val="center"/>
        </w:trPr>
        <w:tc>
          <w:tcPr>
            <w:tcW w:w="13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BD2CF3">
            <w:pPr>
              <w:spacing w:after="0" w:line="252" w:lineRule="auto"/>
              <w:jc w:val="left"/>
            </w:pPr>
            <w:r>
              <w:rPr>
                <w:rFonts w:ascii="Times New Roman" w:hAnsi="Times New Roman" w:eastAsia="Times New Roman" w:cs="Times New Roman"/>
                <w:b w:val="0"/>
                <w:i w:val="0"/>
                <w:color w:val="000000"/>
                <w:sz w:val="19"/>
              </w:rPr>
              <w:t>Đợt</w:t>
            </w:r>
          </w:p>
        </w:tc>
        <w:tc>
          <w:tcPr>
            <w:tcW w:w="1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D4D697">
            <w:pPr>
              <w:spacing w:after="0" w:line="252" w:lineRule="auto"/>
              <w:jc w:val="left"/>
            </w:pPr>
            <w:r>
              <w:rPr>
                <w:rFonts w:ascii="Times New Roman" w:hAnsi="Times New Roman" w:eastAsia="Times New Roman" w:cs="Times New Roman"/>
                <w:b w:val="0"/>
                <w:i w:val="0"/>
                <w:color w:val="000000"/>
                <w:sz w:val="19"/>
              </w:rPr>
              <w:t>Dot</w:t>
            </w:r>
          </w:p>
        </w:tc>
        <w:tc>
          <w:tcPr>
            <w:tcW w:w="18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F117CF">
            <w:pPr>
              <w:spacing w:after="0" w:line="252" w:lineRule="auto"/>
              <w:jc w:val="left"/>
            </w:pPr>
            <w:r>
              <w:rPr>
                <w:rFonts w:ascii="Times New Roman" w:hAnsi="Times New Roman" w:eastAsia="Times New Roman" w:cs="Times New Roman"/>
                <w:b w:val="0"/>
                <w:i w:val="0"/>
                <w:color w:val="000000"/>
                <w:sz w:val="19"/>
              </w:rPr>
              <w:t>#, QH → DotHocPhi</w:t>
            </w: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AEA913">
            <w:pPr>
              <w:spacing w:after="0" w:line="252" w:lineRule="auto"/>
              <w:jc w:val="left"/>
            </w:pPr>
            <w:r>
              <w:rPr>
                <w:rFonts w:ascii="Times New Roman" w:hAnsi="Times New Roman" w:eastAsia="Times New Roman" w:cs="Times New Roman"/>
                <w:b w:val="0"/>
                <w:i w:val="0"/>
                <w:color w:val="000000"/>
                <w:sz w:val="19"/>
              </w:rPr>
              <w:t>Có</w:t>
            </w:r>
          </w:p>
        </w:tc>
        <w:tc>
          <w:tcPr>
            <w:tcW w:w="41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F8108E">
            <w:pPr>
              <w:spacing w:after="0" w:line="252" w:lineRule="auto"/>
              <w:jc w:val="left"/>
            </w:pPr>
          </w:p>
        </w:tc>
      </w:tr>
      <w:tr w14:paraId="443933CF">
        <w:tblPrEx>
          <w:tblCellMar>
            <w:top w:w="0" w:type="dxa"/>
            <w:left w:w="108" w:type="dxa"/>
            <w:bottom w:w="0" w:type="dxa"/>
            <w:right w:w="108" w:type="dxa"/>
          </w:tblCellMar>
        </w:tblPrEx>
        <w:trPr>
          <w:cantSplit/>
          <w:jc w:val="center"/>
        </w:trPr>
        <w:tc>
          <w:tcPr>
            <w:tcW w:w="13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45B2ED">
            <w:pPr>
              <w:spacing w:after="0" w:line="252" w:lineRule="auto"/>
              <w:jc w:val="left"/>
            </w:pPr>
            <w:r>
              <w:rPr>
                <w:rFonts w:ascii="Times New Roman" w:hAnsi="Times New Roman" w:eastAsia="Times New Roman" w:cs="Times New Roman"/>
                <w:b w:val="0"/>
                <w:i w:val="0"/>
                <w:color w:val="000000"/>
                <w:sz w:val="19"/>
              </w:rPr>
              <w:t>Số tiền</w:t>
            </w:r>
          </w:p>
        </w:tc>
        <w:tc>
          <w:tcPr>
            <w:tcW w:w="11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2AF0C7">
            <w:pPr>
              <w:spacing w:after="0" w:line="252" w:lineRule="auto"/>
              <w:jc w:val="left"/>
            </w:pPr>
            <w:r>
              <w:rPr>
                <w:rFonts w:ascii="Times New Roman" w:hAnsi="Times New Roman" w:eastAsia="Times New Roman" w:cs="Times New Roman"/>
                <w:b w:val="0"/>
                <w:i w:val="0"/>
                <w:color w:val="000000"/>
                <w:sz w:val="19"/>
              </w:rPr>
              <w:t>SoTien</w:t>
            </w:r>
          </w:p>
        </w:tc>
        <w:tc>
          <w:tcPr>
            <w:tcW w:w="18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AD37CD">
            <w:pPr>
              <w:spacing w:after="0" w:line="252" w:lineRule="auto"/>
              <w:jc w:val="left"/>
            </w:pPr>
          </w:p>
        </w:tc>
        <w:tc>
          <w:tcPr>
            <w:tcW w:w="9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2BE802">
            <w:pPr>
              <w:spacing w:after="0" w:line="252" w:lineRule="auto"/>
              <w:jc w:val="left"/>
            </w:pPr>
            <w:r>
              <w:rPr>
                <w:rFonts w:ascii="Times New Roman" w:hAnsi="Times New Roman" w:eastAsia="Times New Roman" w:cs="Times New Roman"/>
                <w:b w:val="0"/>
                <w:i w:val="0"/>
                <w:color w:val="000000"/>
                <w:sz w:val="19"/>
              </w:rPr>
              <w:t>Có</w:t>
            </w:r>
          </w:p>
        </w:tc>
        <w:tc>
          <w:tcPr>
            <w:tcW w:w="41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EAC778">
            <w:pPr>
              <w:spacing w:after="0" w:line="252" w:lineRule="auto"/>
              <w:jc w:val="left"/>
            </w:pPr>
            <w:r>
              <w:rPr>
                <w:rFonts w:ascii="Times New Roman" w:hAnsi="Times New Roman" w:eastAsia="Times New Roman" w:cs="Times New Roman"/>
                <w:b w:val="0"/>
                <w:i w:val="0"/>
                <w:color w:val="000000"/>
                <w:sz w:val="19"/>
              </w:rPr>
              <w:t>&gt; 0 và ≤ số còn nợ của đợt (báo cáo phân tích, mục 6.1.4)</w:t>
            </w:r>
          </w:p>
        </w:tc>
      </w:tr>
    </w:tbl>
    <w:p w14:paraId="2957918E">
      <w:pPr>
        <w:spacing w:after="40"/>
      </w:pPr>
    </w:p>
    <w:p w14:paraId="72E85890">
      <w:pPr>
        <w:spacing w:after="120"/>
        <w:jc w:val="both"/>
      </w:pPr>
      <w:r>
        <w:rPr>
          <w:rFonts w:ascii="Times New Roman" w:hAnsi="Times New Roman" w:eastAsia="Times New Roman" w:cs="Times New Roman"/>
          <w:b w:val="0"/>
          <w:i w:val="0"/>
          <w:color w:val="000000"/>
          <w:sz w:val="24"/>
        </w:rPr>
        <w:t>Mã HV nằm ở từng dòng chứ không ở đầu phiếu, vì một phiếu thu có thể thu cho nhiều học viên (một phụ huynh nộp tiền cho hai con). Khi đó khóa (SoPT, MaHV, MaLop, Dot) là tối thiểu. Đợt cũng nằm ở từng dòng chứ không ở đầu phiếu. Mục 3.1.6.2 cho thấy chính chứng từ mẫu cần như vậy.</w:t>
      </w:r>
    </w:p>
    <w:p w14:paraId="7EDC97AF">
      <w:pPr>
        <w:pStyle w:val="4"/>
      </w:pPr>
      <w:bookmarkStart w:id="12" w:name="_Toc19314"/>
      <w:r>
        <w:t>3.1.4.4 Kho D4 – Học tập</w:t>
      </w:r>
      <w:bookmarkEnd w:id="12"/>
    </w:p>
    <w:p w14:paraId="19A0C5B6">
      <w:pPr>
        <w:pStyle w:val="5"/>
      </w:pPr>
      <w:r>
        <w:t>E18. Điểm danh (DiemDanh) – thực thể quan hệ (Đăng ký – Buổi học: "Tham dự")</w:t>
      </w:r>
    </w:p>
    <w:p w14:paraId="696EF0F2">
      <w:pPr>
        <w:spacing w:after="120"/>
        <w:jc w:val="both"/>
      </w:pPr>
      <w:r>
        <w:rPr>
          <w:rFonts w:ascii="Times New Roman" w:hAnsi="Times New Roman" w:eastAsia="Times New Roman" w:cs="Times New Roman"/>
          <w:b w:val="0"/>
          <w:i w:val="0"/>
          <w:color w:val="000000"/>
          <w:sz w:val="24"/>
        </w:rPr>
        <w:t>Được tạo ở 4.1.</w:t>
      </w:r>
    </w:p>
    <w:tbl>
      <w:tblPr>
        <w:tblStyle w:val="12"/>
        <w:tblW w:w="0" w:type="auto"/>
        <w:jc w:val="center"/>
        <w:tblLayout w:type="fixed"/>
        <w:tblCellMar>
          <w:top w:w="0" w:type="dxa"/>
          <w:left w:w="108" w:type="dxa"/>
          <w:bottom w:w="0" w:type="dxa"/>
          <w:right w:w="108" w:type="dxa"/>
        </w:tblCellMar>
      </w:tblPr>
      <w:tblGrid>
        <w:gridCol w:w="1446"/>
        <w:gridCol w:w="1105"/>
        <w:gridCol w:w="2152"/>
        <w:gridCol w:w="924"/>
        <w:gridCol w:w="3876"/>
      </w:tblGrid>
      <w:tr w14:paraId="49B71D4D">
        <w:tblPrEx>
          <w:tblCellMar>
            <w:top w:w="0" w:type="dxa"/>
            <w:left w:w="108" w:type="dxa"/>
            <w:bottom w:w="0" w:type="dxa"/>
            <w:right w:w="108" w:type="dxa"/>
          </w:tblCellMar>
        </w:tblPrEx>
        <w:trPr>
          <w:cantSplit/>
          <w:tblHeader/>
          <w:jc w:val="center"/>
        </w:trPr>
        <w:tc>
          <w:tcPr>
            <w:tcW w:w="144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5D91E12">
            <w:pPr>
              <w:spacing w:after="0" w:line="252" w:lineRule="auto"/>
              <w:jc w:val="center"/>
            </w:pPr>
            <w:r>
              <w:rPr>
                <w:rFonts w:ascii="Times New Roman" w:hAnsi="Times New Roman" w:eastAsia="Times New Roman" w:cs="Times New Roman"/>
                <w:b/>
                <w:i w:val="0"/>
                <w:color w:val="000000"/>
                <w:sz w:val="19"/>
              </w:rPr>
              <w:t>Thuộc tính</w:t>
            </w:r>
          </w:p>
        </w:tc>
        <w:tc>
          <w:tcPr>
            <w:tcW w:w="11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00416D">
            <w:pPr>
              <w:spacing w:after="0" w:line="252" w:lineRule="auto"/>
              <w:jc w:val="center"/>
            </w:pPr>
            <w:r>
              <w:rPr>
                <w:rFonts w:ascii="Times New Roman" w:hAnsi="Times New Roman" w:eastAsia="Times New Roman" w:cs="Times New Roman"/>
                <w:b/>
                <w:i w:val="0"/>
                <w:color w:val="000000"/>
                <w:sz w:val="19"/>
              </w:rPr>
              <w:t>Tên trường</w:t>
            </w:r>
          </w:p>
        </w:tc>
        <w:tc>
          <w:tcPr>
            <w:tcW w:w="21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E06004D">
            <w:pPr>
              <w:spacing w:after="0" w:line="252" w:lineRule="auto"/>
              <w:jc w:val="center"/>
            </w:pPr>
            <w:r>
              <w:rPr>
                <w:rFonts w:ascii="Times New Roman" w:hAnsi="Times New Roman" w:eastAsia="Times New Roman" w:cs="Times New Roman"/>
                <w:b/>
                <w:i w:val="0"/>
                <w:color w:val="000000"/>
                <w:sz w:val="19"/>
              </w:rPr>
              <w:t>Loại</w:t>
            </w:r>
          </w:p>
        </w:tc>
        <w:tc>
          <w:tcPr>
            <w:tcW w:w="92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75BAB6C">
            <w:pPr>
              <w:spacing w:after="0" w:line="252" w:lineRule="auto"/>
              <w:jc w:val="center"/>
            </w:pPr>
            <w:r>
              <w:rPr>
                <w:rFonts w:ascii="Times New Roman" w:hAnsi="Times New Roman" w:eastAsia="Times New Roman" w:cs="Times New Roman"/>
                <w:b/>
                <w:i w:val="0"/>
                <w:color w:val="000000"/>
                <w:sz w:val="19"/>
              </w:rPr>
              <w:t>Bắt buộc</w:t>
            </w:r>
          </w:p>
        </w:tc>
        <w:tc>
          <w:tcPr>
            <w:tcW w:w="387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CB4D89">
            <w:pPr>
              <w:spacing w:after="0" w:line="252" w:lineRule="auto"/>
              <w:jc w:val="center"/>
            </w:pPr>
            <w:r>
              <w:rPr>
                <w:rFonts w:ascii="Times New Roman" w:hAnsi="Times New Roman" w:eastAsia="Times New Roman" w:cs="Times New Roman"/>
                <w:b/>
                <w:i w:val="0"/>
                <w:color w:val="000000"/>
                <w:sz w:val="19"/>
              </w:rPr>
              <w:t>Miền giá trị / ghi chú</w:t>
            </w:r>
          </w:p>
        </w:tc>
      </w:tr>
      <w:tr w14:paraId="2AB39C72">
        <w:tblPrEx>
          <w:tblCellMar>
            <w:top w:w="0" w:type="dxa"/>
            <w:left w:w="108" w:type="dxa"/>
            <w:bottom w:w="0" w:type="dxa"/>
            <w:right w:w="108" w:type="dxa"/>
          </w:tblCellMar>
        </w:tblPrEx>
        <w:trPr>
          <w:cantSplit/>
          <w:jc w:val="center"/>
        </w:trPr>
        <w:tc>
          <w:tcPr>
            <w:tcW w:w="14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B24AD2">
            <w:pPr>
              <w:spacing w:after="0" w:line="252" w:lineRule="auto"/>
              <w:jc w:val="left"/>
            </w:pPr>
            <w:r>
              <w:rPr>
                <w:rFonts w:ascii="Times New Roman" w:hAnsi="Times New Roman" w:eastAsia="Times New Roman" w:cs="Times New Roman"/>
                <w:b w:val="0"/>
                <w:i w:val="0"/>
                <w:color w:val="000000"/>
                <w:sz w:val="19"/>
              </w:rPr>
              <w:t>Mã học viên</w:t>
            </w:r>
          </w:p>
        </w:tc>
        <w:tc>
          <w:tcPr>
            <w:tcW w:w="11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E517FF">
            <w:pPr>
              <w:spacing w:after="0" w:line="252" w:lineRule="auto"/>
              <w:jc w:val="left"/>
            </w:pPr>
            <w:r>
              <w:rPr>
                <w:rFonts w:ascii="Times New Roman" w:hAnsi="Times New Roman" w:eastAsia="Times New Roman" w:cs="Times New Roman"/>
                <w:b w:val="0"/>
                <w:i w:val="0"/>
                <w:color w:val="000000"/>
                <w:sz w:val="19"/>
              </w:rPr>
              <w:t>MaHV</w:t>
            </w:r>
          </w:p>
        </w:tc>
        <w:tc>
          <w:tcPr>
            <w:tcW w:w="21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45872A">
            <w:pPr>
              <w:spacing w:after="0" w:line="252" w:lineRule="auto"/>
              <w:jc w:val="left"/>
            </w:pPr>
            <w:r>
              <w:rPr>
                <w:rFonts w:ascii="Times New Roman" w:hAnsi="Times New Roman" w:eastAsia="Times New Roman" w:cs="Times New Roman"/>
                <w:b w:val="0"/>
                <w:i w:val="0"/>
                <w:color w:val="000000"/>
                <w:sz w:val="19"/>
              </w:rPr>
              <w:t>#, QH → DangKy</w:t>
            </w:r>
          </w:p>
        </w:tc>
        <w:tc>
          <w:tcPr>
            <w:tcW w:w="9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05B400">
            <w:pPr>
              <w:spacing w:after="0" w:line="252" w:lineRule="auto"/>
              <w:jc w:val="left"/>
            </w:pPr>
            <w:r>
              <w:rPr>
                <w:rFonts w:ascii="Times New Roman" w:hAnsi="Times New Roman" w:eastAsia="Times New Roman" w:cs="Times New Roman"/>
                <w:b w:val="0"/>
                <w:i w:val="0"/>
                <w:color w:val="000000"/>
                <w:sz w:val="19"/>
              </w:rPr>
              <w:t>Có</w:t>
            </w:r>
          </w:p>
        </w:tc>
        <w:tc>
          <w:tcPr>
            <w:tcW w:w="3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B70B16">
            <w:pPr>
              <w:spacing w:after="0" w:line="252" w:lineRule="auto"/>
              <w:jc w:val="left"/>
            </w:pPr>
          </w:p>
        </w:tc>
      </w:tr>
      <w:tr w14:paraId="2DF5D406">
        <w:tblPrEx>
          <w:tblCellMar>
            <w:top w:w="0" w:type="dxa"/>
            <w:left w:w="108" w:type="dxa"/>
            <w:bottom w:w="0" w:type="dxa"/>
            <w:right w:w="108" w:type="dxa"/>
          </w:tblCellMar>
        </w:tblPrEx>
        <w:trPr>
          <w:cantSplit/>
          <w:jc w:val="center"/>
        </w:trPr>
        <w:tc>
          <w:tcPr>
            <w:tcW w:w="14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7B32C1">
            <w:pPr>
              <w:spacing w:after="0" w:line="252" w:lineRule="auto"/>
              <w:jc w:val="left"/>
            </w:pPr>
            <w:r>
              <w:rPr>
                <w:rFonts w:ascii="Times New Roman" w:hAnsi="Times New Roman" w:eastAsia="Times New Roman" w:cs="Times New Roman"/>
                <w:b w:val="0"/>
                <w:i w:val="0"/>
                <w:color w:val="000000"/>
                <w:sz w:val="19"/>
              </w:rPr>
              <w:t>Mã lớp</w:t>
            </w:r>
          </w:p>
        </w:tc>
        <w:tc>
          <w:tcPr>
            <w:tcW w:w="11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68753D">
            <w:pPr>
              <w:spacing w:after="0" w:line="252" w:lineRule="auto"/>
              <w:jc w:val="left"/>
            </w:pPr>
            <w:r>
              <w:rPr>
                <w:rFonts w:ascii="Times New Roman" w:hAnsi="Times New Roman" w:eastAsia="Times New Roman" w:cs="Times New Roman"/>
                <w:b w:val="0"/>
                <w:i w:val="0"/>
                <w:color w:val="000000"/>
                <w:sz w:val="19"/>
              </w:rPr>
              <w:t>MaLop</w:t>
            </w:r>
          </w:p>
        </w:tc>
        <w:tc>
          <w:tcPr>
            <w:tcW w:w="21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37A94A">
            <w:pPr>
              <w:spacing w:after="0" w:line="252" w:lineRule="auto"/>
              <w:jc w:val="left"/>
            </w:pPr>
            <w:r>
              <w:rPr>
                <w:rFonts w:ascii="Times New Roman" w:hAnsi="Times New Roman" w:eastAsia="Times New Roman" w:cs="Times New Roman"/>
                <w:b w:val="0"/>
                <w:i w:val="0"/>
                <w:color w:val="000000"/>
                <w:sz w:val="19"/>
              </w:rPr>
              <w:t>#, QH → DangKy, BuoiHoc</w:t>
            </w:r>
          </w:p>
        </w:tc>
        <w:tc>
          <w:tcPr>
            <w:tcW w:w="9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6328F3">
            <w:pPr>
              <w:spacing w:after="0" w:line="252" w:lineRule="auto"/>
              <w:jc w:val="left"/>
            </w:pPr>
            <w:r>
              <w:rPr>
                <w:rFonts w:ascii="Times New Roman" w:hAnsi="Times New Roman" w:eastAsia="Times New Roman" w:cs="Times New Roman"/>
                <w:b w:val="0"/>
                <w:i w:val="0"/>
                <w:color w:val="000000"/>
                <w:sz w:val="19"/>
              </w:rPr>
              <w:t>Có</w:t>
            </w:r>
          </w:p>
        </w:tc>
        <w:tc>
          <w:tcPr>
            <w:tcW w:w="3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744441">
            <w:pPr>
              <w:spacing w:after="0" w:line="252" w:lineRule="auto"/>
              <w:jc w:val="left"/>
            </w:pPr>
            <w:r>
              <w:rPr>
                <w:rFonts w:ascii="Times New Roman" w:hAnsi="Times New Roman" w:eastAsia="Times New Roman" w:cs="Times New Roman"/>
                <w:b w:val="0"/>
                <w:i w:val="0"/>
                <w:color w:val="000000"/>
                <w:sz w:val="19"/>
              </w:rPr>
              <w:t xml:space="preserve">Dùng chung cho cả hai quan hệ. Vì vậy học viên chỉ được điểm danh ở buổi học của </w:t>
            </w:r>
            <w:r>
              <w:rPr>
                <w:rFonts w:ascii="Times New Roman" w:hAnsi="Times New Roman" w:eastAsia="Times New Roman" w:cs="Times New Roman"/>
                <w:b/>
                <w:i w:val="0"/>
                <w:color w:val="000000"/>
                <w:sz w:val="19"/>
              </w:rPr>
              <w:t>chính lớp mình</w:t>
            </w:r>
          </w:p>
        </w:tc>
      </w:tr>
      <w:tr w14:paraId="0091AB5B">
        <w:tblPrEx>
          <w:tblCellMar>
            <w:top w:w="0" w:type="dxa"/>
            <w:left w:w="108" w:type="dxa"/>
            <w:bottom w:w="0" w:type="dxa"/>
            <w:right w:w="108" w:type="dxa"/>
          </w:tblCellMar>
        </w:tblPrEx>
        <w:trPr>
          <w:cantSplit/>
          <w:jc w:val="center"/>
        </w:trPr>
        <w:tc>
          <w:tcPr>
            <w:tcW w:w="14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AD3695">
            <w:pPr>
              <w:spacing w:after="0" w:line="252" w:lineRule="auto"/>
              <w:jc w:val="left"/>
            </w:pPr>
            <w:r>
              <w:rPr>
                <w:rFonts w:ascii="Times New Roman" w:hAnsi="Times New Roman" w:eastAsia="Times New Roman" w:cs="Times New Roman"/>
                <w:b w:val="0"/>
                <w:i w:val="0"/>
                <w:color w:val="000000"/>
                <w:sz w:val="19"/>
              </w:rPr>
              <w:t>Số thứ tự buổi</w:t>
            </w:r>
          </w:p>
        </w:tc>
        <w:tc>
          <w:tcPr>
            <w:tcW w:w="11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CB529">
            <w:pPr>
              <w:spacing w:after="0" w:line="252" w:lineRule="auto"/>
              <w:jc w:val="left"/>
            </w:pPr>
            <w:r>
              <w:rPr>
                <w:rFonts w:ascii="Times New Roman" w:hAnsi="Times New Roman" w:eastAsia="Times New Roman" w:cs="Times New Roman"/>
                <w:b w:val="0"/>
                <w:i w:val="0"/>
                <w:color w:val="000000"/>
                <w:sz w:val="19"/>
              </w:rPr>
              <w:t>SoBuoi</w:t>
            </w:r>
          </w:p>
        </w:tc>
        <w:tc>
          <w:tcPr>
            <w:tcW w:w="21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6D5623">
            <w:pPr>
              <w:spacing w:after="0" w:line="252" w:lineRule="auto"/>
              <w:jc w:val="left"/>
            </w:pPr>
            <w:r>
              <w:rPr>
                <w:rFonts w:ascii="Times New Roman" w:hAnsi="Times New Roman" w:eastAsia="Times New Roman" w:cs="Times New Roman"/>
                <w:b w:val="0"/>
                <w:i w:val="0"/>
                <w:color w:val="000000"/>
                <w:sz w:val="19"/>
              </w:rPr>
              <w:t>#, QH → BuoiHoc</w:t>
            </w:r>
          </w:p>
        </w:tc>
        <w:tc>
          <w:tcPr>
            <w:tcW w:w="9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2AEE90">
            <w:pPr>
              <w:spacing w:after="0" w:line="252" w:lineRule="auto"/>
              <w:jc w:val="left"/>
            </w:pPr>
            <w:r>
              <w:rPr>
                <w:rFonts w:ascii="Times New Roman" w:hAnsi="Times New Roman" w:eastAsia="Times New Roman" w:cs="Times New Roman"/>
                <w:b w:val="0"/>
                <w:i w:val="0"/>
                <w:color w:val="000000"/>
                <w:sz w:val="19"/>
              </w:rPr>
              <w:t>Có</w:t>
            </w:r>
          </w:p>
        </w:tc>
        <w:tc>
          <w:tcPr>
            <w:tcW w:w="3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03E549">
            <w:pPr>
              <w:spacing w:after="0" w:line="252" w:lineRule="auto"/>
              <w:jc w:val="left"/>
            </w:pPr>
          </w:p>
        </w:tc>
      </w:tr>
      <w:tr w14:paraId="1A190CDF">
        <w:tblPrEx>
          <w:tblCellMar>
            <w:top w:w="0" w:type="dxa"/>
            <w:left w:w="108" w:type="dxa"/>
            <w:bottom w:w="0" w:type="dxa"/>
            <w:right w:w="108" w:type="dxa"/>
          </w:tblCellMar>
        </w:tblPrEx>
        <w:trPr>
          <w:cantSplit/>
          <w:jc w:val="center"/>
        </w:trPr>
        <w:tc>
          <w:tcPr>
            <w:tcW w:w="14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F1C5EC">
            <w:pPr>
              <w:spacing w:after="0" w:line="252" w:lineRule="auto"/>
              <w:jc w:val="left"/>
            </w:pPr>
            <w:r>
              <w:rPr>
                <w:rFonts w:ascii="Times New Roman" w:hAnsi="Times New Roman" w:eastAsia="Times New Roman" w:cs="Times New Roman"/>
                <w:b w:val="0"/>
                <w:i w:val="0"/>
                <w:color w:val="000000"/>
                <w:sz w:val="19"/>
              </w:rPr>
              <w:t>Trạng thái</w:t>
            </w:r>
          </w:p>
        </w:tc>
        <w:tc>
          <w:tcPr>
            <w:tcW w:w="11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BD05D3">
            <w:pPr>
              <w:spacing w:after="0" w:line="252" w:lineRule="auto"/>
              <w:jc w:val="left"/>
            </w:pPr>
            <w:r>
              <w:rPr>
                <w:rFonts w:ascii="Times New Roman" w:hAnsi="Times New Roman" w:eastAsia="Times New Roman" w:cs="Times New Roman"/>
                <w:b w:val="0"/>
                <w:i w:val="0"/>
                <w:color w:val="000000"/>
                <w:sz w:val="19"/>
              </w:rPr>
              <w:t>TrangThai</w:t>
            </w:r>
          </w:p>
        </w:tc>
        <w:tc>
          <w:tcPr>
            <w:tcW w:w="21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5AB47E">
            <w:pPr>
              <w:spacing w:after="0" w:line="252" w:lineRule="auto"/>
              <w:jc w:val="left"/>
            </w:pPr>
          </w:p>
        </w:tc>
        <w:tc>
          <w:tcPr>
            <w:tcW w:w="9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1C40FD">
            <w:pPr>
              <w:spacing w:after="0" w:line="252" w:lineRule="auto"/>
              <w:jc w:val="left"/>
            </w:pPr>
            <w:r>
              <w:rPr>
                <w:rFonts w:ascii="Times New Roman" w:hAnsi="Times New Roman" w:eastAsia="Times New Roman" w:cs="Times New Roman"/>
                <w:b w:val="0"/>
                <w:i w:val="0"/>
                <w:color w:val="000000"/>
                <w:sz w:val="19"/>
              </w:rPr>
              <w:t>Có</w:t>
            </w:r>
          </w:p>
        </w:tc>
        <w:tc>
          <w:tcPr>
            <w:tcW w:w="3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F417D2">
            <w:pPr>
              <w:spacing w:after="0" w:line="252" w:lineRule="auto"/>
              <w:jc w:val="left"/>
            </w:pPr>
            <w:r>
              <w:rPr>
                <w:rFonts w:ascii="Times New Roman" w:hAnsi="Times New Roman" w:eastAsia="Times New Roman" w:cs="Times New Roman"/>
                <w:b w:val="0"/>
                <w:i w:val="0"/>
                <w:color w:val="000000"/>
                <w:sz w:val="19"/>
              </w:rPr>
              <w:t>[x | M | P | K] = có mặt, đi muộn, vắng có phép, vắng không phép (QT11)</w:t>
            </w:r>
          </w:p>
        </w:tc>
      </w:tr>
      <w:tr w14:paraId="6262B44A">
        <w:tblPrEx>
          <w:tblCellMar>
            <w:top w:w="0" w:type="dxa"/>
            <w:left w:w="108" w:type="dxa"/>
            <w:bottom w:w="0" w:type="dxa"/>
            <w:right w:w="108" w:type="dxa"/>
          </w:tblCellMar>
        </w:tblPrEx>
        <w:trPr>
          <w:cantSplit/>
          <w:jc w:val="center"/>
        </w:trPr>
        <w:tc>
          <w:tcPr>
            <w:tcW w:w="14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E522EF">
            <w:pPr>
              <w:spacing w:after="0" w:line="252" w:lineRule="auto"/>
              <w:jc w:val="left"/>
            </w:pPr>
            <w:r>
              <w:rPr>
                <w:rFonts w:ascii="Times New Roman" w:hAnsi="Times New Roman" w:eastAsia="Times New Roman" w:cs="Times New Roman"/>
                <w:b w:val="0"/>
                <w:i w:val="0"/>
                <w:color w:val="000000"/>
                <w:sz w:val="19"/>
              </w:rPr>
              <w:t>Ghi chú</w:t>
            </w:r>
          </w:p>
        </w:tc>
        <w:tc>
          <w:tcPr>
            <w:tcW w:w="11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F5CE47">
            <w:pPr>
              <w:spacing w:after="0" w:line="252" w:lineRule="auto"/>
              <w:jc w:val="left"/>
            </w:pPr>
            <w:r>
              <w:rPr>
                <w:rFonts w:ascii="Times New Roman" w:hAnsi="Times New Roman" w:eastAsia="Times New Roman" w:cs="Times New Roman"/>
                <w:b w:val="0"/>
                <w:i w:val="0"/>
                <w:color w:val="000000"/>
                <w:sz w:val="19"/>
              </w:rPr>
              <w:t>GhiChu</w:t>
            </w:r>
          </w:p>
        </w:tc>
        <w:tc>
          <w:tcPr>
            <w:tcW w:w="21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B92C29">
            <w:pPr>
              <w:spacing w:after="0" w:line="252" w:lineRule="auto"/>
              <w:jc w:val="left"/>
            </w:pPr>
          </w:p>
        </w:tc>
        <w:tc>
          <w:tcPr>
            <w:tcW w:w="9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34BEE1">
            <w:pPr>
              <w:spacing w:after="0" w:line="252" w:lineRule="auto"/>
              <w:jc w:val="left"/>
            </w:pPr>
            <w:r>
              <w:rPr>
                <w:rFonts w:ascii="Times New Roman" w:hAnsi="Times New Roman" w:eastAsia="Times New Roman" w:cs="Times New Roman"/>
                <w:b w:val="0"/>
                <w:i w:val="0"/>
                <w:color w:val="000000"/>
                <w:sz w:val="19"/>
              </w:rPr>
              <w:t>Không</w:t>
            </w:r>
          </w:p>
        </w:tc>
        <w:tc>
          <w:tcPr>
            <w:tcW w:w="387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514F43">
            <w:pPr>
              <w:spacing w:after="0" w:line="252" w:lineRule="auto"/>
              <w:jc w:val="left"/>
            </w:pPr>
          </w:p>
        </w:tc>
      </w:tr>
    </w:tbl>
    <w:p w14:paraId="6372DE30">
      <w:pPr>
        <w:spacing w:after="40"/>
      </w:pPr>
    </w:p>
    <w:p w14:paraId="183FF96D">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Tỷ lệ chuyên cần</w:t>
      </w:r>
      <w:r>
        <w:rPr>
          <w:rFonts w:ascii="Times New Roman" w:hAnsi="Times New Roman" w:eastAsia="Times New Roman" w:cs="Times New Roman"/>
          <w:b w:val="0"/>
          <w:i w:val="0"/>
          <w:color w:val="000000"/>
          <w:sz w:val="24"/>
        </w:rPr>
        <w:t xml:space="preserve"> (QT11), </w:t>
      </w:r>
      <w:r>
        <w:rPr>
          <w:rFonts w:ascii="Times New Roman" w:hAnsi="Times New Roman" w:eastAsia="Times New Roman" w:cs="Times New Roman"/>
          <w:b w:val="0"/>
          <w:i/>
          <w:color w:val="000000"/>
          <w:sz w:val="24"/>
        </w:rPr>
        <w:t>Cảnh báo vắng</w:t>
      </w:r>
      <w:r>
        <w:rPr>
          <w:rFonts w:ascii="Times New Roman" w:hAnsi="Times New Roman" w:eastAsia="Times New Roman" w:cs="Times New Roman"/>
          <w:b w:val="0"/>
          <w:i w:val="0"/>
          <w:color w:val="000000"/>
          <w:sz w:val="24"/>
        </w:rPr>
        <w:t xml:space="preserve"> (QT12).</w:t>
      </w:r>
    </w:p>
    <w:p w14:paraId="782ECBEE">
      <w:pPr>
        <w:pStyle w:val="5"/>
      </w:pPr>
      <w:r>
        <w:t>E19. Điểm thành phần (Diem) – thực thể sự kiện</w:t>
      </w:r>
    </w:p>
    <w:p w14:paraId="1D3C1664">
      <w:pPr>
        <w:spacing w:after="120"/>
        <w:jc w:val="both"/>
      </w:pPr>
      <w:r>
        <w:rPr>
          <w:rFonts w:ascii="Times New Roman" w:hAnsi="Times New Roman" w:eastAsia="Times New Roman" w:cs="Times New Roman"/>
          <w:b w:val="0"/>
          <w:i w:val="0"/>
          <w:color w:val="000000"/>
          <w:sz w:val="24"/>
        </w:rPr>
        <w:t>Một cột điểm của một học viên trong một lớp. Được tạo ở 4.2.</w:t>
      </w:r>
    </w:p>
    <w:tbl>
      <w:tblPr>
        <w:tblStyle w:val="12"/>
        <w:tblW w:w="0" w:type="auto"/>
        <w:jc w:val="center"/>
        <w:tblLayout w:type="fixed"/>
        <w:tblCellMar>
          <w:top w:w="0" w:type="dxa"/>
          <w:left w:w="108" w:type="dxa"/>
          <w:bottom w:w="0" w:type="dxa"/>
          <w:right w:w="108" w:type="dxa"/>
        </w:tblCellMar>
      </w:tblPr>
      <w:tblGrid>
        <w:gridCol w:w="1680"/>
        <w:gridCol w:w="1557"/>
        <w:gridCol w:w="2038"/>
        <w:gridCol w:w="1303"/>
        <w:gridCol w:w="2926"/>
      </w:tblGrid>
      <w:tr w14:paraId="6CCE7F74">
        <w:tblPrEx>
          <w:tblCellMar>
            <w:top w:w="0" w:type="dxa"/>
            <w:left w:w="108" w:type="dxa"/>
            <w:bottom w:w="0" w:type="dxa"/>
            <w:right w:w="108" w:type="dxa"/>
          </w:tblCellMar>
        </w:tblPrEx>
        <w:trPr>
          <w:cantSplit/>
          <w:tblHeader/>
          <w:jc w:val="center"/>
        </w:trPr>
        <w:tc>
          <w:tcPr>
            <w:tcW w:w="168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A9529C">
            <w:pPr>
              <w:spacing w:after="0" w:line="252" w:lineRule="auto"/>
              <w:jc w:val="center"/>
            </w:pPr>
            <w:r>
              <w:rPr>
                <w:rFonts w:ascii="Times New Roman" w:hAnsi="Times New Roman" w:eastAsia="Times New Roman" w:cs="Times New Roman"/>
                <w:b/>
                <w:i w:val="0"/>
                <w:color w:val="000000"/>
                <w:sz w:val="19"/>
              </w:rPr>
              <w:t>Thuộc tính</w:t>
            </w:r>
          </w:p>
        </w:tc>
        <w:tc>
          <w:tcPr>
            <w:tcW w:w="15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AA1B15">
            <w:pPr>
              <w:spacing w:after="0" w:line="252" w:lineRule="auto"/>
              <w:jc w:val="center"/>
            </w:pPr>
            <w:r>
              <w:rPr>
                <w:rFonts w:ascii="Times New Roman" w:hAnsi="Times New Roman" w:eastAsia="Times New Roman" w:cs="Times New Roman"/>
                <w:b/>
                <w:i w:val="0"/>
                <w:color w:val="000000"/>
                <w:sz w:val="19"/>
              </w:rPr>
              <w:t>Tên trường</w:t>
            </w:r>
          </w:p>
        </w:tc>
        <w:tc>
          <w:tcPr>
            <w:tcW w:w="20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BBB902">
            <w:pPr>
              <w:spacing w:after="0" w:line="252" w:lineRule="auto"/>
              <w:jc w:val="center"/>
            </w:pPr>
            <w:r>
              <w:rPr>
                <w:rFonts w:ascii="Times New Roman" w:hAnsi="Times New Roman" w:eastAsia="Times New Roman" w:cs="Times New Roman"/>
                <w:b/>
                <w:i w:val="0"/>
                <w:color w:val="000000"/>
                <w:sz w:val="19"/>
              </w:rPr>
              <w:t>Loại</w:t>
            </w:r>
          </w:p>
        </w:tc>
        <w:tc>
          <w:tcPr>
            <w:tcW w:w="130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95E75C0">
            <w:pPr>
              <w:spacing w:after="0" w:line="252" w:lineRule="auto"/>
              <w:jc w:val="center"/>
            </w:pPr>
            <w:r>
              <w:rPr>
                <w:rFonts w:ascii="Times New Roman" w:hAnsi="Times New Roman" w:eastAsia="Times New Roman" w:cs="Times New Roman"/>
                <w:b/>
                <w:i w:val="0"/>
                <w:color w:val="000000"/>
                <w:sz w:val="19"/>
              </w:rPr>
              <w:t>Bắt buộc</w:t>
            </w:r>
          </w:p>
        </w:tc>
        <w:tc>
          <w:tcPr>
            <w:tcW w:w="29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DE54F9">
            <w:pPr>
              <w:spacing w:after="0" w:line="252" w:lineRule="auto"/>
              <w:jc w:val="center"/>
            </w:pPr>
            <w:r>
              <w:rPr>
                <w:rFonts w:ascii="Times New Roman" w:hAnsi="Times New Roman" w:eastAsia="Times New Roman" w:cs="Times New Roman"/>
                <w:b/>
                <w:i w:val="0"/>
                <w:color w:val="000000"/>
                <w:sz w:val="19"/>
              </w:rPr>
              <w:t>Miền giá trị / ghi chú</w:t>
            </w:r>
          </w:p>
        </w:tc>
      </w:tr>
      <w:tr w14:paraId="5B998D62">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779964">
            <w:pPr>
              <w:spacing w:after="0" w:line="252" w:lineRule="auto"/>
              <w:jc w:val="left"/>
            </w:pPr>
            <w:r>
              <w:rPr>
                <w:rFonts w:ascii="Times New Roman" w:hAnsi="Times New Roman" w:eastAsia="Times New Roman" w:cs="Times New Roman"/>
                <w:b w:val="0"/>
                <w:i w:val="0"/>
                <w:color w:val="000000"/>
                <w:sz w:val="19"/>
              </w:rPr>
              <w:t>Mã học viên</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A0FAE3">
            <w:pPr>
              <w:spacing w:after="0" w:line="252" w:lineRule="auto"/>
              <w:jc w:val="left"/>
            </w:pPr>
            <w:r>
              <w:rPr>
                <w:rFonts w:ascii="Times New Roman" w:hAnsi="Times New Roman" w:eastAsia="Times New Roman" w:cs="Times New Roman"/>
                <w:b w:val="0"/>
                <w:i w:val="0"/>
                <w:color w:val="000000"/>
                <w:sz w:val="19"/>
              </w:rPr>
              <w:t>MaHV</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014992">
            <w:pPr>
              <w:spacing w:after="0" w:line="252" w:lineRule="auto"/>
              <w:jc w:val="left"/>
            </w:pPr>
            <w:r>
              <w:rPr>
                <w:rFonts w:ascii="Times New Roman" w:hAnsi="Times New Roman" w:eastAsia="Times New Roman" w:cs="Times New Roman"/>
                <w:b w:val="0"/>
                <w:i w:val="0"/>
                <w:color w:val="000000"/>
                <w:sz w:val="19"/>
              </w:rPr>
              <w:t>#, QH → DangKy</w:t>
            </w: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376346">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23ECFE">
            <w:pPr>
              <w:spacing w:after="0" w:line="252" w:lineRule="auto"/>
              <w:jc w:val="left"/>
            </w:pPr>
          </w:p>
        </w:tc>
      </w:tr>
      <w:tr w14:paraId="0F8B6D6C">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71733E">
            <w:pPr>
              <w:spacing w:after="0" w:line="252" w:lineRule="auto"/>
              <w:jc w:val="left"/>
            </w:pPr>
            <w:r>
              <w:rPr>
                <w:rFonts w:ascii="Times New Roman" w:hAnsi="Times New Roman" w:eastAsia="Times New Roman" w:cs="Times New Roman"/>
                <w:b w:val="0"/>
                <w:i w:val="0"/>
                <w:color w:val="000000"/>
                <w:sz w:val="19"/>
              </w:rPr>
              <w:t>Mã lớp</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77BEED">
            <w:pPr>
              <w:spacing w:after="0" w:line="252" w:lineRule="auto"/>
              <w:jc w:val="left"/>
            </w:pPr>
            <w:r>
              <w:rPr>
                <w:rFonts w:ascii="Times New Roman" w:hAnsi="Times New Roman" w:eastAsia="Times New Roman" w:cs="Times New Roman"/>
                <w:b w:val="0"/>
                <w:i w:val="0"/>
                <w:color w:val="000000"/>
                <w:sz w:val="19"/>
              </w:rPr>
              <w:t>MaLop</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B80111">
            <w:pPr>
              <w:spacing w:after="0" w:line="252" w:lineRule="auto"/>
              <w:jc w:val="left"/>
            </w:pPr>
            <w:r>
              <w:rPr>
                <w:rFonts w:ascii="Times New Roman" w:hAnsi="Times New Roman" w:eastAsia="Times New Roman" w:cs="Times New Roman"/>
                <w:b w:val="0"/>
                <w:i w:val="0"/>
                <w:color w:val="000000"/>
                <w:sz w:val="19"/>
              </w:rPr>
              <w:t>#, QH → DangKy</w:t>
            </w: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40A806">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526646">
            <w:pPr>
              <w:spacing w:after="0" w:line="252" w:lineRule="auto"/>
              <w:jc w:val="left"/>
            </w:pPr>
          </w:p>
        </w:tc>
      </w:tr>
      <w:tr w14:paraId="4AE2A99A">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A8B7F">
            <w:pPr>
              <w:spacing w:after="0" w:line="252" w:lineRule="auto"/>
              <w:jc w:val="left"/>
            </w:pPr>
            <w:r>
              <w:rPr>
                <w:rFonts w:ascii="Times New Roman" w:hAnsi="Times New Roman" w:eastAsia="Times New Roman" w:cs="Times New Roman"/>
                <w:b w:val="0"/>
                <w:i w:val="0"/>
                <w:color w:val="000000"/>
                <w:sz w:val="19"/>
              </w:rPr>
              <w:t>Loại điểm</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7C7090">
            <w:pPr>
              <w:spacing w:after="0" w:line="252" w:lineRule="auto"/>
              <w:jc w:val="left"/>
            </w:pPr>
            <w:r>
              <w:rPr>
                <w:rFonts w:ascii="Times New Roman" w:hAnsi="Times New Roman" w:eastAsia="Times New Roman" w:cs="Times New Roman"/>
                <w:b w:val="0"/>
                <w:i w:val="0"/>
                <w:color w:val="000000"/>
                <w:sz w:val="19"/>
              </w:rPr>
              <w:t>LoaiDiem</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C57217">
            <w:pPr>
              <w:spacing w:after="0" w:line="252" w:lineRule="auto"/>
              <w:jc w:val="left"/>
            </w:pPr>
            <w:r>
              <w:rPr>
                <w:rFonts w:ascii="Times New Roman" w:hAnsi="Times New Roman" w:eastAsia="Times New Roman" w:cs="Times New Roman"/>
                <w:b w:val="0"/>
                <w:i w:val="0"/>
                <w:color w:val="000000"/>
                <w:sz w:val="19"/>
              </w:rPr>
              <w:t>#</w:t>
            </w: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3F737E">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BF71E2">
            <w:pPr>
              <w:spacing w:after="0" w:line="252" w:lineRule="auto"/>
              <w:jc w:val="left"/>
            </w:pPr>
            <w:r>
              <w:rPr>
                <w:rFonts w:ascii="Times New Roman" w:hAnsi="Times New Roman" w:eastAsia="Times New Roman" w:cs="Times New Roman"/>
                <w:b w:val="0"/>
                <w:i w:val="0"/>
                <w:color w:val="000000"/>
                <w:sz w:val="19"/>
              </w:rPr>
              <w:t>[Giữa kỳ | Cuối kỳ]</w:t>
            </w:r>
          </w:p>
        </w:tc>
      </w:tr>
      <w:tr w14:paraId="11E7C0C1">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1C73FF">
            <w:pPr>
              <w:spacing w:after="0" w:line="252" w:lineRule="auto"/>
              <w:jc w:val="left"/>
            </w:pPr>
            <w:r>
              <w:rPr>
                <w:rFonts w:ascii="Times New Roman" w:hAnsi="Times New Roman" w:eastAsia="Times New Roman" w:cs="Times New Roman"/>
                <w:b w:val="0"/>
                <w:i w:val="0"/>
                <w:color w:val="000000"/>
                <w:sz w:val="19"/>
              </w:rPr>
              <w:t>Điểm</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534312">
            <w:pPr>
              <w:spacing w:after="0" w:line="252" w:lineRule="auto"/>
              <w:jc w:val="left"/>
            </w:pPr>
            <w:r>
              <w:rPr>
                <w:rFonts w:ascii="Times New Roman" w:hAnsi="Times New Roman" w:eastAsia="Times New Roman" w:cs="Times New Roman"/>
                <w:b w:val="0"/>
                <w:i w:val="0"/>
                <w:color w:val="000000"/>
                <w:sz w:val="19"/>
              </w:rPr>
              <w:t>Diem</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B88668">
            <w:pPr>
              <w:spacing w:after="0" w:line="252" w:lineRule="auto"/>
              <w:jc w:val="left"/>
            </w:pP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B674D6">
            <w:pPr>
              <w:spacing w:after="0" w:line="252" w:lineRule="auto"/>
              <w:jc w:val="left"/>
            </w:pPr>
            <w:r>
              <w:rPr>
                <w:rFonts w:ascii="Times New Roman" w:hAnsi="Times New Roman" w:eastAsia="Times New Roman" w:cs="Times New Roman"/>
                <w:b w:val="0"/>
                <w:i w:val="0"/>
                <w:color w:val="000000"/>
                <w:sz w:val="19"/>
              </w:rPr>
              <w:t>Có</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EC0274">
            <w:pPr>
              <w:spacing w:after="0" w:line="252" w:lineRule="auto"/>
              <w:jc w:val="left"/>
            </w:pPr>
            <w:r>
              <w:rPr>
                <w:rFonts w:ascii="Times New Roman" w:hAnsi="Times New Roman" w:eastAsia="Times New Roman" w:cs="Times New Roman"/>
                <w:b w:val="0"/>
                <w:i w:val="0"/>
                <w:color w:val="000000"/>
                <w:sz w:val="19"/>
              </w:rPr>
              <w:t>0 ≤ Điểm ≤ 10</w:t>
            </w:r>
          </w:p>
        </w:tc>
      </w:tr>
      <w:tr w14:paraId="3F347D09">
        <w:tblPrEx>
          <w:tblCellMar>
            <w:top w:w="0" w:type="dxa"/>
            <w:left w:w="108" w:type="dxa"/>
            <w:bottom w:w="0" w:type="dxa"/>
            <w:right w:w="108" w:type="dxa"/>
          </w:tblCellMar>
        </w:tblPrEx>
        <w:trPr>
          <w:cantSplit/>
          <w:jc w:val="center"/>
        </w:trPr>
        <w:tc>
          <w:tcPr>
            <w:tcW w:w="16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FB536A">
            <w:pPr>
              <w:spacing w:after="0" w:line="252" w:lineRule="auto"/>
              <w:jc w:val="left"/>
            </w:pPr>
            <w:r>
              <w:rPr>
                <w:rFonts w:ascii="Times New Roman" w:hAnsi="Times New Roman" w:eastAsia="Times New Roman" w:cs="Times New Roman"/>
                <w:b w:val="0"/>
                <w:i w:val="0"/>
                <w:color w:val="000000"/>
                <w:sz w:val="19"/>
              </w:rPr>
              <w:t>Nhận xét</w:t>
            </w:r>
          </w:p>
        </w:tc>
        <w:tc>
          <w:tcPr>
            <w:tcW w:w="15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C9441">
            <w:pPr>
              <w:spacing w:after="0" w:line="252" w:lineRule="auto"/>
              <w:jc w:val="left"/>
            </w:pPr>
            <w:r>
              <w:rPr>
                <w:rFonts w:ascii="Times New Roman" w:hAnsi="Times New Roman" w:eastAsia="Times New Roman" w:cs="Times New Roman"/>
                <w:b w:val="0"/>
                <w:i w:val="0"/>
                <w:color w:val="000000"/>
                <w:sz w:val="19"/>
              </w:rPr>
              <w:t>NhanXet</w:t>
            </w:r>
          </w:p>
        </w:tc>
        <w:tc>
          <w:tcPr>
            <w:tcW w:w="2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68363F">
            <w:pPr>
              <w:spacing w:after="0" w:line="252" w:lineRule="auto"/>
              <w:jc w:val="left"/>
            </w:pPr>
          </w:p>
        </w:tc>
        <w:tc>
          <w:tcPr>
            <w:tcW w:w="13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25BFD9">
            <w:pPr>
              <w:spacing w:after="0" w:line="252" w:lineRule="auto"/>
              <w:jc w:val="left"/>
            </w:pPr>
            <w:r>
              <w:rPr>
                <w:rFonts w:ascii="Times New Roman" w:hAnsi="Times New Roman" w:eastAsia="Times New Roman" w:cs="Times New Roman"/>
                <w:b w:val="0"/>
                <w:i w:val="0"/>
                <w:color w:val="000000"/>
                <w:sz w:val="19"/>
              </w:rPr>
              <w:t>Không</w:t>
            </w:r>
          </w:p>
        </w:tc>
        <w:tc>
          <w:tcPr>
            <w:tcW w:w="29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7F1A3">
            <w:pPr>
              <w:spacing w:after="0" w:line="252" w:lineRule="auto"/>
              <w:jc w:val="left"/>
            </w:pPr>
          </w:p>
        </w:tc>
      </w:tr>
    </w:tbl>
    <w:p w14:paraId="1D51267C">
      <w:pPr>
        <w:spacing w:after="40"/>
      </w:pPr>
    </w:p>
    <w:p w14:paraId="35D19BBC">
      <w:pPr>
        <w:pStyle w:val="5"/>
      </w:pPr>
      <w:r>
        <w:t>E20. Kết quả học tập (KetQua) – thực thể sự kiện</w:t>
      </w:r>
    </w:p>
    <w:p w14:paraId="548FE05E">
      <w:pPr>
        <w:spacing w:after="120"/>
        <w:jc w:val="both"/>
      </w:pPr>
      <w:r>
        <w:rPr>
          <w:rFonts w:ascii="Times New Roman" w:hAnsi="Times New Roman" w:eastAsia="Times New Roman" w:cs="Times New Roman"/>
          <w:b w:val="0"/>
          <w:i w:val="0"/>
          <w:color w:val="000000"/>
          <w:sz w:val="24"/>
        </w:rPr>
        <w:t>Kết quả cuối khóa đã được duyệt. Được tạo ở 4.3.</w:t>
      </w:r>
    </w:p>
    <w:tbl>
      <w:tblPr>
        <w:tblStyle w:val="12"/>
        <w:tblW w:w="0" w:type="auto"/>
        <w:jc w:val="center"/>
        <w:tblLayout w:type="fixed"/>
        <w:tblCellMar>
          <w:top w:w="0" w:type="dxa"/>
          <w:left w:w="108" w:type="dxa"/>
          <w:bottom w:w="0" w:type="dxa"/>
          <w:right w:w="108" w:type="dxa"/>
        </w:tblCellMar>
      </w:tblPr>
      <w:tblGrid>
        <w:gridCol w:w="1483"/>
        <w:gridCol w:w="1297"/>
        <w:gridCol w:w="1573"/>
        <w:gridCol w:w="1005"/>
        <w:gridCol w:w="4145"/>
      </w:tblGrid>
      <w:tr w14:paraId="436CA700">
        <w:tblPrEx>
          <w:tblCellMar>
            <w:top w:w="0" w:type="dxa"/>
            <w:left w:w="108" w:type="dxa"/>
            <w:bottom w:w="0" w:type="dxa"/>
            <w:right w:w="108" w:type="dxa"/>
          </w:tblCellMar>
        </w:tblPrEx>
        <w:trPr>
          <w:cantSplit/>
          <w:tblHeader/>
          <w:jc w:val="center"/>
        </w:trPr>
        <w:tc>
          <w:tcPr>
            <w:tcW w:w="14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834A9E">
            <w:pPr>
              <w:spacing w:after="0" w:line="252" w:lineRule="auto"/>
              <w:jc w:val="center"/>
            </w:pPr>
            <w:r>
              <w:rPr>
                <w:rFonts w:ascii="Times New Roman" w:hAnsi="Times New Roman" w:eastAsia="Times New Roman" w:cs="Times New Roman"/>
                <w:b/>
                <w:i w:val="0"/>
                <w:color w:val="000000"/>
                <w:sz w:val="19"/>
              </w:rPr>
              <w:t>Thuộc tính</w:t>
            </w:r>
          </w:p>
        </w:tc>
        <w:tc>
          <w:tcPr>
            <w:tcW w:w="129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AF0271F">
            <w:pPr>
              <w:spacing w:after="0" w:line="252" w:lineRule="auto"/>
              <w:jc w:val="center"/>
            </w:pPr>
            <w:r>
              <w:rPr>
                <w:rFonts w:ascii="Times New Roman" w:hAnsi="Times New Roman" w:eastAsia="Times New Roman" w:cs="Times New Roman"/>
                <w:b/>
                <w:i w:val="0"/>
                <w:color w:val="000000"/>
                <w:sz w:val="19"/>
              </w:rPr>
              <w:t>Tên trường</w:t>
            </w:r>
          </w:p>
        </w:tc>
        <w:tc>
          <w:tcPr>
            <w:tcW w:w="15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8DE6B96">
            <w:pPr>
              <w:spacing w:after="0" w:line="252" w:lineRule="auto"/>
              <w:jc w:val="center"/>
            </w:pPr>
            <w:r>
              <w:rPr>
                <w:rFonts w:ascii="Times New Roman" w:hAnsi="Times New Roman" w:eastAsia="Times New Roman" w:cs="Times New Roman"/>
                <w:b/>
                <w:i w:val="0"/>
                <w:color w:val="000000"/>
                <w:sz w:val="19"/>
              </w:rPr>
              <w:t>Loại</w:t>
            </w:r>
          </w:p>
        </w:tc>
        <w:tc>
          <w:tcPr>
            <w:tcW w:w="10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559FA4C">
            <w:pPr>
              <w:spacing w:after="0" w:line="252" w:lineRule="auto"/>
              <w:jc w:val="center"/>
            </w:pPr>
            <w:r>
              <w:rPr>
                <w:rFonts w:ascii="Times New Roman" w:hAnsi="Times New Roman" w:eastAsia="Times New Roman" w:cs="Times New Roman"/>
                <w:b/>
                <w:i w:val="0"/>
                <w:color w:val="000000"/>
                <w:sz w:val="19"/>
              </w:rPr>
              <w:t>Bắt buộc</w:t>
            </w:r>
          </w:p>
        </w:tc>
        <w:tc>
          <w:tcPr>
            <w:tcW w:w="41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878BB7">
            <w:pPr>
              <w:spacing w:after="0" w:line="252" w:lineRule="auto"/>
              <w:jc w:val="center"/>
            </w:pPr>
            <w:r>
              <w:rPr>
                <w:rFonts w:ascii="Times New Roman" w:hAnsi="Times New Roman" w:eastAsia="Times New Roman" w:cs="Times New Roman"/>
                <w:b/>
                <w:i w:val="0"/>
                <w:color w:val="000000"/>
                <w:sz w:val="19"/>
              </w:rPr>
              <w:t>Miền giá trị / ghi chú</w:t>
            </w:r>
          </w:p>
        </w:tc>
      </w:tr>
      <w:tr w14:paraId="564A9164">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C108E4">
            <w:pPr>
              <w:spacing w:after="0" w:line="252" w:lineRule="auto"/>
              <w:jc w:val="left"/>
            </w:pPr>
            <w:r>
              <w:rPr>
                <w:rFonts w:ascii="Times New Roman" w:hAnsi="Times New Roman" w:eastAsia="Times New Roman" w:cs="Times New Roman"/>
                <w:b w:val="0"/>
                <w:i w:val="0"/>
                <w:color w:val="000000"/>
                <w:sz w:val="19"/>
              </w:rPr>
              <w:t>Mã học viên</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9AC10E">
            <w:pPr>
              <w:spacing w:after="0" w:line="252" w:lineRule="auto"/>
              <w:jc w:val="left"/>
            </w:pPr>
            <w:r>
              <w:rPr>
                <w:rFonts w:ascii="Times New Roman" w:hAnsi="Times New Roman" w:eastAsia="Times New Roman" w:cs="Times New Roman"/>
                <w:b w:val="0"/>
                <w:i w:val="0"/>
                <w:color w:val="000000"/>
                <w:sz w:val="19"/>
              </w:rPr>
              <w:t>MaHV</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42EA73">
            <w:pPr>
              <w:spacing w:after="0" w:line="252" w:lineRule="auto"/>
              <w:jc w:val="left"/>
            </w:pPr>
            <w:r>
              <w:rPr>
                <w:rFonts w:ascii="Times New Roman" w:hAnsi="Times New Roman" w:eastAsia="Times New Roman" w:cs="Times New Roman"/>
                <w:b w:val="0"/>
                <w:i w:val="0"/>
                <w:color w:val="000000"/>
                <w:sz w:val="19"/>
              </w:rPr>
              <w:t>#, QH → DangKy</w:t>
            </w: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10B8F4">
            <w:pPr>
              <w:spacing w:after="0" w:line="252" w:lineRule="auto"/>
              <w:jc w:val="left"/>
            </w:pPr>
            <w:r>
              <w:rPr>
                <w:rFonts w:ascii="Times New Roman" w:hAnsi="Times New Roman" w:eastAsia="Times New Roman" w:cs="Times New Roman"/>
                <w:b w:val="0"/>
                <w:i w:val="0"/>
                <w:color w:val="000000"/>
                <w:sz w:val="19"/>
              </w:rPr>
              <w:t>Có</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B66345">
            <w:pPr>
              <w:spacing w:after="0" w:line="252" w:lineRule="auto"/>
              <w:jc w:val="left"/>
            </w:pPr>
            <w:r>
              <w:rPr>
                <w:rFonts w:ascii="Times New Roman" w:hAnsi="Times New Roman" w:eastAsia="Times New Roman" w:cs="Times New Roman"/>
                <w:b w:val="0"/>
                <w:i w:val="0"/>
                <w:color w:val="000000"/>
                <w:sz w:val="19"/>
              </w:rPr>
              <w:t>Quan hệ 1–1 với DangKy (không bắt buộc phải có)</w:t>
            </w:r>
          </w:p>
        </w:tc>
      </w:tr>
      <w:tr w14:paraId="2E692A33">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65059D">
            <w:pPr>
              <w:spacing w:after="0" w:line="252" w:lineRule="auto"/>
              <w:jc w:val="left"/>
            </w:pPr>
            <w:r>
              <w:rPr>
                <w:rFonts w:ascii="Times New Roman" w:hAnsi="Times New Roman" w:eastAsia="Times New Roman" w:cs="Times New Roman"/>
                <w:b w:val="0"/>
                <w:i w:val="0"/>
                <w:color w:val="000000"/>
                <w:sz w:val="19"/>
              </w:rPr>
              <w:t>Mã lớp</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D87899">
            <w:pPr>
              <w:spacing w:after="0" w:line="252" w:lineRule="auto"/>
              <w:jc w:val="left"/>
            </w:pPr>
            <w:r>
              <w:rPr>
                <w:rFonts w:ascii="Times New Roman" w:hAnsi="Times New Roman" w:eastAsia="Times New Roman" w:cs="Times New Roman"/>
                <w:b w:val="0"/>
                <w:i w:val="0"/>
                <w:color w:val="000000"/>
                <w:sz w:val="19"/>
              </w:rPr>
              <w:t>MaLop</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5768C5">
            <w:pPr>
              <w:spacing w:after="0" w:line="252" w:lineRule="auto"/>
              <w:jc w:val="left"/>
            </w:pPr>
            <w:r>
              <w:rPr>
                <w:rFonts w:ascii="Times New Roman" w:hAnsi="Times New Roman" w:eastAsia="Times New Roman" w:cs="Times New Roman"/>
                <w:b w:val="0"/>
                <w:i w:val="0"/>
                <w:color w:val="000000"/>
                <w:sz w:val="19"/>
              </w:rPr>
              <w:t>#, QH → DangKy</w:t>
            </w: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2ECD68">
            <w:pPr>
              <w:spacing w:after="0" w:line="252" w:lineRule="auto"/>
              <w:jc w:val="left"/>
            </w:pPr>
            <w:r>
              <w:rPr>
                <w:rFonts w:ascii="Times New Roman" w:hAnsi="Times New Roman" w:eastAsia="Times New Roman" w:cs="Times New Roman"/>
                <w:b w:val="0"/>
                <w:i w:val="0"/>
                <w:color w:val="000000"/>
                <w:sz w:val="19"/>
              </w:rPr>
              <w:t>Có</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53C894">
            <w:pPr>
              <w:spacing w:after="0" w:line="252" w:lineRule="auto"/>
              <w:jc w:val="left"/>
            </w:pPr>
          </w:p>
        </w:tc>
      </w:tr>
      <w:tr w14:paraId="073CA980">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DC331D">
            <w:pPr>
              <w:spacing w:after="0" w:line="252" w:lineRule="auto"/>
              <w:jc w:val="left"/>
            </w:pPr>
            <w:r>
              <w:rPr>
                <w:rFonts w:ascii="Times New Roman" w:hAnsi="Times New Roman" w:eastAsia="Times New Roman" w:cs="Times New Roman"/>
                <w:b w:val="0"/>
                <w:i w:val="0"/>
                <w:color w:val="000000"/>
                <w:sz w:val="19"/>
              </w:rPr>
              <w:t>Điểm tổng kết</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89C08B">
            <w:pPr>
              <w:spacing w:after="0" w:line="252" w:lineRule="auto"/>
              <w:jc w:val="left"/>
            </w:pPr>
            <w:r>
              <w:rPr>
                <w:rFonts w:ascii="Times New Roman" w:hAnsi="Times New Roman" w:eastAsia="Times New Roman" w:cs="Times New Roman"/>
                <w:b w:val="0"/>
                <w:i w:val="0"/>
                <w:color w:val="000000"/>
                <w:sz w:val="19"/>
              </w:rPr>
              <w:t>DiemTongKet</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98C5AE">
            <w:pPr>
              <w:spacing w:after="0" w:line="252" w:lineRule="auto"/>
              <w:jc w:val="left"/>
            </w:pPr>
            <w:r>
              <w:rPr>
                <w:rFonts w:ascii="Times New Roman" w:hAnsi="Times New Roman" w:eastAsia="Times New Roman" w:cs="Times New Roman"/>
                <w:b w:val="0"/>
                <w:i w:val="0"/>
                <w:color w:val="000000"/>
                <w:sz w:val="19"/>
              </w:rPr>
              <w:t>S – chốt</w:t>
            </w: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BD3ECC">
            <w:pPr>
              <w:spacing w:after="0" w:line="252" w:lineRule="auto"/>
              <w:jc w:val="left"/>
            </w:pPr>
            <w:r>
              <w:rPr>
                <w:rFonts w:ascii="Times New Roman" w:hAnsi="Times New Roman" w:eastAsia="Times New Roman" w:cs="Times New Roman"/>
                <w:b w:val="0"/>
                <w:i w:val="0"/>
                <w:color w:val="000000"/>
                <w:sz w:val="19"/>
              </w:rPr>
              <w:t>Có</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619A71">
            <w:pPr>
              <w:spacing w:after="0" w:line="252" w:lineRule="auto"/>
              <w:jc w:val="left"/>
            </w:pPr>
            <w:r>
              <w:rPr>
                <w:rFonts w:ascii="Times New Roman" w:hAnsi="Times New Roman" w:eastAsia="Times New Roman" w:cs="Times New Roman"/>
                <w:b w:val="0"/>
                <w:i w:val="0"/>
                <w:color w:val="000000"/>
                <w:sz w:val="19"/>
              </w:rPr>
              <w:t>0–10, làm tròn 1 chữ số thập phân (QT13)</w:t>
            </w:r>
          </w:p>
        </w:tc>
      </w:tr>
      <w:tr w14:paraId="61BA0FDF">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AC59B6">
            <w:pPr>
              <w:spacing w:after="0" w:line="252" w:lineRule="auto"/>
              <w:jc w:val="left"/>
            </w:pPr>
            <w:r>
              <w:rPr>
                <w:rFonts w:ascii="Times New Roman" w:hAnsi="Times New Roman" w:eastAsia="Times New Roman" w:cs="Times New Roman"/>
                <w:b w:val="0"/>
                <w:i w:val="0"/>
                <w:color w:val="000000"/>
                <w:sz w:val="19"/>
              </w:rPr>
              <w:t>Xếp loại</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42BAFF">
            <w:pPr>
              <w:spacing w:after="0" w:line="252" w:lineRule="auto"/>
              <w:jc w:val="left"/>
            </w:pPr>
            <w:r>
              <w:rPr>
                <w:rFonts w:ascii="Times New Roman" w:hAnsi="Times New Roman" w:eastAsia="Times New Roman" w:cs="Times New Roman"/>
                <w:b w:val="0"/>
                <w:i w:val="0"/>
                <w:color w:val="000000"/>
                <w:sz w:val="19"/>
              </w:rPr>
              <w:t>XepLoai</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CF58F">
            <w:pPr>
              <w:spacing w:after="0" w:line="252" w:lineRule="auto"/>
              <w:jc w:val="left"/>
            </w:pPr>
            <w:r>
              <w:rPr>
                <w:rFonts w:ascii="Times New Roman" w:hAnsi="Times New Roman" w:eastAsia="Times New Roman" w:cs="Times New Roman"/>
                <w:b w:val="0"/>
                <w:i w:val="0"/>
                <w:color w:val="000000"/>
                <w:sz w:val="19"/>
              </w:rPr>
              <w:t>S – chốt</w:t>
            </w: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D5BBCD">
            <w:pPr>
              <w:spacing w:after="0" w:line="252" w:lineRule="auto"/>
              <w:jc w:val="left"/>
            </w:pPr>
            <w:r>
              <w:rPr>
                <w:rFonts w:ascii="Times New Roman" w:hAnsi="Times New Roman" w:eastAsia="Times New Roman" w:cs="Times New Roman"/>
                <w:b w:val="0"/>
                <w:i w:val="0"/>
                <w:color w:val="000000"/>
                <w:sz w:val="19"/>
              </w:rPr>
              <w:t>Có</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6FFFCE">
            <w:pPr>
              <w:spacing w:after="0" w:line="252" w:lineRule="auto"/>
              <w:jc w:val="left"/>
            </w:pPr>
            <w:r>
              <w:rPr>
                <w:rFonts w:ascii="Times New Roman" w:hAnsi="Times New Roman" w:eastAsia="Times New Roman" w:cs="Times New Roman"/>
                <w:b w:val="0"/>
                <w:i w:val="0"/>
                <w:color w:val="000000"/>
                <w:sz w:val="19"/>
              </w:rPr>
              <w:t>[Giỏi | Khá | Trung bình | Không đạt] (QT14)</w:t>
            </w:r>
          </w:p>
        </w:tc>
      </w:tr>
      <w:tr w14:paraId="069FBFBA">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9B60DC">
            <w:pPr>
              <w:spacing w:after="0" w:line="252" w:lineRule="auto"/>
              <w:jc w:val="left"/>
            </w:pPr>
            <w:r>
              <w:rPr>
                <w:rFonts w:ascii="Times New Roman" w:hAnsi="Times New Roman" w:eastAsia="Times New Roman" w:cs="Times New Roman"/>
                <w:b w:val="0"/>
                <w:i w:val="0"/>
                <w:color w:val="000000"/>
                <w:sz w:val="19"/>
              </w:rPr>
              <w:t>Kết quả</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16AA0C">
            <w:pPr>
              <w:spacing w:after="0" w:line="252" w:lineRule="auto"/>
              <w:jc w:val="left"/>
            </w:pPr>
            <w:r>
              <w:rPr>
                <w:rFonts w:ascii="Times New Roman" w:hAnsi="Times New Roman" w:eastAsia="Times New Roman" w:cs="Times New Roman"/>
                <w:b w:val="0"/>
                <w:i w:val="0"/>
                <w:color w:val="000000"/>
                <w:sz w:val="19"/>
              </w:rPr>
              <w:t>KetQua</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9A029D">
            <w:pPr>
              <w:spacing w:after="0" w:line="252" w:lineRule="auto"/>
              <w:jc w:val="left"/>
            </w:pPr>
            <w:r>
              <w:rPr>
                <w:rFonts w:ascii="Times New Roman" w:hAnsi="Times New Roman" w:eastAsia="Times New Roman" w:cs="Times New Roman"/>
                <w:b w:val="0"/>
                <w:i w:val="0"/>
                <w:color w:val="000000"/>
                <w:sz w:val="19"/>
              </w:rPr>
              <w:t>S – chốt</w:t>
            </w: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AD2388">
            <w:pPr>
              <w:spacing w:after="0" w:line="252" w:lineRule="auto"/>
              <w:jc w:val="left"/>
            </w:pPr>
            <w:r>
              <w:rPr>
                <w:rFonts w:ascii="Times New Roman" w:hAnsi="Times New Roman" w:eastAsia="Times New Roman" w:cs="Times New Roman"/>
                <w:b w:val="0"/>
                <w:i w:val="0"/>
                <w:color w:val="000000"/>
                <w:sz w:val="19"/>
              </w:rPr>
              <w:t>Có</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AE534E">
            <w:pPr>
              <w:spacing w:after="0" w:line="252" w:lineRule="auto"/>
              <w:jc w:val="left"/>
            </w:pPr>
            <w:r>
              <w:rPr>
                <w:rFonts w:ascii="Times New Roman" w:hAnsi="Times New Roman" w:eastAsia="Times New Roman" w:cs="Times New Roman"/>
                <w:b w:val="0"/>
                <w:i w:val="0"/>
                <w:color w:val="000000"/>
                <w:sz w:val="19"/>
              </w:rPr>
              <w:t>[Đạt | Không đạt] (QT15)</w:t>
            </w:r>
          </w:p>
        </w:tc>
      </w:tr>
      <w:tr w14:paraId="14B86A49">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B2193D">
            <w:pPr>
              <w:spacing w:after="0" w:line="252" w:lineRule="auto"/>
              <w:jc w:val="left"/>
            </w:pPr>
            <w:r>
              <w:rPr>
                <w:rFonts w:ascii="Times New Roman" w:hAnsi="Times New Roman" w:eastAsia="Times New Roman" w:cs="Times New Roman"/>
                <w:b w:val="0"/>
                <w:i w:val="0"/>
                <w:color w:val="000000"/>
                <w:sz w:val="19"/>
              </w:rPr>
              <w:t>Người duyệt</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85DE04">
            <w:pPr>
              <w:spacing w:after="0" w:line="252" w:lineRule="auto"/>
              <w:jc w:val="left"/>
            </w:pPr>
            <w:r>
              <w:rPr>
                <w:rFonts w:ascii="Times New Roman" w:hAnsi="Times New Roman" w:eastAsia="Times New Roman" w:cs="Times New Roman"/>
                <w:b w:val="0"/>
                <w:i w:val="0"/>
                <w:color w:val="000000"/>
                <w:sz w:val="19"/>
              </w:rPr>
              <w:t>MaNVDuyet</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5FD180">
            <w:pPr>
              <w:spacing w:after="0" w:line="252" w:lineRule="auto"/>
              <w:jc w:val="left"/>
            </w:pPr>
            <w:r>
              <w:rPr>
                <w:rFonts w:ascii="Times New Roman" w:hAnsi="Times New Roman" w:eastAsia="Times New Roman" w:cs="Times New Roman"/>
                <w:b w:val="0"/>
                <w:i w:val="0"/>
                <w:color w:val="000000"/>
                <w:sz w:val="19"/>
              </w:rPr>
              <w:t>QH → NhanVien</w:t>
            </w: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D5B318">
            <w:pPr>
              <w:spacing w:after="0" w:line="252" w:lineRule="auto"/>
              <w:jc w:val="left"/>
            </w:pPr>
            <w:r>
              <w:rPr>
                <w:rFonts w:ascii="Times New Roman" w:hAnsi="Times New Roman" w:eastAsia="Times New Roman" w:cs="Times New Roman"/>
                <w:b w:val="0"/>
                <w:i w:val="0"/>
                <w:color w:val="000000"/>
                <w:sz w:val="19"/>
              </w:rPr>
              <w:t>Không</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4F9D73">
            <w:pPr>
              <w:spacing w:after="0" w:line="252" w:lineRule="auto"/>
              <w:jc w:val="left"/>
            </w:pPr>
            <w:r>
              <w:rPr>
                <w:rFonts w:ascii="Times New Roman" w:hAnsi="Times New Roman" w:eastAsia="Times New Roman" w:cs="Times New Roman"/>
                <w:b w:val="0"/>
                <w:i w:val="0"/>
                <w:color w:val="000000"/>
                <w:sz w:val="19"/>
              </w:rPr>
              <w:t>QL đào tạo duyệt. Rỗng = chưa duyệt</w:t>
            </w:r>
          </w:p>
        </w:tc>
      </w:tr>
      <w:tr w14:paraId="1C741B10">
        <w:tblPrEx>
          <w:tblCellMar>
            <w:top w:w="0" w:type="dxa"/>
            <w:left w:w="108" w:type="dxa"/>
            <w:bottom w:w="0" w:type="dxa"/>
            <w:right w:w="108" w:type="dxa"/>
          </w:tblCellMar>
        </w:tblPrEx>
        <w:trPr>
          <w:cantSplit/>
          <w:jc w:val="center"/>
        </w:trPr>
        <w:tc>
          <w:tcPr>
            <w:tcW w:w="14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0D960D">
            <w:pPr>
              <w:spacing w:after="0" w:line="252" w:lineRule="auto"/>
              <w:jc w:val="left"/>
            </w:pPr>
            <w:r>
              <w:rPr>
                <w:rFonts w:ascii="Times New Roman" w:hAnsi="Times New Roman" w:eastAsia="Times New Roman" w:cs="Times New Roman"/>
                <w:b w:val="0"/>
                <w:i w:val="0"/>
                <w:color w:val="000000"/>
                <w:sz w:val="19"/>
              </w:rPr>
              <w:t>Ngày duyệt</w:t>
            </w:r>
          </w:p>
        </w:tc>
        <w:tc>
          <w:tcPr>
            <w:tcW w:w="129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2CF4D0">
            <w:pPr>
              <w:spacing w:after="0" w:line="252" w:lineRule="auto"/>
              <w:jc w:val="left"/>
            </w:pPr>
            <w:r>
              <w:rPr>
                <w:rFonts w:ascii="Times New Roman" w:hAnsi="Times New Roman" w:eastAsia="Times New Roman" w:cs="Times New Roman"/>
                <w:b w:val="0"/>
                <w:i w:val="0"/>
                <w:color w:val="000000"/>
                <w:sz w:val="19"/>
              </w:rPr>
              <w:t>NgayDuyet</w:t>
            </w:r>
          </w:p>
        </w:tc>
        <w:tc>
          <w:tcPr>
            <w:tcW w:w="15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733F9E">
            <w:pPr>
              <w:spacing w:after="0" w:line="252" w:lineRule="auto"/>
              <w:jc w:val="left"/>
            </w:pPr>
          </w:p>
        </w:tc>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285C44">
            <w:pPr>
              <w:spacing w:after="0" w:line="252" w:lineRule="auto"/>
              <w:jc w:val="left"/>
            </w:pPr>
            <w:r>
              <w:rPr>
                <w:rFonts w:ascii="Times New Roman" w:hAnsi="Times New Roman" w:eastAsia="Times New Roman" w:cs="Times New Roman"/>
                <w:b w:val="0"/>
                <w:i w:val="0"/>
                <w:color w:val="000000"/>
                <w:sz w:val="19"/>
              </w:rPr>
              <w:t>Không</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70A228">
            <w:pPr>
              <w:spacing w:after="0" w:line="252" w:lineRule="auto"/>
              <w:jc w:val="left"/>
            </w:pPr>
          </w:p>
        </w:tc>
      </w:tr>
    </w:tbl>
    <w:p w14:paraId="302D9AD2">
      <w:pPr>
        <w:spacing w:after="40"/>
      </w:pPr>
    </w:p>
    <w:p w14:paraId="4DC35840">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Tỷ lệ chuyên cần</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Điểm chuyên cần</w:t>
      </w:r>
      <w:r>
        <w:rPr>
          <w:rFonts w:ascii="Times New Roman" w:hAnsi="Times New Roman" w:eastAsia="Times New Roman" w:cs="Times New Roman"/>
          <w:b w:val="0"/>
          <w:i w:val="0"/>
          <w:color w:val="000000"/>
          <w:sz w:val="24"/>
        </w:rPr>
        <w:t xml:space="preserve"> (= tỷ lệ × 10).</w:t>
      </w:r>
    </w:p>
    <w:p w14:paraId="46858594">
      <w:pPr>
        <w:spacing w:after="120"/>
        <w:jc w:val="both"/>
      </w:pPr>
      <w:r>
        <w:rPr>
          <w:rFonts w:ascii="Times New Roman" w:hAnsi="Times New Roman" w:eastAsia="Times New Roman" w:cs="Times New Roman"/>
          <w:b w:val="0"/>
          <w:i w:val="0"/>
          <w:color w:val="000000"/>
          <w:sz w:val="24"/>
        </w:rPr>
        <w:t>Để riêng, không trộn vào DangKy, với lý do giống HocPhi: thuộc D4, do 4.3 tạo khi lớp kết thúc, và đăng ký đã chuyển lớp hoặc nghỉ học thì không có kết quả.</w:t>
      </w:r>
    </w:p>
    <w:p w14:paraId="60E82D4E">
      <w:pPr>
        <w:pStyle w:val="5"/>
      </w:pPr>
      <w:r>
        <w:t>E21. Chứng nhận (ChungNhan) – thực thể sự kiện</w:t>
      </w:r>
    </w:p>
    <w:p w14:paraId="4AB7C4C1">
      <w:pPr>
        <w:spacing w:after="120"/>
        <w:jc w:val="both"/>
      </w:pPr>
      <w:r>
        <w:rPr>
          <w:rFonts w:ascii="Times New Roman" w:hAnsi="Times New Roman" w:eastAsia="Times New Roman" w:cs="Times New Roman"/>
          <w:b w:val="0"/>
          <w:i w:val="0"/>
          <w:color w:val="000000"/>
          <w:sz w:val="24"/>
        </w:rPr>
        <w:t>Được tạo ở 4.4, chỉ cho học viên có Kết quả = Đạt (QT15).</w:t>
      </w:r>
    </w:p>
    <w:tbl>
      <w:tblPr>
        <w:tblStyle w:val="12"/>
        <w:tblW w:w="0" w:type="auto"/>
        <w:jc w:val="center"/>
        <w:tblLayout w:type="fixed"/>
        <w:tblCellMar>
          <w:top w:w="0" w:type="dxa"/>
          <w:left w:w="108" w:type="dxa"/>
          <w:bottom w:w="0" w:type="dxa"/>
          <w:right w:w="108" w:type="dxa"/>
        </w:tblCellMar>
      </w:tblPr>
      <w:tblGrid>
        <w:gridCol w:w="1531"/>
        <w:gridCol w:w="1241"/>
        <w:gridCol w:w="1340"/>
        <w:gridCol w:w="1038"/>
        <w:gridCol w:w="4354"/>
      </w:tblGrid>
      <w:tr w14:paraId="2AB61F53">
        <w:tblPrEx>
          <w:tblCellMar>
            <w:top w:w="0" w:type="dxa"/>
            <w:left w:w="108" w:type="dxa"/>
            <w:bottom w:w="0" w:type="dxa"/>
            <w:right w:w="108" w:type="dxa"/>
          </w:tblCellMar>
        </w:tblPrEx>
        <w:trPr>
          <w:cantSplit/>
          <w:tblHeader/>
          <w:jc w:val="center"/>
        </w:trPr>
        <w:tc>
          <w:tcPr>
            <w:tcW w:w="15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5BD1D40">
            <w:pPr>
              <w:spacing w:after="0" w:line="252" w:lineRule="auto"/>
              <w:jc w:val="center"/>
            </w:pPr>
            <w:r>
              <w:rPr>
                <w:rFonts w:ascii="Times New Roman" w:hAnsi="Times New Roman" w:eastAsia="Times New Roman" w:cs="Times New Roman"/>
                <w:b/>
                <w:i w:val="0"/>
                <w:color w:val="000000"/>
                <w:sz w:val="19"/>
              </w:rPr>
              <w:t>Thuộc tính</w:t>
            </w:r>
          </w:p>
        </w:tc>
        <w:tc>
          <w:tcPr>
            <w:tcW w:w="1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CDA21ED">
            <w:pPr>
              <w:spacing w:after="0" w:line="252" w:lineRule="auto"/>
              <w:jc w:val="center"/>
            </w:pPr>
            <w:r>
              <w:rPr>
                <w:rFonts w:ascii="Times New Roman" w:hAnsi="Times New Roman" w:eastAsia="Times New Roman" w:cs="Times New Roman"/>
                <w:b/>
                <w:i w:val="0"/>
                <w:color w:val="000000"/>
                <w:sz w:val="19"/>
              </w:rPr>
              <w:t>Tên trường</w:t>
            </w:r>
          </w:p>
        </w:tc>
        <w:tc>
          <w:tcPr>
            <w:tcW w:w="13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9203137">
            <w:pPr>
              <w:spacing w:after="0" w:line="252" w:lineRule="auto"/>
              <w:jc w:val="center"/>
            </w:pPr>
            <w:r>
              <w:rPr>
                <w:rFonts w:ascii="Times New Roman" w:hAnsi="Times New Roman" w:eastAsia="Times New Roman" w:cs="Times New Roman"/>
                <w:b/>
                <w:i w:val="0"/>
                <w:color w:val="000000"/>
                <w:sz w:val="19"/>
              </w:rPr>
              <w:t>Loại</w:t>
            </w:r>
          </w:p>
        </w:tc>
        <w:tc>
          <w:tcPr>
            <w:tcW w:w="10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0E648E0">
            <w:pPr>
              <w:spacing w:after="0" w:line="252" w:lineRule="auto"/>
              <w:jc w:val="center"/>
            </w:pPr>
            <w:r>
              <w:rPr>
                <w:rFonts w:ascii="Times New Roman" w:hAnsi="Times New Roman" w:eastAsia="Times New Roman" w:cs="Times New Roman"/>
                <w:b/>
                <w:i w:val="0"/>
                <w:color w:val="000000"/>
                <w:sz w:val="19"/>
              </w:rPr>
              <w:t>Bắt buộc</w:t>
            </w:r>
          </w:p>
        </w:tc>
        <w:tc>
          <w:tcPr>
            <w:tcW w:w="435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A4DC86D">
            <w:pPr>
              <w:spacing w:after="0" w:line="252" w:lineRule="auto"/>
              <w:jc w:val="center"/>
            </w:pPr>
            <w:r>
              <w:rPr>
                <w:rFonts w:ascii="Times New Roman" w:hAnsi="Times New Roman" w:eastAsia="Times New Roman" w:cs="Times New Roman"/>
                <w:b/>
                <w:i w:val="0"/>
                <w:color w:val="000000"/>
                <w:sz w:val="19"/>
              </w:rPr>
              <w:t>Miền giá trị / ghi chú</w:t>
            </w:r>
          </w:p>
        </w:tc>
      </w:tr>
      <w:tr w14:paraId="0E095E6F">
        <w:tblPrEx>
          <w:tblCellMar>
            <w:top w:w="0" w:type="dxa"/>
            <w:left w:w="108" w:type="dxa"/>
            <w:bottom w:w="0" w:type="dxa"/>
            <w:right w:w="108" w:type="dxa"/>
          </w:tblCellMar>
        </w:tblPrEx>
        <w:trPr>
          <w:cantSplit/>
          <w:jc w:val="center"/>
        </w:trPr>
        <w:tc>
          <w:tcPr>
            <w:tcW w:w="1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7CAB31">
            <w:pPr>
              <w:spacing w:after="0" w:line="252" w:lineRule="auto"/>
              <w:jc w:val="left"/>
            </w:pPr>
            <w:r>
              <w:rPr>
                <w:rFonts w:ascii="Times New Roman" w:hAnsi="Times New Roman" w:eastAsia="Times New Roman" w:cs="Times New Roman"/>
                <w:b w:val="0"/>
                <w:i w:val="0"/>
                <w:color w:val="000000"/>
                <w:sz w:val="19"/>
              </w:rPr>
              <w:t>Số chứng nhận</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F11289">
            <w:pPr>
              <w:spacing w:after="0" w:line="252" w:lineRule="auto"/>
              <w:jc w:val="left"/>
            </w:pPr>
            <w:r>
              <w:rPr>
                <w:rFonts w:ascii="Times New Roman" w:hAnsi="Times New Roman" w:eastAsia="Times New Roman" w:cs="Times New Roman"/>
                <w:b w:val="0"/>
                <w:i w:val="0"/>
                <w:color w:val="000000"/>
                <w:sz w:val="19"/>
              </w:rPr>
              <w:t>SoCN</w:t>
            </w:r>
          </w:p>
        </w:tc>
        <w:tc>
          <w:tcPr>
            <w:tcW w:w="1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B04DB8">
            <w:pPr>
              <w:spacing w:after="0" w:line="252" w:lineRule="auto"/>
              <w:jc w:val="left"/>
            </w:pPr>
            <w:r>
              <w:rPr>
                <w:rFonts w:ascii="Times New Roman" w:hAnsi="Times New Roman" w:eastAsia="Times New Roman" w:cs="Times New Roman"/>
                <w:b w:val="0"/>
                <w:i w:val="0"/>
                <w:color w:val="000000"/>
                <w:sz w:val="19"/>
              </w:rPr>
              <w:t>#</w:t>
            </w:r>
          </w:p>
        </w:tc>
        <w:tc>
          <w:tcPr>
            <w:tcW w:w="1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F3C5D2">
            <w:pPr>
              <w:spacing w:after="0" w:line="252" w:lineRule="auto"/>
              <w:jc w:val="left"/>
            </w:pPr>
            <w:r>
              <w:rPr>
                <w:rFonts w:ascii="Times New Roman" w:hAnsi="Times New Roman" w:eastAsia="Times New Roman" w:cs="Times New Roman"/>
                <w:b w:val="0"/>
                <w:i w:val="0"/>
                <w:color w:val="000000"/>
                <w:sz w:val="19"/>
              </w:rPr>
              <w:t>Có</w:t>
            </w:r>
          </w:p>
        </w:tc>
        <w:tc>
          <w:tcPr>
            <w:tcW w:w="43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BB7A5">
            <w:pPr>
              <w:spacing w:after="0" w:line="252" w:lineRule="auto"/>
              <w:jc w:val="left"/>
            </w:pPr>
            <w:r>
              <w:rPr>
                <w:rFonts w:ascii="Times New Roman" w:hAnsi="Times New Roman" w:eastAsia="Times New Roman" w:cs="Times New Roman"/>
                <w:b w:val="0"/>
                <w:i w:val="0"/>
                <w:color w:val="000000"/>
                <w:sz w:val="19"/>
              </w:rPr>
              <w:t>Dạng CNyyyy-xxxx, tăng dần theo năm</w:t>
            </w:r>
          </w:p>
        </w:tc>
      </w:tr>
      <w:tr w14:paraId="56567BA4">
        <w:tblPrEx>
          <w:tblCellMar>
            <w:top w:w="0" w:type="dxa"/>
            <w:left w:w="108" w:type="dxa"/>
            <w:bottom w:w="0" w:type="dxa"/>
            <w:right w:w="108" w:type="dxa"/>
          </w:tblCellMar>
        </w:tblPrEx>
        <w:trPr>
          <w:cantSplit/>
          <w:jc w:val="center"/>
        </w:trPr>
        <w:tc>
          <w:tcPr>
            <w:tcW w:w="1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EC3842">
            <w:pPr>
              <w:spacing w:after="0" w:line="252" w:lineRule="auto"/>
              <w:jc w:val="left"/>
            </w:pPr>
            <w:r>
              <w:rPr>
                <w:rFonts w:ascii="Times New Roman" w:hAnsi="Times New Roman" w:eastAsia="Times New Roman" w:cs="Times New Roman"/>
                <w:b w:val="0"/>
                <w:i w:val="0"/>
                <w:color w:val="000000"/>
                <w:sz w:val="19"/>
              </w:rPr>
              <w:t>Mã học viên</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BFBEA9">
            <w:pPr>
              <w:spacing w:after="0" w:line="252" w:lineRule="auto"/>
              <w:jc w:val="left"/>
            </w:pPr>
            <w:r>
              <w:rPr>
                <w:rFonts w:ascii="Times New Roman" w:hAnsi="Times New Roman" w:eastAsia="Times New Roman" w:cs="Times New Roman"/>
                <w:b w:val="0"/>
                <w:i w:val="0"/>
                <w:color w:val="000000"/>
                <w:sz w:val="19"/>
              </w:rPr>
              <w:t>MaHV</w:t>
            </w:r>
          </w:p>
        </w:tc>
        <w:tc>
          <w:tcPr>
            <w:tcW w:w="1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0BA4E7">
            <w:pPr>
              <w:spacing w:after="0" w:line="252" w:lineRule="auto"/>
              <w:jc w:val="left"/>
            </w:pPr>
            <w:r>
              <w:rPr>
                <w:rFonts w:ascii="Times New Roman" w:hAnsi="Times New Roman" w:eastAsia="Times New Roman" w:cs="Times New Roman"/>
                <w:b w:val="0"/>
                <w:i w:val="0"/>
                <w:color w:val="000000"/>
                <w:sz w:val="19"/>
              </w:rPr>
              <w:t>QH → KetQua</w:t>
            </w:r>
          </w:p>
        </w:tc>
        <w:tc>
          <w:tcPr>
            <w:tcW w:w="1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7BB8D7">
            <w:pPr>
              <w:spacing w:after="0" w:line="252" w:lineRule="auto"/>
              <w:jc w:val="left"/>
            </w:pPr>
            <w:r>
              <w:rPr>
                <w:rFonts w:ascii="Times New Roman" w:hAnsi="Times New Roman" w:eastAsia="Times New Roman" w:cs="Times New Roman"/>
                <w:b w:val="0"/>
                <w:i w:val="0"/>
                <w:color w:val="000000"/>
                <w:sz w:val="19"/>
              </w:rPr>
              <w:t>Có</w:t>
            </w:r>
          </w:p>
        </w:tc>
        <w:tc>
          <w:tcPr>
            <w:tcW w:w="43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49F14E">
            <w:pPr>
              <w:spacing w:after="0" w:line="252" w:lineRule="auto"/>
              <w:jc w:val="left"/>
            </w:pPr>
            <w:r>
              <w:rPr>
                <w:rFonts w:ascii="Times New Roman" w:hAnsi="Times New Roman" w:eastAsia="Times New Roman" w:cs="Times New Roman"/>
                <w:b w:val="0"/>
                <w:i w:val="0"/>
                <w:color w:val="000000"/>
                <w:sz w:val="19"/>
              </w:rPr>
              <w:t>Cặp (MaHV, MaLop) là duy nhất: mỗi kết quả có tối đa 1 chứng nhận</w:t>
            </w:r>
          </w:p>
        </w:tc>
      </w:tr>
      <w:tr w14:paraId="3517D8FA">
        <w:tblPrEx>
          <w:tblCellMar>
            <w:top w:w="0" w:type="dxa"/>
            <w:left w:w="108" w:type="dxa"/>
            <w:bottom w:w="0" w:type="dxa"/>
            <w:right w:w="108" w:type="dxa"/>
          </w:tblCellMar>
        </w:tblPrEx>
        <w:trPr>
          <w:cantSplit/>
          <w:jc w:val="center"/>
        </w:trPr>
        <w:tc>
          <w:tcPr>
            <w:tcW w:w="1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159744">
            <w:pPr>
              <w:spacing w:after="0" w:line="252" w:lineRule="auto"/>
              <w:jc w:val="left"/>
            </w:pPr>
            <w:r>
              <w:rPr>
                <w:rFonts w:ascii="Times New Roman" w:hAnsi="Times New Roman" w:eastAsia="Times New Roman" w:cs="Times New Roman"/>
                <w:b w:val="0"/>
                <w:i w:val="0"/>
                <w:color w:val="000000"/>
                <w:sz w:val="19"/>
              </w:rPr>
              <w:t>Mã lớp</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25393F">
            <w:pPr>
              <w:spacing w:after="0" w:line="252" w:lineRule="auto"/>
              <w:jc w:val="left"/>
            </w:pPr>
            <w:r>
              <w:rPr>
                <w:rFonts w:ascii="Times New Roman" w:hAnsi="Times New Roman" w:eastAsia="Times New Roman" w:cs="Times New Roman"/>
                <w:b w:val="0"/>
                <w:i w:val="0"/>
                <w:color w:val="000000"/>
                <w:sz w:val="19"/>
              </w:rPr>
              <w:t>MaLop</w:t>
            </w:r>
          </w:p>
        </w:tc>
        <w:tc>
          <w:tcPr>
            <w:tcW w:w="1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CF26C1">
            <w:pPr>
              <w:spacing w:after="0" w:line="252" w:lineRule="auto"/>
              <w:jc w:val="left"/>
            </w:pPr>
            <w:r>
              <w:rPr>
                <w:rFonts w:ascii="Times New Roman" w:hAnsi="Times New Roman" w:eastAsia="Times New Roman" w:cs="Times New Roman"/>
                <w:b w:val="0"/>
                <w:i w:val="0"/>
                <w:color w:val="000000"/>
                <w:sz w:val="19"/>
              </w:rPr>
              <w:t>QH → KetQua</w:t>
            </w:r>
          </w:p>
        </w:tc>
        <w:tc>
          <w:tcPr>
            <w:tcW w:w="1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61CC5C">
            <w:pPr>
              <w:spacing w:after="0" w:line="252" w:lineRule="auto"/>
              <w:jc w:val="left"/>
            </w:pPr>
            <w:r>
              <w:rPr>
                <w:rFonts w:ascii="Times New Roman" w:hAnsi="Times New Roman" w:eastAsia="Times New Roman" w:cs="Times New Roman"/>
                <w:b w:val="0"/>
                <w:i w:val="0"/>
                <w:color w:val="000000"/>
                <w:sz w:val="19"/>
              </w:rPr>
              <w:t>Có</w:t>
            </w:r>
          </w:p>
        </w:tc>
        <w:tc>
          <w:tcPr>
            <w:tcW w:w="43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5A8942">
            <w:pPr>
              <w:spacing w:after="0" w:line="252" w:lineRule="auto"/>
              <w:jc w:val="left"/>
            </w:pPr>
          </w:p>
        </w:tc>
      </w:tr>
      <w:tr w14:paraId="363B068E">
        <w:tblPrEx>
          <w:tblCellMar>
            <w:top w:w="0" w:type="dxa"/>
            <w:left w:w="108" w:type="dxa"/>
            <w:bottom w:w="0" w:type="dxa"/>
            <w:right w:w="108" w:type="dxa"/>
          </w:tblCellMar>
        </w:tblPrEx>
        <w:trPr>
          <w:cantSplit/>
          <w:jc w:val="center"/>
        </w:trPr>
        <w:tc>
          <w:tcPr>
            <w:tcW w:w="15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F872BF">
            <w:pPr>
              <w:spacing w:after="0" w:line="252" w:lineRule="auto"/>
              <w:jc w:val="left"/>
            </w:pPr>
            <w:r>
              <w:rPr>
                <w:rFonts w:ascii="Times New Roman" w:hAnsi="Times New Roman" w:eastAsia="Times New Roman" w:cs="Times New Roman"/>
                <w:b w:val="0"/>
                <w:i w:val="0"/>
                <w:color w:val="000000"/>
                <w:sz w:val="19"/>
              </w:rPr>
              <w:t>Ngày cấp</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819D91">
            <w:pPr>
              <w:spacing w:after="0" w:line="252" w:lineRule="auto"/>
              <w:jc w:val="left"/>
            </w:pPr>
            <w:r>
              <w:rPr>
                <w:rFonts w:ascii="Times New Roman" w:hAnsi="Times New Roman" w:eastAsia="Times New Roman" w:cs="Times New Roman"/>
                <w:b w:val="0"/>
                <w:i w:val="0"/>
                <w:color w:val="000000"/>
                <w:sz w:val="19"/>
              </w:rPr>
              <w:t>NgayCap</w:t>
            </w:r>
          </w:p>
        </w:tc>
        <w:tc>
          <w:tcPr>
            <w:tcW w:w="1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B5F829">
            <w:pPr>
              <w:spacing w:after="0" w:line="252" w:lineRule="auto"/>
              <w:jc w:val="left"/>
            </w:pPr>
          </w:p>
        </w:tc>
        <w:tc>
          <w:tcPr>
            <w:tcW w:w="10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ED351A">
            <w:pPr>
              <w:spacing w:after="0" w:line="252" w:lineRule="auto"/>
              <w:jc w:val="left"/>
            </w:pPr>
            <w:r>
              <w:rPr>
                <w:rFonts w:ascii="Times New Roman" w:hAnsi="Times New Roman" w:eastAsia="Times New Roman" w:cs="Times New Roman"/>
                <w:b w:val="0"/>
                <w:i w:val="0"/>
                <w:color w:val="000000"/>
                <w:sz w:val="19"/>
              </w:rPr>
              <w:t>Có</w:t>
            </w:r>
          </w:p>
        </w:tc>
        <w:tc>
          <w:tcPr>
            <w:tcW w:w="435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E9950">
            <w:pPr>
              <w:spacing w:after="0" w:line="252" w:lineRule="auto"/>
              <w:jc w:val="left"/>
            </w:pPr>
          </w:p>
        </w:tc>
      </w:tr>
    </w:tbl>
    <w:p w14:paraId="0C14FC48">
      <w:pPr>
        <w:spacing w:after="40"/>
      </w:pPr>
    </w:p>
    <w:p w14:paraId="5B0BB9E1">
      <w:pPr>
        <w:spacing w:after="120"/>
        <w:jc w:val="both"/>
      </w:pPr>
      <w:r>
        <w:rPr>
          <w:rFonts w:ascii="Times New Roman" w:hAnsi="Times New Roman" w:eastAsia="Times New Roman" w:cs="Times New Roman"/>
          <w:b w:val="0"/>
          <w:i w:val="0"/>
          <w:color w:val="000000"/>
          <w:sz w:val="24"/>
        </w:rPr>
        <w:t xml:space="preserve">Thứ sinh, không lưu: </w:t>
      </w:r>
      <w:r>
        <w:rPr>
          <w:rFonts w:ascii="Times New Roman" w:hAnsi="Times New Roman" w:eastAsia="Times New Roman" w:cs="Times New Roman"/>
          <w:b w:val="0"/>
          <w:i/>
          <w:color w:val="000000"/>
          <w:sz w:val="24"/>
        </w:rPr>
        <w:t>Từ ngày – đến ngày</w:t>
      </w:r>
      <w:r>
        <w:rPr>
          <w:rFonts w:ascii="Times New Roman" w:hAnsi="Times New Roman" w:eastAsia="Times New Roman" w:cs="Times New Roman"/>
          <w:b w:val="0"/>
          <w:i w:val="0"/>
          <w:color w:val="000000"/>
          <w:sz w:val="24"/>
        </w:rPr>
        <w:t xml:space="preserve"> của khóa in trên chứng nhận (lấy từ buổi đầu và buổi cuối của lớp).</w:t>
      </w:r>
    </w:p>
    <w:p w14:paraId="11AF4106">
      <w:pPr>
        <w:pStyle w:val="4"/>
      </w:pPr>
      <w:bookmarkStart w:id="13" w:name="_Toc15835"/>
      <w:r>
        <w:t>3.1.4.5 Kho D5 – Tài khoản và thông báo</w:t>
      </w:r>
      <w:bookmarkEnd w:id="13"/>
    </w:p>
    <w:p w14:paraId="0EB86EC6">
      <w:pPr>
        <w:pStyle w:val="5"/>
      </w:pPr>
      <w:r>
        <w:t>E22. Nhân viên (NhanVien) – thực thể chức năng</w:t>
      </w:r>
    </w:p>
    <w:p w14:paraId="2ADA6554">
      <w:pPr>
        <w:spacing w:after="120"/>
        <w:jc w:val="both"/>
      </w:pPr>
      <w:r>
        <w:rPr>
          <w:rFonts w:ascii="Times New Roman" w:hAnsi="Times New Roman" w:eastAsia="Times New Roman" w:cs="Times New Roman"/>
          <w:b w:val="0"/>
          <w:i w:val="0"/>
          <w:color w:val="000000"/>
          <w:sz w:val="24"/>
        </w:rPr>
        <w:t>Nhân viên văn phòng, kể cả Giám đốc, QL đào tạo và Quản trị viên. Được tạo ở 5.1.</w:t>
      </w:r>
    </w:p>
    <w:tbl>
      <w:tblPr>
        <w:tblStyle w:val="12"/>
        <w:tblW w:w="0" w:type="auto"/>
        <w:jc w:val="center"/>
        <w:tblLayout w:type="fixed"/>
        <w:tblCellMar>
          <w:top w:w="0" w:type="dxa"/>
          <w:left w:w="108" w:type="dxa"/>
          <w:bottom w:w="0" w:type="dxa"/>
          <w:right w:w="108" w:type="dxa"/>
        </w:tblCellMar>
      </w:tblPr>
      <w:tblGrid>
        <w:gridCol w:w="1516"/>
        <w:gridCol w:w="1310"/>
        <w:gridCol w:w="985"/>
        <w:gridCol w:w="1096"/>
        <w:gridCol w:w="4596"/>
      </w:tblGrid>
      <w:tr w14:paraId="2FB9B9C3">
        <w:tblPrEx>
          <w:tblCellMar>
            <w:top w:w="0" w:type="dxa"/>
            <w:left w:w="108" w:type="dxa"/>
            <w:bottom w:w="0" w:type="dxa"/>
            <w:right w:w="108" w:type="dxa"/>
          </w:tblCellMar>
        </w:tblPrEx>
        <w:trPr>
          <w:cantSplit/>
          <w:tblHeader/>
          <w:jc w:val="center"/>
        </w:trPr>
        <w:tc>
          <w:tcPr>
            <w:tcW w:w="1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1A4266">
            <w:pPr>
              <w:spacing w:after="0" w:line="252" w:lineRule="auto"/>
              <w:jc w:val="center"/>
            </w:pPr>
            <w:r>
              <w:rPr>
                <w:rFonts w:ascii="Times New Roman" w:hAnsi="Times New Roman" w:eastAsia="Times New Roman" w:cs="Times New Roman"/>
                <w:b/>
                <w:i w:val="0"/>
                <w:color w:val="000000"/>
                <w:sz w:val="19"/>
              </w:rPr>
              <w:t>Thuộc tính</w:t>
            </w:r>
          </w:p>
        </w:tc>
        <w:tc>
          <w:tcPr>
            <w:tcW w:w="131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4840E3">
            <w:pPr>
              <w:spacing w:after="0" w:line="252" w:lineRule="auto"/>
              <w:jc w:val="center"/>
            </w:pPr>
            <w:r>
              <w:rPr>
                <w:rFonts w:ascii="Times New Roman" w:hAnsi="Times New Roman" w:eastAsia="Times New Roman" w:cs="Times New Roman"/>
                <w:b/>
                <w:i w:val="0"/>
                <w:color w:val="000000"/>
                <w:sz w:val="19"/>
              </w:rPr>
              <w:t>Tên trường</w:t>
            </w:r>
          </w:p>
        </w:tc>
        <w:tc>
          <w:tcPr>
            <w:tcW w:w="9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B18A418">
            <w:pPr>
              <w:spacing w:after="0" w:line="252" w:lineRule="auto"/>
              <w:jc w:val="center"/>
            </w:pPr>
            <w:r>
              <w:rPr>
                <w:rFonts w:ascii="Times New Roman" w:hAnsi="Times New Roman" w:eastAsia="Times New Roman" w:cs="Times New Roman"/>
                <w:b/>
                <w:i w:val="0"/>
                <w:color w:val="000000"/>
                <w:sz w:val="19"/>
              </w:rPr>
              <w:t>Loại</w:t>
            </w:r>
          </w:p>
        </w:tc>
        <w:tc>
          <w:tcPr>
            <w:tcW w:w="109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FE0569B">
            <w:pPr>
              <w:spacing w:after="0" w:line="252" w:lineRule="auto"/>
              <w:jc w:val="center"/>
            </w:pPr>
            <w:r>
              <w:rPr>
                <w:rFonts w:ascii="Times New Roman" w:hAnsi="Times New Roman" w:eastAsia="Times New Roman" w:cs="Times New Roman"/>
                <w:b/>
                <w:i w:val="0"/>
                <w:color w:val="000000"/>
                <w:sz w:val="19"/>
              </w:rPr>
              <w:t>Bắt buộc</w:t>
            </w:r>
          </w:p>
        </w:tc>
        <w:tc>
          <w:tcPr>
            <w:tcW w:w="459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1D29D40">
            <w:pPr>
              <w:spacing w:after="0" w:line="252" w:lineRule="auto"/>
              <w:jc w:val="center"/>
            </w:pPr>
            <w:r>
              <w:rPr>
                <w:rFonts w:ascii="Times New Roman" w:hAnsi="Times New Roman" w:eastAsia="Times New Roman" w:cs="Times New Roman"/>
                <w:b/>
                <w:i w:val="0"/>
                <w:color w:val="000000"/>
                <w:sz w:val="19"/>
              </w:rPr>
              <w:t>Miền giá trị / ghi chú</w:t>
            </w:r>
          </w:p>
        </w:tc>
      </w:tr>
      <w:tr w14:paraId="66D8185C">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286C51">
            <w:pPr>
              <w:spacing w:after="0" w:line="252" w:lineRule="auto"/>
              <w:jc w:val="left"/>
            </w:pPr>
            <w:r>
              <w:rPr>
                <w:rFonts w:ascii="Times New Roman" w:hAnsi="Times New Roman" w:eastAsia="Times New Roman" w:cs="Times New Roman"/>
                <w:b w:val="0"/>
                <w:i w:val="0"/>
                <w:color w:val="000000"/>
                <w:sz w:val="19"/>
              </w:rPr>
              <w:t>Mã nhân viên</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DDBBF2">
            <w:pPr>
              <w:spacing w:after="0" w:line="252" w:lineRule="auto"/>
              <w:jc w:val="left"/>
            </w:pPr>
            <w:r>
              <w:rPr>
                <w:rFonts w:ascii="Times New Roman" w:hAnsi="Times New Roman" w:eastAsia="Times New Roman" w:cs="Times New Roman"/>
                <w:b w:val="0"/>
                <w:i w:val="0"/>
                <w:color w:val="000000"/>
                <w:sz w:val="19"/>
              </w:rPr>
              <w:t>MaNV</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9DBEEC">
            <w:pPr>
              <w:spacing w:after="0" w:line="252" w:lineRule="auto"/>
              <w:jc w:val="left"/>
            </w:pPr>
            <w:r>
              <w:rPr>
                <w:rFonts w:ascii="Times New Roman" w:hAnsi="Times New Roman" w:eastAsia="Times New Roman" w:cs="Times New Roman"/>
                <w:b w:val="0"/>
                <w:i w:val="0"/>
                <w:color w:val="000000"/>
                <w:sz w:val="19"/>
              </w:rPr>
              <w:t>#</w:t>
            </w: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34214E">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0D7C2A">
            <w:pPr>
              <w:spacing w:after="0" w:line="252" w:lineRule="auto"/>
              <w:jc w:val="left"/>
            </w:pPr>
            <w:r>
              <w:rPr>
                <w:rFonts w:ascii="Times New Roman" w:hAnsi="Times New Roman" w:eastAsia="Times New Roman" w:cs="Times New Roman"/>
                <w:b w:val="0"/>
                <w:i w:val="0"/>
                <w:color w:val="000000"/>
                <w:sz w:val="19"/>
              </w:rPr>
              <w:t>Dạng NVxxx</w:t>
            </w:r>
          </w:p>
        </w:tc>
      </w:tr>
      <w:tr w14:paraId="38D368A1">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088D4E">
            <w:pPr>
              <w:spacing w:after="0" w:line="252" w:lineRule="auto"/>
              <w:jc w:val="left"/>
            </w:pPr>
            <w:r>
              <w:rPr>
                <w:rFonts w:ascii="Times New Roman" w:hAnsi="Times New Roman" w:eastAsia="Times New Roman" w:cs="Times New Roman"/>
                <w:b w:val="0"/>
                <w:i w:val="0"/>
                <w:color w:val="000000"/>
                <w:sz w:val="19"/>
              </w:rPr>
              <w:t>Họ và tên</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25D603">
            <w:pPr>
              <w:spacing w:after="0" w:line="252" w:lineRule="auto"/>
              <w:jc w:val="left"/>
            </w:pPr>
            <w:r>
              <w:rPr>
                <w:rFonts w:ascii="Times New Roman" w:hAnsi="Times New Roman" w:eastAsia="Times New Roman" w:cs="Times New Roman"/>
                <w:b w:val="0"/>
                <w:i w:val="0"/>
                <w:color w:val="000000"/>
                <w:sz w:val="19"/>
              </w:rPr>
              <w:t>HoTen</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49811F">
            <w:pPr>
              <w:spacing w:after="0" w:line="252" w:lineRule="auto"/>
              <w:jc w:val="left"/>
            </w:pP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F2F128">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BD4FD2">
            <w:pPr>
              <w:spacing w:after="0" w:line="252" w:lineRule="auto"/>
              <w:jc w:val="left"/>
            </w:pPr>
          </w:p>
        </w:tc>
      </w:tr>
      <w:tr w14:paraId="7C577E9A">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31351E">
            <w:pPr>
              <w:spacing w:after="0" w:line="252" w:lineRule="auto"/>
              <w:jc w:val="left"/>
            </w:pPr>
            <w:r>
              <w:rPr>
                <w:rFonts w:ascii="Times New Roman" w:hAnsi="Times New Roman" w:eastAsia="Times New Roman" w:cs="Times New Roman"/>
                <w:b w:val="0"/>
                <w:i w:val="0"/>
                <w:color w:val="000000"/>
                <w:sz w:val="19"/>
              </w:rPr>
              <w:t>Bộ phận</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CD9D59">
            <w:pPr>
              <w:spacing w:after="0" w:line="252" w:lineRule="auto"/>
              <w:jc w:val="left"/>
            </w:pPr>
            <w:r>
              <w:rPr>
                <w:rFonts w:ascii="Times New Roman" w:hAnsi="Times New Roman" w:eastAsia="Times New Roman" w:cs="Times New Roman"/>
                <w:b w:val="0"/>
                <w:i w:val="0"/>
                <w:color w:val="000000"/>
                <w:sz w:val="19"/>
              </w:rPr>
              <w:t>BoPhan</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29F306">
            <w:pPr>
              <w:spacing w:after="0" w:line="252" w:lineRule="auto"/>
              <w:jc w:val="left"/>
            </w:pP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49AB8">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8ED8B8">
            <w:pPr>
              <w:spacing w:after="0" w:line="252" w:lineRule="auto"/>
              <w:jc w:val="left"/>
            </w:pPr>
            <w:r>
              <w:rPr>
                <w:rFonts w:ascii="Times New Roman" w:hAnsi="Times New Roman" w:eastAsia="Times New Roman" w:cs="Times New Roman"/>
                <w:b w:val="0"/>
                <w:i w:val="0"/>
                <w:color w:val="000000"/>
                <w:sz w:val="19"/>
              </w:rPr>
              <w:t>[Ban giám đốc | Đào tạo | Tuyển sinh – CSHV | Kế toán | CNTT] (báo cáo phân tích, mục 3.2.1)</w:t>
            </w:r>
          </w:p>
        </w:tc>
      </w:tr>
      <w:tr w14:paraId="6DE44ACD">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6DEAF5">
            <w:pPr>
              <w:spacing w:after="0" w:line="252" w:lineRule="auto"/>
              <w:jc w:val="left"/>
            </w:pPr>
            <w:r>
              <w:rPr>
                <w:rFonts w:ascii="Times New Roman" w:hAnsi="Times New Roman" w:eastAsia="Times New Roman" w:cs="Times New Roman"/>
                <w:b w:val="0"/>
                <w:i w:val="0"/>
                <w:color w:val="000000"/>
                <w:sz w:val="19"/>
              </w:rPr>
              <w:t>Chức vụ</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028552">
            <w:pPr>
              <w:spacing w:after="0" w:line="252" w:lineRule="auto"/>
              <w:jc w:val="left"/>
            </w:pPr>
            <w:r>
              <w:rPr>
                <w:rFonts w:ascii="Times New Roman" w:hAnsi="Times New Roman" w:eastAsia="Times New Roman" w:cs="Times New Roman"/>
                <w:b w:val="0"/>
                <w:i w:val="0"/>
                <w:color w:val="000000"/>
                <w:sz w:val="19"/>
              </w:rPr>
              <w:t>ChucVu</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8254FE">
            <w:pPr>
              <w:spacing w:after="0" w:line="252" w:lineRule="auto"/>
              <w:jc w:val="left"/>
            </w:pP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F765C2">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209CC3">
            <w:pPr>
              <w:spacing w:after="0" w:line="252" w:lineRule="auto"/>
              <w:jc w:val="left"/>
            </w:pPr>
          </w:p>
        </w:tc>
      </w:tr>
      <w:tr w14:paraId="2315958D">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4FEB92">
            <w:pPr>
              <w:spacing w:after="0" w:line="252" w:lineRule="auto"/>
              <w:jc w:val="left"/>
            </w:pPr>
            <w:r>
              <w:rPr>
                <w:rFonts w:ascii="Times New Roman" w:hAnsi="Times New Roman" w:eastAsia="Times New Roman" w:cs="Times New Roman"/>
                <w:b w:val="0"/>
                <w:i w:val="0"/>
                <w:color w:val="000000"/>
                <w:sz w:val="19"/>
              </w:rPr>
              <w:t>Điện thoại</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11BD50">
            <w:pPr>
              <w:spacing w:after="0" w:line="252" w:lineRule="auto"/>
              <w:jc w:val="left"/>
            </w:pPr>
            <w:r>
              <w:rPr>
                <w:rFonts w:ascii="Times New Roman" w:hAnsi="Times New Roman" w:eastAsia="Times New Roman" w:cs="Times New Roman"/>
                <w:b w:val="0"/>
                <w:i w:val="0"/>
                <w:color w:val="000000"/>
                <w:sz w:val="19"/>
              </w:rPr>
              <w:t>DienThoai</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8EB960">
            <w:pPr>
              <w:spacing w:after="0" w:line="252" w:lineRule="auto"/>
              <w:jc w:val="left"/>
            </w:pP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57D8C4">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DE7838">
            <w:pPr>
              <w:spacing w:after="0" w:line="252" w:lineRule="auto"/>
              <w:jc w:val="left"/>
            </w:pPr>
          </w:p>
        </w:tc>
      </w:tr>
      <w:tr w14:paraId="5153B391">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66A79B">
            <w:pPr>
              <w:spacing w:after="0" w:line="252" w:lineRule="auto"/>
              <w:jc w:val="left"/>
            </w:pPr>
            <w:r>
              <w:rPr>
                <w:rFonts w:ascii="Times New Roman" w:hAnsi="Times New Roman" w:eastAsia="Times New Roman" w:cs="Times New Roman"/>
                <w:b w:val="0"/>
                <w:i w:val="0"/>
                <w:color w:val="000000"/>
                <w:sz w:val="19"/>
              </w:rPr>
              <w:t>Email</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8B0F8E">
            <w:pPr>
              <w:spacing w:after="0" w:line="252" w:lineRule="auto"/>
              <w:jc w:val="left"/>
            </w:pPr>
            <w:r>
              <w:rPr>
                <w:rFonts w:ascii="Times New Roman" w:hAnsi="Times New Roman" w:eastAsia="Times New Roman" w:cs="Times New Roman"/>
                <w:b w:val="0"/>
                <w:i w:val="0"/>
                <w:color w:val="000000"/>
                <w:sz w:val="19"/>
              </w:rPr>
              <w:t>Email</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4DD74">
            <w:pPr>
              <w:spacing w:after="0" w:line="252" w:lineRule="auto"/>
              <w:jc w:val="left"/>
            </w:pP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94947A">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00CF94">
            <w:pPr>
              <w:spacing w:after="0" w:line="252" w:lineRule="auto"/>
              <w:jc w:val="left"/>
            </w:pPr>
          </w:p>
        </w:tc>
      </w:tr>
      <w:tr w14:paraId="4B34A448">
        <w:tblPrEx>
          <w:tblCellMar>
            <w:top w:w="0" w:type="dxa"/>
            <w:left w:w="108" w:type="dxa"/>
            <w:bottom w:w="0" w:type="dxa"/>
            <w:right w:w="108" w:type="dxa"/>
          </w:tblCellMar>
        </w:tblPrEx>
        <w:trPr>
          <w:cantSplit/>
          <w:jc w:val="center"/>
        </w:trPr>
        <w:tc>
          <w:tcPr>
            <w:tcW w:w="1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E5DF56">
            <w:pPr>
              <w:spacing w:after="0" w:line="252" w:lineRule="auto"/>
              <w:jc w:val="left"/>
            </w:pPr>
            <w:r>
              <w:rPr>
                <w:rFonts w:ascii="Times New Roman" w:hAnsi="Times New Roman" w:eastAsia="Times New Roman" w:cs="Times New Roman"/>
                <w:b w:val="0"/>
                <w:i w:val="0"/>
                <w:color w:val="000000"/>
                <w:sz w:val="19"/>
              </w:rPr>
              <w:t>Trạng thái</w:t>
            </w:r>
          </w:p>
        </w:tc>
        <w:tc>
          <w:tcPr>
            <w:tcW w:w="131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278A0B">
            <w:pPr>
              <w:spacing w:after="0" w:line="252" w:lineRule="auto"/>
              <w:jc w:val="left"/>
            </w:pPr>
            <w:r>
              <w:rPr>
                <w:rFonts w:ascii="Times New Roman" w:hAnsi="Times New Roman" w:eastAsia="Times New Roman" w:cs="Times New Roman"/>
                <w:b w:val="0"/>
                <w:i w:val="0"/>
                <w:color w:val="000000"/>
                <w:sz w:val="19"/>
              </w:rPr>
              <w:t>TrangThai</w:t>
            </w:r>
          </w:p>
        </w:tc>
        <w:tc>
          <w:tcPr>
            <w:tcW w:w="9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97E7B1">
            <w:pPr>
              <w:spacing w:after="0" w:line="252" w:lineRule="auto"/>
              <w:jc w:val="left"/>
            </w:pPr>
          </w:p>
        </w:tc>
        <w:tc>
          <w:tcPr>
            <w:tcW w:w="10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BE4CAD">
            <w:pPr>
              <w:spacing w:after="0" w:line="252" w:lineRule="auto"/>
              <w:jc w:val="left"/>
            </w:pPr>
            <w:r>
              <w:rPr>
                <w:rFonts w:ascii="Times New Roman" w:hAnsi="Times New Roman" w:eastAsia="Times New Roman" w:cs="Times New Roman"/>
                <w:b w:val="0"/>
                <w:i w:val="0"/>
                <w:color w:val="000000"/>
                <w:sz w:val="19"/>
              </w:rPr>
              <w:t>Có</w:t>
            </w:r>
          </w:p>
        </w:tc>
        <w:tc>
          <w:tcPr>
            <w:tcW w:w="459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BBD9A2">
            <w:pPr>
              <w:spacing w:after="0" w:line="252" w:lineRule="auto"/>
              <w:jc w:val="left"/>
            </w:pPr>
            <w:r>
              <w:rPr>
                <w:rFonts w:ascii="Times New Roman" w:hAnsi="Times New Roman" w:eastAsia="Times New Roman" w:cs="Times New Roman"/>
                <w:b w:val="0"/>
                <w:i w:val="0"/>
                <w:color w:val="000000"/>
                <w:sz w:val="19"/>
              </w:rPr>
              <w:t>[Đang làm | Nghỉ việc]</w:t>
            </w:r>
          </w:p>
        </w:tc>
      </w:tr>
    </w:tbl>
    <w:p w14:paraId="2456B21C">
      <w:pPr>
        <w:spacing w:after="40"/>
      </w:pPr>
    </w:p>
    <w:p w14:paraId="3C40C64B">
      <w:pPr>
        <w:pStyle w:val="5"/>
      </w:pPr>
      <w:r>
        <w:t>E23. Tài khoản (TaiKhoan) – thực thể chức năng</w:t>
      </w:r>
    </w:p>
    <w:p w14:paraId="0C4CD225">
      <w:pPr>
        <w:spacing w:after="120"/>
        <w:jc w:val="both"/>
      </w:pPr>
      <w:r>
        <w:rPr>
          <w:rFonts w:ascii="Times New Roman" w:hAnsi="Times New Roman" w:eastAsia="Times New Roman" w:cs="Times New Roman"/>
          <w:b w:val="0"/>
          <w:i w:val="0"/>
          <w:color w:val="000000"/>
          <w:sz w:val="24"/>
        </w:rPr>
        <w:t>Quyền đăng nhập vào hệ thống. Được tạo ở 5.1.</w:t>
      </w:r>
    </w:p>
    <w:tbl>
      <w:tblPr>
        <w:tblStyle w:val="12"/>
        <w:tblW w:w="0" w:type="auto"/>
        <w:jc w:val="center"/>
        <w:tblLayout w:type="fixed"/>
        <w:tblCellMar>
          <w:top w:w="0" w:type="dxa"/>
          <w:left w:w="108" w:type="dxa"/>
          <w:bottom w:w="0" w:type="dxa"/>
          <w:right w:w="108" w:type="dxa"/>
        </w:tblCellMar>
      </w:tblPr>
      <w:tblGrid>
        <w:gridCol w:w="1918"/>
        <w:gridCol w:w="1442"/>
        <w:gridCol w:w="1359"/>
        <w:gridCol w:w="921"/>
        <w:gridCol w:w="3864"/>
      </w:tblGrid>
      <w:tr w14:paraId="5B6658F1">
        <w:tblPrEx>
          <w:tblCellMar>
            <w:top w:w="0" w:type="dxa"/>
            <w:left w:w="108" w:type="dxa"/>
            <w:bottom w:w="0" w:type="dxa"/>
            <w:right w:w="108" w:type="dxa"/>
          </w:tblCellMar>
        </w:tblPrEx>
        <w:trPr>
          <w:cantSplit/>
          <w:tblHeader/>
          <w:jc w:val="center"/>
        </w:trPr>
        <w:tc>
          <w:tcPr>
            <w:tcW w:w="191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678736">
            <w:pPr>
              <w:spacing w:after="0" w:line="252" w:lineRule="auto"/>
              <w:jc w:val="center"/>
            </w:pPr>
            <w:r>
              <w:rPr>
                <w:rFonts w:ascii="Times New Roman" w:hAnsi="Times New Roman" w:eastAsia="Times New Roman" w:cs="Times New Roman"/>
                <w:b/>
                <w:i w:val="0"/>
                <w:color w:val="000000"/>
                <w:sz w:val="19"/>
              </w:rPr>
              <w:t>Thuộc tính</w:t>
            </w:r>
          </w:p>
        </w:tc>
        <w:tc>
          <w:tcPr>
            <w:tcW w:w="14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AECA6BB">
            <w:pPr>
              <w:spacing w:after="0" w:line="252" w:lineRule="auto"/>
              <w:jc w:val="center"/>
            </w:pPr>
            <w:r>
              <w:rPr>
                <w:rFonts w:ascii="Times New Roman" w:hAnsi="Times New Roman" w:eastAsia="Times New Roman" w:cs="Times New Roman"/>
                <w:b/>
                <w:i w:val="0"/>
                <w:color w:val="000000"/>
                <w:sz w:val="19"/>
              </w:rPr>
              <w:t>Tên trường</w:t>
            </w:r>
          </w:p>
        </w:tc>
        <w:tc>
          <w:tcPr>
            <w:tcW w:w="13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2A3209">
            <w:pPr>
              <w:spacing w:after="0" w:line="252" w:lineRule="auto"/>
              <w:jc w:val="center"/>
            </w:pPr>
            <w:r>
              <w:rPr>
                <w:rFonts w:ascii="Times New Roman" w:hAnsi="Times New Roman" w:eastAsia="Times New Roman" w:cs="Times New Roman"/>
                <w:b/>
                <w:i w:val="0"/>
                <w:color w:val="000000"/>
                <w:sz w:val="19"/>
              </w:rPr>
              <w:t>Loại</w:t>
            </w:r>
          </w:p>
        </w:tc>
        <w:tc>
          <w:tcPr>
            <w:tcW w:w="9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212F73">
            <w:pPr>
              <w:spacing w:after="0" w:line="252" w:lineRule="auto"/>
              <w:jc w:val="center"/>
            </w:pPr>
            <w:r>
              <w:rPr>
                <w:rFonts w:ascii="Times New Roman" w:hAnsi="Times New Roman" w:eastAsia="Times New Roman" w:cs="Times New Roman"/>
                <w:b/>
                <w:i w:val="0"/>
                <w:color w:val="000000"/>
                <w:sz w:val="19"/>
              </w:rPr>
              <w:t>Bắt buộc</w:t>
            </w:r>
          </w:p>
        </w:tc>
        <w:tc>
          <w:tcPr>
            <w:tcW w:w="386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054146">
            <w:pPr>
              <w:spacing w:after="0" w:line="252" w:lineRule="auto"/>
              <w:jc w:val="center"/>
            </w:pPr>
            <w:r>
              <w:rPr>
                <w:rFonts w:ascii="Times New Roman" w:hAnsi="Times New Roman" w:eastAsia="Times New Roman" w:cs="Times New Roman"/>
                <w:b/>
                <w:i w:val="0"/>
                <w:color w:val="000000"/>
                <w:sz w:val="19"/>
              </w:rPr>
              <w:t>Miền giá trị / ghi chú</w:t>
            </w:r>
          </w:p>
        </w:tc>
      </w:tr>
      <w:tr w14:paraId="6BEA03E4">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48C041">
            <w:pPr>
              <w:spacing w:after="0" w:line="252" w:lineRule="auto"/>
              <w:jc w:val="left"/>
            </w:pPr>
            <w:r>
              <w:rPr>
                <w:rFonts w:ascii="Times New Roman" w:hAnsi="Times New Roman" w:eastAsia="Times New Roman" w:cs="Times New Roman"/>
                <w:b w:val="0"/>
                <w:i w:val="0"/>
                <w:color w:val="000000"/>
                <w:sz w:val="19"/>
              </w:rPr>
              <w:t>Tên đăng nhập</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761058">
            <w:pPr>
              <w:spacing w:after="0" w:line="252" w:lineRule="auto"/>
              <w:jc w:val="left"/>
            </w:pPr>
            <w:r>
              <w:rPr>
                <w:rFonts w:ascii="Times New Roman" w:hAnsi="Times New Roman" w:eastAsia="Times New Roman" w:cs="Times New Roman"/>
                <w:b w:val="0"/>
                <w:i w:val="0"/>
                <w:color w:val="000000"/>
                <w:sz w:val="19"/>
              </w:rPr>
              <w:t>TenDangNhap</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A91565">
            <w:pPr>
              <w:spacing w:after="0" w:line="252" w:lineRule="auto"/>
              <w:jc w:val="left"/>
            </w:pPr>
            <w:r>
              <w:rPr>
                <w:rFonts w:ascii="Times New Roman" w:hAnsi="Times New Roman" w:eastAsia="Times New Roman" w:cs="Times New Roman"/>
                <w:b w:val="0"/>
                <w:i w:val="0"/>
                <w:color w:val="000000"/>
                <w:sz w:val="19"/>
              </w:rPr>
              <w:t>#</w:t>
            </w: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AB1303">
            <w:pPr>
              <w:spacing w:after="0" w:line="252" w:lineRule="auto"/>
              <w:jc w:val="left"/>
            </w:pPr>
            <w:r>
              <w:rPr>
                <w:rFonts w:ascii="Times New Roman" w:hAnsi="Times New Roman" w:eastAsia="Times New Roman" w:cs="Times New Roman"/>
                <w:b w:val="0"/>
                <w:i w:val="0"/>
                <w:color w:val="000000"/>
                <w:sz w:val="19"/>
              </w:rPr>
              <w:t>Có</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7CDA28">
            <w:pPr>
              <w:spacing w:after="0" w:line="252" w:lineRule="auto"/>
              <w:jc w:val="left"/>
            </w:pPr>
            <w:r>
              <w:rPr>
                <w:rFonts w:ascii="Times New Roman" w:hAnsi="Times New Roman" w:eastAsia="Times New Roman" w:cs="Times New Roman"/>
                <w:b w:val="0"/>
                <w:i w:val="0"/>
                <w:color w:val="000000"/>
                <w:sz w:val="19"/>
              </w:rPr>
              <w:t>Duy nhất</w:t>
            </w:r>
          </w:p>
        </w:tc>
      </w:tr>
      <w:tr w14:paraId="087F7BEF">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6EA27">
            <w:pPr>
              <w:spacing w:after="0" w:line="252" w:lineRule="auto"/>
              <w:jc w:val="left"/>
            </w:pPr>
            <w:r>
              <w:rPr>
                <w:rFonts w:ascii="Times New Roman" w:hAnsi="Times New Roman" w:eastAsia="Times New Roman" w:cs="Times New Roman"/>
                <w:b w:val="0"/>
                <w:i w:val="0"/>
                <w:color w:val="000000"/>
                <w:sz w:val="19"/>
              </w:rPr>
              <w:t>Mật khẩu (đã băm)</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BDD8E1">
            <w:pPr>
              <w:spacing w:after="0" w:line="252" w:lineRule="auto"/>
              <w:jc w:val="left"/>
            </w:pPr>
            <w:r>
              <w:rPr>
                <w:rFonts w:ascii="Times New Roman" w:hAnsi="Times New Roman" w:eastAsia="Times New Roman" w:cs="Times New Roman"/>
                <w:b w:val="0"/>
                <w:i w:val="0"/>
                <w:color w:val="000000"/>
                <w:sz w:val="19"/>
              </w:rPr>
              <w:t>MatKhauBam</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2BD637">
            <w:pPr>
              <w:spacing w:after="0" w:line="252" w:lineRule="auto"/>
              <w:jc w:val="left"/>
            </w:pP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2D6A19">
            <w:pPr>
              <w:spacing w:after="0" w:line="252" w:lineRule="auto"/>
              <w:jc w:val="left"/>
            </w:pPr>
            <w:r>
              <w:rPr>
                <w:rFonts w:ascii="Times New Roman" w:hAnsi="Times New Roman" w:eastAsia="Times New Roman" w:cs="Times New Roman"/>
                <w:b w:val="0"/>
                <w:i w:val="0"/>
                <w:color w:val="000000"/>
                <w:sz w:val="19"/>
              </w:rPr>
              <w:t>Có</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23019E">
            <w:pPr>
              <w:spacing w:after="0" w:line="252" w:lineRule="auto"/>
              <w:jc w:val="left"/>
            </w:pPr>
            <w:r>
              <w:rPr>
                <w:rFonts w:ascii="Times New Roman" w:hAnsi="Times New Roman" w:eastAsia="Times New Roman" w:cs="Times New Roman"/>
                <w:b w:val="0"/>
                <w:i w:val="0"/>
                <w:color w:val="000000"/>
                <w:sz w:val="19"/>
              </w:rPr>
              <w:t>Chỉ lưu chuỗi băm, không lưu mật khẩu gốc</w:t>
            </w:r>
          </w:p>
        </w:tc>
      </w:tr>
      <w:tr w14:paraId="417C2868">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A1F1CA">
            <w:pPr>
              <w:spacing w:after="0" w:line="252" w:lineRule="auto"/>
              <w:jc w:val="left"/>
            </w:pPr>
            <w:r>
              <w:rPr>
                <w:rFonts w:ascii="Times New Roman" w:hAnsi="Times New Roman" w:eastAsia="Times New Roman" w:cs="Times New Roman"/>
                <w:b w:val="0"/>
                <w:i w:val="0"/>
                <w:color w:val="000000"/>
                <w:sz w:val="19"/>
              </w:rPr>
              <w:t>Vai trò</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18634">
            <w:pPr>
              <w:spacing w:after="0" w:line="252" w:lineRule="auto"/>
              <w:jc w:val="left"/>
            </w:pPr>
            <w:r>
              <w:rPr>
                <w:rFonts w:ascii="Times New Roman" w:hAnsi="Times New Roman" w:eastAsia="Times New Roman" w:cs="Times New Roman"/>
                <w:b w:val="0"/>
                <w:i w:val="0"/>
                <w:color w:val="000000"/>
                <w:sz w:val="19"/>
              </w:rPr>
              <w:t>VaiTro</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A4B33A">
            <w:pPr>
              <w:spacing w:after="0" w:line="252" w:lineRule="auto"/>
              <w:jc w:val="left"/>
            </w:pP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8CB268">
            <w:pPr>
              <w:spacing w:after="0" w:line="252" w:lineRule="auto"/>
              <w:jc w:val="left"/>
            </w:pPr>
            <w:r>
              <w:rPr>
                <w:rFonts w:ascii="Times New Roman" w:hAnsi="Times New Roman" w:eastAsia="Times New Roman" w:cs="Times New Roman"/>
                <w:b w:val="0"/>
                <w:i w:val="0"/>
                <w:color w:val="000000"/>
                <w:sz w:val="19"/>
              </w:rPr>
              <w:t>Có</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102CDD">
            <w:pPr>
              <w:spacing w:after="0" w:line="252" w:lineRule="auto"/>
              <w:jc w:val="left"/>
            </w:pPr>
            <w:r>
              <w:rPr>
                <w:rFonts w:ascii="Times New Roman" w:hAnsi="Times New Roman" w:eastAsia="Times New Roman" w:cs="Times New Roman"/>
                <w:b w:val="0"/>
                <w:i w:val="0"/>
                <w:color w:val="000000"/>
                <w:sz w:val="19"/>
              </w:rPr>
              <w:t>[Học viên | Phụ huynh | Giáo viên | NV tuyển sinh | NV kế toán | QL đào tạo | Giám đốc | Quản trị viên]. Quyền của từng vai trò xem ở 3.5</w:t>
            </w:r>
          </w:p>
        </w:tc>
      </w:tr>
      <w:tr w14:paraId="38B75063">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781E90">
            <w:pPr>
              <w:spacing w:after="0" w:line="252" w:lineRule="auto"/>
              <w:jc w:val="left"/>
            </w:pPr>
            <w:r>
              <w:rPr>
                <w:rFonts w:ascii="Times New Roman" w:hAnsi="Times New Roman" w:eastAsia="Times New Roman" w:cs="Times New Roman"/>
                <w:b w:val="0"/>
                <w:i w:val="0"/>
                <w:color w:val="000000"/>
                <w:sz w:val="19"/>
              </w:rPr>
              <w:t>Mã nhân viên</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752A4">
            <w:pPr>
              <w:spacing w:after="0" w:line="252" w:lineRule="auto"/>
              <w:jc w:val="left"/>
            </w:pPr>
            <w:r>
              <w:rPr>
                <w:rFonts w:ascii="Times New Roman" w:hAnsi="Times New Roman" w:eastAsia="Times New Roman" w:cs="Times New Roman"/>
                <w:b w:val="0"/>
                <w:i w:val="0"/>
                <w:color w:val="000000"/>
                <w:sz w:val="19"/>
              </w:rPr>
              <w:t>MaNV</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FF911B">
            <w:pPr>
              <w:spacing w:after="0" w:line="252" w:lineRule="auto"/>
              <w:jc w:val="left"/>
            </w:pPr>
            <w:r>
              <w:rPr>
                <w:rFonts w:ascii="Times New Roman" w:hAnsi="Times New Roman" w:eastAsia="Times New Roman" w:cs="Times New Roman"/>
                <w:b w:val="0"/>
                <w:i w:val="0"/>
                <w:color w:val="000000"/>
                <w:sz w:val="19"/>
              </w:rPr>
              <w:t>QH → NhanVien</w:t>
            </w: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E8A1B">
            <w:pPr>
              <w:spacing w:after="0" w:line="252" w:lineRule="auto"/>
              <w:jc w:val="left"/>
            </w:pPr>
            <w:r>
              <w:rPr>
                <w:rFonts w:ascii="Times New Roman" w:hAnsi="Times New Roman" w:eastAsia="Times New Roman" w:cs="Times New Roman"/>
                <w:b w:val="0"/>
                <w:i w:val="0"/>
                <w:color w:val="000000"/>
                <w:sz w:val="19"/>
              </w:rPr>
              <w:t>Không</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93FC8A">
            <w:pPr>
              <w:spacing w:after="0" w:line="252" w:lineRule="auto"/>
              <w:jc w:val="left"/>
            </w:pPr>
          </w:p>
        </w:tc>
      </w:tr>
      <w:tr w14:paraId="240A9BEA">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01A9C4">
            <w:pPr>
              <w:spacing w:after="0" w:line="252" w:lineRule="auto"/>
              <w:jc w:val="left"/>
            </w:pPr>
            <w:r>
              <w:rPr>
                <w:rFonts w:ascii="Times New Roman" w:hAnsi="Times New Roman" w:eastAsia="Times New Roman" w:cs="Times New Roman"/>
                <w:b w:val="0"/>
                <w:i w:val="0"/>
                <w:color w:val="000000"/>
                <w:sz w:val="19"/>
              </w:rPr>
              <w:t>Mã giáo viên</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7DA37B">
            <w:pPr>
              <w:spacing w:after="0" w:line="252" w:lineRule="auto"/>
              <w:jc w:val="left"/>
            </w:pPr>
            <w:r>
              <w:rPr>
                <w:rFonts w:ascii="Times New Roman" w:hAnsi="Times New Roman" w:eastAsia="Times New Roman" w:cs="Times New Roman"/>
                <w:b w:val="0"/>
                <w:i w:val="0"/>
                <w:color w:val="000000"/>
                <w:sz w:val="19"/>
              </w:rPr>
              <w:t>MaGV</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D7C040">
            <w:pPr>
              <w:spacing w:after="0" w:line="252" w:lineRule="auto"/>
              <w:jc w:val="left"/>
            </w:pPr>
            <w:r>
              <w:rPr>
                <w:rFonts w:ascii="Times New Roman" w:hAnsi="Times New Roman" w:eastAsia="Times New Roman" w:cs="Times New Roman"/>
                <w:b w:val="0"/>
                <w:i w:val="0"/>
                <w:color w:val="000000"/>
                <w:sz w:val="19"/>
              </w:rPr>
              <w:t>QH → GiaoVien</w:t>
            </w: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4311A0">
            <w:pPr>
              <w:spacing w:after="0" w:line="252" w:lineRule="auto"/>
              <w:jc w:val="left"/>
            </w:pPr>
            <w:r>
              <w:rPr>
                <w:rFonts w:ascii="Times New Roman" w:hAnsi="Times New Roman" w:eastAsia="Times New Roman" w:cs="Times New Roman"/>
                <w:b w:val="0"/>
                <w:i w:val="0"/>
                <w:color w:val="000000"/>
                <w:sz w:val="19"/>
              </w:rPr>
              <w:t>Không</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3FCFFE">
            <w:pPr>
              <w:spacing w:after="0" w:line="252" w:lineRule="auto"/>
              <w:jc w:val="left"/>
            </w:pPr>
          </w:p>
        </w:tc>
      </w:tr>
      <w:tr w14:paraId="0CA35D37">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16D412">
            <w:pPr>
              <w:spacing w:after="0" w:line="252" w:lineRule="auto"/>
              <w:jc w:val="left"/>
            </w:pPr>
            <w:r>
              <w:rPr>
                <w:rFonts w:ascii="Times New Roman" w:hAnsi="Times New Roman" w:eastAsia="Times New Roman" w:cs="Times New Roman"/>
                <w:b w:val="0"/>
                <w:i w:val="0"/>
                <w:color w:val="000000"/>
                <w:sz w:val="19"/>
              </w:rPr>
              <w:t>Mã học viên</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4680B4">
            <w:pPr>
              <w:spacing w:after="0" w:line="252" w:lineRule="auto"/>
              <w:jc w:val="left"/>
            </w:pPr>
            <w:r>
              <w:rPr>
                <w:rFonts w:ascii="Times New Roman" w:hAnsi="Times New Roman" w:eastAsia="Times New Roman" w:cs="Times New Roman"/>
                <w:b w:val="0"/>
                <w:i w:val="0"/>
                <w:color w:val="000000"/>
                <w:sz w:val="19"/>
              </w:rPr>
              <w:t>MaHV</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E75C5A">
            <w:pPr>
              <w:spacing w:after="0" w:line="252" w:lineRule="auto"/>
              <w:jc w:val="left"/>
            </w:pPr>
            <w:r>
              <w:rPr>
                <w:rFonts w:ascii="Times New Roman" w:hAnsi="Times New Roman" w:eastAsia="Times New Roman" w:cs="Times New Roman"/>
                <w:b w:val="0"/>
                <w:i w:val="0"/>
                <w:color w:val="000000"/>
                <w:sz w:val="19"/>
              </w:rPr>
              <w:t>QH → HocVien</w:t>
            </w: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0F5537">
            <w:pPr>
              <w:spacing w:after="0" w:line="252" w:lineRule="auto"/>
              <w:jc w:val="left"/>
            </w:pPr>
            <w:r>
              <w:rPr>
                <w:rFonts w:ascii="Times New Roman" w:hAnsi="Times New Roman" w:eastAsia="Times New Roman" w:cs="Times New Roman"/>
                <w:b w:val="0"/>
                <w:i w:val="0"/>
                <w:color w:val="000000"/>
                <w:sz w:val="19"/>
              </w:rPr>
              <w:t>Không</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36AC63">
            <w:pPr>
              <w:spacing w:after="0" w:line="252" w:lineRule="auto"/>
              <w:jc w:val="left"/>
            </w:pPr>
          </w:p>
        </w:tc>
      </w:tr>
      <w:tr w14:paraId="22D62EAF">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86B934">
            <w:pPr>
              <w:spacing w:after="0" w:line="252" w:lineRule="auto"/>
              <w:jc w:val="left"/>
            </w:pPr>
            <w:r>
              <w:rPr>
                <w:rFonts w:ascii="Times New Roman" w:hAnsi="Times New Roman" w:eastAsia="Times New Roman" w:cs="Times New Roman"/>
                <w:b w:val="0"/>
                <w:i w:val="0"/>
                <w:color w:val="000000"/>
                <w:sz w:val="19"/>
              </w:rPr>
              <w:t>Mã phụ huynh</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DB01BF">
            <w:pPr>
              <w:spacing w:after="0" w:line="252" w:lineRule="auto"/>
              <w:jc w:val="left"/>
            </w:pPr>
            <w:r>
              <w:rPr>
                <w:rFonts w:ascii="Times New Roman" w:hAnsi="Times New Roman" w:eastAsia="Times New Roman" w:cs="Times New Roman"/>
                <w:b w:val="0"/>
                <w:i w:val="0"/>
                <w:color w:val="000000"/>
                <w:sz w:val="19"/>
              </w:rPr>
              <w:t>MaPH</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D357ED">
            <w:pPr>
              <w:spacing w:after="0" w:line="252" w:lineRule="auto"/>
              <w:jc w:val="left"/>
            </w:pPr>
            <w:r>
              <w:rPr>
                <w:rFonts w:ascii="Times New Roman" w:hAnsi="Times New Roman" w:eastAsia="Times New Roman" w:cs="Times New Roman"/>
                <w:b w:val="0"/>
                <w:i w:val="0"/>
                <w:color w:val="000000"/>
                <w:sz w:val="19"/>
              </w:rPr>
              <w:t>QH → PhuHuynh</w:t>
            </w: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BC367B">
            <w:pPr>
              <w:spacing w:after="0" w:line="252" w:lineRule="auto"/>
              <w:jc w:val="left"/>
            </w:pPr>
            <w:r>
              <w:rPr>
                <w:rFonts w:ascii="Times New Roman" w:hAnsi="Times New Roman" w:eastAsia="Times New Roman" w:cs="Times New Roman"/>
                <w:b w:val="0"/>
                <w:i w:val="0"/>
                <w:color w:val="000000"/>
                <w:sz w:val="19"/>
              </w:rPr>
              <w:t>Không</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D6436F">
            <w:pPr>
              <w:spacing w:after="0" w:line="252" w:lineRule="auto"/>
              <w:jc w:val="left"/>
            </w:pPr>
          </w:p>
        </w:tc>
      </w:tr>
      <w:tr w14:paraId="0BB4C19A">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9F010D">
            <w:pPr>
              <w:spacing w:after="0" w:line="252" w:lineRule="auto"/>
              <w:jc w:val="left"/>
            </w:pPr>
            <w:r>
              <w:rPr>
                <w:rFonts w:ascii="Times New Roman" w:hAnsi="Times New Roman" w:eastAsia="Times New Roman" w:cs="Times New Roman"/>
                <w:b w:val="0"/>
                <w:i w:val="0"/>
                <w:color w:val="000000"/>
                <w:sz w:val="19"/>
              </w:rPr>
              <w:t>Trạng thái</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58B693">
            <w:pPr>
              <w:spacing w:after="0" w:line="252" w:lineRule="auto"/>
              <w:jc w:val="left"/>
            </w:pPr>
            <w:r>
              <w:rPr>
                <w:rFonts w:ascii="Times New Roman" w:hAnsi="Times New Roman" w:eastAsia="Times New Roman" w:cs="Times New Roman"/>
                <w:b w:val="0"/>
                <w:i w:val="0"/>
                <w:color w:val="000000"/>
                <w:sz w:val="19"/>
              </w:rPr>
              <w:t>TrangThai</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AE1EB3">
            <w:pPr>
              <w:spacing w:after="0" w:line="252" w:lineRule="auto"/>
              <w:jc w:val="left"/>
            </w:pP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4B7F8A">
            <w:pPr>
              <w:spacing w:after="0" w:line="252" w:lineRule="auto"/>
              <w:jc w:val="left"/>
            </w:pPr>
            <w:r>
              <w:rPr>
                <w:rFonts w:ascii="Times New Roman" w:hAnsi="Times New Roman" w:eastAsia="Times New Roman" w:cs="Times New Roman"/>
                <w:b w:val="0"/>
                <w:i w:val="0"/>
                <w:color w:val="000000"/>
                <w:sz w:val="19"/>
              </w:rPr>
              <w:t>Có</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15D72C">
            <w:pPr>
              <w:spacing w:after="0" w:line="252" w:lineRule="auto"/>
              <w:jc w:val="left"/>
            </w:pPr>
            <w:r>
              <w:rPr>
                <w:rFonts w:ascii="Times New Roman" w:hAnsi="Times New Roman" w:eastAsia="Times New Roman" w:cs="Times New Roman"/>
                <w:b w:val="0"/>
                <w:i w:val="0"/>
                <w:color w:val="000000"/>
                <w:sz w:val="19"/>
              </w:rPr>
              <w:t>[Hoạt động | Khóa]</w:t>
            </w:r>
          </w:p>
        </w:tc>
      </w:tr>
      <w:tr w14:paraId="720BC04F">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9A0649">
            <w:pPr>
              <w:spacing w:after="0" w:line="252" w:lineRule="auto"/>
              <w:jc w:val="left"/>
            </w:pPr>
            <w:r>
              <w:rPr>
                <w:rFonts w:ascii="Times New Roman" w:hAnsi="Times New Roman" w:eastAsia="Times New Roman" w:cs="Times New Roman"/>
                <w:b w:val="0"/>
                <w:i w:val="0"/>
                <w:color w:val="000000"/>
                <w:sz w:val="19"/>
              </w:rPr>
              <w:t>Phải đổi mật khẩu</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F71ECB">
            <w:pPr>
              <w:spacing w:after="0" w:line="252" w:lineRule="auto"/>
              <w:jc w:val="left"/>
            </w:pPr>
            <w:r>
              <w:rPr>
                <w:rFonts w:ascii="Times New Roman" w:hAnsi="Times New Roman" w:eastAsia="Times New Roman" w:cs="Times New Roman"/>
                <w:b w:val="0"/>
                <w:i w:val="0"/>
                <w:color w:val="000000"/>
                <w:sz w:val="19"/>
              </w:rPr>
              <w:t>PhaiDoiMatKhau</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E35907">
            <w:pPr>
              <w:spacing w:after="0" w:line="252" w:lineRule="auto"/>
              <w:jc w:val="left"/>
            </w:pP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7F672A">
            <w:pPr>
              <w:spacing w:after="0" w:line="252" w:lineRule="auto"/>
              <w:jc w:val="left"/>
            </w:pPr>
            <w:r>
              <w:rPr>
                <w:rFonts w:ascii="Times New Roman" w:hAnsi="Times New Roman" w:eastAsia="Times New Roman" w:cs="Times New Roman"/>
                <w:b w:val="0"/>
                <w:i w:val="0"/>
                <w:color w:val="000000"/>
                <w:sz w:val="19"/>
              </w:rPr>
              <w:t>Có</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125561">
            <w:pPr>
              <w:spacing w:after="0" w:line="252" w:lineRule="auto"/>
              <w:jc w:val="left"/>
            </w:pPr>
            <w:r>
              <w:rPr>
                <w:rFonts w:ascii="Times New Roman" w:hAnsi="Times New Roman" w:eastAsia="Times New Roman" w:cs="Times New Roman"/>
                <w:b w:val="0"/>
                <w:i w:val="0"/>
                <w:color w:val="000000"/>
                <w:sz w:val="19"/>
              </w:rPr>
              <w:t>Có / Không; tài khoản mới cấp = Có (thêm ở GĐ5, bảo trì B2)</w:t>
            </w:r>
          </w:p>
        </w:tc>
      </w:tr>
      <w:tr w14:paraId="0B09F408">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14FFA7">
            <w:pPr>
              <w:spacing w:after="0" w:line="252" w:lineRule="auto"/>
              <w:jc w:val="left"/>
            </w:pPr>
            <w:r>
              <w:rPr>
                <w:rFonts w:ascii="Times New Roman" w:hAnsi="Times New Roman" w:eastAsia="Times New Roman" w:cs="Times New Roman"/>
                <w:b w:val="0"/>
                <w:i w:val="0"/>
                <w:color w:val="000000"/>
                <w:sz w:val="19"/>
              </w:rPr>
              <w:t>Số lần đăng nhập sai</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E3C7FF">
            <w:pPr>
              <w:spacing w:after="0" w:line="252" w:lineRule="auto"/>
              <w:jc w:val="left"/>
            </w:pPr>
            <w:r>
              <w:rPr>
                <w:rFonts w:ascii="Times New Roman" w:hAnsi="Times New Roman" w:eastAsia="Times New Roman" w:cs="Times New Roman"/>
                <w:b w:val="0"/>
                <w:i w:val="0"/>
                <w:color w:val="000000"/>
                <w:sz w:val="19"/>
              </w:rPr>
              <w:t>SoLanSai</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4BD380">
            <w:pPr>
              <w:spacing w:after="0" w:line="252" w:lineRule="auto"/>
              <w:jc w:val="left"/>
            </w:pP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B21615">
            <w:pPr>
              <w:spacing w:after="0" w:line="252" w:lineRule="auto"/>
              <w:jc w:val="left"/>
            </w:pPr>
            <w:r>
              <w:rPr>
                <w:rFonts w:ascii="Times New Roman" w:hAnsi="Times New Roman" w:eastAsia="Times New Roman" w:cs="Times New Roman"/>
                <w:b w:val="0"/>
                <w:i w:val="0"/>
                <w:color w:val="000000"/>
                <w:sz w:val="19"/>
              </w:rPr>
              <w:t>Có</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9F0C17">
            <w:pPr>
              <w:spacing w:after="0" w:line="252" w:lineRule="auto"/>
              <w:jc w:val="left"/>
            </w:pPr>
            <w:r>
              <w:rPr>
                <w:rFonts w:ascii="Times New Roman" w:hAnsi="Times New Roman" w:eastAsia="Times New Roman" w:cs="Times New Roman"/>
                <w:b w:val="0"/>
                <w:i w:val="0"/>
                <w:color w:val="000000"/>
                <w:sz w:val="19"/>
              </w:rPr>
              <w:t>Số nguyên ≥ 0 (thêm ở GĐ5, bảo trì B4)</w:t>
            </w:r>
          </w:p>
        </w:tc>
      </w:tr>
      <w:tr w14:paraId="4B9B6E8D">
        <w:tblPrEx>
          <w:tblCellMar>
            <w:top w:w="0" w:type="dxa"/>
            <w:left w:w="108" w:type="dxa"/>
            <w:bottom w:w="0" w:type="dxa"/>
            <w:right w:w="108" w:type="dxa"/>
          </w:tblCellMar>
        </w:tblPrEx>
        <w:trPr>
          <w:cantSplit/>
          <w:jc w:val="center"/>
        </w:trPr>
        <w:tc>
          <w:tcPr>
            <w:tcW w:w="19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88819D">
            <w:pPr>
              <w:spacing w:after="0" w:line="252" w:lineRule="auto"/>
              <w:jc w:val="left"/>
            </w:pPr>
            <w:r>
              <w:rPr>
                <w:rFonts w:ascii="Times New Roman" w:hAnsi="Times New Roman" w:eastAsia="Times New Roman" w:cs="Times New Roman"/>
                <w:b w:val="0"/>
                <w:i w:val="0"/>
                <w:color w:val="000000"/>
                <w:sz w:val="19"/>
              </w:rPr>
              <w:t>Khóa đến</w:t>
            </w:r>
          </w:p>
        </w:tc>
        <w:tc>
          <w:tcPr>
            <w:tcW w:w="14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2B9603">
            <w:pPr>
              <w:spacing w:after="0" w:line="252" w:lineRule="auto"/>
              <w:jc w:val="left"/>
            </w:pPr>
            <w:r>
              <w:rPr>
                <w:rFonts w:ascii="Times New Roman" w:hAnsi="Times New Roman" w:eastAsia="Times New Roman" w:cs="Times New Roman"/>
                <w:b w:val="0"/>
                <w:i w:val="0"/>
                <w:color w:val="000000"/>
                <w:sz w:val="19"/>
              </w:rPr>
              <w:t>KhoaDen</w:t>
            </w:r>
          </w:p>
        </w:tc>
        <w:tc>
          <w:tcPr>
            <w:tcW w:w="13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98D44E">
            <w:pPr>
              <w:spacing w:after="0" w:line="252" w:lineRule="auto"/>
              <w:jc w:val="left"/>
            </w:pPr>
          </w:p>
        </w:tc>
        <w:tc>
          <w:tcPr>
            <w:tcW w:w="9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2A610C">
            <w:pPr>
              <w:spacing w:after="0" w:line="252" w:lineRule="auto"/>
              <w:jc w:val="left"/>
            </w:pPr>
            <w:r>
              <w:rPr>
                <w:rFonts w:ascii="Times New Roman" w:hAnsi="Times New Roman" w:eastAsia="Times New Roman" w:cs="Times New Roman"/>
                <w:b w:val="0"/>
                <w:i w:val="0"/>
                <w:color w:val="000000"/>
                <w:sz w:val="19"/>
              </w:rPr>
              <w:t>Không</w:t>
            </w:r>
          </w:p>
        </w:tc>
        <w:tc>
          <w:tcPr>
            <w:tcW w:w="38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35963F">
            <w:pPr>
              <w:spacing w:after="0" w:line="252" w:lineRule="auto"/>
              <w:jc w:val="left"/>
            </w:pPr>
            <w:r>
              <w:rPr>
                <w:rFonts w:ascii="Times New Roman" w:hAnsi="Times New Roman" w:eastAsia="Times New Roman" w:cs="Times New Roman"/>
                <w:b w:val="0"/>
                <w:i w:val="0"/>
                <w:color w:val="000000"/>
                <w:sz w:val="19"/>
              </w:rPr>
              <w:t>Hết thời điểm này thì đếm lại từ đầu; đủ 5 lần sai thì khóa đến thời điểm này (bảo trì B4)</w:t>
            </w:r>
          </w:p>
        </w:tc>
      </w:tr>
    </w:tbl>
    <w:p w14:paraId="27E710BD">
      <w:pPr>
        <w:spacing w:after="40"/>
      </w:pPr>
    </w:p>
    <w:p w14:paraId="07E2BFE1">
      <w:pPr>
        <w:spacing w:after="120"/>
        <w:jc w:val="both"/>
      </w:pPr>
      <w:r>
        <w:rPr>
          <w:rFonts w:ascii="Times New Roman" w:hAnsi="Times New Roman" w:eastAsia="Times New Roman" w:cs="Times New Roman"/>
          <w:b w:val="0"/>
          <w:i w:val="0"/>
          <w:color w:val="000000"/>
          <w:sz w:val="24"/>
        </w:rPr>
        <w:t xml:space="preserve">Ràng buộc: trong 4 thuộc tính quan hệ, </w:t>
      </w:r>
      <w:r>
        <w:rPr>
          <w:rFonts w:ascii="Times New Roman" w:hAnsi="Times New Roman" w:eastAsia="Times New Roman" w:cs="Times New Roman"/>
          <w:b/>
          <w:i w:val="0"/>
          <w:color w:val="000000"/>
          <w:sz w:val="24"/>
        </w:rPr>
        <w:t>đúng một</w:t>
      </w:r>
      <w:r>
        <w:rPr>
          <w:rFonts w:ascii="Times New Roman" w:hAnsi="Times New Roman" w:eastAsia="Times New Roman" w:cs="Times New Roman"/>
          <w:b w:val="0"/>
          <w:i w:val="0"/>
          <w:color w:val="000000"/>
          <w:sz w:val="24"/>
        </w:rPr>
        <w:t xml:space="preserve"> có giá trị và phải khớp với Vai trò (Giáo viên → MaGV; Học viên → MaHV; Phụ huynh → MaPH; các vai trò còn lại → MaNV). Bốn thuộc tính được để riêng, không gộp thành một "Mã người dùng", vì nếu gộp thì không đặt được khóa ngoại.</w:t>
      </w:r>
    </w:p>
    <w:p w14:paraId="36BA2F8F">
      <w:pPr>
        <w:pStyle w:val="5"/>
      </w:pPr>
      <w:r>
        <w:t>E24. Thông báo (ThongBao) – thực thể sự kiện</w:t>
      </w:r>
    </w:p>
    <w:p w14:paraId="40DC69F1">
      <w:pPr>
        <w:spacing w:after="120"/>
        <w:jc w:val="both"/>
      </w:pPr>
      <w:r>
        <w:rPr>
          <w:rFonts w:ascii="Times New Roman" w:hAnsi="Times New Roman" w:eastAsia="Times New Roman" w:cs="Times New Roman"/>
          <w:b w:val="0"/>
          <w:i w:val="0"/>
          <w:color w:val="000000"/>
          <w:sz w:val="24"/>
        </w:rPr>
        <w:t>Một thông báo gửi tới một người nhận. Được tạo ở 5.2.</w:t>
      </w:r>
    </w:p>
    <w:tbl>
      <w:tblPr>
        <w:tblStyle w:val="12"/>
        <w:tblW w:w="0" w:type="auto"/>
        <w:jc w:val="center"/>
        <w:tblLayout w:type="fixed"/>
        <w:tblCellMar>
          <w:top w:w="0" w:type="dxa"/>
          <w:left w:w="108" w:type="dxa"/>
          <w:bottom w:w="0" w:type="dxa"/>
          <w:right w:w="108" w:type="dxa"/>
        </w:tblCellMar>
      </w:tblPr>
      <w:tblGrid>
        <w:gridCol w:w="1547"/>
        <w:gridCol w:w="1367"/>
        <w:gridCol w:w="1458"/>
        <w:gridCol w:w="988"/>
        <w:gridCol w:w="4144"/>
      </w:tblGrid>
      <w:tr w14:paraId="3ECC89D4">
        <w:tblPrEx>
          <w:tblCellMar>
            <w:top w:w="0" w:type="dxa"/>
            <w:left w:w="108" w:type="dxa"/>
            <w:bottom w:w="0" w:type="dxa"/>
            <w:right w:w="108" w:type="dxa"/>
          </w:tblCellMar>
        </w:tblPrEx>
        <w:trPr>
          <w:cantSplit/>
          <w:tblHeader/>
          <w:jc w:val="center"/>
        </w:trPr>
        <w:tc>
          <w:tcPr>
            <w:tcW w:w="154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E2B7EC8">
            <w:pPr>
              <w:spacing w:after="0" w:line="252" w:lineRule="auto"/>
              <w:jc w:val="center"/>
            </w:pPr>
            <w:r>
              <w:rPr>
                <w:rFonts w:ascii="Times New Roman" w:hAnsi="Times New Roman" w:eastAsia="Times New Roman" w:cs="Times New Roman"/>
                <w:b/>
                <w:i w:val="0"/>
                <w:color w:val="000000"/>
                <w:sz w:val="19"/>
              </w:rPr>
              <w:t>Thuộc tính</w:t>
            </w:r>
          </w:p>
        </w:tc>
        <w:tc>
          <w:tcPr>
            <w:tcW w:w="136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FCA1F0C">
            <w:pPr>
              <w:spacing w:after="0" w:line="252" w:lineRule="auto"/>
              <w:jc w:val="center"/>
            </w:pPr>
            <w:r>
              <w:rPr>
                <w:rFonts w:ascii="Times New Roman" w:hAnsi="Times New Roman" w:eastAsia="Times New Roman" w:cs="Times New Roman"/>
                <w:b/>
                <w:i w:val="0"/>
                <w:color w:val="000000"/>
                <w:sz w:val="19"/>
              </w:rPr>
              <w:t>Tên trường</w:t>
            </w:r>
          </w:p>
        </w:tc>
        <w:tc>
          <w:tcPr>
            <w:tcW w:w="145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5428EB">
            <w:pPr>
              <w:spacing w:after="0" w:line="252" w:lineRule="auto"/>
              <w:jc w:val="center"/>
            </w:pPr>
            <w:r>
              <w:rPr>
                <w:rFonts w:ascii="Times New Roman" w:hAnsi="Times New Roman" w:eastAsia="Times New Roman" w:cs="Times New Roman"/>
                <w:b/>
                <w:i w:val="0"/>
                <w:color w:val="000000"/>
                <w:sz w:val="19"/>
              </w:rPr>
              <w:t>Loại</w:t>
            </w:r>
          </w:p>
        </w:tc>
        <w:tc>
          <w:tcPr>
            <w:tcW w:w="9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F49EAF">
            <w:pPr>
              <w:spacing w:after="0" w:line="252" w:lineRule="auto"/>
              <w:jc w:val="center"/>
            </w:pPr>
            <w:r>
              <w:rPr>
                <w:rFonts w:ascii="Times New Roman" w:hAnsi="Times New Roman" w:eastAsia="Times New Roman" w:cs="Times New Roman"/>
                <w:b/>
                <w:i w:val="0"/>
                <w:color w:val="000000"/>
                <w:sz w:val="19"/>
              </w:rPr>
              <w:t>Bắt buộc</w:t>
            </w:r>
          </w:p>
        </w:tc>
        <w:tc>
          <w:tcPr>
            <w:tcW w:w="41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044002F">
            <w:pPr>
              <w:spacing w:after="0" w:line="252" w:lineRule="auto"/>
              <w:jc w:val="center"/>
            </w:pPr>
            <w:r>
              <w:rPr>
                <w:rFonts w:ascii="Times New Roman" w:hAnsi="Times New Roman" w:eastAsia="Times New Roman" w:cs="Times New Roman"/>
                <w:b/>
                <w:i w:val="0"/>
                <w:color w:val="000000"/>
                <w:sz w:val="19"/>
              </w:rPr>
              <w:t>Miền giá trị / ghi chú</w:t>
            </w:r>
          </w:p>
        </w:tc>
      </w:tr>
      <w:tr w14:paraId="7170C402">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6F5642">
            <w:pPr>
              <w:spacing w:after="0" w:line="252" w:lineRule="auto"/>
              <w:jc w:val="left"/>
            </w:pPr>
            <w:r>
              <w:rPr>
                <w:rFonts w:ascii="Times New Roman" w:hAnsi="Times New Roman" w:eastAsia="Times New Roman" w:cs="Times New Roman"/>
                <w:b w:val="0"/>
                <w:i w:val="0"/>
                <w:color w:val="000000"/>
                <w:sz w:val="19"/>
              </w:rPr>
              <w:t>Mã thông báo</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DD6475">
            <w:pPr>
              <w:spacing w:after="0" w:line="252" w:lineRule="auto"/>
              <w:jc w:val="left"/>
            </w:pPr>
            <w:r>
              <w:rPr>
                <w:rFonts w:ascii="Times New Roman" w:hAnsi="Times New Roman" w:eastAsia="Times New Roman" w:cs="Times New Roman"/>
                <w:b w:val="0"/>
                <w:i w:val="0"/>
                <w:color w:val="000000"/>
                <w:sz w:val="19"/>
              </w:rPr>
              <w:t>MaTB</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D9183B">
            <w:pPr>
              <w:spacing w:after="0" w:line="252" w:lineRule="auto"/>
              <w:jc w:val="left"/>
            </w:pPr>
            <w:r>
              <w:rPr>
                <w:rFonts w:ascii="Times New Roman" w:hAnsi="Times New Roman" w:eastAsia="Times New Roman" w:cs="Times New Roman"/>
                <w:b w:val="0"/>
                <w:i w:val="0"/>
                <w:color w:val="000000"/>
                <w:sz w:val="19"/>
              </w:rPr>
              <w:t>#</w:t>
            </w: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949D63">
            <w:pPr>
              <w:spacing w:after="0" w:line="252" w:lineRule="auto"/>
              <w:jc w:val="left"/>
            </w:pPr>
            <w:r>
              <w:rPr>
                <w:rFonts w:ascii="Times New Roman" w:hAnsi="Times New Roman" w:eastAsia="Times New Roman" w:cs="Times New Roman"/>
                <w:b w:val="0"/>
                <w:i w:val="0"/>
                <w:color w:val="000000"/>
                <w:sz w:val="19"/>
              </w:rPr>
              <w:t>Có</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C89EF0">
            <w:pPr>
              <w:spacing w:after="0" w:line="252" w:lineRule="auto"/>
              <w:jc w:val="left"/>
            </w:pPr>
            <w:r>
              <w:rPr>
                <w:rFonts w:ascii="Times New Roman" w:hAnsi="Times New Roman" w:eastAsia="Times New Roman" w:cs="Times New Roman"/>
                <w:b w:val="0"/>
                <w:i w:val="0"/>
                <w:color w:val="000000"/>
                <w:sz w:val="19"/>
              </w:rPr>
              <w:t>Hệ thống cấp, tăng dần</w:t>
            </w:r>
          </w:p>
        </w:tc>
      </w:tr>
      <w:tr w14:paraId="03315743">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B8C8DF">
            <w:pPr>
              <w:spacing w:after="0" w:line="252" w:lineRule="auto"/>
              <w:jc w:val="left"/>
            </w:pPr>
            <w:r>
              <w:rPr>
                <w:rFonts w:ascii="Times New Roman" w:hAnsi="Times New Roman" w:eastAsia="Times New Roman" w:cs="Times New Roman"/>
                <w:b w:val="0"/>
                <w:i w:val="0"/>
                <w:color w:val="000000"/>
                <w:sz w:val="19"/>
              </w:rPr>
              <w:t>Loại</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2EB1B0">
            <w:pPr>
              <w:spacing w:after="0" w:line="252" w:lineRule="auto"/>
              <w:jc w:val="left"/>
            </w:pPr>
            <w:r>
              <w:rPr>
                <w:rFonts w:ascii="Times New Roman" w:hAnsi="Times New Roman" w:eastAsia="Times New Roman" w:cs="Times New Roman"/>
                <w:b w:val="0"/>
                <w:i w:val="0"/>
                <w:color w:val="000000"/>
                <w:sz w:val="19"/>
              </w:rPr>
              <w:t>Loai</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C13EDC">
            <w:pPr>
              <w:spacing w:after="0" w:line="252" w:lineRule="auto"/>
              <w:jc w:val="left"/>
            </w:pP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CB63C0">
            <w:pPr>
              <w:spacing w:after="0" w:line="252" w:lineRule="auto"/>
              <w:jc w:val="left"/>
            </w:pPr>
            <w:r>
              <w:rPr>
                <w:rFonts w:ascii="Times New Roman" w:hAnsi="Times New Roman" w:eastAsia="Times New Roman" w:cs="Times New Roman"/>
                <w:b w:val="0"/>
                <w:i w:val="0"/>
                <w:color w:val="000000"/>
                <w:sz w:val="19"/>
              </w:rPr>
              <w:t>Có</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24EF1F">
            <w:pPr>
              <w:spacing w:after="0" w:line="252" w:lineRule="auto"/>
              <w:jc w:val="left"/>
            </w:pPr>
            <w:r>
              <w:rPr>
                <w:rFonts w:ascii="Times New Roman" w:hAnsi="Times New Roman" w:eastAsia="Times New Roman" w:cs="Times New Roman"/>
                <w:b w:val="0"/>
                <w:i w:val="0"/>
                <w:color w:val="000000"/>
                <w:sz w:val="19"/>
              </w:rPr>
              <w:t>[Lịch học | Học phí | Chuyên cần | Kết quả]</w:t>
            </w:r>
          </w:p>
        </w:tc>
      </w:tr>
      <w:tr w14:paraId="5D1936C9">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70BA93">
            <w:pPr>
              <w:spacing w:after="0" w:line="252" w:lineRule="auto"/>
              <w:jc w:val="left"/>
            </w:pPr>
            <w:r>
              <w:rPr>
                <w:rFonts w:ascii="Times New Roman" w:hAnsi="Times New Roman" w:eastAsia="Times New Roman" w:cs="Times New Roman"/>
                <w:b w:val="0"/>
                <w:i w:val="0"/>
                <w:color w:val="000000"/>
                <w:sz w:val="19"/>
              </w:rPr>
              <w:t>Mã học viên</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BF1FA">
            <w:pPr>
              <w:spacing w:after="0" w:line="252" w:lineRule="auto"/>
              <w:jc w:val="left"/>
            </w:pPr>
            <w:r>
              <w:rPr>
                <w:rFonts w:ascii="Times New Roman" w:hAnsi="Times New Roman" w:eastAsia="Times New Roman" w:cs="Times New Roman"/>
                <w:b w:val="0"/>
                <w:i w:val="0"/>
                <w:color w:val="000000"/>
                <w:sz w:val="19"/>
              </w:rPr>
              <w:t>MaHV</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8DF040">
            <w:pPr>
              <w:spacing w:after="0" w:line="252" w:lineRule="auto"/>
              <w:jc w:val="left"/>
            </w:pPr>
            <w:r>
              <w:rPr>
                <w:rFonts w:ascii="Times New Roman" w:hAnsi="Times New Roman" w:eastAsia="Times New Roman" w:cs="Times New Roman"/>
                <w:b w:val="0"/>
                <w:i w:val="0"/>
                <w:color w:val="000000"/>
                <w:sz w:val="19"/>
              </w:rPr>
              <w:t>QH → HocVien</w:t>
            </w: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269022">
            <w:pPr>
              <w:spacing w:after="0" w:line="252" w:lineRule="auto"/>
              <w:jc w:val="left"/>
            </w:pPr>
            <w:r>
              <w:rPr>
                <w:rFonts w:ascii="Times New Roman" w:hAnsi="Times New Roman" w:eastAsia="Times New Roman" w:cs="Times New Roman"/>
                <w:b w:val="0"/>
                <w:i w:val="0"/>
                <w:color w:val="000000"/>
                <w:sz w:val="19"/>
              </w:rPr>
              <w:t>Có</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0E3834">
            <w:pPr>
              <w:spacing w:after="0" w:line="252" w:lineRule="auto"/>
              <w:jc w:val="left"/>
            </w:pPr>
            <w:r>
              <w:rPr>
                <w:rFonts w:ascii="Times New Roman" w:hAnsi="Times New Roman" w:eastAsia="Times New Roman" w:cs="Times New Roman"/>
                <w:b w:val="0"/>
                <w:i w:val="0"/>
                <w:color w:val="000000"/>
                <w:sz w:val="19"/>
              </w:rPr>
              <w:t>Học viên được nói tới trong thông báo</w:t>
            </w:r>
          </w:p>
        </w:tc>
      </w:tr>
      <w:tr w14:paraId="64159179">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6A4FA2">
            <w:pPr>
              <w:spacing w:after="0" w:line="252" w:lineRule="auto"/>
              <w:jc w:val="left"/>
            </w:pPr>
            <w:r>
              <w:rPr>
                <w:rFonts w:ascii="Times New Roman" w:hAnsi="Times New Roman" w:eastAsia="Times New Roman" w:cs="Times New Roman"/>
                <w:b w:val="0"/>
                <w:i w:val="0"/>
                <w:color w:val="000000"/>
                <w:sz w:val="19"/>
              </w:rPr>
              <w:t>Mã phụ huynh</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3F3C16">
            <w:pPr>
              <w:spacing w:after="0" w:line="252" w:lineRule="auto"/>
              <w:jc w:val="left"/>
            </w:pPr>
            <w:r>
              <w:rPr>
                <w:rFonts w:ascii="Times New Roman" w:hAnsi="Times New Roman" w:eastAsia="Times New Roman" w:cs="Times New Roman"/>
                <w:b w:val="0"/>
                <w:i w:val="0"/>
                <w:color w:val="000000"/>
                <w:sz w:val="19"/>
              </w:rPr>
              <w:t>MaPH</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07D454">
            <w:pPr>
              <w:spacing w:after="0" w:line="252" w:lineRule="auto"/>
              <w:jc w:val="left"/>
            </w:pPr>
            <w:r>
              <w:rPr>
                <w:rFonts w:ascii="Times New Roman" w:hAnsi="Times New Roman" w:eastAsia="Times New Roman" w:cs="Times New Roman"/>
                <w:b w:val="0"/>
                <w:i w:val="0"/>
                <w:color w:val="000000"/>
                <w:sz w:val="19"/>
              </w:rPr>
              <w:t>QH → PhuHuynh</w:t>
            </w: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11B261">
            <w:pPr>
              <w:spacing w:after="0" w:line="252" w:lineRule="auto"/>
              <w:jc w:val="left"/>
            </w:pPr>
            <w:r>
              <w:rPr>
                <w:rFonts w:ascii="Times New Roman" w:hAnsi="Times New Roman" w:eastAsia="Times New Roman" w:cs="Times New Roman"/>
                <w:b w:val="0"/>
                <w:i w:val="0"/>
                <w:color w:val="000000"/>
                <w:sz w:val="19"/>
              </w:rPr>
              <w:t>Không</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D4966E">
            <w:pPr>
              <w:spacing w:after="0" w:line="252" w:lineRule="auto"/>
              <w:jc w:val="left"/>
            </w:pPr>
            <w:r>
              <w:rPr>
                <w:rFonts w:ascii="Times New Roman" w:hAnsi="Times New Roman" w:eastAsia="Times New Roman" w:cs="Times New Roman"/>
                <w:b w:val="0"/>
                <w:i w:val="0"/>
                <w:color w:val="000000"/>
                <w:sz w:val="19"/>
              </w:rPr>
              <w:t>Có giá trị khi người nhận là phụ huynh. Rỗng nghĩa là gửi cho chính học viên</w:t>
            </w:r>
          </w:p>
        </w:tc>
      </w:tr>
      <w:tr w14:paraId="4674E60E">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19FAC5">
            <w:pPr>
              <w:spacing w:after="0" w:line="252" w:lineRule="auto"/>
              <w:jc w:val="left"/>
            </w:pPr>
            <w:r>
              <w:rPr>
                <w:rFonts w:ascii="Times New Roman" w:hAnsi="Times New Roman" w:eastAsia="Times New Roman" w:cs="Times New Roman"/>
                <w:b w:val="0"/>
                <w:i w:val="0"/>
                <w:color w:val="000000"/>
                <w:sz w:val="19"/>
              </w:rPr>
              <w:t>Nội dung</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04F285">
            <w:pPr>
              <w:spacing w:after="0" w:line="252" w:lineRule="auto"/>
              <w:jc w:val="left"/>
            </w:pPr>
            <w:r>
              <w:rPr>
                <w:rFonts w:ascii="Times New Roman" w:hAnsi="Times New Roman" w:eastAsia="Times New Roman" w:cs="Times New Roman"/>
                <w:b w:val="0"/>
                <w:i w:val="0"/>
                <w:color w:val="000000"/>
                <w:sz w:val="19"/>
              </w:rPr>
              <w:t>NoiDung</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B47148">
            <w:pPr>
              <w:spacing w:after="0" w:line="252" w:lineRule="auto"/>
              <w:jc w:val="left"/>
            </w:pP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DAC3CA">
            <w:pPr>
              <w:spacing w:after="0" w:line="252" w:lineRule="auto"/>
              <w:jc w:val="left"/>
            </w:pPr>
            <w:r>
              <w:rPr>
                <w:rFonts w:ascii="Times New Roman" w:hAnsi="Times New Roman" w:eastAsia="Times New Roman" w:cs="Times New Roman"/>
                <w:b w:val="0"/>
                <w:i w:val="0"/>
                <w:color w:val="000000"/>
                <w:sz w:val="19"/>
              </w:rPr>
              <w:t>Có</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14C522">
            <w:pPr>
              <w:spacing w:after="0" w:line="252" w:lineRule="auto"/>
              <w:jc w:val="left"/>
            </w:pPr>
          </w:p>
        </w:tc>
      </w:tr>
      <w:tr w14:paraId="0FBF008D">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10F8F4">
            <w:pPr>
              <w:spacing w:after="0" w:line="252" w:lineRule="auto"/>
              <w:jc w:val="left"/>
            </w:pPr>
            <w:r>
              <w:rPr>
                <w:rFonts w:ascii="Times New Roman" w:hAnsi="Times New Roman" w:eastAsia="Times New Roman" w:cs="Times New Roman"/>
                <w:b w:val="0"/>
                <w:i w:val="0"/>
                <w:color w:val="000000"/>
                <w:sz w:val="19"/>
              </w:rPr>
              <w:t>Thời gian gửi</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EA24FA">
            <w:pPr>
              <w:spacing w:after="0" w:line="252" w:lineRule="auto"/>
              <w:jc w:val="left"/>
            </w:pPr>
            <w:r>
              <w:rPr>
                <w:rFonts w:ascii="Times New Roman" w:hAnsi="Times New Roman" w:eastAsia="Times New Roman" w:cs="Times New Roman"/>
                <w:b w:val="0"/>
                <w:i w:val="0"/>
                <w:color w:val="000000"/>
                <w:sz w:val="19"/>
              </w:rPr>
              <w:t>ThoiGianGui</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3A05B1">
            <w:pPr>
              <w:spacing w:after="0" w:line="252" w:lineRule="auto"/>
              <w:jc w:val="left"/>
            </w:pP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B2DD28">
            <w:pPr>
              <w:spacing w:after="0" w:line="252" w:lineRule="auto"/>
              <w:jc w:val="left"/>
            </w:pPr>
            <w:r>
              <w:rPr>
                <w:rFonts w:ascii="Times New Roman" w:hAnsi="Times New Roman" w:eastAsia="Times New Roman" w:cs="Times New Roman"/>
                <w:b w:val="0"/>
                <w:i w:val="0"/>
                <w:color w:val="000000"/>
                <w:sz w:val="19"/>
              </w:rPr>
              <w:t>Có</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4BEB24">
            <w:pPr>
              <w:spacing w:after="0" w:line="252" w:lineRule="auto"/>
              <w:jc w:val="left"/>
            </w:pPr>
          </w:p>
        </w:tc>
      </w:tr>
      <w:tr w14:paraId="41E13D19">
        <w:tblPrEx>
          <w:tblCellMar>
            <w:top w:w="0" w:type="dxa"/>
            <w:left w:w="108" w:type="dxa"/>
            <w:bottom w:w="0" w:type="dxa"/>
            <w:right w:w="108" w:type="dxa"/>
          </w:tblCellMar>
        </w:tblPrEx>
        <w:trPr>
          <w:cantSplit/>
          <w:jc w:val="center"/>
        </w:trPr>
        <w:tc>
          <w:tcPr>
            <w:tcW w:w="15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9F0417">
            <w:pPr>
              <w:spacing w:after="0" w:line="252" w:lineRule="auto"/>
              <w:jc w:val="left"/>
            </w:pPr>
            <w:r>
              <w:rPr>
                <w:rFonts w:ascii="Times New Roman" w:hAnsi="Times New Roman" w:eastAsia="Times New Roman" w:cs="Times New Roman"/>
                <w:b w:val="0"/>
                <w:i w:val="0"/>
                <w:color w:val="000000"/>
                <w:sz w:val="19"/>
              </w:rPr>
              <w:t>Trạng thái gửi</w:t>
            </w:r>
          </w:p>
        </w:tc>
        <w:tc>
          <w:tcPr>
            <w:tcW w:w="13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D4D649">
            <w:pPr>
              <w:spacing w:after="0" w:line="252" w:lineRule="auto"/>
              <w:jc w:val="left"/>
            </w:pPr>
            <w:r>
              <w:rPr>
                <w:rFonts w:ascii="Times New Roman" w:hAnsi="Times New Roman" w:eastAsia="Times New Roman" w:cs="Times New Roman"/>
                <w:b w:val="0"/>
                <w:i w:val="0"/>
                <w:color w:val="000000"/>
                <w:sz w:val="19"/>
              </w:rPr>
              <w:t>TrangThaiGui</w:t>
            </w:r>
          </w:p>
        </w:tc>
        <w:tc>
          <w:tcPr>
            <w:tcW w:w="14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C8423F">
            <w:pPr>
              <w:spacing w:after="0" w:line="252" w:lineRule="auto"/>
              <w:jc w:val="left"/>
            </w:pPr>
          </w:p>
        </w:tc>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2E0EC9">
            <w:pPr>
              <w:spacing w:after="0" w:line="252" w:lineRule="auto"/>
              <w:jc w:val="left"/>
            </w:pPr>
            <w:r>
              <w:rPr>
                <w:rFonts w:ascii="Times New Roman" w:hAnsi="Times New Roman" w:eastAsia="Times New Roman" w:cs="Times New Roman"/>
                <w:b w:val="0"/>
                <w:i w:val="0"/>
                <w:color w:val="000000"/>
                <w:sz w:val="19"/>
              </w:rPr>
              <w:t>Có</w:t>
            </w:r>
          </w:p>
        </w:tc>
        <w:tc>
          <w:tcPr>
            <w:tcW w:w="41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7CD828">
            <w:pPr>
              <w:spacing w:after="0" w:line="252" w:lineRule="auto"/>
              <w:jc w:val="left"/>
            </w:pPr>
            <w:r>
              <w:rPr>
                <w:rFonts w:ascii="Times New Roman" w:hAnsi="Times New Roman" w:eastAsia="Times New Roman" w:cs="Times New Roman"/>
                <w:b w:val="0"/>
                <w:i w:val="0"/>
                <w:color w:val="000000"/>
                <w:sz w:val="19"/>
              </w:rPr>
              <w:t>[Chờ gửi | Đã gửi | Lỗi]</w:t>
            </w:r>
          </w:p>
        </w:tc>
      </w:tr>
    </w:tbl>
    <w:p w14:paraId="6F8F981F">
      <w:pPr>
        <w:spacing w:after="40"/>
      </w:pPr>
    </w:p>
    <w:p w14:paraId="22DF107A">
      <w:pPr>
        <w:spacing w:after="120"/>
        <w:jc w:val="both"/>
      </w:pPr>
      <w:r>
        <w:rPr>
          <w:rFonts w:ascii="Times New Roman" w:hAnsi="Times New Roman" w:eastAsia="Times New Roman" w:cs="Times New Roman"/>
          <w:b w:val="0"/>
          <w:i w:val="0"/>
          <w:color w:val="000000"/>
          <w:sz w:val="24"/>
        </w:rPr>
        <w:t>Học viên dưới 18 tuổi sẽ nhận 2 dòng cho cùng một sự việc, một cho học viên và một cho phụ huynh (báo cáo phân tích, mục 6.1.8, chức năng 5.2).</w:t>
      </w:r>
    </w:p>
    <w:p w14:paraId="291F17E0">
      <w:pPr>
        <w:pStyle w:val="5"/>
      </w:pPr>
      <w:r>
        <w:t>E25. Nhật ký (NhatKy) – thực thể sự kiện</w:t>
      </w:r>
    </w:p>
    <w:p w14:paraId="07829E81">
      <w:pPr>
        <w:spacing w:after="120"/>
        <w:jc w:val="both"/>
      </w:pPr>
      <w:r>
        <w:rPr>
          <w:rFonts w:ascii="Times New Roman" w:hAnsi="Times New Roman" w:eastAsia="Times New Roman" w:cs="Times New Roman"/>
          <w:b w:val="0"/>
          <w:i w:val="0"/>
          <w:color w:val="000000"/>
          <w:sz w:val="24"/>
        </w:rPr>
        <w:t>Vết thao tác của người dùng. Mọi xử lý đều ghi vào đây, 5.1 dùng để xem.</w:t>
      </w:r>
    </w:p>
    <w:tbl>
      <w:tblPr>
        <w:tblStyle w:val="12"/>
        <w:tblW w:w="0" w:type="auto"/>
        <w:jc w:val="center"/>
        <w:tblLayout w:type="fixed"/>
        <w:tblCellMar>
          <w:top w:w="0" w:type="dxa"/>
          <w:left w:w="108" w:type="dxa"/>
          <w:bottom w:w="0" w:type="dxa"/>
          <w:right w:w="108" w:type="dxa"/>
        </w:tblCellMar>
      </w:tblPr>
      <w:tblGrid>
        <w:gridCol w:w="1486"/>
        <w:gridCol w:w="1300"/>
        <w:gridCol w:w="1486"/>
        <w:gridCol w:w="1008"/>
        <w:gridCol w:w="4225"/>
      </w:tblGrid>
      <w:tr w14:paraId="626C2276">
        <w:tblPrEx>
          <w:tblCellMar>
            <w:top w:w="0" w:type="dxa"/>
            <w:left w:w="108" w:type="dxa"/>
            <w:bottom w:w="0" w:type="dxa"/>
            <w:right w:w="108" w:type="dxa"/>
          </w:tblCellMar>
        </w:tblPrEx>
        <w:trPr>
          <w:cantSplit/>
          <w:tblHeader/>
          <w:jc w:val="center"/>
        </w:trPr>
        <w:tc>
          <w:tcPr>
            <w:tcW w:w="148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965C818">
            <w:pPr>
              <w:spacing w:after="0" w:line="252" w:lineRule="auto"/>
              <w:jc w:val="center"/>
            </w:pPr>
            <w:r>
              <w:rPr>
                <w:rFonts w:ascii="Times New Roman" w:hAnsi="Times New Roman" w:eastAsia="Times New Roman" w:cs="Times New Roman"/>
                <w:b/>
                <w:i w:val="0"/>
                <w:color w:val="000000"/>
                <w:sz w:val="19"/>
              </w:rPr>
              <w:t>Thuộc tính</w:t>
            </w:r>
          </w:p>
        </w:tc>
        <w:tc>
          <w:tcPr>
            <w:tcW w:w="13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9A023F">
            <w:pPr>
              <w:spacing w:after="0" w:line="252" w:lineRule="auto"/>
              <w:jc w:val="center"/>
            </w:pPr>
            <w:r>
              <w:rPr>
                <w:rFonts w:ascii="Times New Roman" w:hAnsi="Times New Roman" w:eastAsia="Times New Roman" w:cs="Times New Roman"/>
                <w:b/>
                <w:i w:val="0"/>
                <w:color w:val="000000"/>
                <w:sz w:val="19"/>
              </w:rPr>
              <w:t>Tên trường</w:t>
            </w:r>
          </w:p>
        </w:tc>
        <w:tc>
          <w:tcPr>
            <w:tcW w:w="148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FFD373A">
            <w:pPr>
              <w:spacing w:after="0" w:line="252" w:lineRule="auto"/>
              <w:jc w:val="center"/>
            </w:pPr>
            <w:r>
              <w:rPr>
                <w:rFonts w:ascii="Times New Roman" w:hAnsi="Times New Roman" w:eastAsia="Times New Roman" w:cs="Times New Roman"/>
                <w:b/>
                <w:i w:val="0"/>
                <w:color w:val="000000"/>
                <w:sz w:val="19"/>
              </w:rPr>
              <w:t>Loại</w:t>
            </w:r>
          </w:p>
        </w:tc>
        <w:tc>
          <w:tcPr>
            <w:tcW w:w="100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F3D3AC9">
            <w:pPr>
              <w:spacing w:after="0" w:line="252" w:lineRule="auto"/>
              <w:jc w:val="center"/>
            </w:pPr>
            <w:r>
              <w:rPr>
                <w:rFonts w:ascii="Times New Roman" w:hAnsi="Times New Roman" w:eastAsia="Times New Roman" w:cs="Times New Roman"/>
                <w:b/>
                <w:i w:val="0"/>
                <w:color w:val="000000"/>
                <w:sz w:val="19"/>
              </w:rPr>
              <w:t>Bắt buộc</w:t>
            </w:r>
          </w:p>
        </w:tc>
        <w:tc>
          <w:tcPr>
            <w:tcW w:w="42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01CDD5">
            <w:pPr>
              <w:spacing w:after="0" w:line="252" w:lineRule="auto"/>
              <w:jc w:val="center"/>
            </w:pPr>
            <w:r>
              <w:rPr>
                <w:rFonts w:ascii="Times New Roman" w:hAnsi="Times New Roman" w:eastAsia="Times New Roman" w:cs="Times New Roman"/>
                <w:b/>
                <w:i w:val="0"/>
                <w:color w:val="000000"/>
                <w:sz w:val="19"/>
              </w:rPr>
              <w:t>Miền giá trị / ghi chú</w:t>
            </w:r>
          </w:p>
        </w:tc>
      </w:tr>
      <w:tr w14:paraId="4CB6C0D2">
        <w:tblPrEx>
          <w:tblCellMar>
            <w:top w:w="0" w:type="dxa"/>
            <w:left w:w="108" w:type="dxa"/>
            <w:bottom w:w="0" w:type="dxa"/>
            <w:right w:w="108" w:type="dxa"/>
          </w:tblCellMar>
        </w:tblPrEx>
        <w:trPr>
          <w:cantSplit/>
          <w:jc w:val="center"/>
        </w:trPr>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EBF24F">
            <w:pPr>
              <w:spacing w:after="0" w:line="252" w:lineRule="auto"/>
              <w:jc w:val="left"/>
            </w:pPr>
            <w:r>
              <w:rPr>
                <w:rFonts w:ascii="Times New Roman" w:hAnsi="Times New Roman" w:eastAsia="Times New Roman" w:cs="Times New Roman"/>
                <w:b w:val="0"/>
                <w:i w:val="0"/>
                <w:color w:val="000000"/>
                <w:sz w:val="19"/>
              </w:rPr>
              <w:t>Mã nhật ký</w:t>
            </w:r>
          </w:p>
        </w:tc>
        <w:tc>
          <w:tcPr>
            <w:tcW w:w="13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290263">
            <w:pPr>
              <w:spacing w:after="0" w:line="252" w:lineRule="auto"/>
              <w:jc w:val="left"/>
            </w:pPr>
            <w:r>
              <w:rPr>
                <w:rFonts w:ascii="Times New Roman" w:hAnsi="Times New Roman" w:eastAsia="Times New Roman" w:cs="Times New Roman"/>
                <w:b w:val="0"/>
                <w:i w:val="0"/>
                <w:color w:val="000000"/>
                <w:sz w:val="19"/>
              </w:rPr>
              <w:t>MaNK</w:t>
            </w:r>
          </w:p>
        </w:tc>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47AE18">
            <w:pPr>
              <w:spacing w:after="0" w:line="252" w:lineRule="auto"/>
              <w:jc w:val="left"/>
            </w:pPr>
            <w:r>
              <w:rPr>
                <w:rFonts w:ascii="Times New Roman" w:hAnsi="Times New Roman" w:eastAsia="Times New Roman" w:cs="Times New Roman"/>
                <w:b w:val="0"/>
                <w:i w:val="0"/>
                <w:color w:val="000000"/>
                <w:sz w:val="19"/>
              </w:rPr>
              <w:t>#</w:t>
            </w:r>
          </w:p>
        </w:tc>
        <w:tc>
          <w:tcPr>
            <w:tcW w:w="1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88D77A">
            <w:pPr>
              <w:spacing w:after="0" w:line="252" w:lineRule="auto"/>
              <w:jc w:val="left"/>
            </w:pPr>
            <w:r>
              <w:rPr>
                <w:rFonts w:ascii="Times New Roman" w:hAnsi="Times New Roman" w:eastAsia="Times New Roman" w:cs="Times New Roman"/>
                <w:b w:val="0"/>
                <w:i w:val="0"/>
                <w:color w:val="000000"/>
                <w:sz w:val="19"/>
              </w:rPr>
              <w:t>Có</w:t>
            </w:r>
          </w:p>
        </w:tc>
        <w:tc>
          <w:tcPr>
            <w:tcW w:w="42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20684A">
            <w:pPr>
              <w:spacing w:after="0" w:line="252" w:lineRule="auto"/>
              <w:jc w:val="left"/>
            </w:pPr>
            <w:r>
              <w:rPr>
                <w:rFonts w:ascii="Times New Roman" w:hAnsi="Times New Roman" w:eastAsia="Times New Roman" w:cs="Times New Roman"/>
                <w:b w:val="0"/>
                <w:i w:val="0"/>
                <w:color w:val="000000"/>
                <w:sz w:val="19"/>
              </w:rPr>
              <w:t>Hệ thống cấp, tăng dần. Bộ (Thời điểm, Tên đăng nhập) có thể trùng nên không dùng làm khóa</w:t>
            </w:r>
          </w:p>
        </w:tc>
      </w:tr>
      <w:tr w14:paraId="69DC6EA8">
        <w:tblPrEx>
          <w:tblCellMar>
            <w:top w:w="0" w:type="dxa"/>
            <w:left w:w="108" w:type="dxa"/>
            <w:bottom w:w="0" w:type="dxa"/>
            <w:right w:w="108" w:type="dxa"/>
          </w:tblCellMar>
        </w:tblPrEx>
        <w:trPr>
          <w:cantSplit/>
          <w:jc w:val="center"/>
        </w:trPr>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EAFB6C">
            <w:pPr>
              <w:spacing w:after="0" w:line="252" w:lineRule="auto"/>
              <w:jc w:val="left"/>
            </w:pPr>
            <w:r>
              <w:rPr>
                <w:rFonts w:ascii="Times New Roman" w:hAnsi="Times New Roman" w:eastAsia="Times New Roman" w:cs="Times New Roman"/>
                <w:b w:val="0"/>
                <w:i w:val="0"/>
                <w:color w:val="000000"/>
                <w:sz w:val="19"/>
              </w:rPr>
              <w:t>Thời điểm</w:t>
            </w:r>
          </w:p>
        </w:tc>
        <w:tc>
          <w:tcPr>
            <w:tcW w:w="13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723353">
            <w:pPr>
              <w:spacing w:after="0" w:line="252" w:lineRule="auto"/>
              <w:jc w:val="left"/>
            </w:pPr>
            <w:r>
              <w:rPr>
                <w:rFonts w:ascii="Times New Roman" w:hAnsi="Times New Roman" w:eastAsia="Times New Roman" w:cs="Times New Roman"/>
                <w:b w:val="0"/>
                <w:i w:val="0"/>
                <w:color w:val="000000"/>
                <w:sz w:val="19"/>
              </w:rPr>
              <w:t>ThoiDiem</w:t>
            </w:r>
          </w:p>
        </w:tc>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331A77">
            <w:pPr>
              <w:spacing w:after="0" w:line="252" w:lineRule="auto"/>
              <w:jc w:val="left"/>
            </w:pPr>
          </w:p>
        </w:tc>
        <w:tc>
          <w:tcPr>
            <w:tcW w:w="1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C202BE">
            <w:pPr>
              <w:spacing w:after="0" w:line="252" w:lineRule="auto"/>
              <w:jc w:val="left"/>
            </w:pPr>
            <w:r>
              <w:rPr>
                <w:rFonts w:ascii="Times New Roman" w:hAnsi="Times New Roman" w:eastAsia="Times New Roman" w:cs="Times New Roman"/>
                <w:b w:val="0"/>
                <w:i w:val="0"/>
                <w:color w:val="000000"/>
                <w:sz w:val="19"/>
              </w:rPr>
              <w:t>Có</w:t>
            </w:r>
          </w:p>
        </w:tc>
        <w:tc>
          <w:tcPr>
            <w:tcW w:w="42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CE3935">
            <w:pPr>
              <w:spacing w:after="0" w:line="252" w:lineRule="auto"/>
              <w:jc w:val="left"/>
            </w:pPr>
          </w:p>
        </w:tc>
      </w:tr>
      <w:tr w14:paraId="7F1F07BE">
        <w:tblPrEx>
          <w:tblCellMar>
            <w:top w:w="0" w:type="dxa"/>
            <w:left w:w="108" w:type="dxa"/>
            <w:bottom w:w="0" w:type="dxa"/>
            <w:right w:w="108" w:type="dxa"/>
          </w:tblCellMar>
        </w:tblPrEx>
        <w:trPr>
          <w:cantSplit/>
          <w:jc w:val="center"/>
        </w:trPr>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84425A">
            <w:pPr>
              <w:spacing w:after="0" w:line="252" w:lineRule="auto"/>
              <w:jc w:val="left"/>
            </w:pPr>
            <w:r>
              <w:rPr>
                <w:rFonts w:ascii="Times New Roman" w:hAnsi="Times New Roman" w:eastAsia="Times New Roman" w:cs="Times New Roman"/>
                <w:b w:val="0"/>
                <w:i w:val="0"/>
                <w:color w:val="000000"/>
                <w:sz w:val="19"/>
              </w:rPr>
              <w:t>Tên đăng nhập</w:t>
            </w:r>
          </w:p>
        </w:tc>
        <w:tc>
          <w:tcPr>
            <w:tcW w:w="13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AD7456">
            <w:pPr>
              <w:spacing w:after="0" w:line="252" w:lineRule="auto"/>
              <w:jc w:val="left"/>
            </w:pPr>
            <w:r>
              <w:rPr>
                <w:rFonts w:ascii="Times New Roman" w:hAnsi="Times New Roman" w:eastAsia="Times New Roman" w:cs="Times New Roman"/>
                <w:b w:val="0"/>
                <w:i w:val="0"/>
                <w:color w:val="000000"/>
                <w:sz w:val="19"/>
              </w:rPr>
              <w:t>TenDangNhap</w:t>
            </w:r>
          </w:p>
        </w:tc>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9F8503">
            <w:pPr>
              <w:spacing w:after="0" w:line="252" w:lineRule="auto"/>
              <w:jc w:val="left"/>
            </w:pPr>
            <w:r>
              <w:rPr>
                <w:rFonts w:ascii="Times New Roman" w:hAnsi="Times New Roman" w:eastAsia="Times New Roman" w:cs="Times New Roman"/>
                <w:b w:val="0"/>
                <w:i w:val="0"/>
                <w:color w:val="000000"/>
                <w:sz w:val="19"/>
              </w:rPr>
              <w:t>QH → TaiKhoan</w:t>
            </w:r>
          </w:p>
        </w:tc>
        <w:tc>
          <w:tcPr>
            <w:tcW w:w="1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A5F561">
            <w:pPr>
              <w:spacing w:after="0" w:line="252" w:lineRule="auto"/>
              <w:jc w:val="left"/>
            </w:pPr>
            <w:r>
              <w:rPr>
                <w:rFonts w:ascii="Times New Roman" w:hAnsi="Times New Roman" w:eastAsia="Times New Roman" w:cs="Times New Roman"/>
                <w:b w:val="0"/>
                <w:i w:val="0"/>
                <w:color w:val="000000"/>
                <w:sz w:val="19"/>
              </w:rPr>
              <w:t>Có</w:t>
            </w:r>
          </w:p>
        </w:tc>
        <w:tc>
          <w:tcPr>
            <w:tcW w:w="42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44DDCD">
            <w:pPr>
              <w:spacing w:after="0" w:line="252" w:lineRule="auto"/>
              <w:jc w:val="left"/>
            </w:pPr>
          </w:p>
        </w:tc>
      </w:tr>
      <w:tr w14:paraId="4D92EB3E">
        <w:tblPrEx>
          <w:tblCellMar>
            <w:top w:w="0" w:type="dxa"/>
            <w:left w:w="108" w:type="dxa"/>
            <w:bottom w:w="0" w:type="dxa"/>
            <w:right w:w="108" w:type="dxa"/>
          </w:tblCellMar>
        </w:tblPrEx>
        <w:trPr>
          <w:cantSplit/>
          <w:jc w:val="center"/>
        </w:trPr>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BF80E2">
            <w:pPr>
              <w:spacing w:after="0" w:line="252" w:lineRule="auto"/>
              <w:jc w:val="left"/>
            </w:pPr>
            <w:r>
              <w:rPr>
                <w:rFonts w:ascii="Times New Roman" w:hAnsi="Times New Roman" w:eastAsia="Times New Roman" w:cs="Times New Roman"/>
                <w:b w:val="0"/>
                <w:i w:val="0"/>
                <w:color w:val="000000"/>
                <w:sz w:val="19"/>
              </w:rPr>
              <w:t>Thao tác</w:t>
            </w:r>
          </w:p>
        </w:tc>
        <w:tc>
          <w:tcPr>
            <w:tcW w:w="13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F2207">
            <w:pPr>
              <w:spacing w:after="0" w:line="252" w:lineRule="auto"/>
              <w:jc w:val="left"/>
            </w:pPr>
            <w:r>
              <w:rPr>
                <w:rFonts w:ascii="Times New Roman" w:hAnsi="Times New Roman" w:eastAsia="Times New Roman" w:cs="Times New Roman"/>
                <w:b w:val="0"/>
                <w:i w:val="0"/>
                <w:color w:val="000000"/>
                <w:sz w:val="19"/>
              </w:rPr>
              <w:t>ThaoTac</w:t>
            </w:r>
          </w:p>
        </w:tc>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2AF1BE">
            <w:pPr>
              <w:spacing w:after="0" w:line="252" w:lineRule="auto"/>
              <w:jc w:val="left"/>
            </w:pPr>
          </w:p>
        </w:tc>
        <w:tc>
          <w:tcPr>
            <w:tcW w:w="1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BA46A1">
            <w:pPr>
              <w:spacing w:after="0" w:line="252" w:lineRule="auto"/>
              <w:jc w:val="left"/>
            </w:pPr>
            <w:r>
              <w:rPr>
                <w:rFonts w:ascii="Times New Roman" w:hAnsi="Times New Roman" w:eastAsia="Times New Roman" w:cs="Times New Roman"/>
                <w:b w:val="0"/>
                <w:i w:val="0"/>
                <w:color w:val="000000"/>
                <w:sz w:val="19"/>
              </w:rPr>
              <w:t>Có</w:t>
            </w:r>
          </w:p>
        </w:tc>
        <w:tc>
          <w:tcPr>
            <w:tcW w:w="42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752797">
            <w:pPr>
              <w:spacing w:after="0" w:line="252" w:lineRule="auto"/>
              <w:jc w:val="left"/>
            </w:pPr>
            <w:r>
              <w:rPr>
                <w:rFonts w:ascii="Times New Roman" w:hAnsi="Times New Roman" w:eastAsia="Times New Roman" w:cs="Times New Roman"/>
                <w:b w:val="0"/>
                <w:i w:val="0"/>
                <w:color w:val="000000"/>
                <w:sz w:val="19"/>
              </w:rPr>
              <w:t>[Đăng nhập | Thêm | Sửa | Ngừng | Duyệt | In]</w:t>
            </w:r>
          </w:p>
        </w:tc>
      </w:tr>
      <w:tr w14:paraId="2938F1AF">
        <w:tblPrEx>
          <w:tblCellMar>
            <w:top w:w="0" w:type="dxa"/>
            <w:left w:w="108" w:type="dxa"/>
            <w:bottom w:w="0" w:type="dxa"/>
            <w:right w:w="108" w:type="dxa"/>
          </w:tblCellMar>
        </w:tblPrEx>
        <w:trPr>
          <w:cantSplit/>
          <w:jc w:val="center"/>
        </w:trPr>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62F48F">
            <w:pPr>
              <w:spacing w:after="0" w:line="252" w:lineRule="auto"/>
              <w:jc w:val="left"/>
            </w:pPr>
            <w:r>
              <w:rPr>
                <w:rFonts w:ascii="Times New Roman" w:hAnsi="Times New Roman" w:eastAsia="Times New Roman" w:cs="Times New Roman"/>
                <w:b w:val="0"/>
                <w:i w:val="0"/>
                <w:color w:val="000000"/>
                <w:sz w:val="19"/>
              </w:rPr>
              <w:t>Đối tượng</w:t>
            </w:r>
          </w:p>
        </w:tc>
        <w:tc>
          <w:tcPr>
            <w:tcW w:w="13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995922">
            <w:pPr>
              <w:spacing w:after="0" w:line="252" w:lineRule="auto"/>
              <w:jc w:val="left"/>
            </w:pPr>
            <w:r>
              <w:rPr>
                <w:rFonts w:ascii="Times New Roman" w:hAnsi="Times New Roman" w:eastAsia="Times New Roman" w:cs="Times New Roman"/>
                <w:b w:val="0"/>
                <w:i w:val="0"/>
                <w:color w:val="000000"/>
                <w:sz w:val="19"/>
              </w:rPr>
              <w:t>DoiTuong</w:t>
            </w:r>
          </w:p>
        </w:tc>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135441">
            <w:pPr>
              <w:spacing w:after="0" w:line="252" w:lineRule="auto"/>
              <w:jc w:val="left"/>
            </w:pPr>
          </w:p>
        </w:tc>
        <w:tc>
          <w:tcPr>
            <w:tcW w:w="1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DFC071">
            <w:pPr>
              <w:spacing w:after="0" w:line="252" w:lineRule="auto"/>
              <w:jc w:val="left"/>
            </w:pPr>
            <w:r>
              <w:rPr>
                <w:rFonts w:ascii="Times New Roman" w:hAnsi="Times New Roman" w:eastAsia="Times New Roman" w:cs="Times New Roman"/>
                <w:b w:val="0"/>
                <w:i w:val="0"/>
                <w:color w:val="000000"/>
                <w:sz w:val="19"/>
              </w:rPr>
              <w:t>Có</w:t>
            </w:r>
          </w:p>
        </w:tc>
        <w:tc>
          <w:tcPr>
            <w:tcW w:w="42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ACEE14">
            <w:pPr>
              <w:spacing w:after="0" w:line="252" w:lineRule="auto"/>
              <w:jc w:val="left"/>
            </w:pPr>
            <w:r>
              <w:rPr>
                <w:rFonts w:ascii="Times New Roman" w:hAnsi="Times New Roman" w:eastAsia="Times New Roman" w:cs="Times New Roman"/>
                <w:b w:val="0"/>
                <w:i w:val="0"/>
                <w:color w:val="000000"/>
                <w:sz w:val="19"/>
              </w:rPr>
              <w:t>Tên thực thể bị tác động, vd "DangKy"</w:t>
            </w:r>
          </w:p>
        </w:tc>
      </w:tr>
      <w:tr w14:paraId="54AF2800">
        <w:tblPrEx>
          <w:tblCellMar>
            <w:top w:w="0" w:type="dxa"/>
            <w:left w:w="108" w:type="dxa"/>
            <w:bottom w:w="0" w:type="dxa"/>
            <w:right w:w="108" w:type="dxa"/>
          </w:tblCellMar>
        </w:tblPrEx>
        <w:trPr>
          <w:cantSplit/>
          <w:jc w:val="center"/>
        </w:trPr>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7B2CAC">
            <w:pPr>
              <w:spacing w:after="0" w:line="252" w:lineRule="auto"/>
              <w:jc w:val="left"/>
            </w:pPr>
            <w:r>
              <w:rPr>
                <w:rFonts w:ascii="Times New Roman" w:hAnsi="Times New Roman" w:eastAsia="Times New Roman" w:cs="Times New Roman"/>
                <w:b w:val="0"/>
                <w:i w:val="0"/>
                <w:color w:val="000000"/>
                <w:sz w:val="19"/>
              </w:rPr>
              <w:t>Mã đối tượng</w:t>
            </w:r>
          </w:p>
        </w:tc>
        <w:tc>
          <w:tcPr>
            <w:tcW w:w="13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16F882">
            <w:pPr>
              <w:spacing w:after="0" w:line="252" w:lineRule="auto"/>
              <w:jc w:val="left"/>
            </w:pPr>
            <w:r>
              <w:rPr>
                <w:rFonts w:ascii="Times New Roman" w:hAnsi="Times New Roman" w:eastAsia="Times New Roman" w:cs="Times New Roman"/>
                <w:b w:val="0"/>
                <w:i w:val="0"/>
                <w:color w:val="000000"/>
                <w:sz w:val="19"/>
              </w:rPr>
              <w:t>MaDoiTuong</w:t>
            </w:r>
          </w:p>
        </w:tc>
        <w:tc>
          <w:tcPr>
            <w:tcW w:w="14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D8ABD">
            <w:pPr>
              <w:spacing w:after="0" w:line="252" w:lineRule="auto"/>
              <w:jc w:val="left"/>
            </w:pPr>
          </w:p>
        </w:tc>
        <w:tc>
          <w:tcPr>
            <w:tcW w:w="1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015360">
            <w:pPr>
              <w:spacing w:after="0" w:line="252" w:lineRule="auto"/>
              <w:jc w:val="left"/>
            </w:pPr>
            <w:r>
              <w:rPr>
                <w:rFonts w:ascii="Times New Roman" w:hAnsi="Times New Roman" w:eastAsia="Times New Roman" w:cs="Times New Roman"/>
                <w:b w:val="0"/>
                <w:i w:val="0"/>
                <w:color w:val="000000"/>
                <w:sz w:val="19"/>
              </w:rPr>
              <w:t>Có</w:t>
            </w:r>
          </w:p>
        </w:tc>
        <w:tc>
          <w:tcPr>
            <w:tcW w:w="42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32FEF4">
            <w:pPr>
              <w:spacing w:after="0" w:line="252" w:lineRule="auto"/>
              <w:jc w:val="left"/>
            </w:pPr>
            <w:r>
              <w:rPr>
                <w:rFonts w:ascii="Times New Roman" w:hAnsi="Times New Roman" w:eastAsia="Times New Roman" w:cs="Times New Roman"/>
                <w:b w:val="0"/>
                <w:i w:val="0"/>
                <w:color w:val="000000"/>
                <w:sz w:val="19"/>
              </w:rPr>
              <w:t>Giá trị khóa của cá thể, vd "HV0412/IEK-2609"</w:t>
            </w:r>
          </w:p>
        </w:tc>
      </w:tr>
    </w:tbl>
    <w:p w14:paraId="257F6F18">
      <w:pPr>
        <w:spacing w:after="40"/>
      </w:pPr>
    </w:p>
    <w:p w14:paraId="2306D6BC">
      <w:pPr>
        <w:pStyle w:val="5"/>
      </w:pPr>
      <w:r>
        <w:t>E26. Tham số (ThamSo) – thực thể chức năng</w:t>
      </w:r>
    </w:p>
    <w:p w14:paraId="6589C7B1">
      <w:pPr>
        <w:spacing w:after="120"/>
        <w:jc w:val="both"/>
      </w:pPr>
      <w:r>
        <w:rPr>
          <w:rFonts w:ascii="Times New Roman" w:hAnsi="Times New Roman" w:eastAsia="Times New Roman" w:cs="Times New Roman"/>
          <w:b w:val="0"/>
          <w:i w:val="0"/>
          <w:color w:val="000000"/>
          <w:sz w:val="24"/>
        </w:rPr>
        <w:t xml:space="preserve">Các con số trong quy tắc nghiệp vụ mà Giám đốc có thể thay đổi. Quản trị viên cập nhật qua 5.1. Đây là nơi lưu phần </w:t>
      </w:r>
      <w:r>
        <w:rPr>
          <w:rFonts w:ascii="Times New Roman" w:hAnsi="Times New Roman" w:eastAsia="Times New Roman" w:cs="Times New Roman"/>
          <w:b w:val="0"/>
          <w:i/>
          <w:color w:val="000000"/>
          <w:sz w:val="24"/>
        </w:rPr>
        <w:t>Tham số cấu hình</w:t>
      </w:r>
      <w:r>
        <w:rPr>
          <w:rFonts w:ascii="Times New Roman" w:hAnsi="Times New Roman" w:eastAsia="Times New Roman" w:cs="Times New Roman"/>
          <w:b w:val="0"/>
          <w:i w:val="0"/>
          <w:color w:val="000000"/>
          <w:sz w:val="24"/>
        </w:rPr>
        <w:t xml:space="preserve"> của luồng vào 5.1.</w:t>
      </w:r>
    </w:p>
    <w:tbl>
      <w:tblPr>
        <w:tblStyle w:val="12"/>
        <w:tblW w:w="0" w:type="auto"/>
        <w:jc w:val="center"/>
        <w:tblLayout w:type="fixed"/>
        <w:tblCellMar>
          <w:top w:w="0" w:type="dxa"/>
          <w:left w:w="108" w:type="dxa"/>
          <w:bottom w:w="0" w:type="dxa"/>
          <w:right w:w="108" w:type="dxa"/>
        </w:tblCellMar>
      </w:tblPr>
      <w:tblGrid>
        <w:gridCol w:w="1589"/>
        <w:gridCol w:w="1473"/>
        <w:gridCol w:w="1107"/>
        <w:gridCol w:w="1232"/>
        <w:gridCol w:w="4103"/>
      </w:tblGrid>
      <w:tr w14:paraId="733743CB">
        <w:tblPrEx>
          <w:tblCellMar>
            <w:top w:w="0" w:type="dxa"/>
            <w:left w:w="108" w:type="dxa"/>
            <w:bottom w:w="0" w:type="dxa"/>
            <w:right w:w="108" w:type="dxa"/>
          </w:tblCellMar>
        </w:tblPrEx>
        <w:trPr>
          <w:cantSplit/>
          <w:tblHeader/>
          <w:jc w:val="center"/>
        </w:trPr>
        <w:tc>
          <w:tcPr>
            <w:tcW w:w="158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4ED5415">
            <w:pPr>
              <w:spacing w:after="0" w:line="252" w:lineRule="auto"/>
              <w:jc w:val="center"/>
            </w:pPr>
            <w:r>
              <w:rPr>
                <w:rFonts w:ascii="Times New Roman" w:hAnsi="Times New Roman" w:eastAsia="Times New Roman" w:cs="Times New Roman"/>
                <w:b/>
                <w:i w:val="0"/>
                <w:color w:val="000000"/>
                <w:sz w:val="19"/>
              </w:rPr>
              <w:t>Thuộc tính</w:t>
            </w:r>
          </w:p>
        </w:tc>
        <w:tc>
          <w:tcPr>
            <w:tcW w:w="14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62C5DC">
            <w:pPr>
              <w:spacing w:after="0" w:line="252" w:lineRule="auto"/>
              <w:jc w:val="center"/>
            </w:pPr>
            <w:r>
              <w:rPr>
                <w:rFonts w:ascii="Times New Roman" w:hAnsi="Times New Roman" w:eastAsia="Times New Roman" w:cs="Times New Roman"/>
                <w:b/>
                <w:i w:val="0"/>
                <w:color w:val="000000"/>
                <w:sz w:val="19"/>
              </w:rPr>
              <w:t>Tên trường</w:t>
            </w:r>
          </w:p>
        </w:tc>
        <w:tc>
          <w:tcPr>
            <w:tcW w:w="11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4892B8B">
            <w:pPr>
              <w:spacing w:after="0" w:line="252" w:lineRule="auto"/>
              <w:jc w:val="center"/>
            </w:pPr>
            <w:r>
              <w:rPr>
                <w:rFonts w:ascii="Times New Roman" w:hAnsi="Times New Roman" w:eastAsia="Times New Roman" w:cs="Times New Roman"/>
                <w:b/>
                <w:i w:val="0"/>
                <w:color w:val="000000"/>
                <w:sz w:val="19"/>
              </w:rPr>
              <w:t>Loại</w:t>
            </w:r>
          </w:p>
        </w:tc>
        <w:tc>
          <w:tcPr>
            <w:tcW w:w="123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A3B0A03">
            <w:pPr>
              <w:spacing w:after="0" w:line="252" w:lineRule="auto"/>
              <w:jc w:val="center"/>
            </w:pPr>
            <w:r>
              <w:rPr>
                <w:rFonts w:ascii="Times New Roman" w:hAnsi="Times New Roman" w:eastAsia="Times New Roman" w:cs="Times New Roman"/>
                <w:b/>
                <w:i w:val="0"/>
                <w:color w:val="000000"/>
                <w:sz w:val="19"/>
              </w:rPr>
              <w:t>Bắt buộc</w:t>
            </w:r>
          </w:p>
        </w:tc>
        <w:tc>
          <w:tcPr>
            <w:tcW w:w="410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A59690">
            <w:pPr>
              <w:spacing w:after="0" w:line="252" w:lineRule="auto"/>
              <w:jc w:val="center"/>
            </w:pPr>
            <w:r>
              <w:rPr>
                <w:rFonts w:ascii="Times New Roman" w:hAnsi="Times New Roman" w:eastAsia="Times New Roman" w:cs="Times New Roman"/>
                <w:b/>
                <w:i w:val="0"/>
                <w:color w:val="000000"/>
                <w:sz w:val="19"/>
              </w:rPr>
              <w:t>Miền giá trị / ghi chú</w:t>
            </w:r>
          </w:p>
        </w:tc>
      </w:tr>
      <w:tr w14:paraId="6569F619">
        <w:tblPrEx>
          <w:tblCellMar>
            <w:top w:w="0" w:type="dxa"/>
            <w:left w:w="108" w:type="dxa"/>
            <w:bottom w:w="0" w:type="dxa"/>
            <w:right w:w="108" w:type="dxa"/>
          </w:tblCellMar>
        </w:tblPrEx>
        <w:trPr>
          <w:cantSplit/>
          <w:jc w:val="center"/>
        </w:trPr>
        <w:tc>
          <w:tcPr>
            <w:tcW w:w="1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DD99BC">
            <w:pPr>
              <w:spacing w:after="0" w:line="252" w:lineRule="auto"/>
              <w:jc w:val="left"/>
            </w:pPr>
            <w:r>
              <w:rPr>
                <w:rFonts w:ascii="Times New Roman" w:hAnsi="Times New Roman" w:eastAsia="Times New Roman" w:cs="Times New Roman"/>
                <w:b w:val="0"/>
                <w:i w:val="0"/>
                <w:color w:val="000000"/>
                <w:sz w:val="19"/>
              </w:rPr>
              <w:t>Mã tham số</w:t>
            </w:r>
          </w:p>
        </w:tc>
        <w:tc>
          <w:tcPr>
            <w:tcW w:w="14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1A6965">
            <w:pPr>
              <w:spacing w:after="0" w:line="252" w:lineRule="auto"/>
              <w:jc w:val="left"/>
            </w:pPr>
            <w:r>
              <w:rPr>
                <w:rFonts w:ascii="Times New Roman" w:hAnsi="Times New Roman" w:eastAsia="Times New Roman" w:cs="Times New Roman"/>
                <w:b w:val="0"/>
                <w:i w:val="0"/>
                <w:color w:val="000000"/>
                <w:sz w:val="19"/>
              </w:rPr>
              <w:t>MaThamSo</w:t>
            </w:r>
          </w:p>
        </w:tc>
        <w:tc>
          <w:tcPr>
            <w:tcW w:w="11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52C8CF">
            <w:pPr>
              <w:spacing w:after="0" w:line="252" w:lineRule="auto"/>
              <w:jc w:val="left"/>
            </w:pPr>
            <w:r>
              <w:rPr>
                <w:rFonts w:ascii="Times New Roman" w:hAnsi="Times New Roman" w:eastAsia="Times New Roman" w:cs="Times New Roman"/>
                <w:b w:val="0"/>
                <w:i w:val="0"/>
                <w:color w:val="000000"/>
                <w:sz w:val="19"/>
              </w:rPr>
              <w:t>#</w:t>
            </w:r>
          </w:p>
        </w:tc>
        <w:tc>
          <w:tcPr>
            <w:tcW w:w="12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CB6449">
            <w:pPr>
              <w:spacing w:after="0" w:line="252" w:lineRule="auto"/>
              <w:jc w:val="left"/>
            </w:pPr>
            <w:r>
              <w:rPr>
                <w:rFonts w:ascii="Times New Roman" w:hAnsi="Times New Roman" w:eastAsia="Times New Roman" w:cs="Times New Roman"/>
                <w:b w:val="0"/>
                <w:i w:val="0"/>
                <w:color w:val="000000"/>
                <w:sz w:val="19"/>
              </w:rPr>
              <w:t>Có</w:t>
            </w:r>
          </w:p>
        </w:tc>
        <w:tc>
          <w:tcPr>
            <w:tcW w:w="4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7FAAEC">
            <w:pPr>
              <w:spacing w:after="0" w:line="252" w:lineRule="auto"/>
              <w:jc w:val="left"/>
            </w:pPr>
          </w:p>
        </w:tc>
      </w:tr>
      <w:tr w14:paraId="7553F8D1">
        <w:tblPrEx>
          <w:tblCellMar>
            <w:top w:w="0" w:type="dxa"/>
            <w:left w:w="108" w:type="dxa"/>
            <w:bottom w:w="0" w:type="dxa"/>
            <w:right w:w="108" w:type="dxa"/>
          </w:tblCellMar>
        </w:tblPrEx>
        <w:trPr>
          <w:cantSplit/>
          <w:jc w:val="center"/>
        </w:trPr>
        <w:tc>
          <w:tcPr>
            <w:tcW w:w="1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D6F76A">
            <w:pPr>
              <w:spacing w:after="0" w:line="252" w:lineRule="auto"/>
              <w:jc w:val="left"/>
            </w:pPr>
            <w:r>
              <w:rPr>
                <w:rFonts w:ascii="Times New Roman" w:hAnsi="Times New Roman" w:eastAsia="Times New Roman" w:cs="Times New Roman"/>
                <w:b w:val="0"/>
                <w:i w:val="0"/>
                <w:color w:val="000000"/>
                <w:sz w:val="19"/>
              </w:rPr>
              <w:t>Tên tham số</w:t>
            </w:r>
          </w:p>
        </w:tc>
        <w:tc>
          <w:tcPr>
            <w:tcW w:w="14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662C04">
            <w:pPr>
              <w:spacing w:after="0" w:line="252" w:lineRule="auto"/>
              <w:jc w:val="left"/>
            </w:pPr>
            <w:r>
              <w:rPr>
                <w:rFonts w:ascii="Times New Roman" w:hAnsi="Times New Roman" w:eastAsia="Times New Roman" w:cs="Times New Roman"/>
                <w:b w:val="0"/>
                <w:i w:val="0"/>
                <w:color w:val="000000"/>
                <w:sz w:val="19"/>
              </w:rPr>
              <w:t>TenThamSo</w:t>
            </w:r>
          </w:p>
        </w:tc>
        <w:tc>
          <w:tcPr>
            <w:tcW w:w="11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182FF6">
            <w:pPr>
              <w:spacing w:after="0" w:line="252" w:lineRule="auto"/>
              <w:jc w:val="left"/>
            </w:pPr>
          </w:p>
        </w:tc>
        <w:tc>
          <w:tcPr>
            <w:tcW w:w="12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170BA3">
            <w:pPr>
              <w:spacing w:after="0" w:line="252" w:lineRule="auto"/>
              <w:jc w:val="left"/>
            </w:pPr>
            <w:r>
              <w:rPr>
                <w:rFonts w:ascii="Times New Roman" w:hAnsi="Times New Roman" w:eastAsia="Times New Roman" w:cs="Times New Roman"/>
                <w:b w:val="0"/>
                <w:i w:val="0"/>
                <w:color w:val="000000"/>
                <w:sz w:val="19"/>
              </w:rPr>
              <w:t>Có</w:t>
            </w:r>
          </w:p>
        </w:tc>
        <w:tc>
          <w:tcPr>
            <w:tcW w:w="4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58EF02">
            <w:pPr>
              <w:spacing w:after="0" w:line="252" w:lineRule="auto"/>
              <w:jc w:val="left"/>
            </w:pPr>
          </w:p>
        </w:tc>
      </w:tr>
      <w:tr w14:paraId="5F1FC4C4">
        <w:tblPrEx>
          <w:tblCellMar>
            <w:top w:w="0" w:type="dxa"/>
            <w:left w:w="108" w:type="dxa"/>
            <w:bottom w:w="0" w:type="dxa"/>
            <w:right w:w="108" w:type="dxa"/>
          </w:tblCellMar>
        </w:tblPrEx>
        <w:trPr>
          <w:cantSplit/>
          <w:jc w:val="center"/>
        </w:trPr>
        <w:tc>
          <w:tcPr>
            <w:tcW w:w="1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7062EE">
            <w:pPr>
              <w:spacing w:after="0" w:line="252" w:lineRule="auto"/>
              <w:jc w:val="left"/>
            </w:pPr>
            <w:r>
              <w:rPr>
                <w:rFonts w:ascii="Times New Roman" w:hAnsi="Times New Roman" w:eastAsia="Times New Roman" w:cs="Times New Roman"/>
                <w:b w:val="0"/>
                <w:i w:val="0"/>
                <w:color w:val="000000"/>
                <w:sz w:val="19"/>
              </w:rPr>
              <w:t>Giá trị</w:t>
            </w:r>
          </w:p>
        </w:tc>
        <w:tc>
          <w:tcPr>
            <w:tcW w:w="14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87C499">
            <w:pPr>
              <w:spacing w:after="0" w:line="252" w:lineRule="auto"/>
              <w:jc w:val="left"/>
            </w:pPr>
            <w:r>
              <w:rPr>
                <w:rFonts w:ascii="Times New Roman" w:hAnsi="Times New Roman" w:eastAsia="Times New Roman" w:cs="Times New Roman"/>
                <w:b w:val="0"/>
                <w:i w:val="0"/>
                <w:color w:val="000000"/>
                <w:sz w:val="19"/>
              </w:rPr>
              <w:t>GiaTri</w:t>
            </w:r>
          </w:p>
        </w:tc>
        <w:tc>
          <w:tcPr>
            <w:tcW w:w="11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B19D6D">
            <w:pPr>
              <w:spacing w:after="0" w:line="252" w:lineRule="auto"/>
              <w:jc w:val="left"/>
            </w:pPr>
          </w:p>
        </w:tc>
        <w:tc>
          <w:tcPr>
            <w:tcW w:w="12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20E64">
            <w:pPr>
              <w:spacing w:after="0" w:line="252" w:lineRule="auto"/>
              <w:jc w:val="left"/>
            </w:pPr>
            <w:r>
              <w:rPr>
                <w:rFonts w:ascii="Times New Roman" w:hAnsi="Times New Roman" w:eastAsia="Times New Roman" w:cs="Times New Roman"/>
                <w:b w:val="0"/>
                <w:i w:val="0"/>
                <w:color w:val="000000"/>
                <w:sz w:val="19"/>
              </w:rPr>
              <w:t>Có</w:t>
            </w:r>
          </w:p>
        </w:tc>
        <w:tc>
          <w:tcPr>
            <w:tcW w:w="4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AAA79E">
            <w:pPr>
              <w:spacing w:after="0" w:line="252" w:lineRule="auto"/>
              <w:jc w:val="left"/>
            </w:pPr>
            <w:r>
              <w:rPr>
                <w:rFonts w:ascii="Times New Roman" w:hAnsi="Times New Roman" w:eastAsia="Times New Roman" w:cs="Times New Roman"/>
                <w:b w:val="0"/>
                <w:i w:val="0"/>
                <w:color w:val="000000"/>
                <w:sz w:val="19"/>
              </w:rPr>
              <w:t>Số</w:t>
            </w:r>
          </w:p>
        </w:tc>
      </w:tr>
      <w:tr w14:paraId="049D3EE5">
        <w:tblPrEx>
          <w:tblCellMar>
            <w:top w:w="0" w:type="dxa"/>
            <w:left w:w="108" w:type="dxa"/>
            <w:bottom w:w="0" w:type="dxa"/>
            <w:right w:w="108" w:type="dxa"/>
          </w:tblCellMar>
        </w:tblPrEx>
        <w:trPr>
          <w:cantSplit/>
          <w:jc w:val="center"/>
        </w:trPr>
        <w:tc>
          <w:tcPr>
            <w:tcW w:w="1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53EB5">
            <w:pPr>
              <w:spacing w:after="0" w:line="252" w:lineRule="auto"/>
              <w:jc w:val="left"/>
            </w:pPr>
            <w:r>
              <w:rPr>
                <w:rFonts w:ascii="Times New Roman" w:hAnsi="Times New Roman" w:eastAsia="Times New Roman" w:cs="Times New Roman"/>
                <w:b w:val="0"/>
                <w:i w:val="0"/>
                <w:color w:val="000000"/>
                <w:sz w:val="19"/>
              </w:rPr>
              <w:t>Đơn vị</w:t>
            </w:r>
          </w:p>
        </w:tc>
        <w:tc>
          <w:tcPr>
            <w:tcW w:w="14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F30BA6">
            <w:pPr>
              <w:spacing w:after="0" w:line="252" w:lineRule="auto"/>
              <w:jc w:val="left"/>
            </w:pPr>
            <w:r>
              <w:rPr>
                <w:rFonts w:ascii="Times New Roman" w:hAnsi="Times New Roman" w:eastAsia="Times New Roman" w:cs="Times New Roman"/>
                <w:b w:val="0"/>
                <w:i w:val="0"/>
                <w:color w:val="000000"/>
                <w:sz w:val="19"/>
              </w:rPr>
              <w:t>DonVi</w:t>
            </w:r>
          </w:p>
        </w:tc>
        <w:tc>
          <w:tcPr>
            <w:tcW w:w="11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234EEA">
            <w:pPr>
              <w:spacing w:after="0" w:line="252" w:lineRule="auto"/>
              <w:jc w:val="left"/>
            </w:pPr>
          </w:p>
        </w:tc>
        <w:tc>
          <w:tcPr>
            <w:tcW w:w="12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988515">
            <w:pPr>
              <w:spacing w:after="0" w:line="252" w:lineRule="auto"/>
              <w:jc w:val="left"/>
            </w:pPr>
            <w:r>
              <w:rPr>
                <w:rFonts w:ascii="Times New Roman" w:hAnsi="Times New Roman" w:eastAsia="Times New Roman" w:cs="Times New Roman"/>
                <w:b w:val="0"/>
                <w:i w:val="0"/>
                <w:color w:val="000000"/>
                <w:sz w:val="19"/>
              </w:rPr>
              <w:t>Có</w:t>
            </w:r>
          </w:p>
        </w:tc>
        <w:tc>
          <w:tcPr>
            <w:tcW w:w="4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F30B64">
            <w:pPr>
              <w:spacing w:after="0" w:line="252" w:lineRule="auto"/>
              <w:jc w:val="left"/>
            </w:pPr>
          </w:p>
        </w:tc>
      </w:tr>
      <w:tr w14:paraId="45AE5846">
        <w:tblPrEx>
          <w:tblCellMar>
            <w:top w:w="0" w:type="dxa"/>
            <w:left w:w="108" w:type="dxa"/>
            <w:bottom w:w="0" w:type="dxa"/>
            <w:right w:w="108" w:type="dxa"/>
          </w:tblCellMar>
        </w:tblPrEx>
        <w:trPr>
          <w:cantSplit/>
          <w:jc w:val="center"/>
        </w:trPr>
        <w:tc>
          <w:tcPr>
            <w:tcW w:w="15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5FEEC3">
            <w:pPr>
              <w:spacing w:after="0" w:line="252" w:lineRule="auto"/>
              <w:jc w:val="left"/>
            </w:pPr>
            <w:r>
              <w:rPr>
                <w:rFonts w:ascii="Times New Roman" w:hAnsi="Times New Roman" w:eastAsia="Times New Roman" w:cs="Times New Roman"/>
                <w:b w:val="0"/>
                <w:i w:val="0"/>
                <w:color w:val="000000"/>
                <w:sz w:val="19"/>
              </w:rPr>
              <w:t>Quy tắc</w:t>
            </w:r>
          </w:p>
        </w:tc>
        <w:tc>
          <w:tcPr>
            <w:tcW w:w="14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D4E061">
            <w:pPr>
              <w:spacing w:after="0" w:line="252" w:lineRule="auto"/>
              <w:jc w:val="left"/>
            </w:pPr>
            <w:r>
              <w:rPr>
                <w:rFonts w:ascii="Times New Roman" w:hAnsi="Times New Roman" w:eastAsia="Times New Roman" w:cs="Times New Roman"/>
                <w:b w:val="0"/>
                <w:i w:val="0"/>
                <w:color w:val="000000"/>
                <w:sz w:val="19"/>
              </w:rPr>
              <w:t>QuyTac</w:t>
            </w:r>
          </w:p>
        </w:tc>
        <w:tc>
          <w:tcPr>
            <w:tcW w:w="11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B1594B">
            <w:pPr>
              <w:spacing w:after="0" w:line="252" w:lineRule="auto"/>
              <w:jc w:val="left"/>
            </w:pPr>
          </w:p>
        </w:tc>
        <w:tc>
          <w:tcPr>
            <w:tcW w:w="12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2A40C0">
            <w:pPr>
              <w:spacing w:after="0" w:line="252" w:lineRule="auto"/>
              <w:jc w:val="left"/>
            </w:pPr>
            <w:r>
              <w:rPr>
                <w:rFonts w:ascii="Times New Roman" w:hAnsi="Times New Roman" w:eastAsia="Times New Roman" w:cs="Times New Roman"/>
                <w:b w:val="0"/>
                <w:i w:val="0"/>
                <w:color w:val="000000"/>
                <w:sz w:val="19"/>
              </w:rPr>
              <w:t>Không</w:t>
            </w:r>
          </w:p>
        </w:tc>
        <w:tc>
          <w:tcPr>
            <w:tcW w:w="41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FF82C6">
            <w:pPr>
              <w:spacing w:after="0" w:line="252" w:lineRule="auto"/>
              <w:jc w:val="left"/>
            </w:pPr>
            <w:r>
              <w:rPr>
                <w:rFonts w:ascii="Times New Roman" w:hAnsi="Times New Roman" w:eastAsia="Times New Roman" w:cs="Times New Roman"/>
                <w:b w:val="0"/>
                <w:i w:val="0"/>
                <w:color w:val="000000"/>
                <w:sz w:val="19"/>
              </w:rPr>
              <w:t>Mã QTxx của quy tắc dùng tham số này</w:t>
            </w:r>
          </w:p>
        </w:tc>
      </w:tr>
    </w:tbl>
    <w:p w14:paraId="6B98F643">
      <w:pPr>
        <w:spacing w:after="40"/>
      </w:pPr>
    </w:p>
    <w:p w14:paraId="0B79955A">
      <w:pPr>
        <w:spacing w:after="120"/>
        <w:jc w:val="both"/>
      </w:pPr>
      <w:r>
        <w:rPr>
          <w:rFonts w:ascii="Times New Roman" w:hAnsi="Times New Roman" w:eastAsia="Times New Roman" w:cs="Times New Roman"/>
          <w:b w:val="0"/>
          <w:i w:val="0"/>
          <w:color w:val="000000"/>
          <w:sz w:val="24"/>
        </w:rPr>
        <w:t>Giá trị ban đầu:</w:t>
      </w:r>
    </w:p>
    <w:tbl>
      <w:tblPr>
        <w:tblStyle w:val="12"/>
        <w:tblW w:w="0" w:type="auto"/>
        <w:jc w:val="center"/>
        <w:tblLayout w:type="fixed"/>
        <w:tblCellMar>
          <w:top w:w="0" w:type="dxa"/>
          <w:left w:w="108" w:type="dxa"/>
          <w:bottom w:w="0" w:type="dxa"/>
          <w:right w:w="108" w:type="dxa"/>
        </w:tblCellMar>
      </w:tblPr>
      <w:tblGrid>
        <w:gridCol w:w="3912"/>
        <w:gridCol w:w="1624"/>
        <w:gridCol w:w="1807"/>
        <w:gridCol w:w="2161"/>
      </w:tblGrid>
      <w:tr w14:paraId="1CF828ED">
        <w:tblPrEx>
          <w:tblCellMar>
            <w:top w:w="0" w:type="dxa"/>
            <w:left w:w="108" w:type="dxa"/>
            <w:bottom w:w="0" w:type="dxa"/>
            <w:right w:w="108" w:type="dxa"/>
          </w:tblCellMar>
        </w:tblPrEx>
        <w:trPr>
          <w:cantSplit/>
          <w:tblHeader/>
          <w:jc w:val="center"/>
        </w:trPr>
        <w:tc>
          <w:tcPr>
            <w:tcW w:w="391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DCE7CE4">
            <w:pPr>
              <w:spacing w:after="0" w:line="252" w:lineRule="auto"/>
              <w:jc w:val="center"/>
            </w:pPr>
            <w:r>
              <w:rPr>
                <w:rFonts w:ascii="Times New Roman" w:hAnsi="Times New Roman" w:eastAsia="Times New Roman" w:cs="Times New Roman"/>
                <w:b/>
                <w:i w:val="0"/>
                <w:color w:val="000000"/>
                <w:sz w:val="21"/>
              </w:rPr>
              <w:t>MaThamSo</w:t>
            </w:r>
          </w:p>
        </w:tc>
        <w:tc>
          <w:tcPr>
            <w:tcW w:w="162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4097A93">
            <w:pPr>
              <w:spacing w:after="0" w:line="252" w:lineRule="auto"/>
              <w:jc w:val="center"/>
            </w:pPr>
            <w:r>
              <w:rPr>
                <w:rFonts w:ascii="Times New Roman" w:hAnsi="Times New Roman" w:eastAsia="Times New Roman" w:cs="Times New Roman"/>
                <w:b/>
                <w:i w:val="0"/>
                <w:color w:val="000000"/>
                <w:sz w:val="21"/>
              </w:rPr>
              <w:t>Giá trị</w:t>
            </w:r>
          </w:p>
        </w:tc>
        <w:tc>
          <w:tcPr>
            <w:tcW w:w="18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4FED670">
            <w:pPr>
              <w:spacing w:after="0" w:line="252" w:lineRule="auto"/>
              <w:jc w:val="center"/>
            </w:pPr>
            <w:r>
              <w:rPr>
                <w:rFonts w:ascii="Times New Roman" w:hAnsi="Times New Roman" w:eastAsia="Times New Roman" w:cs="Times New Roman"/>
                <w:b/>
                <w:i w:val="0"/>
                <w:color w:val="000000"/>
                <w:sz w:val="21"/>
              </w:rPr>
              <w:t>Đơn vị</w:t>
            </w:r>
          </w:p>
        </w:tc>
        <w:tc>
          <w:tcPr>
            <w:tcW w:w="21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477994C">
            <w:pPr>
              <w:spacing w:after="0" w:line="252" w:lineRule="auto"/>
              <w:jc w:val="center"/>
            </w:pPr>
            <w:r>
              <w:rPr>
                <w:rFonts w:ascii="Times New Roman" w:hAnsi="Times New Roman" w:eastAsia="Times New Roman" w:cs="Times New Roman"/>
                <w:b/>
                <w:i w:val="0"/>
                <w:color w:val="000000"/>
                <w:sz w:val="21"/>
              </w:rPr>
              <w:t>Quy tắc</w:t>
            </w:r>
          </w:p>
        </w:tc>
      </w:tr>
      <w:tr w14:paraId="75FFFF7F">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4F934D">
            <w:pPr>
              <w:spacing w:after="0" w:line="252" w:lineRule="auto"/>
              <w:jc w:val="left"/>
            </w:pPr>
            <w:r>
              <w:rPr>
                <w:rFonts w:ascii="Times New Roman" w:hAnsi="Times New Roman" w:eastAsia="Times New Roman" w:cs="Times New Roman"/>
                <w:b w:val="0"/>
                <w:i w:val="0"/>
                <w:color w:val="000000"/>
                <w:sz w:val="21"/>
              </w:rPr>
              <w:t>SISO_TOI_THIEU</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FF1ADA">
            <w:pPr>
              <w:spacing w:after="0" w:line="252" w:lineRule="auto"/>
              <w:jc w:val="left"/>
            </w:pPr>
            <w:r>
              <w:rPr>
                <w:rFonts w:ascii="Times New Roman" w:hAnsi="Times New Roman" w:eastAsia="Times New Roman" w:cs="Times New Roman"/>
                <w:b w:val="0"/>
                <w:i w:val="0"/>
                <w:color w:val="000000"/>
                <w:sz w:val="21"/>
              </w:rPr>
              <w:t>8</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796E66">
            <w:pPr>
              <w:spacing w:after="0" w:line="252" w:lineRule="auto"/>
              <w:jc w:val="left"/>
            </w:pPr>
            <w:r>
              <w:rPr>
                <w:rFonts w:ascii="Times New Roman" w:hAnsi="Times New Roman" w:eastAsia="Times New Roman" w:cs="Times New Roman"/>
                <w:b w:val="0"/>
                <w:i w:val="0"/>
                <w:color w:val="000000"/>
                <w:sz w:val="21"/>
              </w:rPr>
              <w:t>học viên</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5C2F62">
            <w:pPr>
              <w:spacing w:after="0" w:line="252" w:lineRule="auto"/>
              <w:jc w:val="left"/>
            </w:pPr>
            <w:r>
              <w:rPr>
                <w:rFonts w:ascii="Times New Roman" w:hAnsi="Times New Roman" w:eastAsia="Times New Roman" w:cs="Times New Roman"/>
                <w:b w:val="0"/>
                <w:i w:val="0"/>
                <w:color w:val="000000"/>
                <w:sz w:val="21"/>
              </w:rPr>
              <w:t>QT06</w:t>
            </w:r>
          </w:p>
        </w:tc>
      </w:tr>
      <w:tr w14:paraId="37FC7C6A">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7C9A27">
            <w:pPr>
              <w:spacing w:after="0" w:line="252" w:lineRule="auto"/>
              <w:jc w:val="left"/>
            </w:pPr>
            <w:r>
              <w:rPr>
                <w:rFonts w:ascii="Times New Roman" w:hAnsi="Times New Roman" w:eastAsia="Times New Roman" w:cs="Times New Roman"/>
                <w:b w:val="0"/>
                <w:i w:val="0"/>
                <w:color w:val="000000"/>
                <w:sz w:val="21"/>
              </w:rPr>
              <w:t>SISO_TOI_DA</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1A3C0F">
            <w:pPr>
              <w:spacing w:after="0" w:line="252" w:lineRule="auto"/>
              <w:jc w:val="left"/>
            </w:pPr>
            <w:r>
              <w:rPr>
                <w:rFonts w:ascii="Times New Roman" w:hAnsi="Times New Roman" w:eastAsia="Times New Roman" w:cs="Times New Roman"/>
                <w:b w:val="0"/>
                <w:i w:val="0"/>
                <w:color w:val="000000"/>
                <w:sz w:val="21"/>
              </w:rPr>
              <w:t>20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0D5BAD">
            <w:pPr>
              <w:spacing w:after="0" w:line="252" w:lineRule="auto"/>
              <w:jc w:val="left"/>
            </w:pPr>
            <w:r>
              <w:rPr>
                <w:rFonts w:ascii="Times New Roman" w:hAnsi="Times New Roman" w:eastAsia="Times New Roman" w:cs="Times New Roman"/>
                <w:b w:val="0"/>
                <w:i w:val="0"/>
                <w:color w:val="000000"/>
                <w:sz w:val="21"/>
              </w:rPr>
              <w:t>học viên</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26FEF3">
            <w:pPr>
              <w:spacing w:after="0" w:line="252" w:lineRule="auto"/>
              <w:jc w:val="left"/>
            </w:pPr>
            <w:r>
              <w:rPr>
                <w:rFonts w:ascii="Times New Roman" w:hAnsi="Times New Roman" w:eastAsia="Times New Roman" w:cs="Times New Roman"/>
                <w:b w:val="0"/>
                <w:i w:val="0"/>
                <w:color w:val="000000"/>
                <w:sz w:val="21"/>
              </w:rPr>
              <w:t>QT06</w:t>
            </w:r>
          </w:p>
        </w:tc>
      </w:tr>
      <w:tr w14:paraId="1DF27EA5">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B0F9D7">
            <w:pPr>
              <w:spacing w:after="0" w:line="252" w:lineRule="auto"/>
              <w:jc w:val="left"/>
            </w:pPr>
            <w:r>
              <w:rPr>
                <w:rFonts w:ascii="Times New Roman" w:hAnsi="Times New Roman" w:eastAsia="Times New Roman" w:cs="Times New Roman"/>
                <w:b w:val="0"/>
                <w:i w:val="0"/>
                <w:color w:val="000000"/>
                <w:sz w:val="21"/>
              </w:rPr>
              <w:t>TY_LE_GIAM_TOI_DA</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3CFA3F">
            <w:pPr>
              <w:spacing w:after="0" w:line="252" w:lineRule="auto"/>
              <w:jc w:val="left"/>
            </w:pPr>
            <w:r>
              <w:rPr>
                <w:rFonts w:ascii="Times New Roman" w:hAnsi="Times New Roman" w:eastAsia="Times New Roman" w:cs="Times New Roman"/>
                <w:b w:val="0"/>
                <w:i w:val="0"/>
                <w:color w:val="000000"/>
                <w:sz w:val="21"/>
              </w:rPr>
              <w:t>15</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57B4E0">
            <w:pPr>
              <w:spacing w:after="0" w:line="252" w:lineRule="auto"/>
              <w:jc w:val="left"/>
            </w:pPr>
            <w:r>
              <w:rPr>
                <w:rFonts w:ascii="Times New Roman" w:hAnsi="Times New Roman" w:eastAsia="Times New Roman" w:cs="Times New Roman"/>
                <w:b w:val="0"/>
                <w:i w:val="0"/>
                <w:color w:val="000000"/>
                <w:sz w:val="21"/>
              </w:rPr>
              <w:t>%</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64494B">
            <w:pPr>
              <w:spacing w:after="0" w:line="252" w:lineRule="auto"/>
              <w:jc w:val="left"/>
            </w:pPr>
            <w:r>
              <w:rPr>
                <w:rFonts w:ascii="Times New Roman" w:hAnsi="Times New Roman" w:eastAsia="Times New Roman" w:cs="Times New Roman"/>
                <w:b w:val="0"/>
                <w:i w:val="0"/>
                <w:color w:val="000000"/>
                <w:sz w:val="21"/>
              </w:rPr>
              <w:t>QT04</w:t>
            </w:r>
          </w:p>
        </w:tc>
      </w:tr>
      <w:tr w14:paraId="749C995E">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9440BA">
            <w:pPr>
              <w:spacing w:after="0" w:line="252" w:lineRule="auto"/>
              <w:jc w:val="left"/>
            </w:pPr>
            <w:r>
              <w:rPr>
                <w:rFonts w:ascii="Times New Roman" w:hAnsi="Times New Roman" w:eastAsia="Times New Roman" w:cs="Times New Roman"/>
                <w:b w:val="0"/>
                <w:i w:val="0"/>
                <w:color w:val="000000"/>
                <w:sz w:val="21"/>
              </w:rPr>
              <w:t>TY_LE_DOT_1</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CB77F5">
            <w:pPr>
              <w:spacing w:after="0" w:line="252" w:lineRule="auto"/>
              <w:jc w:val="left"/>
            </w:pPr>
            <w:r>
              <w:rPr>
                <w:rFonts w:ascii="Times New Roman" w:hAnsi="Times New Roman" w:eastAsia="Times New Roman" w:cs="Times New Roman"/>
                <w:b w:val="0"/>
                <w:i w:val="0"/>
                <w:color w:val="000000"/>
                <w:sz w:val="21"/>
              </w:rPr>
              <w:t>50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6BD5D9">
            <w:pPr>
              <w:spacing w:after="0" w:line="252" w:lineRule="auto"/>
              <w:jc w:val="left"/>
            </w:pPr>
            <w:r>
              <w:rPr>
                <w:rFonts w:ascii="Times New Roman" w:hAnsi="Times New Roman" w:eastAsia="Times New Roman" w:cs="Times New Roman"/>
                <w:b w:val="0"/>
                <w:i w:val="0"/>
                <w:color w:val="000000"/>
                <w:sz w:val="21"/>
              </w:rPr>
              <w:t>%</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D00B11">
            <w:pPr>
              <w:spacing w:after="0" w:line="252" w:lineRule="auto"/>
              <w:jc w:val="left"/>
            </w:pPr>
            <w:r>
              <w:rPr>
                <w:rFonts w:ascii="Times New Roman" w:hAnsi="Times New Roman" w:eastAsia="Times New Roman" w:cs="Times New Roman"/>
                <w:b w:val="0"/>
                <w:i w:val="0"/>
                <w:color w:val="000000"/>
                <w:sz w:val="21"/>
              </w:rPr>
              <w:t>QT05</w:t>
            </w:r>
          </w:p>
        </w:tc>
      </w:tr>
      <w:tr w14:paraId="645C9511">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B61EE1">
            <w:pPr>
              <w:spacing w:after="0" w:line="252" w:lineRule="auto"/>
              <w:jc w:val="left"/>
            </w:pPr>
            <w:r>
              <w:rPr>
                <w:rFonts w:ascii="Times New Roman" w:hAnsi="Times New Roman" w:eastAsia="Times New Roman" w:cs="Times New Roman"/>
                <w:b w:val="0"/>
                <w:i w:val="0"/>
                <w:color w:val="000000"/>
                <w:sz w:val="21"/>
              </w:rPr>
              <w:t>SO_BUOI_CHUYEN_LOP</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1AF534">
            <w:pPr>
              <w:spacing w:after="0" w:line="252" w:lineRule="auto"/>
              <w:jc w:val="left"/>
            </w:pPr>
            <w:r>
              <w:rPr>
                <w:rFonts w:ascii="Times New Roman" w:hAnsi="Times New Roman" w:eastAsia="Times New Roman" w:cs="Times New Roman"/>
                <w:b w:val="0"/>
                <w:i w:val="0"/>
                <w:color w:val="000000"/>
                <w:sz w:val="21"/>
              </w:rPr>
              <w:t>3</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F08E25">
            <w:pPr>
              <w:spacing w:after="0" w:line="252" w:lineRule="auto"/>
              <w:jc w:val="left"/>
            </w:pPr>
            <w:r>
              <w:rPr>
                <w:rFonts w:ascii="Times New Roman" w:hAnsi="Times New Roman" w:eastAsia="Times New Roman" w:cs="Times New Roman"/>
                <w:b w:val="0"/>
                <w:i w:val="0"/>
                <w:color w:val="000000"/>
                <w:sz w:val="21"/>
              </w:rPr>
              <w:t>buổi</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B342E7">
            <w:pPr>
              <w:spacing w:after="0" w:line="252" w:lineRule="auto"/>
              <w:jc w:val="left"/>
            </w:pPr>
            <w:r>
              <w:rPr>
                <w:rFonts w:ascii="Times New Roman" w:hAnsi="Times New Roman" w:eastAsia="Times New Roman" w:cs="Times New Roman"/>
                <w:b w:val="0"/>
                <w:i w:val="0"/>
                <w:color w:val="000000"/>
                <w:sz w:val="21"/>
              </w:rPr>
              <w:t>QT08</w:t>
            </w:r>
          </w:p>
        </w:tc>
      </w:tr>
      <w:tr w14:paraId="16B24EDF">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1FC143">
            <w:pPr>
              <w:spacing w:after="0" w:line="252" w:lineRule="auto"/>
              <w:jc w:val="left"/>
            </w:pPr>
            <w:r>
              <w:rPr>
                <w:rFonts w:ascii="Times New Roman" w:hAnsi="Times New Roman" w:eastAsia="Times New Roman" w:cs="Times New Roman"/>
                <w:b w:val="0"/>
                <w:i w:val="0"/>
                <w:color w:val="000000"/>
                <w:sz w:val="21"/>
              </w:rPr>
              <w:t>TY_LE_BUOI_BAO_LUU</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9EB89B">
            <w:pPr>
              <w:spacing w:after="0" w:line="252" w:lineRule="auto"/>
              <w:jc w:val="left"/>
            </w:pPr>
            <w:r>
              <w:rPr>
                <w:rFonts w:ascii="Times New Roman" w:hAnsi="Times New Roman" w:eastAsia="Times New Roman" w:cs="Times New Roman"/>
                <w:b w:val="0"/>
                <w:i w:val="0"/>
                <w:color w:val="000000"/>
                <w:sz w:val="21"/>
              </w:rPr>
              <w:t>50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DC0410">
            <w:pPr>
              <w:spacing w:after="0" w:line="252" w:lineRule="auto"/>
              <w:jc w:val="left"/>
            </w:pPr>
            <w:r>
              <w:rPr>
                <w:rFonts w:ascii="Times New Roman" w:hAnsi="Times New Roman" w:eastAsia="Times New Roman" w:cs="Times New Roman"/>
                <w:b w:val="0"/>
                <w:i w:val="0"/>
                <w:color w:val="000000"/>
                <w:sz w:val="21"/>
              </w:rPr>
              <w:t>%</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A5210">
            <w:pPr>
              <w:spacing w:after="0" w:line="252" w:lineRule="auto"/>
              <w:jc w:val="left"/>
            </w:pPr>
            <w:r>
              <w:rPr>
                <w:rFonts w:ascii="Times New Roman" w:hAnsi="Times New Roman" w:eastAsia="Times New Roman" w:cs="Times New Roman"/>
                <w:b w:val="0"/>
                <w:i w:val="0"/>
                <w:color w:val="000000"/>
                <w:sz w:val="21"/>
              </w:rPr>
              <w:t>QT09</w:t>
            </w:r>
          </w:p>
        </w:tc>
      </w:tr>
      <w:tr w14:paraId="4E4FA92B">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F41854">
            <w:pPr>
              <w:spacing w:after="0" w:line="252" w:lineRule="auto"/>
              <w:jc w:val="left"/>
            </w:pPr>
            <w:r>
              <w:rPr>
                <w:rFonts w:ascii="Times New Roman" w:hAnsi="Times New Roman" w:eastAsia="Times New Roman" w:cs="Times New Roman"/>
                <w:b w:val="0"/>
                <w:i w:val="0"/>
                <w:color w:val="000000"/>
                <w:sz w:val="21"/>
              </w:rPr>
              <w:t>THANG_BAO_LUU</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6B6F92">
            <w:pPr>
              <w:spacing w:after="0" w:line="252" w:lineRule="auto"/>
              <w:jc w:val="left"/>
            </w:pPr>
            <w:r>
              <w:rPr>
                <w:rFonts w:ascii="Times New Roman" w:hAnsi="Times New Roman" w:eastAsia="Times New Roman" w:cs="Times New Roman"/>
                <w:b w:val="0"/>
                <w:i w:val="0"/>
                <w:color w:val="000000"/>
                <w:sz w:val="21"/>
              </w:rPr>
              <w:t>6</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FE46B7">
            <w:pPr>
              <w:spacing w:after="0" w:line="252" w:lineRule="auto"/>
              <w:jc w:val="left"/>
            </w:pPr>
            <w:r>
              <w:rPr>
                <w:rFonts w:ascii="Times New Roman" w:hAnsi="Times New Roman" w:eastAsia="Times New Roman" w:cs="Times New Roman"/>
                <w:b w:val="0"/>
                <w:i w:val="0"/>
                <w:color w:val="000000"/>
                <w:sz w:val="21"/>
              </w:rPr>
              <w:t>tháng</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C6AE73">
            <w:pPr>
              <w:spacing w:after="0" w:line="252" w:lineRule="auto"/>
              <w:jc w:val="left"/>
            </w:pPr>
            <w:r>
              <w:rPr>
                <w:rFonts w:ascii="Times New Roman" w:hAnsi="Times New Roman" w:eastAsia="Times New Roman" w:cs="Times New Roman"/>
                <w:b w:val="0"/>
                <w:i w:val="0"/>
                <w:color w:val="000000"/>
                <w:sz w:val="21"/>
              </w:rPr>
              <w:t>QT09</w:t>
            </w:r>
          </w:p>
        </w:tc>
      </w:tr>
      <w:tr w14:paraId="31092CEC">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4B3372">
            <w:pPr>
              <w:spacing w:after="0" w:line="252" w:lineRule="auto"/>
              <w:jc w:val="left"/>
            </w:pPr>
            <w:r>
              <w:rPr>
                <w:rFonts w:ascii="Times New Roman" w:hAnsi="Times New Roman" w:eastAsia="Times New Roman" w:cs="Times New Roman"/>
                <w:b w:val="0"/>
                <w:i w:val="0"/>
                <w:color w:val="000000"/>
                <w:sz w:val="21"/>
              </w:rPr>
              <w:t>NGUONG_CANH_BAO_VANG</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424A0F">
            <w:pPr>
              <w:spacing w:after="0" w:line="252" w:lineRule="auto"/>
              <w:jc w:val="left"/>
            </w:pPr>
            <w:r>
              <w:rPr>
                <w:rFonts w:ascii="Times New Roman" w:hAnsi="Times New Roman" w:eastAsia="Times New Roman" w:cs="Times New Roman"/>
                <w:b w:val="0"/>
                <w:i w:val="0"/>
                <w:color w:val="000000"/>
                <w:sz w:val="21"/>
              </w:rPr>
              <w:t>20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306C2D">
            <w:pPr>
              <w:spacing w:after="0" w:line="252" w:lineRule="auto"/>
              <w:jc w:val="left"/>
            </w:pPr>
            <w:r>
              <w:rPr>
                <w:rFonts w:ascii="Times New Roman" w:hAnsi="Times New Roman" w:eastAsia="Times New Roman" w:cs="Times New Roman"/>
                <w:b w:val="0"/>
                <w:i w:val="0"/>
                <w:color w:val="000000"/>
                <w:sz w:val="21"/>
              </w:rPr>
              <w:t>%</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6AAFFE">
            <w:pPr>
              <w:spacing w:after="0" w:line="252" w:lineRule="auto"/>
              <w:jc w:val="left"/>
            </w:pPr>
            <w:r>
              <w:rPr>
                <w:rFonts w:ascii="Times New Roman" w:hAnsi="Times New Roman" w:eastAsia="Times New Roman" w:cs="Times New Roman"/>
                <w:b w:val="0"/>
                <w:i w:val="0"/>
                <w:color w:val="000000"/>
                <w:sz w:val="21"/>
              </w:rPr>
              <w:t>QT12</w:t>
            </w:r>
          </w:p>
        </w:tc>
      </w:tr>
      <w:tr w14:paraId="3248B9A6">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FE22F3">
            <w:pPr>
              <w:spacing w:after="0" w:line="252" w:lineRule="auto"/>
              <w:jc w:val="left"/>
            </w:pPr>
            <w:r>
              <w:rPr>
                <w:rFonts w:ascii="Times New Roman" w:hAnsi="Times New Roman" w:eastAsia="Times New Roman" w:cs="Times New Roman"/>
                <w:b w:val="0"/>
                <w:i w:val="0"/>
                <w:color w:val="000000"/>
                <w:sz w:val="21"/>
              </w:rPr>
              <w:t>DIEM_GIOI</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9A0198">
            <w:pPr>
              <w:spacing w:after="0" w:line="252" w:lineRule="auto"/>
              <w:jc w:val="left"/>
            </w:pPr>
            <w:r>
              <w:rPr>
                <w:rFonts w:ascii="Times New Roman" w:hAnsi="Times New Roman" w:eastAsia="Times New Roman" w:cs="Times New Roman"/>
                <w:b w:val="0"/>
                <w:i w:val="0"/>
                <w:color w:val="000000"/>
                <w:sz w:val="21"/>
              </w:rPr>
              <w:t>8.5</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2E20C7">
            <w:pPr>
              <w:spacing w:after="0" w:line="252" w:lineRule="auto"/>
              <w:jc w:val="left"/>
            </w:pPr>
            <w:r>
              <w:rPr>
                <w:rFonts w:ascii="Times New Roman" w:hAnsi="Times New Roman" w:eastAsia="Times New Roman" w:cs="Times New Roman"/>
                <w:b w:val="0"/>
                <w:i w:val="0"/>
                <w:color w:val="000000"/>
                <w:sz w:val="21"/>
              </w:rPr>
              <w:t>điểm</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D5F6EF">
            <w:pPr>
              <w:spacing w:after="0" w:line="252" w:lineRule="auto"/>
              <w:jc w:val="left"/>
            </w:pPr>
            <w:r>
              <w:rPr>
                <w:rFonts w:ascii="Times New Roman" w:hAnsi="Times New Roman" w:eastAsia="Times New Roman" w:cs="Times New Roman"/>
                <w:b w:val="0"/>
                <w:i w:val="0"/>
                <w:color w:val="000000"/>
                <w:sz w:val="21"/>
              </w:rPr>
              <w:t>QT14</w:t>
            </w:r>
          </w:p>
        </w:tc>
      </w:tr>
      <w:tr w14:paraId="7D5CC36B">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802B10">
            <w:pPr>
              <w:spacing w:after="0" w:line="252" w:lineRule="auto"/>
              <w:jc w:val="left"/>
            </w:pPr>
            <w:r>
              <w:rPr>
                <w:rFonts w:ascii="Times New Roman" w:hAnsi="Times New Roman" w:eastAsia="Times New Roman" w:cs="Times New Roman"/>
                <w:b w:val="0"/>
                <w:i w:val="0"/>
                <w:color w:val="000000"/>
                <w:sz w:val="21"/>
              </w:rPr>
              <w:t>DIEM_KHA</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CA099B">
            <w:pPr>
              <w:spacing w:after="0" w:line="252" w:lineRule="auto"/>
              <w:jc w:val="left"/>
            </w:pPr>
            <w:r>
              <w:rPr>
                <w:rFonts w:ascii="Times New Roman" w:hAnsi="Times New Roman" w:eastAsia="Times New Roman" w:cs="Times New Roman"/>
                <w:b w:val="0"/>
                <w:i w:val="0"/>
                <w:color w:val="000000"/>
                <w:sz w:val="21"/>
              </w:rPr>
              <w:t>7.0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20D2F5">
            <w:pPr>
              <w:spacing w:after="0" w:line="252" w:lineRule="auto"/>
              <w:jc w:val="left"/>
            </w:pPr>
            <w:r>
              <w:rPr>
                <w:rFonts w:ascii="Times New Roman" w:hAnsi="Times New Roman" w:eastAsia="Times New Roman" w:cs="Times New Roman"/>
                <w:b w:val="0"/>
                <w:i w:val="0"/>
                <w:color w:val="000000"/>
                <w:sz w:val="21"/>
              </w:rPr>
              <w:t>điểm</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746711">
            <w:pPr>
              <w:spacing w:after="0" w:line="252" w:lineRule="auto"/>
              <w:jc w:val="left"/>
            </w:pPr>
            <w:r>
              <w:rPr>
                <w:rFonts w:ascii="Times New Roman" w:hAnsi="Times New Roman" w:eastAsia="Times New Roman" w:cs="Times New Roman"/>
                <w:b w:val="0"/>
                <w:i w:val="0"/>
                <w:color w:val="000000"/>
                <w:sz w:val="21"/>
              </w:rPr>
              <w:t>QT14</w:t>
            </w:r>
          </w:p>
        </w:tc>
      </w:tr>
      <w:tr w14:paraId="0D1488B8">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0B6C2E">
            <w:pPr>
              <w:spacing w:after="0" w:line="252" w:lineRule="auto"/>
              <w:jc w:val="left"/>
            </w:pPr>
            <w:r>
              <w:rPr>
                <w:rFonts w:ascii="Times New Roman" w:hAnsi="Times New Roman" w:eastAsia="Times New Roman" w:cs="Times New Roman"/>
                <w:b w:val="0"/>
                <w:i w:val="0"/>
                <w:color w:val="000000"/>
                <w:sz w:val="21"/>
              </w:rPr>
              <w:t>DIEM_DAT</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2A3B5E">
            <w:pPr>
              <w:spacing w:after="0" w:line="252" w:lineRule="auto"/>
              <w:jc w:val="left"/>
            </w:pPr>
            <w:r>
              <w:rPr>
                <w:rFonts w:ascii="Times New Roman" w:hAnsi="Times New Roman" w:eastAsia="Times New Roman" w:cs="Times New Roman"/>
                <w:b w:val="0"/>
                <w:i w:val="0"/>
                <w:color w:val="000000"/>
                <w:sz w:val="21"/>
              </w:rPr>
              <w:t>5.0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4E959D">
            <w:pPr>
              <w:spacing w:after="0" w:line="252" w:lineRule="auto"/>
              <w:jc w:val="left"/>
            </w:pPr>
            <w:r>
              <w:rPr>
                <w:rFonts w:ascii="Times New Roman" w:hAnsi="Times New Roman" w:eastAsia="Times New Roman" w:cs="Times New Roman"/>
                <w:b w:val="0"/>
                <w:i w:val="0"/>
                <w:color w:val="000000"/>
                <w:sz w:val="21"/>
              </w:rPr>
              <w:t>điểm</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1145C6">
            <w:pPr>
              <w:spacing w:after="0" w:line="252" w:lineRule="auto"/>
              <w:jc w:val="left"/>
            </w:pPr>
            <w:r>
              <w:rPr>
                <w:rFonts w:ascii="Times New Roman" w:hAnsi="Times New Roman" w:eastAsia="Times New Roman" w:cs="Times New Roman"/>
                <w:b w:val="0"/>
                <w:i w:val="0"/>
                <w:color w:val="000000"/>
                <w:sz w:val="21"/>
              </w:rPr>
              <w:t>QT14, QT15</w:t>
            </w:r>
          </w:p>
        </w:tc>
      </w:tr>
      <w:tr w14:paraId="592B0934">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56FB8E">
            <w:pPr>
              <w:spacing w:after="0" w:line="252" w:lineRule="auto"/>
              <w:jc w:val="left"/>
            </w:pPr>
            <w:r>
              <w:rPr>
                <w:rFonts w:ascii="Times New Roman" w:hAnsi="Times New Roman" w:eastAsia="Times New Roman" w:cs="Times New Roman"/>
                <w:b w:val="0"/>
                <w:i w:val="0"/>
                <w:color w:val="000000"/>
                <w:sz w:val="21"/>
              </w:rPr>
              <w:t>NGUONG_CHUYEN_CAN_DAT</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63F1FF">
            <w:pPr>
              <w:spacing w:after="0" w:line="252" w:lineRule="auto"/>
              <w:jc w:val="left"/>
            </w:pPr>
            <w:r>
              <w:rPr>
                <w:rFonts w:ascii="Times New Roman" w:hAnsi="Times New Roman" w:eastAsia="Times New Roman" w:cs="Times New Roman"/>
                <w:b w:val="0"/>
                <w:i w:val="0"/>
                <w:color w:val="000000"/>
                <w:sz w:val="21"/>
              </w:rPr>
              <w:t>70</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3DCB31">
            <w:pPr>
              <w:spacing w:after="0" w:line="252" w:lineRule="auto"/>
              <w:jc w:val="left"/>
            </w:pPr>
            <w:r>
              <w:rPr>
                <w:rFonts w:ascii="Times New Roman" w:hAnsi="Times New Roman" w:eastAsia="Times New Roman" w:cs="Times New Roman"/>
                <w:b w:val="0"/>
                <w:i w:val="0"/>
                <w:color w:val="000000"/>
                <w:sz w:val="21"/>
              </w:rPr>
              <w:t>%</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624B3A">
            <w:pPr>
              <w:spacing w:after="0" w:line="252" w:lineRule="auto"/>
              <w:jc w:val="left"/>
            </w:pPr>
            <w:r>
              <w:rPr>
                <w:rFonts w:ascii="Times New Roman" w:hAnsi="Times New Roman" w:eastAsia="Times New Roman" w:cs="Times New Roman"/>
                <w:b w:val="0"/>
                <w:i w:val="0"/>
                <w:color w:val="000000"/>
                <w:sz w:val="21"/>
              </w:rPr>
              <w:t>QT15</w:t>
            </w:r>
          </w:p>
        </w:tc>
      </w:tr>
      <w:tr w14:paraId="4A845F11">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4E9CBD">
            <w:pPr>
              <w:spacing w:after="0" w:line="252" w:lineRule="auto"/>
              <w:jc w:val="left"/>
            </w:pPr>
            <w:r>
              <w:rPr>
                <w:rFonts w:ascii="Times New Roman" w:hAnsi="Times New Roman" w:eastAsia="Times New Roman" w:cs="Times New Roman"/>
                <w:b w:val="0"/>
                <w:i w:val="0"/>
                <w:color w:val="000000"/>
                <w:sz w:val="21"/>
              </w:rPr>
              <w:t>SO_NGAY_NHAC_HOC_PHI</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0C6C5B">
            <w:pPr>
              <w:spacing w:after="0" w:line="252" w:lineRule="auto"/>
              <w:jc w:val="left"/>
            </w:pPr>
            <w:r>
              <w:rPr>
                <w:rFonts w:ascii="Times New Roman" w:hAnsi="Times New Roman" w:eastAsia="Times New Roman" w:cs="Times New Roman"/>
                <w:b w:val="0"/>
                <w:i w:val="0"/>
                <w:color w:val="000000"/>
                <w:sz w:val="21"/>
              </w:rPr>
              <w:t>3</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4FD044">
            <w:pPr>
              <w:spacing w:after="0" w:line="252" w:lineRule="auto"/>
              <w:jc w:val="left"/>
            </w:pPr>
            <w:r>
              <w:rPr>
                <w:rFonts w:ascii="Times New Roman" w:hAnsi="Times New Roman" w:eastAsia="Times New Roman" w:cs="Times New Roman"/>
                <w:b w:val="0"/>
                <w:i w:val="0"/>
                <w:color w:val="000000"/>
                <w:sz w:val="21"/>
              </w:rPr>
              <w:t>ngày</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099621">
            <w:pPr>
              <w:spacing w:after="0" w:line="252" w:lineRule="auto"/>
              <w:jc w:val="left"/>
            </w:pPr>
            <w:r>
              <w:rPr>
                <w:rFonts w:ascii="Times New Roman" w:hAnsi="Times New Roman" w:eastAsia="Times New Roman" w:cs="Times New Roman"/>
                <w:b w:val="0"/>
                <w:i w:val="0"/>
                <w:color w:val="000000"/>
                <w:sz w:val="21"/>
              </w:rPr>
              <w:t>5.2</w:t>
            </w:r>
          </w:p>
        </w:tc>
      </w:tr>
      <w:tr w14:paraId="63617BD1">
        <w:tblPrEx>
          <w:tblCellMar>
            <w:top w:w="0" w:type="dxa"/>
            <w:left w:w="108" w:type="dxa"/>
            <w:bottom w:w="0" w:type="dxa"/>
            <w:right w:w="108" w:type="dxa"/>
          </w:tblCellMar>
        </w:tblPrEx>
        <w:trPr>
          <w:cantSplit/>
          <w:jc w:val="center"/>
        </w:trPr>
        <w:tc>
          <w:tcPr>
            <w:tcW w:w="39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32C64F">
            <w:pPr>
              <w:spacing w:after="0" w:line="252" w:lineRule="auto"/>
              <w:jc w:val="left"/>
            </w:pPr>
            <w:r>
              <w:rPr>
                <w:rFonts w:ascii="Times New Roman" w:hAnsi="Times New Roman" w:eastAsia="Times New Roman" w:cs="Times New Roman"/>
                <w:b w:val="0"/>
                <w:i w:val="0"/>
                <w:color w:val="000000"/>
                <w:sz w:val="21"/>
              </w:rPr>
              <w:t>GIO_SUA_DIEM_DANH</w:t>
            </w:r>
          </w:p>
        </w:tc>
        <w:tc>
          <w:tcPr>
            <w:tcW w:w="162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92943B">
            <w:pPr>
              <w:spacing w:after="0" w:line="252" w:lineRule="auto"/>
              <w:jc w:val="left"/>
            </w:pPr>
            <w:r>
              <w:rPr>
                <w:rFonts w:ascii="Times New Roman" w:hAnsi="Times New Roman" w:eastAsia="Times New Roman" w:cs="Times New Roman"/>
                <w:b w:val="0"/>
                <w:i w:val="0"/>
                <w:color w:val="000000"/>
                <w:sz w:val="21"/>
              </w:rPr>
              <w:t>24</w:t>
            </w:r>
          </w:p>
        </w:tc>
        <w:tc>
          <w:tcPr>
            <w:tcW w:w="1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B75A77">
            <w:pPr>
              <w:spacing w:after="0" w:line="252" w:lineRule="auto"/>
              <w:jc w:val="left"/>
            </w:pPr>
            <w:r>
              <w:rPr>
                <w:rFonts w:ascii="Times New Roman" w:hAnsi="Times New Roman" w:eastAsia="Times New Roman" w:cs="Times New Roman"/>
                <w:b w:val="0"/>
                <w:i w:val="0"/>
                <w:color w:val="000000"/>
                <w:sz w:val="21"/>
              </w:rPr>
              <w:t>giờ</w:t>
            </w:r>
          </w:p>
        </w:tc>
        <w:tc>
          <w:tcPr>
            <w:tcW w:w="21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4CBB1C">
            <w:pPr>
              <w:spacing w:after="0" w:line="252" w:lineRule="auto"/>
              <w:jc w:val="left"/>
            </w:pPr>
            <w:r>
              <w:rPr>
                <w:rFonts w:ascii="Times New Roman" w:hAnsi="Times New Roman" w:eastAsia="Times New Roman" w:cs="Times New Roman"/>
                <w:b w:val="0"/>
                <w:i w:val="0"/>
                <w:color w:val="000000"/>
                <w:sz w:val="21"/>
              </w:rPr>
              <w:t>4.1</w:t>
            </w:r>
          </w:p>
        </w:tc>
      </w:tr>
    </w:tbl>
    <w:p w14:paraId="0F49FCE2">
      <w:pPr>
        <w:spacing w:after="40"/>
      </w:pPr>
    </w:p>
    <w:p w14:paraId="7458666C">
      <w:pPr>
        <w:spacing w:after="120"/>
        <w:jc w:val="both"/>
      </w:pPr>
      <w:r>
        <w:rPr>
          <w:rFonts w:ascii="Times New Roman" w:hAnsi="Times New Roman" w:eastAsia="Times New Roman" w:cs="Times New Roman"/>
          <w:b w:val="0"/>
          <w:i w:val="0"/>
          <w:color w:val="000000"/>
          <w:sz w:val="24"/>
        </w:rPr>
        <w:t xml:space="preserve">Quy ước trên DFD: các xử lý đọc tham số </w:t>
      </w:r>
      <w:r>
        <w:rPr>
          <w:rFonts w:ascii="Times New Roman" w:hAnsi="Times New Roman" w:eastAsia="Times New Roman" w:cs="Times New Roman"/>
          <w:b/>
          <w:i w:val="0"/>
          <w:color w:val="000000"/>
          <w:sz w:val="24"/>
        </w:rPr>
        <w:t>khi chương trình khởi động</w:t>
      </w:r>
      <w:r>
        <w:rPr>
          <w:rFonts w:ascii="Times New Roman" w:hAnsi="Times New Roman" w:eastAsia="Times New Roman" w:cs="Times New Roman"/>
          <w:b w:val="0"/>
          <w:i w:val="0"/>
          <w:color w:val="000000"/>
          <w:sz w:val="24"/>
        </w:rPr>
        <w:t xml:space="preserve"> nên không vẽ luồng đọc D5 cho từng xử lý. Cách làm này giống với mã nhân viên lấy từ phiên đăng nhập (báo cáo phân tích, mục 4.4). Ở 3.4, ràng buộc CHECK chỉ đặt cho những bất biến </w:t>
      </w:r>
      <w:r>
        <w:rPr>
          <w:rFonts w:ascii="Times New Roman" w:hAnsi="Times New Roman" w:eastAsia="Times New Roman" w:cs="Times New Roman"/>
          <w:b/>
          <w:i w:val="0"/>
          <w:color w:val="000000"/>
          <w:sz w:val="24"/>
        </w:rPr>
        <w:t>không đổi</w:t>
      </w:r>
      <w:r>
        <w:rPr>
          <w:rFonts w:ascii="Times New Roman" w:hAnsi="Times New Roman" w:eastAsia="Times New Roman" w:cs="Times New Roman"/>
          <w:b w:val="0"/>
          <w:i w:val="0"/>
          <w:color w:val="000000"/>
          <w:sz w:val="24"/>
        </w:rPr>
        <w:t xml:space="preserve"> (điểm trong khoảng 0–10, sĩ số &gt; 0). Các con số chính sách ở trên không đưa vào CHECK, để đổi tham số mà không phải sửa CSDL.</w:t>
      </w:r>
    </w:p>
    <w:p w14:paraId="2B425449">
      <w:pPr>
        <w:pStyle w:val="3"/>
      </w:pPr>
      <w:bookmarkStart w:id="14" w:name="_Toc12211"/>
      <w:r>
        <w:t>3.1.5 Thuộc tính thứ sinh và nguyên tắc "chốt"</w:t>
      </w:r>
      <w:bookmarkEnd w:id="14"/>
    </w:p>
    <w:p w14:paraId="6C103EDA">
      <w:pPr>
        <w:spacing w:after="120"/>
        <w:jc w:val="both"/>
      </w:pPr>
      <w:r>
        <w:rPr>
          <w:rFonts w:ascii="Times New Roman" w:hAnsi="Times New Roman" w:eastAsia="Times New Roman" w:cs="Times New Roman"/>
          <w:b w:val="0"/>
          <w:i w:val="0"/>
          <w:color w:val="000000"/>
          <w:sz w:val="24"/>
        </w:rPr>
        <w:t xml:space="preserve">Bài giảng yêu cầu loại thuộc tính thứ sinh trước khi chuẩn hóa. Hệ thống tuân theo yêu cầu đó, chỉ có </w:t>
      </w:r>
      <w:r>
        <w:rPr>
          <w:rFonts w:ascii="Times New Roman" w:hAnsi="Times New Roman" w:eastAsia="Times New Roman" w:cs="Times New Roman"/>
          <w:b/>
          <w:i w:val="0"/>
          <w:color w:val="000000"/>
          <w:sz w:val="24"/>
        </w:rPr>
        <w:t>một ngoại lệ có điều kiện</w:t>
      </w:r>
      <w:r>
        <w:rPr>
          <w:rFonts w:ascii="Times New Roman" w:hAnsi="Times New Roman" w:eastAsia="Times New Roman" w:cs="Times New Roman"/>
          <w:b w:val="0"/>
          <w:i w:val="0"/>
          <w:color w:val="000000"/>
          <w:sz w:val="24"/>
        </w:rPr>
        <w:t xml:space="preserve">. Một thuộc tính thứ sinh được </w:t>
      </w:r>
      <w:r>
        <w:rPr>
          <w:rFonts w:ascii="Times New Roman" w:hAnsi="Times New Roman" w:eastAsia="Times New Roman" w:cs="Times New Roman"/>
          <w:b/>
          <w:i w:val="0"/>
          <w:color w:val="000000"/>
          <w:sz w:val="24"/>
        </w:rPr>
        <w:t>lưu</w:t>
      </w:r>
      <w:r>
        <w:rPr>
          <w:rFonts w:ascii="Times New Roman" w:hAnsi="Times New Roman" w:eastAsia="Times New Roman" w:cs="Times New Roman"/>
          <w:b w:val="0"/>
          <w:i w:val="0"/>
          <w:color w:val="000000"/>
          <w:sz w:val="24"/>
        </w:rPr>
        <w:t xml:space="preserve"> (ký hiệu </w:t>
      </w:r>
      <w:r>
        <w:rPr>
          <w:rFonts w:ascii="Times New Roman" w:hAnsi="Times New Roman" w:eastAsia="Times New Roman" w:cs="Times New Roman"/>
          <w:b w:val="0"/>
          <w:i/>
          <w:color w:val="000000"/>
          <w:sz w:val="24"/>
        </w:rPr>
        <w:t>S – chốt</w:t>
      </w:r>
      <w:r>
        <w:rPr>
          <w:rFonts w:ascii="Times New Roman" w:hAnsi="Times New Roman" w:eastAsia="Times New Roman" w:cs="Times New Roman"/>
          <w:b w:val="0"/>
          <w:i w:val="0"/>
          <w:color w:val="000000"/>
          <w:sz w:val="24"/>
        </w:rPr>
        <w:t xml:space="preserve">) khi thỏa </w:t>
      </w:r>
      <w:r>
        <w:rPr>
          <w:rFonts w:ascii="Times New Roman" w:hAnsi="Times New Roman" w:eastAsia="Times New Roman" w:cs="Times New Roman"/>
          <w:b/>
          <w:i w:val="0"/>
          <w:color w:val="000000"/>
          <w:sz w:val="24"/>
        </w:rPr>
        <w:t>cả hai</w:t>
      </w:r>
      <w:r>
        <w:rPr>
          <w:rFonts w:ascii="Times New Roman" w:hAnsi="Times New Roman" w:eastAsia="Times New Roman" w:cs="Times New Roman"/>
          <w:b w:val="0"/>
          <w:i w:val="0"/>
          <w:color w:val="000000"/>
          <w:sz w:val="24"/>
        </w:rPr>
        <w:t xml:space="preserve"> điều kiện sau:</w:t>
      </w:r>
    </w:p>
    <w:p w14:paraId="2A63EB52">
      <w:pPr>
        <w:spacing w:after="60"/>
        <w:ind w:left="454" w:hanging="255"/>
        <w:jc w:val="left"/>
      </w:pPr>
      <w:r>
        <w:rPr>
          <w:rFonts w:ascii="Times New Roman" w:hAnsi="Times New Roman" w:eastAsia="Times New Roman" w:cs="Times New Roman"/>
          <w:b w:val="0"/>
          <w:i w:val="0"/>
          <w:color w:val="000000"/>
          <w:sz w:val="24"/>
        </w:rPr>
        <w:t>1. Giá trị đã được công bố cho học viên (in lên chứng từ) hoặc đã được duyệt.</w:t>
      </w:r>
    </w:p>
    <w:p w14:paraId="1C20D0AB">
      <w:pPr>
        <w:spacing w:after="60"/>
        <w:ind w:left="454" w:hanging="255"/>
        <w:jc w:val="left"/>
      </w:pPr>
      <w:r>
        <w:rPr>
          <w:rFonts w:ascii="Times New Roman" w:hAnsi="Times New Roman" w:eastAsia="Times New Roman" w:cs="Times New Roman"/>
          <w:b w:val="0"/>
          <w:i w:val="0"/>
          <w:color w:val="000000"/>
          <w:sz w:val="24"/>
        </w:rPr>
        <w:t>2. Dữ liệu dùng để tính có thể thay đổi về sau: học phí khóa, tỷ lệ ưu đãi, trọng số, tham số, lịch học.</w:t>
      </w:r>
    </w:p>
    <w:p w14:paraId="61513821">
      <w:pPr>
        <w:spacing w:after="120"/>
        <w:jc w:val="both"/>
      </w:pPr>
      <w:r>
        <w:rPr>
          <w:rFonts w:ascii="Times New Roman" w:hAnsi="Times New Roman" w:eastAsia="Times New Roman" w:cs="Times New Roman"/>
          <w:b w:val="0"/>
          <w:i w:val="0"/>
          <w:color w:val="000000"/>
          <w:sz w:val="24"/>
        </w:rPr>
        <w:t xml:space="preserve">Khi đó giá trị đã lưu là một </w:t>
      </w:r>
      <w:r>
        <w:rPr>
          <w:rFonts w:ascii="Times New Roman" w:hAnsi="Times New Roman" w:eastAsia="Times New Roman" w:cs="Times New Roman"/>
          <w:b/>
          <w:i w:val="0"/>
          <w:color w:val="000000"/>
          <w:sz w:val="24"/>
        </w:rPr>
        <w:t>sự kiện lịch sử</w:t>
      </w:r>
      <w:r>
        <w:rPr>
          <w:rFonts w:ascii="Times New Roman" w:hAnsi="Times New Roman" w:eastAsia="Times New Roman" w:cs="Times New Roman"/>
          <w:b w:val="0"/>
          <w:i w:val="0"/>
          <w:color w:val="000000"/>
          <w:sz w:val="24"/>
        </w:rPr>
        <w:t>, không còn phụ thuộc hàm vào dữ liệu hiện tại. Nếu tính lại thì sẽ ra số khác với số đã in trên phiếu hoặc chứng nhận. Ví dụ: kỳ sau trung tâm tăng học phí khóa IEK, nhưng phiếu thu cũ của HV0412 vẫn phải ghi đúng 4.800.000 đ.</w:t>
      </w:r>
    </w:p>
    <w:tbl>
      <w:tblPr>
        <w:tblStyle w:val="12"/>
        <w:tblW w:w="0" w:type="auto"/>
        <w:jc w:val="center"/>
        <w:tblLayout w:type="fixed"/>
        <w:tblCellMar>
          <w:top w:w="0" w:type="dxa"/>
          <w:left w:w="108" w:type="dxa"/>
          <w:bottom w:w="0" w:type="dxa"/>
          <w:right w:w="108" w:type="dxa"/>
        </w:tblCellMar>
      </w:tblPr>
      <w:tblGrid>
        <w:gridCol w:w="862"/>
        <w:gridCol w:w="2323"/>
        <w:gridCol w:w="2800"/>
        <w:gridCol w:w="720"/>
        <w:gridCol w:w="2800"/>
      </w:tblGrid>
      <w:tr w14:paraId="01C7FA2A">
        <w:tblPrEx>
          <w:tblCellMar>
            <w:top w:w="0" w:type="dxa"/>
            <w:left w:w="108" w:type="dxa"/>
            <w:bottom w:w="0" w:type="dxa"/>
            <w:right w:w="108" w:type="dxa"/>
          </w:tblCellMar>
        </w:tblPrEx>
        <w:trPr>
          <w:cantSplit/>
          <w:tblHeader/>
          <w:jc w:val="center"/>
        </w:trPr>
        <w:tc>
          <w:tcPr>
            <w:tcW w:w="86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3ADBA0">
            <w:pPr>
              <w:spacing w:after="0" w:line="252" w:lineRule="auto"/>
              <w:jc w:val="center"/>
            </w:pPr>
            <w:r>
              <w:rPr>
                <w:rFonts w:ascii="Times New Roman" w:hAnsi="Times New Roman" w:eastAsia="Times New Roman" w:cs="Times New Roman"/>
                <w:b/>
                <w:i w:val="0"/>
                <w:color w:val="000000"/>
                <w:sz w:val="19"/>
              </w:rPr>
              <w:t>Thực thể</w:t>
            </w:r>
          </w:p>
        </w:tc>
        <w:tc>
          <w:tcPr>
            <w:tcW w:w="232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9339B06">
            <w:pPr>
              <w:spacing w:after="0" w:line="252" w:lineRule="auto"/>
              <w:jc w:val="center"/>
            </w:pPr>
            <w:r>
              <w:rPr>
                <w:rFonts w:ascii="Times New Roman" w:hAnsi="Times New Roman" w:eastAsia="Times New Roman" w:cs="Times New Roman"/>
                <w:b/>
                <w:i w:val="0"/>
                <w:color w:val="000000"/>
                <w:sz w:val="19"/>
              </w:rPr>
              <w:t>Thuộc tính thứ sinh</w:t>
            </w:r>
          </w:p>
        </w:tc>
        <w:tc>
          <w:tcPr>
            <w:tcW w:w="28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20ECC43">
            <w:pPr>
              <w:spacing w:after="0" w:line="252" w:lineRule="auto"/>
              <w:jc w:val="center"/>
            </w:pPr>
            <w:r>
              <w:rPr>
                <w:rFonts w:ascii="Times New Roman" w:hAnsi="Times New Roman" w:eastAsia="Times New Roman" w:cs="Times New Roman"/>
                <w:b/>
                <w:i w:val="0"/>
                <w:color w:val="000000"/>
                <w:sz w:val="19"/>
              </w:rPr>
              <w:t>Cách tính</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AEE86BF">
            <w:pPr>
              <w:spacing w:after="0" w:line="252" w:lineRule="auto"/>
              <w:jc w:val="center"/>
            </w:pPr>
            <w:r>
              <w:rPr>
                <w:rFonts w:ascii="Times New Roman" w:hAnsi="Times New Roman" w:eastAsia="Times New Roman" w:cs="Times New Roman"/>
                <w:b/>
                <w:i w:val="0"/>
                <w:color w:val="000000"/>
                <w:sz w:val="19"/>
              </w:rPr>
              <w:t>Lưu?</w:t>
            </w:r>
          </w:p>
        </w:tc>
        <w:tc>
          <w:tcPr>
            <w:tcW w:w="28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5FF7C2F">
            <w:pPr>
              <w:spacing w:after="0" w:line="252" w:lineRule="auto"/>
              <w:jc w:val="center"/>
            </w:pPr>
            <w:r>
              <w:rPr>
                <w:rFonts w:ascii="Times New Roman" w:hAnsi="Times New Roman" w:eastAsia="Times New Roman" w:cs="Times New Roman"/>
                <w:b/>
                <w:i w:val="0"/>
                <w:color w:val="000000"/>
                <w:sz w:val="19"/>
              </w:rPr>
              <w:t>Lý do</w:t>
            </w:r>
          </w:p>
        </w:tc>
      </w:tr>
      <w:tr w14:paraId="6443FEB9">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BD7F13">
            <w:pPr>
              <w:spacing w:after="0" w:line="252" w:lineRule="auto"/>
              <w:jc w:val="left"/>
            </w:pPr>
            <w:r>
              <w:rPr>
                <w:rFonts w:ascii="Times New Roman" w:hAnsi="Times New Roman" w:eastAsia="Times New Roman" w:cs="Times New Roman"/>
                <w:b w:val="0"/>
                <w:i w:val="0"/>
                <w:color w:val="000000"/>
                <w:sz w:val="19"/>
              </w:rPr>
              <w:t>HocVien</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2EFA36">
            <w:pPr>
              <w:spacing w:after="0" w:line="252" w:lineRule="auto"/>
              <w:jc w:val="left"/>
            </w:pPr>
            <w:r>
              <w:rPr>
                <w:rFonts w:ascii="Times New Roman" w:hAnsi="Times New Roman" w:eastAsia="Times New Roman" w:cs="Times New Roman"/>
                <w:b w:val="0"/>
                <w:i w:val="0"/>
                <w:color w:val="000000"/>
                <w:sz w:val="19"/>
              </w:rPr>
              <w:t>Tuổi</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68B027">
            <w:pPr>
              <w:spacing w:after="0" w:line="252" w:lineRule="auto"/>
              <w:jc w:val="left"/>
            </w:pPr>
            <w:r>
              <w:rPr>
                <w:rFonts w:ascii="Times New Roman" w:hAnsi="Times New Roman" w:eastAsia="Times New Roman" w:cs="Times New Roman"/>
                <w:b w:val="0"/>
                <w:i w:val="0"/>
                <w:color w:val="000000"/>
                <w:sz w:val="19"/>
              </w:rPr>
              <w:t>Từ Ngày sinh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4F43D9">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2B1C6F">
            <w:pPr>
              <w:spacing w:after="0" w:line="252" w:lineRule="auto"/>
              <w:jc w:val="left"/>
            </w:pPr>
          </w:p>
        </w:tc>
      </w:tr>
      <w:tr w14:paraId="2F799387">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85607E">
            <w:pPr>
              <w:spacing w:after="0" w:line="252" w:lineRule="auto"/>
              <w:jc w:val="left"/>
            </w:pPr>
            <w:r>
              <w:rPr>
                <w:rFonts w:ascii="Times New Roman" w:hAnsi="Times New Roman" w:eastAsia="Times New Roman" w:cs="Times New Roman"/>
                <w:b w:val="0"/>
                <w:i w:val="0"/>
                <w:color w:val="000000"/>
                <w:sz w:val="19"/>
              </w:rPr>
              <w:t>HocVien</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1D24C9">
            <w:pPr>
              <w:spacing w:after="0" w:line="252" w:lineRule="auto"/>
              <w:jc w:val="left"/>
            </w:pPr>
            <w:r>
              <w:rPr>
                <w:rFonts w:ascii="Times New Roman" w:hAnsi="Times New Roman" w:eastAsia="Times New Roman" w:cs="Times New Roman"/>
                <w:b w:val="0"/>
                <w:i w:val="0"/>
                <w:color w:val="000000"/>
                <w:sz w:val="19"/>
              </w:rPr>
              <w:t>Học viên cũ</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375BAF">
            <w:pPr>
              <w:spacing w:after="0" w:line="252" w:lineRule="auto"/>
              <w:jc w:val="left"/>
            </w:pPr>
            <w:r>
              <w:rPr>
                <w:rFonts w:ascii="Times New Roman" w:hAnsi="Times New Roman" w:eastAsia="Times New Roman" w:cs="Times New Roman"/>
                <w:b w:val="0"/>
                <w:i w:val="0"/>
                <w:color w:val="000000"/>
                <w:sz w:val="19"/>
              </w:rPr>
              <w:t>Có đăng ký ở lớp đã Kết thúc, không Nghỉ học (QT01)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FC821A">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5D7EEB">
            <w:pPr>
              <w:spacing w:after="0" w:line="252" w:lineRule="auto"/>
              <w:jc w:val="left"/>
            </w:pPr>
          </w:p>
        </w:tc>
      </w:tr>
      <w:tr w14:paraId="3E11CCF4">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B62860">
            <w:pPr>
              <w:spacing w:after="0" w:line="252" w:lineRule="auto"/>
              <w:jc w:val="left"/>
            </w:pPr>
            <w:r>
              <w:rPr>
                <w:rFonts w:ascii="Times New Roman" w:hAnsi="Times New Roman" w:eastAsia="Times New Roman" w:cs="Times New Roman"/>
                <w:b w:val="0"/>
                <w:i w:val="0"/>
                <w:color w:val="000000"/>
                <w:sz w:val="19"/>
              </w:rPr>
              <w:t>LopHoc</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243B6">
            <w:pPr>
              <w:spacing w:after="0" w:line="252" w:lineRule="auto"/>
              <w:jc w:val="left"/>
            </w:pPr>
            <w:r>
              <w:rPr>
                <w:rFonts w:ascii="Times New Roman" w:hAnsi="Times New Roman" w:eastAsia="Times New Roman" w:cs="Times New Roman"/>
                <w:b w:val="0"/>
                <w:i w:val="0"/>
                <w:color w:val="000000"/>
                <w:sz w:val="19"/>
              </w:rPr>
              <w:t>Số đăng ký, Tỷ lệ lấp đầy</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C57D13">
            <w:pPr>
              <w:spacing w:after="0" w:line="252" w:lineRule="auto"/>
              <w:jc w:val="left"/>
            </w:pPr>
            <w:r>
              <w:rPr>
                <w:rFonts w:ascii="Times New Roman" w:hAnsi="Times New Roman" w:eastAsia="Times New Roman" w:cs="Times New Roman"/>
                <w:b w:val="0"/>
                <w:i w:val="0"/>
                <w:color w:val="000000"/>
                <w:sz w:val="19"/>
              </w:rPr>
              <w:t>Đếm DangKy giữ chỗ; / Sĩ số tối đa</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D90785">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83CDB5">
            <w:pPr>
              <w:spacing w:after="0" w:line="252" w:lineRule="auto"/>
              <w:jc w:val="left"/>
            </w:pPr>
          </w:p>
        </w:tc>
      </w:tr>
      <w:tr w14:paraId="2194653C">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2EDBE4">
            <w:pPr>
              <w:spacing w:after="0" w:line="252" w:lineRule="auto"/>
              <w:jc w:val="left"/>
            </w:pPr>
            <w:r>
              <w:rPr>
                <w:rFonts w:ascii="Times New Roman" w:hAnsi="Times New Roman" w:eastAsia="Times New Roman" w:cs="Times New Roman"/>
                <w:b w:val="0"/>
                <w:i w:val="0"/>
                <w:color w:val="000000"/>
                <w:sz w:val="19"/>
              </w:rPr>
              <w:t>LopHoc</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EFDF1E">
            <w:pPr>
              <w:spacing w:after="0" w:line="252" w:lineRule="auto"/>
              <w:jc w:val="left"/>
            </w:pPr>
            <w:r>
              <w:rPr>
                <w:rFonts w:ascii="Times New Roman" w:hAnsi="Times New Roman" w:eastAsia="Times New Roman" w:cs="Times New Roman"/>
                <w:b w:val="0"/>
                <w:i w:val="0"/>
                <w:color w:val="000000"/>
                <w:sz w:val="19"/>
              </w:rPr>
              <w:t>Ngày kết thúc</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7EB10">
            <w:pPr>
              <w:spacing w:after="0" w:line="252" w:lineRule="auto"/>
              <w:jc w:val="left"/>
            </w:pPr>
            <w:r>
              <w:rPr>
                <w:rFonts w:ascii="Times New Roman" w:hAnsi="Times New Roman" w:eastAsia="Times New Roman" w:cs="Times New Roman"/>
                <w:b w:val="0"/>
                <w:i w:val="0"/>
                <w:color w:val="000000"/>
                <w:sz w:val="19"/>
              </w:rPr>
              <w:t>Ngày của buổi học cuối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0404D6">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FCEA9B">
            <w:pPr>
              <w:spacing w:after="0" w:line="252" w:lineRule="auto"/>
              <w:jc w:val="left"/>
            </w:pPr>
          </w:p>
        </w:tc>
      </w:tr>
      <w:tr w14:paraId="71BF2327">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B9D53E">
            <w:pPr>
              <w:spacing w:after="0" w:line="252" w:lineRule="auto"/>
              <w:jc w:val="left"/>
            </w:pPr>
            <w:r>
              <w:rPr>
                <w:rFonts w:ascii="Times New Roman" w:hAnsi="Times New Roman" w:eastAsia="Times New Roman" w:cs="Times New Roman"/>
                <w:b w:val="0"/>
                <w:i w:val="0"/>
                <w:color w:val="000000"/>
                <w:sz w:val="19"/>
              </w:rPr>
              <w:t>LichTuan</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6FA8A5">
            <w:pPr>
              <w:spacing w:after="0" w:line="252" w:lineRule="auto"/>
              <w:jc w:val="left"/>
            </w:pPr>
            <w:r>
              <w:rPr>
                <w:rFonts w:ascii="Times New Roman" w:hAnsi="Times New Roman" w:eastAsia="Times New Roman" w:cs="Times New Roman"/>
                <w:b w:val="0"/>
                <w:i w:val="0"/>
                <w:color w:val="000000"/>
                <w:sz w:val="19"/>
              </w:rPr>
              <w:t>Giờ kết thúc</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8E5B62">
            <w:pPr>
              <w:spacing w:after="0" w:line="252" w:lineRule="auto"/>
              <w:jc w:val="left"/>
            </w:pPr>
            <w:r>
              <w:rPr>
                <w:rFonts w:ascii="Times New Roman" w:hAnsi="Times New Roman" w:eastAsia="Times New Roman" w:cs="Times New Roman"/>
                <w:b w:val="0"/>
                <w:i w:val="0"/>
                <w:color w:val="000000"/>
                <w:sz w:val="19"/>
              </w:rPr>
              <w:t>Giờ bắt đầu + Thời lượng buổi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4F6DBE">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02CF6F">
            <w:pPr>
              <w:spacing w:after="0" w:line="252" w:lineRule="auto"/>
              <w:jc w:val="left"/>
            </w:pPr>
          </w:p>
        </w:tc>
      </w:tr>
      <w:tr w14:paraId="7E05658A">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48BF06">
            <w:pPr>
              <w:spacing w:after="0" w:line="252" w:lineRule="auto"/>
              <w:jc w:val="left"/>
            </w:pPr>
            <w:r>
              <w:rPr>
                <w:rFonts w:ascii="Times New Roman" w:hAnsi="Times New Roman" w:eastAsia="Times New Roman" w:cs="Times New Roman"/>
                <w:b w:val="0"/>
                <w:i w:val="0"/>
                <w:color w:val="000000"/>
                <w:sz w:val="19"/>
              </w:rPr>
              <w:t>PhieuDangKy</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E1CB02">
            <w:pPr>
              <w:spacing w:after="0" w:line="252" w:lineRule="auto"/>
              <w:jc w:val="left"/>
            </w:pPr>
            <w:r>
              <w:rPr>
                <w:rFonts w:ascii="Times New Roman" w:hAnsi="Times New Roman" w:eastAsia="Times New Roman" w:cs="Times New Roman"/>
                <w:b w:val="0"/>
                <w:i w:val="0"/>
                <w:color w:val="000000"/>
                <w:sz w:val="19"/>
              </w:rPr>
              <w:t>Tổng học phí, Giảm, Phải nộp</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6F251E">
            <w:pPr>
              <w:spacing w:after="0" w:line="252" w:lineRule="auto"/>
              <w:jc w:val="left"/>
            </w:pPr>
            <w:r>
              <w:rPr>
                <w:rFonts w:ascii="Times New Roman" w:hAnsi="Times New Roman" w:eastAsia="Times New Roman" w:cs="Times New Roman"/>
                <w:b w:val="0"/>
                <w:i w:val="0"/>
                <w:color w:val="000000"/>
                <w:sz w:val="19"/>
              </w:rPr>
              <w:t>Cộng từ HocPhi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A953C1">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73EF51">
            <w:pPr>
              <w:spacing w:after="0" w:line="252" w:lineRule="auto"/>
              <w:jc w:val="left"/>
            </w:pPr>
          </w:p>
        </w:tc>
      </w:tr>
      <w:tr w14:paraId="3D87EB9E">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8FDE60">
            <w:pPr>
              <w:spacing w:after="0" w:line="252" w:lineRule="auto"/>
              <w:jc w:val="left"/>
            </w:pPr>
            <w:r>
              <w:rPr>
                <w:rFonts w:ascii="Times New Roman" w:hAnsi="Times New Roman" w:eastAsia="Times New Roman" w:cs="Times New Roman"/>
                <w:b w:val="0"/>
                <w:i w:val="0"/>
                <w:color w:val="000000"/>
                <w:sz w:val="19"/>
              </w:rPr>
              <w:t>DangKy</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2CD263">
            <w:pPr>
              <w:spacing w:after="0" w:line="252" w:lineRule="auto"/>
              <w:jc w:val="left"/>
            </w:pPr>
            <w:r>
              <w:rPr>
                <w:rFonts w:ascii="Times New Roman" w:hAnsi="Times New Roman" w:eastAsia="Times New Roman" w:cs="Times New Roman"/>
                <w:b w:val="0"/>
                <w:i w:val="0"/>
                <w:color w:val="000000"/>
                <w:sz w:val="19"/>
              </w:rPr>
              <w:t>Hiệu lực</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DCEBA6">
            <w:pPr>
              <w:spacing w:after="0" w:line="252" w:lineRule="auto"/>
              <w:jc w:val="left"/>
            </w:pPr>
            <w:r>
              <w:rPr>
                <w:rFonts w:ascii="Times New Roman" w:hAnsi="Times New Roman" w:eastAsia="Times New Roman" w:cs="Times New Roman"/>
                <w:b w:val="0"/>
                <w:i w:val="0"/>
                <w:color w:val="000000"/>
                <w:sz w:val="19"/>
              </w:rPr>
              <w:t>Đã đăng ký và Đã thu ≥ 50% Phải nộp (QT05)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68637C">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169E07">
            <w:pPr>
              <w:spacing w:after="0" w:line="252" w:lineRule="auto"/>
              <w:jc w:val="left"/>
            </w:pPr>
          </w:p>
        </w:tc>
      </w:tr>
      <w:tr w14:paraId="01599120">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87A127">
            <w:pPr>
              <w:spacing w:after="0" w:line="252" w:lineRule="auto"/>
              <w:jc w:val="left"/>
            </w:pPr>
            <w:r>
              <w:rPr>
                <w:rFonts w:ascii="Times New Roman" w:hAnsi="Times New Roman" w:eastAsia="Times New Roman" w:cs="Times New Roman"/>
                <w:b w:val="0"/>
                <w:i w:val="0"/>
                <w:color w:val="000000"/>
                <w:sz w:val="19"/>
              </w:rPr>
              <w:t>DangKy</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470F1D">
            <w:pPr>
              <w:spacing w:after="0" w:line="252" w:lineRule="auto"/>
              <w:jc w:val="left"/>
            </w:pPr>
            <w:r>
              <w:rPr>
                <w:rFonts w:ascii="Times New Roman" w:hAnsi="Times New Roman" w:eastAsia="Times New Roman" w:cs="Times New Roman"/>
                <w:b w:val="0"/>
                <w:i w:val="0"/>
                <w:color w:val="000000"/>
                <w:sz w:val="19"/>
              </w:rPr>
              <w:t>Đã thu, Còn nợ, Quá hạn</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E9F744">
            <w:pPr>
              <w:spacing w:after="0" w:line="252" w:lineRule="auto"/>
              <w:jc w:val="left"/>
            </w:pPr>
            <w:r>
              <w:rPr>
                <w:rFonts w:ascii="Times New Roman" w:hAnsi="Times New Roman" w:eastAsia="Times New Roman" w:cs="Times New Roman"/>
                <w:b w:val="0"/>
                <w:i w:val="0"/>
                <w:color w:val="000000"/>
                <w:sz w:val="19"/>
              </w:rPr>
              <w:t>Từ ChiTietPhieuThu, DotHocPhi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B1DB42">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31C7A5">
            <w:pPr>
              <w:spacing w:after="0" w:line="252" w:lineRule="auto"/>
              <w:jc w:val="left"/>
            </w:pPr>
            <w:r>
              <w:rPr>
                <w:rFonts w:ascii="Times New Roman" w:hAnsi="Times New Roman" w:eastAsia="Times New Roman" w:cs="Times New Roman"/>
                <w:b w:val="0"/>
                <w:i w:val="0"/>
                <w:color w:val="000000"/>
                <w:sz w:val="19"/>
              </w:rPr>
              <w:t>Đây chính là "Công nợ" của BT1</w:t>
            </w:r>
          </w:p>
        </w:tc>
      </w:tr>
      <w:tr w14:paraId="620A8F7A">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E90DA3">
            <w:pPr>
              <w:spacing w:after="0" w:line="252" w:lineRule="auto"/>
              <w:jc w:val="left"/>
            </w:pPr>
            <w:r>
              <w:rPr>
                <w:rFonts w:ascii="Times New Roman" w:hAnsi="Times New Roman" w:eastAsia="Times New Roman" w:cs="Times New Roman"/>
                <w:b w:val="0"/>
                <w:i w:val="0"/>
                <w:color w:val="000000"/>
                <w:sz w:val="19"/>
              </w:rPr>
              <w:t>DangKy</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D5A7BC">
            <w:pPr>
              <w:spacing w:after="0" w:line="252" w:lineRule="auto"/>
              <w:jc w:val="left"/>
            </w:pPr>
            <w:r>
              <w:rPr>
                <w:rFonts w:ascii="Times New Roman" w:hAnsi="Times New Roman" w:eastAsia="Times New Roman" w:cs="Times New Roman"/>
                <w:b w:val="0"/>
                <w:i w:val="0"/>
                <w:color w:val="000000"/>
                <w:sz w:val="19"/>
              </w:rPr>
              <w:t>Hạn bảo lưu</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4B8CD">
            <w:pPr>
              <w:spacing w:after="0" w:line="252" w:lineRule="auto"/>
              <w:jc w:val="left"/>
            </w:pPr>
            <w:r>
              <w:rPr>
                <w:rFonts w:ascii="Times New Roman" w:hAnsi="Times New Roman" w:eastAsia="Times New Roman" w:cs="Times New Roman"/>
                <w:b w:val="0"/>
                <w:i w:val="0"/>
                <w:color w:val="000000"/>
                <w:sz w:val="19"/>
              </w:rPr>
              <w:t>Ngày thay đổi + THANG_BAO_LUU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B39901">
            <w:pPr>
              <w:spacing w:after="0" w:line="252" w:lineRule="auto"/>
              <w:jc w:val="left"/>
            </w:pPr>
            <w:r>
              <w:rPr>
                <w:rFonts w:ascii="Times New Roman" w:hAnsi="Times New Roman" w:eastAsia="Times New Roman" w:cs="Times New Roman"/>
                <w:b/>
                <w:i w:val="0"/>
                <w:color w:val="000000"/>
                <w:sz w:val="19"/>
              </w:rPr>
              <w:t>Chốt</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3CA541">
            <w:pPr>
              <w:spacing w:after="0" w:line="252" w:lineRule="auto"/>
              <w:jc w:val="left"/>
            </w:pPr>
            <w:r>
              <w:rPr>
                <w:rFonts w:ascii="Times New Roman" w:hAnsi="Times New Roman" w:eastAsia="Times New Roman" w:cs="Times New Roman"/>
                <w:b w:val="0"/>
                <w:i w:val="0"/>
                <w:color w:val="000000"/>
                <w:sz w:val="19"/>
              </w:rPr>
              <w:t>Đã báo cho học viên; tham số có thể đổi</w:t>
            </w:r>
          </w:p>
        </w:tc>
      </w:tr>
      <w:tr w14:paraId="4771BDB8">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7313E2">
            <w:pPr>
              <w:spacing w:after="0" w:line="252" w:lineRule="auto"/>
              <w:jc w:val="left"/>
            </w:pPr>
            <w:r>
              <w:rPr>
                <w:rFonts w:ascii="Times New Roman" w:hAnsi="Times New Roman" w:eastAsia="Times New Roman" w:cs="Times New Roman"/>
                <w:b w:val="0"/>
                <w:i w:val="0"/>
                <w:color w:val="000000"/>
                <w:sz w:val="19"/>
              </w:rPr>
              <w:t>HocPhi</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333CDC">
            <w:pPr>
              <w:spacing w:after="0" w:line="252" w:lineRule="auto"/>
              <w:jc w:val="left"/>
            </w:pPr>
            <w:r>
              <w:rPr>
                <w:rFonts w:ascii="Times New Roman" w:hAnsi="Times New Roman" w:eastAsia="Times New Roman" w:cs="Times New Roman"/>
                <w:b w:val="0"/>
                <w:i w:val="0"/>
                <w:color w:val="000000"/>
                <w:sz w:val="19"/>
              </w:rPr>
              <w:t>Học phí gốc</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F59743">
            <w:pPr>
              <w:spacing w:after="0" w:line="252" w:lineRule="auto"/>
              <w:jc w:val="left"/>
            </w:pPr>
            <w:r>
              <w:rPr>
                <w:rFonts w:ascii="Times New Roman" w:hAnsi="Times New Roman" w:eastAsia="Times New Roman" w:cs="Times New Roman"/>
                <w:b w:val="0"/>
                <w:i w:val="0"/>
                <w:color w:val="000000"/>
                <w:sz w:val="19"/>
              </w:rPr>
              <w:t>= KhoaHoc.HocPhi tại ngày lập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ECC184">
            <w:pPr>
              <w:spacing w:after="0" w:line="252" w:lineRule="auto"/>
              <w:jc w:val="left"/>
            </w:pPr>
            <w:r>
              <w:rPr>
                <w:rFonts w:ascii="Times New Roman" w:hAnsi="Times New Roman" w:eastAsia="Times New Roman" w:cs="Times New Roman"/>
                <w:b/>
                <w:i w:val="0"/>
                <w:color w:val="000000"/>
                <w:sz w:val="19"/>
              </w:rPr>
              <w:t>Chốt</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889861">
            <w:pPr>
              <w:spacing w:after="0" w:line="252" w:lineRule="auto"/>
              <w:jc w:val="left"/>
            </w:pPr>
            <w:r>
              <w:rPr>
                <w:rFonts w:ascii="Times New Roman" w:hAnsi="Times New Roman" w:eastAsia="Times New Roman" w:cs="Times New Roman"/>
                <w:b w:val="0"/>
                <w:i w:val="0"/>
                <w:color w:val="000000"/>
                <w:sz w:val="19"/>
              </w:rPr>
              <w:t>In trên phiếu; học phí khóa có thể đổi</w:t>
            </w:r>
          </w:p>
        </w:tc>
      </w:tr>
      <w:tr w14:paraId="5C572BDF">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17EFCE">
            <w:pPr>
              <w:spacing w:after="0" w:line="252" w:lineRule="auto"/>
              <w:jc w:val="left"/>
            </w:pPr>
            <w:r>
              <w:rPr>
                <w:rFonts w:ascii="Times New Roman" w:hAnsi="Times New Roman" w:eastAsia="Times New Roman" w:cs="Times New Roman"/>
                <w:b w:val="0"/>
                <w:i w:val="0"/>
                <w:color w:val="000000"/>
                <w:sz w:val="19"/>
              </w:rPr>
              <w:t>HocPhi</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907D8F">
            <w:pPr>
              <w:spacing w:after="0" w:line="252" w:lineRule="auto"/>
              <w:jc w:val="left"/>
            </w:pPr>
            <w:r>
              <w:rPr>
                <w:rFonts w:ascii="Times New Roman" w:hAnsi="Times New Roman" w:eastAsia="Times New Roman" w:cs="Times New Roman"/>
                <w:b w:val="0"/>
                <w:i w:val="0"/>
                <w:color w:val="000000"/>
                <w:sz w:val="19"/>
              </w:rPr>
              <w:t>Tỷ lệ giảm</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2C293F">
            <w:pPr>
              <w:spacing w:after="0" w:line="252" w:lineRule="auto"/>
              <w:jc w:val="left"/>
            </w:pPr>
            <w:r>
              <w:rPr>
                <w:rFonts w:ascii="Times New Roman" w:hAnsi="Times New Roman" w:eastAsia="Times New Roman" w:cs="Times New Roman"/>
                <w:b w:val="0"/>
                <w:i w:val="0"/>
                <w:color w:val="000000"/>
                <w:sz w:val="19"/>
              </w:rPr>
              <w:t>Bảng quyết định 3.1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7B7F38">
            <w:pPr>
              <w:spacing w:after="0" w:line="252" w:lineRule="auto"/>
              <w:jc w:val="left"/>
            </w:pPr>
            <w:r>
              <w:rPr>
                <w:rFonts w:ascii="Times New Roman" w:hAnsi="Times New Roman" w:eastAsia="Times New Roman" w:cs="Times New Roman"/>
                <w:b/>
                <w:i w:val="0"/>
                <w:color w:val="000000"/>
                <w:sz w:val="19"/>
              </w:rPr>
              <w:t>Chốt</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12AF26">
            <w:pPr>
              <w:spacing w:after="0" w:line="252" w:lineRule="auto"/>
              <w:jc w:val="left"/>
            </w:pPr>
            <w:r>
              <w:rPr>
                <w:rFonts w:ascii="Times New Roman" w:hAnsi="Times New Roman" w:eastAsia="Times New Roman" w:cs="Times New Roman"/>
                <w:b w:val="0"/>
                <w:i w:val="0"/>
                <w:color w:val="000000"/>
                <w:sz w:val="19"/>
              </w:rPr>
              <w:t>In trên phiếu; ưu đãi có thể hết hạn hoặc đổi tỷ lệ</w:t>
            </w:r>
          </w:p>
        </w:tc>
      </w:tr>
      <w:tr w14:paraId="58C0AAC2">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8F07FF">
            <w:pPr>
              <w:spacing w:after="0" w:line="252" w:lineRule="auto"/>
              <w:jc w:val="left"/>
            </w:pPr>
            <w:r>
              <w:rPr>
                <w:rFonts w:ascii="Times New Roman" w:hAnsi="Times New Roman" w:eastAsia="Times New Roman" w:cs="Times New Roman"/>
                <w:b w:val="0"/>
                <w:i w:val="0"/>
                <w:color w:val="000000"/>
                <w:sz w:val="19"/>
              </w:rPr>
              <w:t>HocPhi</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4F86FF">
            <w:pPr>
              <w:spacing w:after="0" w:line="252" w:lineRule="auto"/>
              <w:jc w:val="left"/>
            </w:pPr>
            <w:r>
              <w:rPr>
                <w:rFonts w:ascii="Times New Roman" w:hAnsi="Times New Roman" w:eastAsia="Times New Roman" w:cs="Times New Roman"/>
                <w:b w:val="0"/>
                <w:i w:val="0"/>
                <w:color w:val="000000"/>
                <w:sz w:val="19"/>
              </w:rPr>
              <w:t>Phải nộp</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086E5B">
            <w:pPr>
              <w:spacing w:after="0" w:line="252" w:lineRule="auto"/>
              <w:jc w:val="left"/>
            </w:pPr>
            <w:r>
              <w:rPr>
                <w:rFonts w:ascii="Times New Roman" w:hAnsi="Times New Roman" w:eastAsia="Times New Roman" w:cs="Times New Roman"/>
                <w:b w:val="0"/>
                <w:i w:val="0"/>
                <w:color w:val="000000"/>
                <w:sz w:val="19"/>
              </w:rPr>
              <w:t>Học phí gốc × (1 − Tỷ lệ giảm)</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435744">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7F5D33">
            <w:pPr>
              <w:spacing w:after="0" w:line="252" w:lineRule="auto"/>
              <w:jc w:val="left"/>
            </w:pPr>
            <w:r>
              <w:rPr>
                <w:rFonts w:ascii="Times New Roman" w:hAnsi="Times New Roman" w:eastAsia="Times New Roman" w:cs="Times New Roman"/>
                <w:b w:val="0"/>
                <w:i w:val="0"/>
                <w:color w:val="000000"/>
                <w:sz w:val="19"/>
              </w:rPr>
              <w:t>Tính lại được từ hai giá trị đã chốt</w:t>
            </w:r>
          </w:p>
        </w:tc>
      </w:tr>
      <w:tr w14:paraId="0D3BDF0E">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BD9A0">
            <w:pPr>
              <w:spacing w:after="0" w:line="252" w:lineRule="auto"/>
              <w:jc w:val="left"/>
            </w:pPr>
            <w:r>
              <w:rPr>
                <w:rFonts w:ascii="Times New Roman" w:hAnsi="Times New Roman" w:eastAsia="Times New Roman" w:cs="Times New Roman"/>
                <w:b w:val="0"/>
                <w:i w:val="0"/>
                <w:color w:val="000000"/>
                <w:sz w:val="19"/>
              </w:rPr>
              <w:t>DotHocPhi</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81F437">
            <w:pPr>
              <w:spacing w:after="0" w:line="252" w:lineRule="auto"/>
              <w:jc w:val="left"/>
            </w:pPr>
            <w:r>
              <w:rPr>
                <w:rFonts w:ascii="Times New Roman" w:hAnsi="Times New Roman" w:eastAsia="Times New Roman" w:cs="Times New Roman"/>
                <w:b w:val="0"/>
                <w:i w:val="0"/>
                <w:color w:val="000000"/>
                <w:sz w:val="19"/>
              </w:rPr>
              <w:t>Số tiền, Hạn đóng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8F52D0">
            <w:pPr>
              <w:spacing w:after="0" w:line="252" w:lineRule="auto"/>
              <w:jc w:val="left"/>
            </w:pPr>
            <w:r>
              <w:rPr>
                <w:rFonts w:ascii="Times New Roman" w:hAnsi="Times New Roman" w:eastAsia="Times New Roman" w:cs="Times New Roman"/>
                <w:b w:val="0"/>
                <w:i w:val="0"/>
                <w:color w:val="000000"/>
                <w:sz w:val="19"/>
              </w:rPr>
              <w:t>Theo QT05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70623">
            <w:pPr>
              <w:spacing w:after="0" w:line="252" w:lineRule="auto"/>
              <w:jc w:val="left"/>
            </w:pPr>
            <w:r>
              <w:rPr>
                <w:rFonts w:ascii="Times New Roman" w:hAnsi="Times New Roman" w:eastAsia="Times New Roman" w:cs="Times New Roman"/>
                <w:b/>
                <w:i w:val="0"/>
                <w:color w:val="000000"/>
                <w:sz w:val="19"/>
              </w:rPr>
              <w:t>Chốt</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E7EE26">
            <w:pPr>
              <w:spacing w:after="0" w:line="252" w:lineRule="auto"/>
              <w:jc w:val="left"/>
            </w:pPr>
            <w:r>
              <w:rPr>
                <w:rFonts w:ascii="Times New Roman" w:hAnsi="Times New Roman" w:eastAsia="Times New Roman" w:cs="Times New Roman"/>
                <w:b w:val="0"/>
                <w:i w:val="0"/>
                <w:color w:val="000000"/>
                <w:sz w:val="19"/>
              </w:rPr>
              <w:t>Hạn đợt 2 in trên phiếu thu; lịch học có thể dời</w:t>
            </w:r>
          </w:p>
        </w:tc>
      </w:tr>
      <w:tr w14:paraId="7D9D5C91">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9E6B6A">
            <w:pPr>
              <w:spacing w:after="0" w:line="252" w:lineRule="auto"/>
              <w:jc w:val="left"/>
            </w:pPr>
            <w:r>
              <w:rPr>
                <w:rFonts w:ascii="Times New Roman" w:hAnsi="Times New Roman" w:eastAsia="Times New Roman" w:cs="Times New Roman"/>
                <w:b w:val="0"/>
                <w:i w:val="0"/>
                <w:color w:val="000000"/>
                <w:sz w:val="19"/>
              </w:rPr>
              <w:t>PhieuThu</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557C7A">
            <w:pPr>
              <w:spacing w:after="0" w:line="252" w:lineRule="auto"/>
              <w:jc w:val="left"/>
            </w:pPr>
            <w:r>
              <w:rPr>
                <w:rFonts w:ascii="Times New Roman" w:hAnsi="Times New Roman" w:eastAsia="Times New Roman" w:cs="Times New Roman"/>
                <w:b w:val="0"/>
                <w:i w:val="0"/>
                <w:color w:val="000000"/>
                <w:sz w:val="19"/>
              </w:rPr>
              <w:t>Tổng tiền, Viết bằng chữ, Còn nợ</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BF6AB">
            <w:pPr>
              <w:spacing w:after="0" w:line="252" w:lineRule="auto"/>
              <w:jc w:val="left"/>
            </w:pPr>
            <w:r>
              <w:rPr>
                <w:rFonts w:ascii="Times New Roman" w:hAnsi="Times New Roman" w:eastAsia="Times New Roman" w:cs="Times New Roman"/>
                <w:b w:val="0"/>
                <w:i w:val="0"/>
                <w:color w:val="000000"/>
                <w:sz w:val="19"/>
              </w:rPr>
              <w:t>Cộng các dòng</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6BF582">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542C79">
            <w:pPr>
              <w:spacing w:after="0" w:line="252" w:lineRule="auto"/>
              <w:jc w:val="left"/>
            </w:pPr>
          </w:p>
        </w:tc>
      </w:tr>
      <w:tr w14:paraId="2D094A2A">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52EBAC">
            <w:pPr>
              <w:spacing w:after="0" w:line="252" w:lineRule="auto"/>
              <w:jc w:val="left"/>
            </w:pPr>
            <w:r>
              <w:rPr>
                <w:rFonts w:ascii="Times New Roman" w:hAnsi="Times New Roman" w:eastAsia="Times New Roman" w:cs="Times New Roman"/>
                <w:b w:val="0"/>
                <w:i w:val="0"/>
                <w:color w:val="000000"/>
                <w:sz w:val="19"/>
              </w:rPr>
              <w:t>DiemDanh</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E1879E">
            <w:pPr>
              <w:spacing w:after="0" w:line="252" w:lineRule="auto"/>
              <w:jc w:val="left"/>
            </w:pPr>
            <w:r>
              <w:rPr>
                <w:rFonts w:ascii="Times New Roman" w:hAnsi="Times New Roman" w:eastAsia="Times New Roman" w:cs="Times New Roman"/>
                <w:b w:val="0"/>
                <w:i w:val="0"/>
                <w:color w:val="000000"/>
                <w:sz w:val="19"/>
              </w:rPr>
              <w:t>Tỷ lệ chuyên cần</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062470">
            <w:pPr>
              <w:spacing w:after="0" w:line="252" w:lineRule="auto"/>
              <w:jc w:val="left"/>
            </w:pPr>
            <w:r>
              <w:rPr>
                <w:rFonts w:ascii="Times New Roman" w:hAnsi="Times New Roman" w:eastAsia="Times New Roman" w:cs="Times New Roman"/>
                <w:b w:val="0"/>
                <w:i w:val="0"/>
                <w:color w:val="000000"/>
                <w:sz w:val="19"/>
              </w:rPr>
              <w:t>(x + M) / số buổi đã học (QT11)</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79917A">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EB2A0F">
            <w:pPr>
              <w:spacing w:after="0" w:line="252" w:lineRule="auto"/>
              <w:jc w:val="left"/>
            </w:pPr>
          </w:p>
        </w:tc>
      </w:tr>
      <w:tr w14:paraId="733AA8C6">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C15904">
            <w:pPr>
              <w:spacing w:after="0" w:line="252" w:lineRule="auto"/>
              <w:jc w:val="left"/>
            </w:pPr>
            <w:r>
              <w:rPr>
                <w:rFonts w:ascii="Times New Roman" w:hAnsi="Times New Roman" w:eastAsia="Times New Roman" w:cs="Times New Roman"/>
                <w:b w:val="0"/>
                <w:i w:val="0"/>
                <w:color w:val="000000"/>
                <w:sz w:val="19"/>
              </w:rPr>
              <w:t>KetQua</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A47C14">
            <w:pPr>
              <w:spacing w:after="0" w:line="252" w:lineRule="auto"/>
              <w:jc w:val="left"/>
            </w:pPr>
            <w:r>
              <w:rPr>
                <w:rFonts w:ascii="Times New Roman" w:hAnsi="Times New Roman" w:eastAsia="Times New Roman" w:cs="Times New Roman"/>
                <w:b w:val="0"/>
                <w:i w:val="0"/>
                <w:color w:val="000000"/>
                <w:sz w:val="19"/>
              </w:rPr>
              <w:t>Điểm chuyên cần</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BA1C27">
            <w:pPr>
              <w:spacing w:after="0" w:line="252" w:lineRule="auto"/>
              <w:jc w:val="left"/>
            </w:pPr>
            <w:r>
              <w:rPr>
                <w:rFonts w:ascii="Times New Roman" w:hAnsi="Times New Roman" w:eastAsia="Times New Roman" w:cs="Times New Roman"/>
                <w:b w:val="0"/>
                <w:i w:val="0"/>
                <w:color w:val="000000"/>
                <w:sz w:val="19"/>
              </w:rPr>
              <w:t>Tỷ lệ chuyên cần × 10</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ED0A30">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89871B">
            <w:pPr>
              <w:spacing w:after="0" w:line="252" w:lineRule="auto"/>
              <w:jc w:val="left"/>
            </w:pPr>
          </w:p>
        </w:tc>
      </w:tr>
      <w:tr w14:paraId="19CB6BD0">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E4108D">
            <w:pPr>
              <w:spacing w:after="0" w:line="252" w:lineRule="auto"/>
              <w:jc w:val="left"/>
            </w:pPr>
            <w:r>
              <w:rPr>
                <w:rFonts w:ascii="Times New Roman" w:hAnsi="Times New Roman" w:eastAsia="Times New Roman" w:cs="Times New Roman"/>
                <w:b w:val="0"/>
                <w:i w:val="0"/>
                <w:color w:val="000000"/>
                <w:sz w:val="19"/>
              </w:rPr>
              <w:t>KetQua</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097ABD">
            <w:pPr>
              <w:spacing w:after="0" w:line="252" w:lineRule="auto"/>
              <w:jc w:val="left"/>
            </w:pPr>
            <w:r>
              <w:rPr>
                <w:rFonts w:ascii="Times New Roman" w:hAnsi="Times New Roman" w:eastAsia="Times New Roman" w:cs="Times New Roman"/>
                <w:b w:val="0"/>
                <w:i w:val="0"/>
                <w:color w:val="000000"/>
                <w:sz w:val="19"/>
              </w:rPr>
              <w:t>Điểm tổng kết, Xếp loại, Kết quả</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F70171">
            <w:pPr>
              <w:spacing w:after="0" w:line="252" w:lineRule="auto"/>
              <w:jc w:val="left"/>
            </w:pPr>
            <w:r>
              <w:rPr>
                <w:rFonts w:ascii="Times New Roman" w:hAnsi="Times New Roman" w:eastAsia="Times New Roman" w:cs="Times New Roman"/>
                <w:b w:val="0"/>
                <w:i w:val="0"/>
                <w:color w:val="000000"/>
                <w:sz w:val="19"/>
              </w:rPr>
              <w:t>QT13–QT15</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F519E5">
            <w:pPr>
              <w:spacing w:after="0" w:line="252" w:lineRule="auto"/>
              <w:jc w:val="left"/>
            </w:pPr>
            <w:r>
              <w:rPr>
                <w:rFonts w:ascii="Times New Roman" w:hAnsi="Times New Roman" w:eastAsia="Times New Roman" w:cs="Times New Roman"/>
                <w:b/>
                <w:i w:val="0"/>
                <w:color w:val="000000"/>
                <w:sz w:val="19"/>
              </w:rPr>
              <w:t>Chốt</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2809F3">
            <w:pPr>
              <w:spacing w:after="0" w:line="252" w:lineRule="auto"/>
              <w:jc w:val="left"/>
            </w:pPr>
            <w:r>
              <w:rPr>
                <w:rFonts w:ascii="Times New Roman" w:hAnsi="Times New Roman" w:eastAsia="Times New Roman" w:cs="Times New Roman"/>
                <w:b w:val="0"/>
                <w:i w:val="0"/>
                <w:color w:val="000000"/>
                <w:sz w:val="19"/>
              </w:rPr>
              <w:t>Đã duyệt, in trên chứng nhận; trọng số và ngưỡng có thể đổi</w:t>
            </w:r>
          </w:p>
        </w:tc>
      </w:tr>
      <w:tr w14:paraId="37A2A762">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646645">
            <w:pPr>
              <w:spacing w:after="0" w:line="252" w:lineRule="auto"/>
              <w:jc w:val="left"/>
            </w:pPr>
            <w:r>
              <w:rPr>
                <w:rFonts w:ascii="Times New Roman" w:hAnsi="Times New Roman" w:eastAsia="Times New Roman" w:cs="Times New Roman"/>
                <w:b w:val="0"/>
                <w:i w:val="0"/>
                <w:color w:val="000000"/>
                <w:sz w:val="19"/>
              </w:rPr>
              <w:t>ChungNhan</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80EB82">
            <w:pPr>
              <w:spacing w:after="0" w:line="252" w:lineRule="auto"/>
              <w:jc w:val="left"/>
            </w:pPr>
            <w:r>
              <w:rPr>
                <w:rFonts w:ascii="Times New Roman" w:hAnsi="Times New Roman" w:eastAsia="Times New Roman" w:cs="Times New Roman"/>
                <w:b w:val="0"/>
                <w:i w:val="0"/>
                <w:color w:val="000000"/>
                <w:sz w:val="19"/>
              </w:rPr>
              <w:t>Từ ngày, đến ngày</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C02FF">
            <w:pPr>
              <w:spacing w:after="0" w:line="252" w:lineRule="auto"/>
              <w:jc w:val="left"/>
            </w:pPr>
            <w:r>
              <w:rPr>
                <w:rFonts w:ascii="Times New Roman" w:hAnsi="Times New Roman" w:eastAsia="Times New Roman" w:cs="Times New Roman"/>
                <w:b w:val="0"/>
                <w:i w:val="0"/>
                <w:color w:val="000000"/>
                <w:sz w:val="19"/>
              </w:rPr>
              <w:t>Buổi đầu, buổi cuối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18E80E">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74E717">
            <w:pPr>
              <w:spacing w:after="0" w:line="252" w:lineRule="auto"/>
              <w:jc w:val="left"/>
            </w:pPr>
          </w:p>
        </w:tc>
      </w:tr>
      <w:tr w14:paraId="5B3C7038">
        <w:tblPrEx>
          <w:tblCellMar>
            <w:top w:w="0" w:type="dxa"/>
            <w:left w:w="108" w:type="dxa"/>
            <w:bottom w:w="0" w:type="dxa"/>
            <w:right w:w="108" w:type="dxa"/>
          </w:tblCellMar>
        </w:tblPrEx>
        <w:trPr>
          <w:cantSplit/>
          <w:jc w:val="center"/>
        </w:trPr>
        <w:tc>
          <w:tcPr>
            <w:tcW w:w="86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A7CA47">
            <w:pPr>
              <w:spacing w:after="0" w:line="252" w:lineRule="auto"/>
              <w:jc w:val="left"/>
            </w:pPr>
            <w:r>
              <w:rPr>
                <w:rFonts w:ascii="Times New Roman" w:hAnsi="Times New Roman" w:eastAsia="Times New Roman" w:cs="Times New Roman"/>
                <w:b w:val="0"/>
                <w:i w:val="0"/>
                <w:color w:val="000000"/>
                <w:sz w:val="19"/>
              </w:rPr>
              <w:t>(báo cáo)</w:t>
            </w:r>
          </w:p>
        </w:tc>
        <w:tc>
          <w:tcPr>
            <w:tcW w:w="23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B7EDC">
            <w:pPr>
              <w:spacing w:after="0" w:line="252" w:lineRule="auto"/>
              <w:jc w:val="left"/>
            </w:pPr>
            <w:r>
              <w:rPr>
                <w:rFonts w:ascii="Times New Roman" w:hAnsi="Times New Roman" w:eastAsia="Times New Roman" w:cs="Times New Roman"/>
                <w:b w:val="0"/>
                <w:i w:val="0"/>
                <w:color w:val="000000"/>
                <w:sz w:val="19"/>
              </w:rPr>
              <w:t>Doanh thu, số học viên mới, tỷ lệ đạt…</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BC11F6">
            <w:pPr>
              <w:spacing w:after="0" w:line="252" w:lineRule="auto"/>
              <w:jc w:val="left"/>
            </w:pPr>
            <w:r>
              <w:rPr>
                <w:rFonts w:ascii="Times New Roman" w:hAnsi="Times New Roman" w:eastAsia="Times New Roman" w:cs="Times New Roman"/>
                <w:b w:val="0"/>
                <w:i w:val="0"/>
                <w:color w:val="000000"/>
                <w:sz w:val="19"/>
              </w:rPr>
              <w:t>3.4, 5.3, 5.4</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8D2AAA">
            <w:pPr>
              <w:spacing w:after="0" w:line="252" w:lineRule="auto"/>
              <w:jc w:val="left"/>
            </w:pPr>
            <w:r>
              <w:rPr>
                <w:rFonts w:ascii="Times New Roman" w:hAnsi="Times New Roman" w:eastAsia="Times New Roman" w:cs="Times New Roman"/>
                <w:b w:val="0"/>
                <w:i w:val="0"/>
                <w:color w:val="000000"/>
                <w:sz w:val="19"/>
              </w:rPr>
              <w:t>Không</w:t>
            </w:r>
          </w:p>
        </w:tc>
        <w:tc>
          <w:tcPr>
            <w:tcW w:w="2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EF6BCC">
            <w:pPr>
              <w:spacing w:after="0" w:line="252" w:lineRule="auto"/>
              <w:jc w:val="left"/>
            </w:pPr>
            <w:r>
              <w:rPr>
                <w:rFonts w:ascii="Times New Roman" w:hAnsi="Times New Roman" w:eastAsia="Times New Roman" w:cs="Times New Roman"/>
                <w:b w:val="0"/>
                <w:i w:val="0"/>
                <w:color w:val="000000"/>
                <w:sz w:val="19"/>
              </w:rPr>
              <w:t>Báo cáo MIS</w:t>
            </w:r>
          </w:p>
        </w:tc>
      </w:tr>
    </w:tbl>
    <w:p w14:paraId="1648682E">
      <w:pPr>
        <w:spacing w:after="40"/>
      </w:pPr>
    </w:p>
    <w:p w14:paraId="3903BEDC">
      <w:pPr>
        <w:pStyle w:val="3"/>
      </w:pPr>
      <w:bookmarkStart w:id="15" w:name="_Toc32225"/>
      <w:r>
        <w:t>3.1.6 Kiểm tra</w:t>
      </w:r>
      <w:bookmarkEnd w:id="15"/>
    </w:p>
    <w:p w14:paraId="5FF3DCD5">
      <w:pPr>
        <w:pStyle w:val="4"/>
      </w:pPr>
      <w:bookmarkStart w:id="16" w:name="_Toc27491"/>
      <w:r>
        <w:t>3.1.6.1 Điều kiện của bảng thực thể (bài giảng mục 5.2.1.2)</w:t>
      </w:r>
      <w:bookmarkEnd w:id="16"/>
    </w:p>
    <w:tbl>
      <w:tblPr>
        <w:tblStyle w:val="12"/>
        <w:tblW w:w="0" w:type="auto"/>
        <w:jc w:val="center"/>
        <w:tblLayout w:type="fixed"/>
        <w:tblCellMar>
          <w:top w:w="0" w:type="dxa"/>
          <w:left w:w="108" w:type="dxa"/>
          <w:bottom w:w="0" w:type="dxa"/>
          <w:right w:w="108" w:type="dxa"/>
        </w:tblCellMar>
      </w:tblPr>
      <w:tblGrid>
        <w:gridCol w:w="4752"/>
        <w:gridCol w:w="4752"/>
      </w:tblGrid>
      <w:tr w14:paraId="4DFEEC87">
        <w:tblPrEx>
          <w:tblCellMar>
            <w:top w:w="0" w:type="dxa"/>
            <w:left w:w="108" w:type="dxa"/>
            <w:bottom w:w="0" w:type="dxa"/>
            <w:right w:w="108" w:type="dxa"/>
          </w:tblCellMar>
        </w:tblPrEx>
        <w:trPr>
          <w:cantSplit/>
          <w:tblHeader/>
          <w:jc w:val="center"/>
        </w:trPr>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050E0FD">
            <w:pPr>
              <w:spacing w:after="0" w:line="252" w:lineRule="auto"/>
              <w:jc w:val="center"/>
            </w:pPr>
            <w:r>
              <w:rPr>
                <w:rFonts w:ascii="Times New Roman" w:hAnsi="Times New Roman" w:eastAsia="Times New Roman" w:cs="Times New Roman"/>
                <w:b/>
                <w:i w:val="0"/>
                <w:color w:val="000000"/>
                <w:sz w:val="21"/>
              </w:rPr>
              <w:t>Điều kiện</w:t>
            </w:r>
          </w:p>
        </w:tc>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DB6D6C2">
            <w:pPr>
              <w:spacing w:after="0" w:line="252" w:lineRule="auto"/>
              <w:jc w:val="center"/>
            </w:pPr>
            <w:r>
              <w:rPr>
                <w:rFonts w:ascii="Times New Roman" w:hAnsi="Times New Roman" w:eastAsia="Times New Roman" w:cs="Times New Roman"/>
                <w:b/>
                <w:i w:val="0"/>
                <w:color w:val="000000"/>
                <w:sz w:val="21"/>
              </w:rPr>
              <w:t>Kết quả</w:t>
            </w:r>
          </w:p>
        </w:tc>
      </w:tr>
      <w:tr w14:paraId="1473B808">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8896BB">
            <w:pPr>
              <w:spacing w:after="0" w:line="252" w:lineRule="auto"/>
              <w:jc w:val="left"/>
            </w:pPr>
            <w:r>
              <w:rPr>
                <w:rFonts w:ascii="Times New Roman" w:hAnsi="Times New Roman" w:eastAsia="Times New Roman" w:cs="Times New Roman"/>
                <w:b w:val="0"/>
                <w:i w:val="0"/>
                <w:color w:val="000000"/>
                <w:sz w:val="21"/>
              </w:rPr>
              <w:t>Mỗi bảng có tên duy nhất trong toàn hệ thống</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51E541">
            <w:pPr>
              <w:spacing w:after="0" w:line="252" w:lineRule="auto"/>
              <w:jc w:val="left"/>
            </w:pPr>
            <w:r>
              <w:rPr>
                <w:rFonts w:ascii="Times New Roman" w:hAnsi="Times New Roman" w:eastAsia="Times New Roman" w:cs="Times New Roman"/>
                <w:b w:val="0"/>
                <w:i w:val="0"/>
                <w:color w:val="000000"/>
                <w:sz w:val="21"/>
              </w:rPr>
              <w:t>Đạt: 26 tên khác nhau (mục 3.1.8).</w:t>
            </w:r>
          </w:p>
        </w:tc>
      </w:tr>
      <w:tr w14:paraId="7F33F3E1">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286E72">
            <w:pPr>
              <w:spacing w:after="0" w:line="252" w:lineRule="auto"/>
              <w:jc w:val="left"/>
            </w:pPr>
            <w:r>
              <w:rPr>
                <w:rFonts w:ascii="Times New Roman" w:hAnsi="Times New Roman" w:eastAsia="Times New Roman" w:cs="Times New Roman"/>
                <w:b w:val="0"/>
                <w:i w:val="0"/>
                <w:color w:val="000000"/>
                <w:sz w:val="21"/>
              </w:rPr>
              <w:t>Giá trị các cột là nguyên tố</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0E0E3E">
            <w:pPr>
              <w:spacing w:after="0" w:line="252" w:lineRule="auto"/>
              <w:jc w:val="left"/>
            </w:pPr>
            <w:r>
              <w:rPr>
                <w:rFonts w:ascii="Times New Roman" w:hAnsi="Times New Roman" w:eastAsia="Times New Roman" w:cs="Times New Roman"/>
                <w:b w:val="0"/>
                <w:i w:val="0"/>
                <w:color w:val="000000"/>
                <w:sz w:val="21"/>
              </w:rPr>
              <w:t>Đạt. "Lịch học T3-T5 18:00-19:30" đã tách thành LichTuan (Thứ, Giờ bắt đầu). "Đợt" và "Nộp lần này" đã tách theo từng dòng. Địa chỉ và Họ tên để một trường vì hệ thống không xử lý trên từng thành phần.</w:t>
            </w:r>
          </w:p>
        </w:tc>
      </w:tr>
      <w:tr w14:paraId="3E905ECE">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5B24AD">
            <w:pPr>
              <w:spacing w:after="0" w:line="252" w:lineRule="auto"/>
              <w:jc w:val="left"/>
            </w:pPr>
            <w:r>
              <w:rPr>
                <w:rFonts w:ascii="Times New Roman" w:hAnsi="Times New Roman" w:eastAsia="Times New Roman" w:cs="Times New Roman"/>
                <w:b w:val="0"/>
                <w:i w:val="0"/>
                <w:color w:val="000000"/>
                <w:sz w:val="21"/>
              </w:rPr>
              <w:t>Mỗi dòng là duy nhất; khóa không rỗng và duy nhất</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117553">
            <w:pPr>
              <w:spacing w:after="0" w:line="252" w:lineRule="auto"/>
              <w:jc w:val="left"/>
            </w:pPr>
            <w:r>
              <w:rPr>
                <w:rFonts w:ascii="Times New Roman" w:hAnsi="Times New Roman" w:eastAsia="Times New Roman" w:cs="Times New Roman"/>
                <w:b w:val="0"/>
                <w:i w:val="0"/>
                <w:color w:val="000000"/>
                <w:sz w:val="21"/>
              </w:rPr>
              <w:t xml:space="preserve">Đạt: cả 26 bảng đều có </w:t>
            </w:r>
            <w:r>
              <w:rPr>
                <w:rFonts w:ascii="Consolas" w:hAnsi="Consolas" w:eastAsia="Consolas" w:cs="Consolas"/>
                <w:b w:val="0"/>
                <w:i w:val="0"/>
                <w:color w:val="000000"/>
                <w:sz w:val="19"/>
              </w:rPr>
              <w:t>#</w:t>
            </w:r>
            <w:r>
              <w:rPr>
                <w:rFonts w:ascii="Times New Roman" w:hAnsi="Times New Roman" w:eastAsia="Times New Roman" w:cs="Times New Roman"/>
                <w:b w:val="0"/>
                <w:i w:val="0"/>
                <w:color w:val="000000"/>
                <w:sz w:val="21"/>
              </w:rPr>
              <w:t xml:space="preserve">, thuộc tính </w:t>
            </w:r>
            <w:r>
              <w:rPr>
                <w:rFonts w:ascii="Consolas" w:hAnsi="Consolas" w:eastAsia="Consolas" w:cs="Consolas"/>
                <w:b w:val="0"/>
                <w:i w:val="0"/>
                <w:color w:val="000000"/>
                <w:sz w:val="19"/>
              </w:rPr>
              <w:t>#</w:t>
            </w:r>
            <w:r>
              <w:rPr>
                <w:rFonts w:ascii="Times New Roman" w:hAnsi="Times New Roman" w:eastAsia="Times New Roman" w:cs="Times New Roman"/>
                <w:b w:val="0"/>
                <w:i w:val="0"/>
                <w:color w:val="000000"/>
                <w:sz w:val="21"/>
              </w:rPr>
              <w:t xml:space="preserve"> đều bắt buộc.</w:t>
            </w:r>
          </w:p>
        </w:tc>
      </w:tr>
      <w:tr w14:paraId="3211A860">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36686C">
            <w:pPr>
              <w:spacing w:after="0" w:line="252" w:lineRule="auto"/>
              <w:jc w:val="left"/>
            </w:pPr>
            <w:r>
              <w:rPr>
                <w:rFonts w:ascii="Times New Roman" w:hAnsi="Times New Roman" w:eastAsia="Times New Roman" w:cs="Times New Roman"/>
                <w:b w:val="0"/>
                <w:i w:val="0"/>
                <w:color w:val="000000"/>
                <w:sz w:val="21"/>
              </w:rPr>
              <w:t>Tên cột duy nhất trong một bảng</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57E3B6">
            <w:pPr>
              <w:spacing w:after="0" w:line="252" w:lineRule="auto"/>
              <w:jc w:val="left"/>
            </w:pPr>
            <w:r>
              <w:rPr>
                <w:rFonts w:ascii="Times New Roman" w:hAnsi="Times New Roman" w:eastAsia="Times New Roman" w:cs="Times New Roman"/>
                <w:b w:val="0"/>
                <w:i w:val="0"/>
                <w:color w:val="000000"/>
                <w:sz w:val="21"/>
              </w:rPr>
              <w:t xml:space="preserve">Đạt. Trong bảng Diem, thuộc tính </w:t>
            </w:r>
            <w:r>
              <w:rPr>
                <w:rFonts w:ascii="Times New Roman" w:hAnsi="Times New Roman" w:eastAsia="Times New Roman" w:cs="Times New Roman"/>
                <w:b w:val="0"/>
                <w:i/>
                <w:color w:val="000000"/>
                <w:sz w:val="21"/>
              </w:rPr>
              <w:t>Điểm</w:t>
            </w:r>
            <w:r>
              <w:rPr>
                <w:rFonts w:ascii="Times New Roman" w:hAnsi="Times New Roman" w:eastAsia="Times New Roman" w:cs="Times New Roman"/>
                <w:b w:val="0"/>
                <w:i w:val="0"/>
                <w:color w:val="000000"/>
                <w:sz w:val="21"/>
              </w:rPr>
              <w:t xml:space="preserve"> có tên trường trùng tên bảng (Diem). Như vậy vẫn hợp lệ, nhưng ở 3.4 nếu công cụ báo xung đột thì đổi thành </w:t>
            </w:r>
            <w:r>
              <w:rPr>
                <w:rFonts w:ascii="Consolas" w:hAnsi="Consolas" w:eastAsia="Consolas" w:cs="Consolas"/>
                <w:b w:val="0"/>
                <w:i w:val="0"/>
                <w:color w:val="000000"/>
                <w:sz w:val="19"/>
              </w:rPr>
              <w:t>GiaTri</w:t>
            </w:r>
            <w:r>
              <w:rPr>
                <w:rFonts w:ascii="Times New Roman" w:hAnsi="Times New Roman" w:eastAsia="Times New Roman" w:cs="Times New Roman"/>
                <w:b w:val="0"/>
                <w:i w:val="0"/>
                <w:color w:val="000000"/>
                <w:sz w:val="21"/>
              </w:rPr>
              <w:t>.</w:t>
            </w:r>
          </w:p>
        </w:tc>
      </w:tr>
      <w:tr w14:paraId="0433259A">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136F25">
            <w:pPr>
              <w:spacing w:after="0" w:line="252" w:lineRule="auto"/>
              <w:jc w:val="left"/>
            </w:pPr>
            <w:r>
              <w:rPr>
                <w:rFonts w:ascii="Times New Roman" w:hAnsi="Times New Roman" w:eastAsia="Times New Roman" w:cs="Times New Roman"/>
                <w:b w:val="0"/>
                <w:i w:val="0"/>
                <w:color w:val="000000"/>
                <w:sz w:val="21"/>
              </w:rPr>
              <w:t>Không còn thuộc tính lặp</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7A6A8C">
            <w:pPr>
              <w:spacing w:after="0" w:line="252" w:lineRule="auto"/>
              <w:jc w:val="left"/>
            </w:pPr>
            <w:r>
              <w:rPr>
                <w:rFonts w:ascii="Times New Roman" w:hAnsi="Times New Roman" w:eastAsia="Times New Roman" w:cs="Times New Roman"/>
                <w:b w:val="0"/>
                <w:i w:val="0"/>
                <w:color w:val="000000"/>
                <w:sz w:val="21"/>
              </w:rPr>
              <w:t>Đạt: mọi R ở mục 3.1.3 đã được tách.</w:t>
            </w:r>
          </w:p>
        </w:tc>
      </w:tr>
      <w:tr w14:paraId="52946BDC">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BC6D10">
            <w:pPr>
              <w:spacing w:after="0" w:line="252" w:lineRule="auto"/>
              <w:jc w:val="left"/>
            </w:pPr>
            <w:r>
              <w:rPr>
                <w:rFonts w:ascii="Times New Roman" w:hAnsi="Times New Roman" w:eastAsia="Times New Roman" w:cs="Times New Roman"/>
                <w:b w:val="0"/>
                <w:i w:val="0"/>
                <w:color w:val="000000"/>
                <w:sz w:val="21"/>
              </w:rPr>
              <w:t>Không lưu thuộc tính thứ sinh</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7F1982">
            <w:pPr>
              <w:spacing w:after="0" w:line="252" w:lineRule="auto"/>
              <w:jc w:val="left"/>
            </w:pPr>
            <w:r>
              <w:rPr>
                <w:rFonts w:ascii="Times New Roman" w:hAnsi="Times New Roman" w:eastAsia="Times New Roman" w:cs="Times New Roman"/>
                <w:b w:val="0"/>
                <w:i w:val="0"/>
                <w:color w:val="000000"/>
                <w:sz w:val="21"/>
              </w:rPr>
              <w:t xml:space="preserve">Đạt, trừ 8 thuộc tính </w:t>
            </w:r>
            <w:r>
              <w:rPr>
                <w:rFonts w:ascii="Times New Roman" w:hAnsi="Times New Roman" w:eastAsia="Times New Roman" w:cs="Times New Roman"/>
                <w:b w:val="0"/>
                <w:i/>
                <w:color w:val="000000"/>
                <w:sz w:val="21"/>
              </w:rPr>
              <w:t>chốt</w:t>
            </w:r>
            <w:r>
              <w:rPr>
                <w:rFonts w:ascii="Times New Roman" w:hAnsi="Times New Roman" w:eastAsia="Times New Roman" w:cs="Times New Roman"/>
                <w:b w:val="0"/>
                <w:i w:val="0"/>
                <w:color w:val="000000"/>
                <w:sz w:val="21"/>
              </w:rPr>
              <w:t xml:space="preserve"> có lý do ở mục 3.1.5.</w:t>
            </w:r>
          </w:p>
        </w:tc>
      </w:tr>
    </w:tbl>
    <w:p w14:paraId="0C18B27B">
      <w:pPr>
        <w:spacing w:after="40"/>
      </w:pPr>
    </w:p>
    <w:p w14:paraId="23D6B337">
      <w:pPr>
        <w:pStyle w:val="4"/>
      </w:pPr>
      <w:bookmarkStart w:id="17" w:name="_Toc4395"/>
      <w:r>
        <w:t>3.1.6.2 Đối chiếu chứng từ mẫu → cá thể</w:t>
      </w:r>
      <w:bookmarkEnd w:id="17"/>
    </w:p>
    <w:p w14:paraId="5EB9B9DD">
      <w:pPr>
        <w:spacing w:after="120"/>
        <w:jc w:val="both"/>
      </w:pPr>
      <w:r>
        <w:rPr>
          <w:rFonts w:ascii="Times New Roman" w:hAnsi="Times New Roman" w:eastAsia="Times New Roman" w:cs="Times New Roman"/>
          <w:b w:val="0"/>
          <w:i w:val="0"/>
          <w:color w:val="000000"/>
          <w:sz w:val="24"/>
        </w:rPr>
        <w:t>Mỗi trường trên 5 chứng từ ở báo cáo phân tích, mục 3.4.2 phải có chỗ lưu, hoặc là thứ sinh, hoặc được bỏ có lý do. Các mã HV0412, IEK-2609… lấy đúng từ chứng từ. Các mã chứng từ không ghi (mã phụ huynh, giáo viên, nhân viên) là mã giả định.</w:t>
      </w:r>
    </w:p>
    <w:p w14:paraId="60A3E53B">
      <w:pPr>
        <w:spacing w:after="120"/>
        <w:jc w:val="both"/>
      </w:pPr>
      <w:r>
        <w:rPr>
          <w:rFonts w:ascii="Times New Roman" w:hAnsi="Times New Roman" w:eastAsia="Times New Roman" w:cs="Times New Roman"/>
          <w:b/>
          <w:i w:val="0"/>
          <w:color w:val="000000"/>
          <w:sz w:val="24"/>
        </w:rPr>
        <w:t>Phiếu đăng ký DK2026-0158</w:t>
      </w:r>
    </w:p>
    <w:tbl>
      <w:tblPr>
        <w:tblStyle w:val="12"/>
        <w:tblW w:w="0" w:type="auto"/>
        <w:jc w:val="center"/>
        <w:tblLayout w:type="fixed"/>
        <w:tblCellMar>
          <w:top w:w="0" w:type="dxa"/>
          <w:left w:w="108" w:type="dxa"/>
          <w:bottom w:w="0" w:type="dxa"/>
          <w:right w:w="108" w:type="dxa"/>
        </w:tblCellMar>
      </w:tblPr>
      <w:tblGrid>
        <w:gridCol w:w="4752"/>
        <w:gridCol w:w="4752"/>
      </w:tblGrid>
      <w:tr w14:paraId="1C7DAAF3">
        <w:tblPrEx>
          <w:tblCellMar>
            <w:top w:w="0" w:type="dxa"/>
            <w:left w:w="108" w:type="dxa"/>
            <w:bottom w:w="0" w:type="dxa"/>
            <w:right w:w="108" w:type="dxa"/>
          </w:tblCellMar>
        </w:tblPrEx>
        <w:trPr>
          <w:cantSplit/>
          <w:tblHeader/>
          <w:jc w:val="center"/>
        </w:trPr>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C7D935">
            <w:pPr>
              <w:spacing w:after="0" w:line="252" w:lineRule="auto"/>
              <w:jc w:val="center"/>
            </w:pPr>
            <w:r>
              <w:rPr>
                <w:rFonts w:ascii="Times New Roman" w:hAnsi="Times New Roman" w:eastAsia="Times New Roman" w:cs="Times New Roman"/>
                <w:b/>
                <w:i w:val="0"/>
                <w:color w:val="000000"/>
                <w:sz w:val="21"/>
              </w:rPr>
              <w:t>Trường trên chứng từ</w:t>
            </w:r>
          </w:p>
        </w:tc>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1E5E0E4">
            <w:pPr>
              <w:spacing w:after="0" w:line="252" w:lineRule="auto"/>
              <w:jc w:val="center"/>
            </w:pPr>
            <w:r>
              <w:rPr>
                <w:rFonts w:ascii="Times New Roman" w:hAnsi="Times New Roman" w:eastAsia="Times New Roman" w:cs="Times New Roman"/>
                <w:b/>
                <w:i w:val="0"/>
                <w:color w:val="000000"/>
                <w:sz w:val="21"/>
              </w:rPr>
              <w:t>Lưu ở</w:t>
            </w:r>
          </w:p>
        </w:tc>
      </w:tr>
      <w:tr w14:paraId="71CF7E1D">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04CA4">
            <w:pPr>
              <w:spacing w:after="0" w:line="252" w:lineRule="auto"/>
              <w:jc w:val="left"/>
            </w:pPr>
            <w:r>
              <w:rPr>
                <w:rFonts w:ascii="Times New Roman" w:hAnsi="Times New Roman" w:eastAsia="Times New Roman" w:cs="Times New Roman"/>
                <w:b w:val="0"/>
                <w:i w:val="0"/>
                <w:color w:val="000000"/>
                <w:sz w:val="21"/>
              </w:rPr>
              <w:t>Số phiếu, Ngày</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03F49">
            <w:pPr>
              <w:spacing w:after="0" w:line="252" w:lineRule="auto"/>
              <w:jc w:val="left"/>
            </w:pPr>
            <w:r>
              <w:rPr>
                <w:rFonts w:ascii="Times New Roman" w:hAnsi="Times New Roman" w:eastAsia="Times New Roman" w:cs="Times New Roman"/>
                <w:b w:val="0"/>
                <w:i w:val="0"/>
                <w:color w:val="000000"/>
                <w:sz w:val="21"/>
              </w:rPr>
              <w:t>PhieuDangKy (DK2026-0158, 05/09/2026)</w:t>
            </w:r>
          </w:p>
        </w:tc>
      </w:tr>
      <w:tr w14:paraId="362DB2B1">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0F7722">
            <w:pPr>
              <w:spacing w:after="0" w:line="252" w:lineRule="auto"/>
              <w:jc w:val="left"/>
            </w:pPr>
            <w:r>
              <w:rPr>
                <w:rFonts w:ascii="Times New Roman" w:hAnsi="Times New Roman" w:eastAsia="Times New Roman" w:cs="Times New Roman"/>
                <w:b w:val="0"/>
                <w:i w:val="0"/>
                <w:color w:val="000000"/>
                <w:sz w:val="21"/>
              </w:rPr>
              <w:t>Mã HV, Họ tên, Ngày sinh, Giới tính, Điện thoại, Email, Địa chỉ</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FC67DE">
            <w:pPr>
              <w:spacing w:after="0" w:line="252" w:lineRule="auto"/>
              <w:jc w:val="left"/>
            </w:pPr>
            <w:r>
              <w:rPr>
                <w:rFonts w:ascii="Times New Roman" w:hAnsi="Times New Roman" w:eastAsia="Times New Roman" w:cs="Times New Roman"/>
                <w:b w:val="0"/>
                <w:i w:val="0"/>
                <w:color w:val="000000"/>
                <w:sz w:val="21"/>
              </w:rPr>
              <w:t>HocVien (HV0412, Nguyễn Minh Anh, 14/03/2012, Nữ, 0912345678, minhanh@gmail.com, 12 Trần Phú, Hà Đông)</w:t>
            </w:r>
          </w:p>
        </w:tc>
      </w:tr>
      <w:tr w14:paraId="00C35350">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89B52B">
            <w:pPr>
              <w:spacing w:after="0" w:line="252" w:lineRule="auto"/>
              <w:jc w:val="left"/>
            </w:pPr>
            <w:r>
              <w:rPr>
                <w:rFonts w:ascii="Times New Roman" w:hAnsi="Times New Roman" w:eastAsia="Times New Roman" w:cs="Times New Roman"/>
                <w:b w:val="0"/>
                <w:i w:val="0"/>
                <w:color w:val="000000"/>
                <w:sz w:val="21"/>
              </w:rPr>
              <w:t>Phụ huynh: Họ tên, Điện thoại</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2E3CED">
            <w:pPr>
              <w:spacing w:after="0" w:line="252" w:lineRule="auto"/>
              <w:jc w:val="left"/>
            </w:pPr>
            <w:r>
              <w:rPr>
                <w:rFonts w:ascii="Times New Roman" w:hAnsi="Times New Roman" w:eastAsia="Times New Roman" w:cs="Times New Roman"/>
                <w:b w:val="0"/>
                <w:i w:val="0"/>
                <w:color w:val="000000"/>
                <w:sz w:val="21"/>
              </w:rPr>
              <w:t>PhuHuynh (PH0301, Nguyễn Văn Bình, 0983111222)</w:t>
            </w:r>
          </w:p>
        </w:tc>
      </w:tr>
      <w:tr w14:paraId="3A9E83E2">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3EA47C">
            <w:pPr>
              <w:spacing w:after="0" w:line="252" w:lineRule="auto"/>
              <w:jc w:val="left"/>
            </w:pPr>
            <w:r>
              <w:rPr>
                <w:rFonts w:ascii="Times New Roman" w:hAnsi="Times New Roman" w:eastAsia="Times New Roman" w:cs="Times New Roman"/>
                <w:b w:val="0"/>
                <w:i w:val="0"/>
                <w:color w:val="000000"/>
                <w:sz w:val="21"/>
              </w:rPr>
              <w:t>Quan hệ: Bố</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5E14F4">
            <w:pPr>
              <w:spacing w:after="0" w:line="252" w:lineRule="auto"/>
              <w:jc w:val="left"/>
            </w:pPr>
            <w:r>
              <w:rPr>
                <w:rFonts w:ascii="Times New Roman" w:hAnsi="Times New Roman" w:eastAsia="Times New Roman" w:cs="Times New Roman"/>
                <w:b w:val="0"/>
                <w:i w:val="0"/>
                <w:color w:val="000000"/>
                <w:sz w:val="21"/>
              </w:rPr>
              <w:t>HocVienPhuHuynh (HV0412, PH0301, Bố)</w:t>
            </w:r>
          </w:p>
        </w:tc>
      </w:tr>
      <w:tr w14:paraId="448091B8">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E4BC17">
            <w:pPr>
              <w:spacing w:after="0" w:line="252" w:lineRule="auto"/>
              <w:jc w:val="left"/>
            </w:pPr>
            <w:r>
              <w:rPr>
                <w:rFonts w:ascii="Times New Roman" w:hAnsi="Times New Roman" w:eastAsia="Times New Roman" w:cs="Times New Roman"/>
                <w:b w:val="0"/>
                <w:i w:val="0"/>
                <w:color w:val="000000"/>
                <w:sz w:val="21"/>
              </w:rPr>
              <w:t>Trình độ A2, ngày 02/09/2026</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A82B81">
            <w:pPr>
              <w:spacing w:after="0" w:line="252" w:lineRule="auto"/>
              <w:jc w:val="left"/>
            </w:pPr>
            <w:r>
              <w:rPr>
                <w:rFonts w:ascii="Times New Roman" w:hAnsi="Times New Roman" w:eastAsia="Times New Roman" w:cs="Times New Roman"/>
                <w:b w:val="0"/>
                <w:i w:val="0"/>
                <w:color w:val="000000"/>
                <w:sz w:val="21"/>
              </w:rPr>
              <w:t>HocVien.TrinhDoDauVao, NgayKiemTra</w:t>
            </w:r>
          </w:p>
        </w:tc>
      </w:tr>
      <w:tr w14:paraId="2F705A9E">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524596">
            <w:pPr>
              <w:spacing w:after="0" w:line="252" w:lineRule="auto"/>
              <w:jc w:val="left"/>
            </w:pPr>
            <w:r>
              <w:rPr>
                <w:rFonts w:ascii="Times New Roman" w:hAnsi="Times New Roman" w:eastAsia="Times New Roman" w:cs="Times New Roman"/>
                <w:b w:val="0"/>
                <w:i w:val="0"/>
                <w:color w:val="000000"/>
                <w:sz w:val="21"/>
              </w:rPr>
              <w:t>Dòng 1: IEK-2609</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361DE5">
            <w:pPr>
              <w:spacing w:after="0" w:line="252" w:lineRule="auto"/>
              <w:jc w:val="left"/>
            </w:pPr>
            <w:r>
              <w:rPr>
                <w:rFonts w:ascii="Times New Roman" w:hAnsi="Times New Roman" w:eastAsia="Times New Roman" w:cs="Times New Roman"/>
                <w:b w:val="0"/>
                <w:i w:val="0"/>
                <w:color w:val="000000"/>
                <w:sz w:val="21"/>
              </w:rPr>
              <w:t>DangKy (HV0412, IEK-2609, DK2026-0158, Đã đăng ký)</w:t>
            </w:r>
          </w:p>
        </w:tc>
      </w:tr>
      <w:tr w14:paraId="44F9C983">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944825">
            <w:pPr>
              <w:spacing w:after="0" w:line="252" w:lineRule="auto"/>
              <w:jc w:val="left"/>
            </w:pPr>
            <w:r>
              <w:rPr>
                <w:rFonts w:ascii="Times New Roman" w:hAnsi="Times New Roman" w:eastAsia="Times New Roman" w:cs="Times New Roman"/>
                <w:b w:val="0"/>
                <w:i w:val="0"/>
                <w:color w:val="000000"/>
                <w:sz w:val="21"/>
              </w:rPr>
              <w:t>Dòng 2: GT-2604</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A32EF2">
            <w:pPr>
              <w:spacing w:after="0" w:line="252" w:lineRule="auto"/>
              <w:jc w:val="left"/>
            </w:pPr>
            <w:r>
              <w:rPr>
                <w:rFonts w:ascii="Times New Roman" w:hAnsi="Times New Roman" w:eastAsia="Times New Roman" w:cs="Times New Roman"/>
                <w:b w:val="0"/>
                <w:i w:val="0"/>
                <w:color w:val="000000"/>
                <w:sz w:val="21"/>
              </w:rPr>
              <w:t>DangKy (HV0412, GT-2604, DK2026-0158, Đã đăng ký)</w:t>
            </w:r>
          </w:p>
        </w:tc>
      </w:tr>
      <w:tr w14:paraId="327D36F6">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112E9F">
            <w:pPr>
              <w:spacing w:after="0" w:line="252" w:lineRule="auto"/>
              <w:jc w:val="left"/>
            </w:pPr>
            <w:r>
              <w:rPr>
                <w:rFonts w:ascii="Times New Roman" w:hAnsi="Times New Roman" w:eastAsia="Times New Roman" w:cs="Times New Roman"/>
                <w:b w:val="0"/>
                <w:i w:val="0"/>
                <w:color w:val="000000"/>
                <w:sz w:val="21"/>
              </w:rPr>
              <w:t>Khóa học</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CCFD54">
            <w:pPr>
              <w:spacing w:after="0" w:line="252" w:lineRule="auto"/>
              <w:jc w:val="left"/>
            </w:pPr>
            <w:r>
              <w:rPr>
                <w:rFonts w:ascii="Times New Roman" w:hAnsi="Times New Roman" w:eastAsia="Times New Roman" w:cs="Times New Roman"/>
                <w:b w:val="0"/>
                <w:i w:val="0"/>
                <w:color w:val="000000"/>
                <w:sz w:val="21"/>
              </w:rPr>
              <w:t>KhoaHoc.TenKH, tìm qua LopHoc.MaKH</w:t>
            </w:r>
          </w:p>
        </w:tc>
      </w:tr>
      <w:tr w14:paraId="34C02E7D">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BC2EE8">
            <w:pPr>
              <w:spacing w:after="0" w:line="252" w:lineRule="auto"/>
              <w:jc w:val="left"/>
            </w:pPr>
            <w:r>
              <w:rPr>
                <w:rFonts w:ascii="Times New Roman" w:hAnsi="Times New Roman" w:eastAsia="Times New Roman" w:cs="Times New Roman"/>
                <w:b w:val="0"/>
                <w:i w:val="0"/>
                <w:color w:val="000000"/>
                <w:sz w:val="21"/>
              </w:rPr>
              <w:t>Lịch học "T3-T5 18:00-19:30"</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1F1E7E">
            <w:pPr>
              <w:spacing w:after="0" w:line="252" w:lineRule="auto"/>
              <w:jc w:val="left"/>
            </w:pPr>
            <w:r>
              <w:rPr>
                <w:rFonts w:ascii="Times New Roman" w:hAnsi="Times New Roman" w:eastAsia="Times New Roman" w:cs="Times New Roman"/>
                <w:b w:val="0"/>
                <w:i w:val="0"/>
                <w:color w:val="000000"/>
                <w:sz w:val="21"/>
              </w:rPr>
              <w:t>LichTuan (IEK-2609, 3, 18:00, P203), (IEK-2609, 5, 18:00, P203). Giờ kết thúc 19:30 = 18:00 + 90 phút (S)</w:t>
            </w:r>
          </w:p>
        </w:tc>
      </w:tr>
      <w:tr w14:paraId="49F60D37">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54EC4">
            <w:pPr>
              <w:spacing w:after="0" w:line="252" w:lineRule="auto"/>
              <w:jc w:val="left"/>
            </w:pPr>
            <w:r>
              <w:rPr>
                <w:rFonts w:ascii="Times New Roman" w:hAnsi="Times New Roman" w:eastAsia="Times New Roman" w:cs="Times New Roman"/>
                <w:b w:val="0"/>
                <w:i w:val="0"/>
                <w:color w:val="000000"/>
                <w:sz w:val="21"/>
              </w:rPr>
              <w:t>Khai giảng</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CE58F8">
            <w:pPr>
              <w:spacing w:after="0" w:line="252" w:lineRule="auto"/>
              <w:jc w:val="left"/>
            </w:pPr>
            <w:r>
              <w:rPr>
                <w:rFonts w:ascii="Times New Roman" w:hAnsi="Times New Roman" w:eastAsia="Times New Roman" w:cs="Times New Roman"/>
                <w:b w:val="0"/>
                <w:i w:val="0"/>
                <w:color w:val="000000"/>
                <w:sz w:val="21"/>
              </w:rPr>
              <w:t>LopHoc.NgayKhaiGiang</w:t>
            </w:r>
          </w:p>
        </w:tc>
      </w:tr>
      <w:tr w14:paraId="13CD77C8">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F0A11C">
            <w:pPr>
              <w:spacing w:after="0" w:line="252" w:lineRule="auto"/>
              <w:jc w:val="left"/>
            </w:pPr>
            <w:r>
              <w:rPr>
                <w:rFonts w:ascii="Times New Roman" w:hAnsi="Times New Roman" w:eastAsia="Times New Roman" w:cs="Times New Roman"/>
                <w:b w:val="0"/>
                <w:i w:val="0"/>
                <w:color w:val="000000"/>
                <w:sz w:val="21"/>
              </w:rPr>
              <w:t>Học phí 4.800.000 / 2.400.000</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068A4E">
            <w:pPr>
              <w:spacing w:after="0" w:line="252" w:lineRule="auto"/>
              <w:jc w:val="left"/>
            </w:pPr>
            <w:r>
              <w:rPr>
                <w:rFonts w:ascii="Times New Roman" w:hAnsi="Times New Roman" w:eastAsia="Times New Roman" w:cs="Times New Roman"/>
                <w:b w:val="0"/>
                <w:i w:val="0"/>
                <w:color w:val="000000"/>
                <w:sz w:val="21"/>
              </w:rPr>
              <w:t>HocPhi.HocPhiGoc (chốt từ KhoaHoc.HocPhi)</w:t>
            </w:r>
          </w:p>
        </w:tc>
      </w:tr>
      <w:tr w14:paraId="38CAC9C8">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F1E504">
            <w:pPr>
              <w:spacing w:after="0" w:line="252" w:lineRule="auto"/>
              <w:jc w:val="left"/>
            </w:pPr>
            <w:r>
              <w:rPr>
                <w:rFonts w:ascii="Times New Roman" w:hAnsi="Times New Roman" w:eastAsia="Times New Roman" w:cs="Times New Roman"/>
                <w:b w:val="0"/>
                <w:i w:val="0"/>
                <w:color w:val="000000"/>
                <w:sz w:val="21"/>
              </w:rPr>
              <w:t>Ưu đãi UD-HVCU (giảm 10%)</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B40053">
            <w:pPr>
              <w:spacing w:after="0" w:line="252" w:lineRule="auto"/>
              <w:jc w:val="left"/>
            </w:pPr>
            <w:r>
              <w:rPr>
                <w:rFonts w:ascii="Times New Roman" w:hAnsi="Times New Roman" w:eastAsia="Times New Roman" w:cs="Times New Roman"/>
                <w:b w:val="0"/>
                <w:i w:val="0"/>
                <w:color w:val="000000"/>
                <w:sz w:val="21"/>
              </w:rPr>
              <w:t>ApDungUuDai (HV0412, IEK-2609, UD-HVCU), (HV0412, GT-2604, UD-HVCU); HocPhi.TyLeGiam = 10</w:t>
            </w:r>
          </w:p>
        </w:tc>
      </w:tr>
      <w:tr w14:paraId="4B0690D8">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D44824">
            <w:pPr>
              <w:spacing w:after="0" w:line="252" w:lineRule="auto"/>
              <w:jc w:val="left"/>
            </w:pPr>
            <w:r>
              <w:rPr>
                <w:rFonts w:ascii="Times New Roman" w:hAnsi="Times New Roman" w:eastAsia="Times New Roman" w:cs="Times New Roman"/>
                <w:b w:val="0"/>
                <w:i w:val="0"/>
                <w:color w:val="000000"/>
                <w:sz w:val="21"/>
              </w:rPr>
              <w:t>Tổng 7.200.000, Giảm 720.000, Phải nộp 6.480.000</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A11C57">
            <w:pPr>
              <w:spacing w:after="0" w:line="252" w:lineRule="auto"/>
              <w:jc w:val="left"/>
            </w:pPr>
            <w:r>
              <w:rPr>
                <w:rFonts w:ascii="Times New Roman" w:hAnsi="Times New Roman" w:eastAsia="Times New Roman" w:cs="Times New Roman"/>
                <w:b w:val="0"/>
                <w:i w:val="0"/>
                <w:color w:val="000000"/>
                <w:sz w:val="21"/>
              </w:rPr>
              <w:t xml:space="preserve">S. Kiểm tra: 4.800.000 × 0,9 + 2.400.000 × 0,9 = 4.320.000 + 2.160.000 = </w:t>
            </w:r>
            <w:r>
              <w:rPr>
                <w:rFonts w:ascii="Times New Roman" w:hAnsi="Times New Roman" w:eastAsia="Times New Roman" w:cs="Times New Roman"/>
                <w:b/>
                <w:i w:val="0"/>
                <w:color w:val="000000"/>
                <w:sz w:val="21"/>
              </w:rPr>
              <w:t>6.480.000</w:t>
            </w:r>
            <w:r>
              <w:rPr>
                <w:rFonts w:ascii="Times New Roman" w:hAnsi="Times New Roman" w:eastAsia="Times New Roman" w:cs="Times New Roman"/>
                <w:b w:val="0"/>
                <w:i w:val="0"/>
                <w:color w:val="000000"/>
                <w:sz w:val="21"/>
              </w:rPr>
              <w:t xml:space="preserve"> ✓</w:t>
            </w:r>
          </w:p>
        </w:tc>
      </w:tr>
      <w:tr w14:paraId="69E89929">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C3A14E">
            <w:pPr>
              <w:spacing w:after="0" w:line="252" w:lineRule="auto"/>
              <w:jc w:val="left"/>
            </w:pPr>
            <w:r>
              <w:rPr>
                <w:rFonts w:ascii="Times New Roman" w:hAnsi="Times New Roman" w:eastAsia="Times New Roman" w:cs="Times New Roman"/>
                <w:b w:val="0"/>
                <w:i w:val="0"/>
                <w:color w:val="000000"/>
                <w:sz w:val="21"/>
              </w:rPr>
              <w:t>Nhân viên tiếp nhận: Trần Thị Hoa</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8054BD">
            <w:pPr>
              <w:spacing w:after="0" w:line="252" w:lineRule="auto"/>
              <w:jc w:val="left"/>
            </w:pPr>
            <w:r>
              <w:rPr>
                <w:rFonts w:ascii="Times New Roman" w:hAnsi="Times New Roman" w:eastAsia="Times New Roman" w:cs="Times New Roman"/>
                <w:b w:val="0"/>
                <w:i w:val="0"/>
                <w:color w:val="000000"/>
                <w:sz w:val="21"/>
              </w:rPr>
              <w:t>PhieuDangKy.MaNV = NV007</w:t>
            </w:r>
          </w:p>
        </w:tc>
      </w:tr>
      <w:tr w14:paraId="22D3A6D9">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EF37F8">
            <w:pPr>
              <w:spacing w:after="0" w:line="252" w:lineRule="auto"/>
              <w:jc w:val="left"/>
            </w:pPr>
            <w:r>
              <w:rPr>
                <w:rFonts w:ascii="Times New Roman" w:hAnsi="Times New Roman" w:eastAsia="Times New Roman" w:cs="Times New Roman"/>
                <w:b w:val="0"/>
                <w:i w:val="0"/>
                <w:color w:val="000000"/>
                <w:sz w:val="21"/>
              </w:rPr>
              <w:t>STT, chữ ký</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93E4C6">
            <w:pPr>
              <w:spacing w:after="0" w:line="252" w:lineRule="auto"/>
              <w:jc w:val="left"/>
            </w:pPr>
            <w:r>
              <w:rPr>
                <w:rFonts w:ascii="Times New Roman" w:hAnsi="Times New Roman" w:eastAsia="Times New Roman" w:cs="Times New Roman"/>
                <w:b w:val="0"/>
                <w:i w:val="0"/>
                <w:color w:val="000000"/>
                <w:sz w:val="21"/>
              </w:rPr>
              <w:t>Bỏ: STT ít ý nghĩa; chữ ký nằm trên bản giấy</w:t>
            </w:r>
          </w:p>
        </w:tc>
      </w:tr>
    </w:tbl>
    <w:p w14:paraId="72421B11">
      <w:pPr>
        <w:spacing w:after="40"/>
      </w:pPr>
    </w:p>
    <w:p w14:paraId="4D9A752C">
      <w:pPr>
        <w:spacing w:after="120"/>
        <w:jc w:val="both"/>
      </w:pPr>
      <w:r>
        <w:rPr>
          <w:rFonts w:ascii="Times New Roman" w:hAnsi="Times New Roman" w:eastAsia="Times New Roman" w:cs="Times New Roman"/>
          <w:b/>
          <w:i w:val="0"/>
          <w:color w:val="000000"/>
          <w:sz w:val="24"/>
        </w:rPr>
        <w:t>Phiếu thu PT2026-0731.</w:t>
      </w:r>
      <w:r>
        <w:rPr>
          <w:rFonts w:ascii="Times New Roman" w:hAnsi="Times New Roman" w:eastAsia="Times New Roman" w:cs="Times New Roman"/>
          <w:b w:val="0"/>
          <w:i w:val="0"/>
          <w:color w:val="000000"/>
          <w:sz w:val="24"/>
        </w:rPr>
        <w:t xml:space="preserve"> Đây là chứng từ cho thấy </w:t>
      </w:r>
      <w:r>
        <w:rPr>
          <w:rFonts w:ascii="Times New Roman" w:hAnsi="Times New Roman" w:eastAsia="Times New Roman" w:cs="Times New Roman"/>
          <w:b w:val="0"/>
          <w:i/>
          <w:color w:val="000000"/>
          <w:sz w:val="24"/>
        </w:rPr>
        <w:t>Đợt</w:t>
      </w:r>
      <w:r>
        <w:rPr>
          <w:rFonts w:ascii="Times New Roman" w:hAnsi="Times New Roman" w:eastAsia="Times New Roman" w:cs="Times New Roman"/>
          <w:b w:val="0"/>
          <w:i w:val="0"/>
          <w:color w:val="000000"/>
          <w:sz w:val="24"/>
        </w:rPr>
        <w:t xml:space="preserve"> phải nằm ở từng dòng. Đầu phiếu ghi "Đợt: 1". Nhưng dòng IEK-2609 nộp đủ 4.320.000, tức nộp </w:t>
      </w:r>
      <w:r>
        <w:rPr>
          <w:rFonts w:ascii="Times New Roman" w:hAnsi="Times New Roman" w:eastAsia="Times New Roman" w:cs="Times New Roman"/>
          <w:b/>
          <w:i w:val="0"/>
          <w:color w:val="000000"/>
          <w:sz w:val="24"/>
        </w:rPr>
        <w:t>cả đợt 1 lẫn đợt 2</w:t>
      </w:r>
      <w:r>
        <w:rPr>
          <w:rFonts w:ascii="Times New Roman" w:hAnsi="Times New Roman" w:eastAsia="Times New Roman" w:cs="Times New Roman"/>
          <w:b w:val="0"/>
          <w:i w:val="0"/>
          <w:color w:val="000000"/>
          <w:sz w:val="24"/>
        </w:rPr>
        <w:t xml:space="preserve"> (mỗi đợt 2.160.000), còn dòng GT-2604 chỉ nộp đợt 1 (1.080.000). Nếu chỉ ghi một đợt cho cả phiếu thì không lưu đúng được phiếu này.</w:t>
      </w:r>
    </w:p>
    <w:tbl>
      <w:tblPr>
        <w:tblStyle w:val="12"/>
        <w:tblW w:w="0" w:type="auto"/>
        <w:jc w:val="center"/>
        <w:tblLayout w:type="fixed"/>
        <w:tblCellMar>
          <w:top w:w="0" w:type="dxa"/>
          <w:left w:w="108" w:type="dxa"/>
          <w:bottom w:w="0" w:type="dxa"/>
          <w:right w:w="108" w:type="dxa"/>
        </w:tblCellMar>
      </w:tblPr>
      <w:tblGrid>
        <w:gridCol w:w="4498"/>
        <w:gridCol w:w="5006"/>
      </w:tblGrid>
      <w:tr w14:paraId="6BAC65AA">
        <w:tblPrEx>
          <w:tblCellMar>
            <w:top w:w="0" w:type="dxa"/>
            <w:left w:w="108" w:type="dxa"/>
            <w:bottom w:w="0" w:type="dxa"/>
            <w:right w:w="108" w:type="dxa"/>
          </w:tblCellMar>
        </w:tblPrEx>
        <w:trPr>
          <w:cantSplit/>
          <w:tblHeader/>
          <w:jc w:val="center"/>
        </w:trPr>
        <w:tc>
          <w:tcPr>
            <w:tcW w:w="44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24FB246">
            <w:pPr>
              <w:spacing w:after="0" w:line="252" w:lineRule="auto"/>
              <w:jc w:val="center"/>
            </w:pPr>
            <w:r>
              <w:rPr>
                <w:rFonts w:ascii="Times New Roman" w:hAnsi="Times New Roman" w:eastAsia="Times New Roman" w:cs="Times New Roman"/>
                <w:b/>
                <w:i w:val="0"/>
                <w:color w:val="000000"/>
                <w:sz w:val="21"/>
              </w:rPr>
              <w:t>Trường trên chứng từ</w:t>
            </w:r>
          </w:p>
        </w:tc>
        <w:tc>
          <w:tcPr>
            <w:tcW w:w="50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065869">
            <w:pPr>
              <w:spacing w:after="0" w:line="252" w:lineRule="auto"/>
              <w:jc w:val="center"/>
            </w:pPr>
            <w:r>
              <w:rPr>
                <w:rFonts w:ascii="Times New Roman" w:hAnsi="Times New Roman" w:eastAsia="Times New Roman" w:cs="Times New Roman"/>
                <w:b/>
                <w:i w:val="0"/>
                <w:color w:val="000000"/>
                <w:sz w:val="21"/>
              </w:rPr>
              <w:t>Lưu ở</w:t>
            </w:r>
          </w:p>
        </w:tc>
      </w:tr>
      <w:tr w14:paraId="2185D1E3">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FB090E">
            <w:pPr>
              <w:spacing w:after="0" w:line="252" w:lineRule="auto"/>
              <w:jc w:val="left"/>
            </w:pPr>
            <w:r>
              <w:rPr>
                <w:rFonts w:ascii="Times New Roman" w:hAnsi="Times New Roman" w:eastAsia="Times New Roman" w:cs="Times New Roman"/>
                <w:b w:val="0"/>
                <w:i w:val="0"/>
                <w:color w:val="000000"/>
                <w:sz w:val="21"/>
              </w:rPr>
              <w:t>Số, Ngày, Người nộp, Hình thức, Người thu</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524850">
            <w:pPr>
              <w:spacing w:after="0" w:line="252" w:lineRule="auto"/>
              <w:jc w:val="left"/>
            </w:pPr>
            <w:r>
              <w:rPr>
                <w:rFonts w:ascii="Times New Roman" w:hAnsi="Times New Roman" w:eastAsia="Times New Roman" w:cs="Times New Roman"/>
                <w:b w:val="0"/>
                <w:i w:val="0"/>
                <w:color w:val="000000"/>
                <w:sz w:val="21"/>
              </w:rPr>
              <w:t>PhieuThu (PT2026-0731, 06/09/2026, Nguyễn Văn Bình, Chuyển khoản, NV004 – Lê Thu Trang)</w:t>
            </w:r>
          </w:p>
        </w:tc>
      </w:tr>
      <w:tr w14:paraId="191F6648">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EA580E">
            <w:pPr>
              <w:spacing w:after="0" w:line="252" w:lineRule="auto"/>
              <w:jc w:val="left"/>
            </w:pPr>
            <w:r>
              <w:rPr>
                <w:rFonts w:ascii="Times New Roman" w:hAnsi="Times New Roman" w:eastAsia="Times New Roman" w:cs="Times New Roman"/>
                <w:b w:val="0"/>
                <w:i w:val="0"/>
                <w:color w:val="000000"/>
                <w:sz w:val="21"/>
              </w:rPr>
              <w:t>Học viên HV0412, theo phiếu ĐK DK2026-0158</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39511B">
            <w:pPr>
              <w:spacing w:after="0" w:line="252" w:lineRule="auto"/>
              <w:jc w:val="left"/>
            </w:pPr>
            <w:r>
              <w:rPr>
                <w:rFonts w:ascii="Times New Roman" w:hAnsi="Times New Roman" w:eastAsia="Times New Roman" w:cs="Times New Roman"/>
                <w:b w:val="0"/>
                <w:i w:val="0"/>
                <w:color w:val="000000"/>
                <w:sz w:val="21"/>
              </w:rPr>
              <w:t>ChiTietPhieuThu.MaHV; số phiếu ĐK lấy qua DangKy.SoPhieuDK (S)</w:t>
            </w:r>
          </w:p>
        </w:tc>
      </w:tr>
      <w:tr w14:paraId="1F8B2E3A">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401ADB">
            <w:pPr>
              <w:spacing w:after="0" w:line="252" w:lineRule="auto"/>
              <w:jc w:val="left"/>
            </w:pPr>
            <w:r>
              <w:rPr>
                <w:rFonts w:ascii="Times New Roman" w:hAnsi="Times New Roman" w:eastAsia="Times New Roman" w:cs="Times New Roman"/>
                <w:b w:val="0"/>
                <w:i w:val="0"/>
                <w:color w:val="000000"/>
                <w:sz w:val="21"/>
              </w:rPr>
              <w:t>Dòng IEK-2609, nộp 4.320.000</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28D49E">
            <w:pPr>
              <w:spacing w:after="0" w:line="252" w:lineRule="auto"/>
              <w:jc w:val="left"/>
            </w:pPr>
            <w:r>
              <w:rPr>
                <w:rFonts w:ascii="Times New Roman" w:hAnsi="Times New Roman" w:eastAsia="Times New Roman" w:cs="Times New Roman"/>
                <w:b w:val="0"/>
                <w:i w:val="0"/>
                <w:color w:val="000000"/>
                <w:sz w:val="21"/>
              </w:rPr>
              <w:t>ChiTietPhieuThu (PT2026-0731, HV0412, IEK-2609, 1, 2.160.000) và (PT2026-0731, HV0412, IEK-2609, 2, 2.160.000)</w:t>
            </w:r>
          </w:p>
        </w:tc>
      </w:tr>
      <w:tr w14:paraId="7F3A56DD">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F2D365">
            <w:pPr>
              <w:spacing w:after="0" w:line="252" w:lineRule="auto"/>
              <w:jc w:val="left"/>
            </w:pPr>
            <w:r>
              <w:rPr>
                <w:rFonts w:ascii="Times New Roman" w:hAnsi="Times New Roman" w:eastAsia="Times New Roman" w:cs="Times New Roman"/>
                <w:b w:val="0"/>
                <w:i w:val="0"/>
                <w:color w:val="000000"/>
                <w:sz w:val="21"/>
              </w:rPr>
              <w:t>Dòng GT-2604, nộp 1.080.000</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CE7CE1">
            <w:pPr>
              <w:spacing w:after="0" w:line="252" w:lineRule="auto"/>
              <w:jc w:val="left"/>
            </w:pPr>
            <w:r>
              <w:rPr>
                <w:rFonts w:ascii="Times New Roman" w:hAnsi="Times New Roman" w:eastAsia="Times New Roman" w:cs="Times New Roman"/>
                <w:b w:val="0"/>
                <w:i w:val="0"/>
                <w:color w:val="000000"/>
                <w:sz w:val="21"/>
              </w:rPr>
              <w:t>ChiTietPhieuThu (PT2026-0731, HV0412, GT-2604, 1, 1.080.000)</w:t>
            </w:r>
          </w:p>
        </w:tc>
      </w:tr>
      <w:tr w14:paraId="3FC80BCD">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23A0B9">
            <w:pPr>
              <w:spacing w:after="0" w:line="252" w:lineRule="auto"/>
              <w:jc w:val="left"/>
            </w:pPr>
            <w:r>
              <w:rPr>
                <w:rFonts w:ascii="Times New Roman" w:hAnsi="Times New Roman" w:eastAsia="Times New Roman" w:cs="Times New Roman"/>
                <w:b w:val="0"/>
                <w:i w:val="0"/>
                <w:color w:val="000000"/>
                <w:sz w:val="21"/>
              </w:rPr>
              <w:t>Học phí, Giảm, Phải nộp của từng dòng</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4E15C">
            <w:pPr>
              <w:spacing w:after="0" w:line="252" w:lineRule="auto"/>
              <w:jc w:val="left"/>
            </w:pPr>
            <w:r>
              <w:rPr>
                <w:rFonts w:ascii="Times New Roman" w:hAnsi="Times New Roman" w:eastAsia="Times New Roman" w:cs="Times New Roman"/>
                <w:b w:val="0"/>
                <w:i w:val="0"/>
                <w:color w:val="000000"/>
                <w:sz w:val="21"/>
              </w:rPr>
              <w:t>HocPhi (gốc, tỷ lệ) và S</w:t>
            </w:r>
          </w:p>
        </w:tc>
      </w:tr>
      <w:tr w14:paraId="4252BB5C">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2E8017">
            <w:pPr>
              <w:spacing w:after="0" w:line="252" w:lineRule="auto"/>
              <w:jc w:val="left"/>
            </w:pPr>
            <w:r>
              <w:rPr>
                <w:rFonts w:ascii="Times New Roman" w:hAnsi="Times New Roman" w:eastAsia="Times New Roman" w:cs="Times New Roman"/>
                <w:b w:val="0"/>
                <w:i w:val="0"/>
                <w:color w:val="000000"/>
                <w:sz w:val="21"/>
              </w:rPr>
              <w:t>Tổng nộp 5.400.000, bằng chữ</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69BF26">
            <w:pPr>
              <w:spacing w:after="0" w:line="252" w:lineRule="auto"/>
              <w:jc w:val="left"/>
            </w:pPr>
            <w:r>
              <w:rPr>
                <w:rFonts w:ascii="Times New Roman" w:hAnsi="Times New Roman" w:eastAsia="Times New Roman" w:cs="Times New Roman"/>
                <w:b w:val="0"/>
                <w:i w:val="0"/>
                <w:color w:val="000000"/>
                <w:sz w:val="21"/>
              </w:rPr>
              <w:t xml:space="preserve">S. Kiểm tra: 2.160.000 + 2.160.000 + 1.080.000 = </w:t>
            </w:r>
            <w:r>
              <w:rPr>
                <w:rFonts w:ascii="Times New Roman" w:hAnsi="Times New Roman" w:eastAsia="Times New Roman" w:cs="Times New Roman"/>
                <w:b/>
                <w:i w:val="0"/>
                <w:color w:val="000000"/>
                <w:sz w:val="21"/>
              </w:rPr>
              <w:t>5.400.000</w:t>
            </w:r>
            <w:r>
              <w:rPr>
                <w:rFonts w:ascii="Times New Roman" w:hAnsi="Times New Roman" w:eastAsia="Times New Roman" w:cs="Times New Roman"/>
                <w:b w:val="0"/>
                <w:i w:val="0"/>
                <w:color w:val="000000"/>
                <w:sz w:val="21"/>
              </w:rPr>
              <w:t xml:space="preserve"> ✓</w:t>
            </w:r>
          </w:p>
        </w:tc>
      </w:tr>
      <w:tr w14:paraId="61FFEB1E">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3FDCF4">
            <w:pPr>
              <w:spacing w:after="0" w:line="252" w:lineRule="auto"/>
              <w:jc w:val="left"/>
            </w:pPr>
            <w:r>
              <w:rPr>
                <w:rFonts w:ascii="Times New Roman" w:hAnsi="Times New Roman" w:eastAsia="Times New Roman" w:cs="Times New Roman"/>
                <w:b w:val="0"/>
                <w:i w:val="0"/>
                <w:color w:val="000000"/>
                <w:sz w:val="21"/>
              </w:rPr>
              <w:t>Còn nợ 1.080.000</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CD3B6C">
            <w:pPr>
              <w:spacing w:after="0" w:line="252" w:lineRule="auto"/>
              <w:jc w:val="left"/>
            </w:pPr>
            <w:r>
              <w:rPr>
                <w:rFonts w:ascii="Times New Roman" w:hAnsi="Times New Roman" w:eastAsia="Times New Roman" w:cs="Times New Roman"/>
                <w:b w:val="0"/>
                <w:i w:val="0"/>
                <w:color w:val="000000"/>
                <w:sz w:val="21"/>
              </w:rPr>
              <w:t xml:space="preserve">S. Kiểm tra: 6.480.000 − 5.400.000 = </w:t>
            </w:r>
            <w:r>
              <w:rPr>
                <w:rFonts w:ascii="Times New Roman" w:hAnsi="Times New Roman" w:eastAsia="Times New Roman" w:cs="Times New Roman"/>
                <w:b/>
                <w:i w:val="0"/>
                <w:color w:val="000000"/>
                <w:sz w:val="21"/>
              </w:rPr>
              <w:t>1.080.000</w:t>
            </w:r>
            <w:r>
              <w:rPr>
                <w:rFonts w:ascii="Times New Roman" w:hAnsi="Times New Roman" w:eastAsia="Times New Roman" w:cs="Times New Roman"/>
                <w:b w:val="0"/>
                <w:i w:val="0"/>
                <w:color w:val="000000"/>
                <w:sz w:val="21"/>
              </w:rPr>
              <w:t xml:space="preserve"> ✓, bằng đúng đợt 2 của GT-2604</w:t>
            </w:r>
          </w:p>
        </w:tc>
      </w:tr>
      <w:tr w14:paraId="600C3496">
        <w:tblPrEx>
          <w:tblCellMar>
            <w:top w:w="0" w:type="dxa"/>
            <w:left w:w="108" w:type="dxa"/>
            <w:bottom w:w="0" w:type="dxa"/>
            <w:right w:w="108" w:type="dxa"/>
          </w:tblCellMar>
        </w:tblPrEx>
        <w:trPr>
          <w:cantSplit/>
          <w:jc w:val="center"/>
        </w:trPr>
        <w:tc>
          <w:tcPr>
            <w:tcW w:w="4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D0C4E9">
            <w:pPr>
              <w:spacing w:after="0" w:line="252" w:lineRule="auto"/>
              <w:jc w:val="left"/>
            </w:pPr>
            <w:r>
              <w:rPr>
                <w:rFonts w:ascii="Times New Roman" w:hAnsi="Times New Roman" w:eastAsia="Times New Roman" w:cs="Times New Roman"/>
                <w:b w:val="0"/>
                <w:i w:val="0"/>
                <w:color w:val="000000"/>
                <w:sz w:val="21"/>
              </w:rPr>
              <w:t>Hạn đợt 2: 17/10/2026</w:t>
            </w:r>
          </w:p>
        </w:tc>
        <w:tc>
          <w:tcPr>
            <w:tcW w:w="50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7A3A64">
            <w:pPr>
              <w:spacing w:after="0" w:line="252" w:lineRule="auto"/>
              <w:jc w:val="left"/>
            </w:pPr>
            <w:r>
              <w:rPr>
                <w:rFonts w:ascii="Times New Roman" w:hAnsi="Times New Roman" w:eastAsia="Times New Roman" w:cs="Times New Roman"/>
                <w:b w:val="0"/>
                <w:i w:val="0"/>
                <w:color w:val="000000"/>
                <w:sz w:val="21"/>
              </w:rPr>
              <w:t>DotHocPhi (HV0412, GT-2604, 2, 1.080.000, 17/10/2026). 17/10/2026 là thứ Bảy thứ 5 kể từ ngày khai giảng 19/09, tức buổi giữa khóa ✓</w:t>
            </w:r>
          </w:p>
        </w:tc>
      </w:tr>
    </w:tbl>
    <w:p w14:paraId="7DBC26F6">
      <w:pPr>
        <w:spacing w:after="40"/>
      </w:pPr>
    </w:p>
    <w:p w14:paraId="3408AC74">
      <w:pPr>
        <w:spacing w:after="120"/>
        <w:jc w:val="both"/>
      </w:pPr>
      <w:r>
        <w:rPr>
          <w:rFonts w:ascii="Times New Roman" w:hAnsi="Times New Roman" w:eastAsia="Times New Roman" w:cs="Times New Roman"/>
          <w:b/>
          <w:i w:val="0"/>
          <w:color w:val="000000"/>
          <w:sz w:val="24"/>
        </w:rPr>
        <w:t>Sổ điểm danh lớp IEK-2609</w:t>
      </w:r>
    </w:p>
    <w:tbl>
      <w:tblPr>
        <w:tblStyle w:val="12"/>
        <w:tblW w:w="0" w:type="auto"/>
        <w:jc w:val="center"/>
        <w:tblLayout w:type="fixed"/>
        <w:tblCellMar>
          <w:top w:w="0" w:type="dxa"/>
          <w:left w:w="108" w:type="dxa"/>
          <w:bottom w:w="0" w:type="dxa"/>
          <w:right w:w="108" w:type="dxa"/>
        </w:tblCellMar>
      </w:tblPr>
      <w:tblGrid>
        <w:gridCol w:w="4309"/>
        <w:gridCol w:w="5195"/>
      </w:tblGrid>
      <w:tr w14:paraId="241869F4">
        <w:tblPrEx>
          <w:tblCellMar>
            <w:top w:w="0" w:type="dxa"/>
            <w:left w:w="108" w:type="dxa"/>
            <w:bottom w:w="0" w:type="dxa"/>
            <w:right w:w="108" w:type="dxa"/>
          </w:tblCellMar>
        </w:tblPrEx>
        <w:trPr>
          <w:cantSplit/>
          <w:tblHeader/>
          <w:jc w:val="center"/>
        </w:trPr>
        <w:tc>
          <w:tcPr>
            <w:tcW w:w="43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55C8BA4">
            <w:pPr>
              <w:spacing w:after="0" w:line="252" w:lineRule="auto"/>
              <w:jc w:val="center"/>
            </w:pPr>
            <w:r>
              <w:rPr>
                <w:rFonts w:ascii="Times New Roman" w:hAnsi="Times New Roman" w:eastAsia="Times New Roman" w:cs="Times New Roman"/>
                <w:b/>
                <w:i w:val="0"/>
                <w:color w:val="000000"/>
                <w:sz w:val="21"/>
              </w:rPr>
              <w:t>Trường trên chứng từ</w:t>
            </w:r>
          </w:p>
        </w:tc>
        <w:tc>
          <w:tcPr>
            <w:tcW w:w="519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08E293">
            <w:pPr>
              <w:spacing w:after="0" w:line="252" w:lineRule="auto"/>
              <w:jc w:val="center"/>
            </w:pPr>
            <w:r>
              <w:rPr>
                <w:rFonts w:ascii="Times New Roman" w:hAnsi="Times New Roman" w:eastAsia="Times New Roman" w:cs="Times New Roman"/>
                <w:b/>
                <w:i w:val="0"/>
                <w:color w:val="000000"/>
                <w:sz w:val="21"/>
              </w:rPr>
              <w:t>Lưu ở</w:t>
            </w:r>
          </w:p>
        </w:tc>
      </w:tr>
      <w:tr w14:paraId="35BC5167">
        <w:tblPrEx>
          <w:tblCellMar>
            <w:top w:w="0" w:type="dxa"/>
            <w:left w:w="108" w:type="dxa"/>
            <w:bottom w:w="0" w:type="dxa"/>
            <w:right w:w="108" w:type="dxa"/>
          </w:tblCellMar>
        </w:tblPrEx>
        <w:trPr>
          <w:cantSplit/>
          <w:jc w:val="center"/>
        </w:trPr>
        <w:tc>
          <w:tcPr>
            <w:tcW w:w="4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747F18">
            <w:pPr>
              <w:spacing w:after="0" w:line="252" w:lineRule="auto"/>
              <w:jc w:val="left"/>
            </w:pPr>
            <w:r>
              <w:rPr>
                <w:rFonts w:ascii="Times New Roman" w:hAnsi="Times New Roman" w:eastAsia="Times New Roman" w:cs="Times New Roman"/>
                <w:b w:val="0"/>
                <w:i w:val="0"/>
                <w:color w:val="000000"/>
                <w:sz w:val="21"/>
              </w:rPr>
              <w:t>Lớp, khóa, GV Phạm Quốc Huy</w:t>
            </w:r>
          </w:p>
        </w:tc>
        <w:tc>
          <w:tcPr>
            <w:tcW w:w="51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720897">
            <w:pPr>
              <w:spacing w:after="0" w:line="252" w:lineRule="auto"/>
              <w:jc w:val="left"/>
            </w:pPr>
            <w:r>
              <w:rPr>
                <w:rFonts w:ascii="Times New Roman" w:hAnsi="Times New Roman" w:eastAsia="Times New Roman" w:cs="Times New Roman"/>
                <w:b w:val="0"/>
                <w:i w:val="0"/>
                <w:color w:val="000000"/>
                <w:sz w:val="21"/>
              </w:rPr>
              <w:t>LopHoc (IEK-2609, IEK, GV015)</w:t>
            </w:r>
          </w:p>
        </w:tc>
      </w:tr>
      <w:tr w14:paraId="5BB26F09">
        <w:tblPrEx>
          <w:tblCellMar>
            <w:top w:w="0" w:type="dxa"/>
            <w:left w:w="108" w:type="dxa"/>
            <w:bottom w:w="0" w:type="dxa"/>
            <w:right w:w="108" w:type="dxa"/>
          </w:tblCellMar>
        </w:tblPrEx>
        <w:trPr>
          <w:cantSplit/>
          <w:jc w:val="center"/>
        </w:trPr>
        <w:tc>
          <w:tcPr>
            <w:tcW w:w="4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22FE13">
            <w:pPr>
              <w:spacing w:after="0" w:line="252" w:lineRule="auto"/>
              <w:jc w:val="left"/>
            </w:pPr>
            <w:r>
              <w:rPr>
                <w:rFonts w:ascii="Times New Roman" w:hAnsi="Times New Roman" w:eastAsia="Times New Roman" w:cs="Times New Roman"/>
                <w:b w:val="0"/>
                <w:i w:val="0"/>
                <w:color w:val="000000"/>
                <w:sz w:val="21"/>
              </w:rPr>
              <w:t>Phòng P203</w:t>
            </w:r>
          </w:p>
        </w:tc>
        <w:tc>
          <w:tcPr>
            <w:tcW w:w="51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B13606">
            <w:pPr>
              <w:spacing w:after="0" w:line="252" w:lineRule="auto"/>
              <w:jc w:val="left"/>
            </w:pPr>
            <w:r>
              <w:rPr>
                <w:rFonts w:ascii="Times New Roman" w:hAnsi="Times New Roman" w:eastAsia="Times New Roman" w:cs="Times New Roman"/>
                <w:b w:val="0"/>
                <w:i w:val="0"/>
                <w:color w:val="000000"/>
                <w:sz w:val="21"/>
              </w:rPr>
              <w:t>BuoiHoc.MaPhong</w:t>
            </w:r>
          </w:p>
        </w:tc>
      </w:tr>
      <w:tr w14:paraId="47D67B99">
        <w:tblPrEx>
          <w:tblCellMar>
            <w:top w:w="0" w:type="dxa"/>
            <w:left w:w="108" w:type="dxa"/>
            <w:bottom w:w="0" w:type="dxa"/>
            <w:right w:w="108" w:type="dxa"/>
          </w:tblCellMar>
        </w:tblPrEx>
        <w:trPr>
          <w:cantSplit/>
          <w:jc w:val="center"/>
        </w:trPr>
        <w:tc>
          <w:tcPr>
            <w:tcW w:w="4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A01778">
            <w:pPr>
              <w:spacing w:after="0" w:line="252" w:lineRule="auto"/>
              <w:jc w:val="left"/>
            </w:pPr>
            <w:r>
              <w:rPr>
                <w:rFonts w:ascii="Times New Roman" w:hAnsi="Times New Roman" w:eastAsia="Times New Roman" w:cs="Times New Roman"/>
                <w:b w:val="0"/>
                <w:i w:val="0"/>
                <w:color w:val="000000"/>
                <w:sz w:val="21"/>
              </w:rPr>
              <w:t>B1 15/09, B2 17/09, B3 22/09, B4 24/09</w:t>
            </w:r>
          </w:p>
        </w:tc>
        <w:tc>
          <w:tcPr>
            <w:tcW w:w="51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3630F1">
            <w:pPr>
              <w:spacing w:after="0" w:line="252" w:lineRule="auto"/>
              <w:jc w:val="left"/>
            </w:pPr>
            <w:r>
              <w:rPr>
                <w:rFonts w:ascii="Times New Roman" w:hAnsi="Times New Roman" w:eastAsia="Times New Roman" w:cs="Times New Roman"/>
                <w:b w:val="0"/>
                <w:i w:val="0"/>
                <w:color w:val="000000"/>
                <w:sz w:val="21"/>
              </w:rPr>
              <w:t>BuoiHoc (IEK-2609, 1…4, các ngày tương ứng). Các ngày này đều rơi vào thứ Ba và thứ Năm, khớp với LichTuan ✓</w:t>
            </w:r>
          </w:p>
        </w:tc>
      </w:tr>
      <w:tr w14:paraId="1707C210">
        <w:tblPrEx>
          <w:tblCellMar>
            <w:top w:w="0" w:type="dxa"/>
            <w:left w:w="108" w:type="dxa"/>
            <w:bottom w:w="0" w:type="dxa"/>
            <w:right w:w="108" w:type="dxa"/>
          </w:tblCellMar>
        </w:tblPrEx>
        <w:trPr>
          <w:cantSplit/>
          <w:jc w:val="center"/>
        </w:trPr>
        <w:tc>
          <w:tcPr>
            <w:tcW w:w="4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B997FD">
            <w:pPr>
              <w:spacing w:after="0" w:line="252" w:lineRule="auto"/>
              <w:jc w:val="left"/>
            </w:pPr>
            <w:r>
              <w:rPr>
                <w:rFonts w:ascii="Times New Roman" w:hAnsi="Times New Roman" w:eastAsia="Times New Roman" w:cs="Times New Roman"/>
                <w:b w:val="0"/>
                <w:i w:val="0"/>
                <w:color w:val="000000"/>
                <w:sz w:val="21"/>
              </w:rPr>
              <w:t>Ô x / M / P / K</w:t>
            </w:r>
          </w:p>
        </w:tc>
        <w:tc>
          <w:tcPr>
            <w:tcW w:w="51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C7009D">
            <w:pPr>
              <w:spacing w:after="0" w:line="252" w:lineRule="auto"/>
              <w:jc w:val="left"/>
            </w:pPr>
            <w:r>
              <w:rPr>
                <w:rFonts w:ascii="Times New Roman" w:hAnsi="Times New Roman" w:eastAsia="Times New Roman" w:cs="Times New Roman"/>
                <w:b w:val="0"/>
                <w:i w:val="0"/>
                <w:color w:val="000000"/>
                <w:sz w:val="21"/>
              </w:rPr>
              <w:t>DiemDanh.TrangThai, ví dụ (HV0412, IEK-2609, 2, M), (HV0398, IEK-2609, 3, K)</w:t>
            </w:r>
          </w:p>
        </w:tc>
      </w:tr>
      <w:tr w14:paraId="06942811">
        <w:tblPrEx>
          <w:tblCellMar>
            <w:top w:w="0" w:type="dxa"/>
            <w:left w:w="108" w:type="dxa"/>
            <w:bottom w:w="0" w:type="dxa"/>
            <w:right w:w="108" w:type="dxa"/>
          </w:tblCellMar>
        </w:tblPrEx>
        <w:trPr>
          <w:cantSplit/>
          <w:jc w:val="center"/>
        </w:trPr>
        <w:tc>
          <w:tcPr>
            <w:tcW w:w="4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E4347D">
            <w:pPr>
              <w:spacing w:after="0" w:line="252" w:lineRule="auto"/>
              <w:jc w:val="left"/>
            </w:pPr>
            <w:r>
              <w:rPr>
                <w:rFonts w:ascii="Times New Roman" w:hAnsi="Times New Roman" w:eastAsia="Times New Roman" w:cs="Times New Roman"/>
                <w:b w:val="0"/>
                <w:i w:val="0"/>
                <w:color w:val="000000"/>
                <w:sz w:val="21"/>
              </w:rPr>
              <w:t>Ghi chú "Nhắc phụ huynh"</w:t>
            </w:r>
          </w:p>
        </w:tc>
        <w:tc>
          <w:tcPr>
            <w:tcW w:w="51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B8CD40">
            <w:pPr>
              <w:spacing w:after="0" w:line="252" w:lineRule="auto"/>
              <w:jc w:val="left"/>
            </w:pPr>
            <w:r>
              <w:rPr>
                <w:rFonts w:ascii="Times New Roman" w:hAnsi="Times New Roman" w:eastAsia="Times New Roman" w:cs="Times New Roman"/>
                <w:b w:val="0"/>
                <w:i w:val="0"/>
                <w:color w:val="000000"/>
                <w:sz w:val="21"/>
              </w:rPr>
              <w:t>DiemDanh.GhiChu</w:t>
            </w:r>
          </w:p>
        </w:tc>
      </w:tr>
      <w:tr w14:paraId="37DC48DF">
        <w:tblPrEx>
          <w:tblCellMar>
            <w:top w:w="0" w:type="dxa"/>
            <w:left w:w="108" w:type="dxa"/>
            <w:bottom w:w="0" w:type="dxa"/>
            <w:right w:w="108" w:type="dxa"/>
          </w:tblCellMar>
        </w:tblPrEx>
        <w:trPr>
          <w:cantSplit/>
          <w:jc w:val="center"/>
        </w:trPr>
        <w:tc>
          <w:tcPr>
            <w:tcW w:w="4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B12CDD">
            <w:pPr>
              <w:spacing w:after="0" w:line="252" w:lineRule="auto"/>
              <w:jc w:val="left"/>
            </w:pPr>
            <w:r>
              <w:rPr>
                <w:rFonts w:ascii="Times New Roman" w:hAnsi="Times New Roman" w:eastAsia="Times New Roman" w:cs="Times New Roman"/>
                <w:b w:val="0"/>
                <w:i w:val="0"/>
                <w:color w:val="000000"/>
                <w:sz w:val="21"/>
              </w:rPr>
              <w:t>Ký hiệu</w:t>
            </w:r>
          </w:p>
        </w:tc>
        <w:tc>
          <w:tcPr>
            <w:tcW w:w="51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F9821E">
            <w:pPr>
              <w:spacing w:after="0" w:line="252" w:lineRule="auto"/>
              <w:jc w:val="left"/>
            </w:pPr>
            <w:r>
              <w:rPr>
                <w:rFonts w:ascii="Times New Roman" w:hAnsi="Times New Roman" w:eastAsia="Times New Roman" w:cs="Times New Roman"/>
                <w:b w:val="0"/>
                <w:i w:val="0"/>
                <w:color w:val="000000"/>
                <w:sz w:val="21"/>
              </w:rPr>
              <w:t>Miền giá trị của DiemDanh.TrangThai</w:t>
            </w:r>
          </w:p>
        </w:tc>
      </w:tr>
    </w:tbl>
    <w:p w14:paraId="4785ACB5">
      <w:pPr>
        <w:spacing w:after="40"/>
      </w:pPr>
    </w:p>
    <w:p w14:paraId="1471ED31">
      <w:pPr>
        <w:spacing w:after="120"/>
        <w:jc w:val="both"/>
      </w:pPr>
      <w:r>
        <w:rPr>
          <w:rFonts w:ascii="Times New Roman" w:hAnsi="Times New Roman" w:eastAsia="Times New Roman" w:cs="Times New Roman"/>
          <w:b/>
          <w:i w:val="0"/>
          <w:color w:val="000000"/>
          <w:sz w:val="24"/>
        </w:rPr>
        <w:t>Bảng điểm lớp IEK-2609</w:t>
      </w:r>
    </w:p>
    <w:tbl>
      <w:tblPr>
        <w:tblStyle w:val="12"/>
        <w:tblW w:w="0" w:type="auto"/>
        <w:jc w:val="center"/>
        <w:tblLayout w:type="fixed"/>
        <w:tblCellMar>
          <w:top w:w="0" w:type="dxa"/>
          <w:left w:w="108" w:type="dxa"/>
          <w:bottom w:w="0" w:type="dxa"/>
          <w:right w:w="108" w:type="dxa"/>
        </w:tblCellMar>
      </w:tblPr>
      <w:tblGrid>
        <w:gridCol w:w="3677"/>
        <w:gridCol w:w="5827"/>
      </w:tblGrid>
      <w:tr w14:paraId="398114A4">
        <w:tblPrEx>
          <w:tblCellMar>
            <w:top w:w="0" w:type="dxa"/>
            <w:left w:w="108" w:type="dxa"/>
            <w:bottom w:w="0" w:type="dxa"/>
            <w:right w:w="108" w:type="dxa"/>
          </w:tblCellMar>
        </w:tblPrEx>
        <w:trPr>
          <w:cantSplit/>
          <w:tblHeader/>
          <w:jc w:val="center"/>
        </w:trPr>
        <w:tc>
          <w:tcPr>
            <w:tcW w:w="36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07F2AC">
            <w:pPr>
              <w:spacing w:after="0" w:line="252" w:lineRule="auto"/>
              <w:jc w:val="center"/>
            </w:pPr>
            <w:r>
              <w:rPr>
                <w:rFonts w:ascii="Times New Roman" w:hAnsi="Times New Roman" w:eastAsia="Times New Roman" w:cs="Times New Roman"/>
                <w:b/>
                <w:i w:val="0"/>
                <w:color w:val="000000"/>
                <w:sz w:val="21"/>
              </w:rPr>
              <w:t>Trường trên chứng từ</w:t>
            </w:r>
          </w:p>
        </w:tc>
        <w:tc>
          <w:tcPr>
            <w:tcW w:w="58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F94290">
            <w:pPr>
              <w:spacing w:after="0" w:line="252" w:lineRule="auto"/>
              <w:jc w:val="center"/>
            </w:pPr>
            <w:r>
              <w:rPr>
                <w:rFonts w:ascii="Times New Roman" w:hAnsi="Times New Roman" w:eastAsia="Times New Roman" w:cs="Times New Roman"/>
                <w:b/>
                <w:i w:val="0"/>
                <w:color w:val="000000"/>
                <w:sz w:val="21"/>
              </w:rPr>
              <w:t>Lưu ở</w:t>
            </w:r>
          </w:p>
        </w:tc>
      </w:tr>
      <w:tr w14:paraId="45B1A1F9">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D6B373">
            <w:pPr>
              <w:spacing w:after="0" w:line="252" w:lineRule="auto"/>
              <w:jc w:val="left"/>
            </w:pPr>
            <w:r>
              <w:rPr>
                <w:rFonts w:ascii="Times New Roman" w:hAnsi="Times New Roman" w:eastAsia="Times New Roman" w:cs="Times New Roman"/>
                <w:b w:val="0"/>
                <w:i w:val="0"/>
                <w:color w:val="000000"/>
                <w:sz w:val="21"/>
              </w:rPr>
              <w:t>Khóa, trình độ A2 → B1</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5755BF">
            <w:pPr>
              <w:spacing w:after="0" w:line="252" w:lineRule="auto"/>
              <w:jc w:val="left"/>
            </w:pPr>
            <w:r>
              <w:rPr>
                <w:rFonts w:ascii="Times New Roman" w:hAnsi="Times New Roman" w:eastAsia="Times New Roman" w:cs="Times New Roman"/>
                <w:b w:val="0"/>
                <w:i w:val="0"/>
                <w:color w:val="000000"/>
                <w:sz w:val="21"/>
              </w:rPr>
              <w:t>KhoaHoc (TrinhDoDauVao, TrinhDoDauRa)</w:t>
            </w:r>
          </w:p>
        </w:tc>
      </w:tr>
      <w:tr w14:paraId="284DFA4D">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2F83E0">
            <w:pPr>
              <w:spacing w:after="0" w:line="252" w:lineRule="auto"/>
              <w:jc w:val="left"/>
            </w:pPr>
            <w:r>
              <w:rPr>
                <w:rFonts w:ascii="Times New Roman" w:hAnsi="Times New Roman" w:eastAsia="Times New Roman" w:cs="Times New Roman"/>
                <w:b w:val="0"/>
                <w:i w:val="0"/>
                <w:color w:val="000000"/>
                <w:sz w:val="21"/>
              </w:rPr>
              <w:t>Trọng số 10% – 30% – 60%</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499127">
            <w:pPr>
              <w:spacing w:after="0" w:line="252" w:lineRule="auto"/>
              <w:jc w:val="left"/>
            </w:pPr>
            <w:r>
              <w:rPr>
                <w:rFonts w:ascii="Times New Roman" w:hAnsi="Times New Roman" w:eastAsia="Times New Roman" w:cs="Times New Roman"/>
                <w:b w:val="0"/>
                <w:i w:val="0"/>
                <w:color w:val="000000"/>
                <w:sz w:val="21"/>
              </w:rPr>
              <w:t>KhoaHoc (TSChuyenCan, TSGiuaKy, TSCuoiKy)</w:t>
            </w:r>
          </w:p>
        </w:tc>
      </w:tr>
      <w:tr w14:paraId="281DE908">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C2199B">
            <w:pPr>
              <w:spacing w:after="0" w:line="252" w:lineRule="auto"/>
              <w:jc w:val="left"/>
            </w:pPr>
            <w:r>
              <w:rPr>
                <w:rFonts w:ascii="Times New Roman" w:hAnsi="Times New Roman" w:eastAsia="Times New Roman" w:cs="Times New Roman"/>
                <w:b w:val="0"/>
                <w:i w:val="0"/>
                <w:color w:val="000000"/>
                <w:sz w:val="21"/>
              </w:rPr>
              <w:t>Chuyên cần 9.0 / 6.0</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B0AF23">
            <w:pPr>
              <w:spacing w:after="0" w:line="252" w:lineRule="auto"/>
              <w:jc w:val="left"/>
            </w:pPr>
            <w:r>
              <w:rPr>
                <w:rFonts w:ascii="Times New Roman" w:hAnsi="Times New Roman" w:eastAsia="Times New Roman" w:cs="Times New Roman"/>
                <w:b w:val="0"/>
                <w:i w:val="0"/>
                <w:color w:val="000000"/>
                <w:sz w:val="21"/>
              </w:rPr>
              <w:t>S, tính từ DiemDanh</w:t>
            </w:r>
          </w:p>
        </w:tc>
      </w:tr>
      <w:tr w14:paraId="23907500">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BF4CF1">
            <w:pPr>
              <w:spacing w:after="0" w:line="252" w:lineRule="auto"/>
              <w:jc w:val="left"/>
            </w:pPr>
            <w:r>
              <w:rPr>
                <w:rFonts w:ascii="Times New Roman" w:hAnsi="Times New Roman" w:eastAsia="Times New Roman" w:cs="Times New Roman"/>
                <w:b w:val="0"/>
                <w:i w:val="0"/>
                <w:color w:val="000000"/>
                <w:sz w:val="21"/>
              </w:rPr>
              <w:t>Giữa kỳ, Cuối kỳ</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CBBA35">
            <w:pPr>
              <w:spacing w:after="0" w:line="252" w:lineRule="auto"/>
              <w:jc w:val="left"/>
            </w:pPr>
            <w:r>
              <w:rPr>
                <w:rFonts w:ascii="Times New Roman" w:hAnsi="Times New Roman" w:eastAsia="Times New Roman" w:cs="Times New Roman"/>
                <w:b w:val="0"/>
                <w:i w:val="0"/>
                <w:color w:val="000000"/>
                <w:sz w:val="21"/>
              </w:rPr>
              <w:t>Diem (HV0412, IEK-2609, Giữa kỳ, 7.5), (HV0412, IEK-2609, Cuối kỳ, 8.0); tương tự HV0398 với 5.0 và 4.0</w:t>
            </w:r>
          </w:p>
        </w:tc>
      </w:tr>
      <w:tr w14:paraId="48A97F91">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A9FA86">
            <w:pPr>
              <w:spacing w:after="0" w:line="252" w:lineRule="auto"/>
              <w:jc w:val="left"/>
            </w:pPr>
            <w:r>
              <w:rPr>
                <w:rFonts w:ascii="Times New Roman" w:hAnsi="Times New Roman" w:eastAsia="Times New Roman" w:cs="Times New Roman"/>
                <w:b w:val="0"/>
                <w:i w:val="0"/>
                <w:color w:val="000000"/>
                <w:sz w:val="21"/>
              </w:rPr>
              <w:t>Tổng kết, Xếp loại, Kết quả</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DC27ED">
            <w:pPr>
              <w:spacing w:after="0" w:line="252" w:lineRule="auto"/>
              <w:jc w:val="left"/>
            </w:pPr>
            <w:r>
              <w:rPr>
                <w:rFonts w:ascii="Times New Roman" w:hAnsi="Times New Roman" w:eastAsia="Times New Roman" w:cs="Times New Roman"/>
                <w:b w:val="0"/>
                <w:i w:val="0"/>
                <w:color w:val="000000"/>
                <w:sz w:val="21"/>
              </w:rPr>
              <w:t xml:space="preserve">KetQua (HV0412, IEK-2609, 8.0, Khá, Đạt); (HV0398, IEK-2609, 4.5, Không đạt, Không đạt). Ô xếp loại "–" trên chứng từ được ghi là </w:t>
            </w:r>
            <w:r>
              <w:rPr>
                <w:rFonts w:ascii="Times New Roman" w:hAnsi="Times New Roman" w:eastAsia="Times New Roman" w:cs="Times New Roman"/>
                <w:b w:val="0"/>
                <w:i/>
                <w:color w:val="000000"/>
                <w:sz w:val="21"/>
              </w:rPr>
              <w:t>Không đạt</w:t>
            </w:r>
            <w:r>
              <w:rPr>
                <w:rFonts w:ascii="Times New Roman" w:hAnsi="Times New Roman" w:eastAsia="Times New Roman" w:cs="Times New Roman"/>
                <w:b w:val="0"/>
                <w:i w:val="0"/>
                <w:color w:val="000000"/>
                <w:sz w:val="21"/>
              </w:rPr>
              <w:t xml:space="preserve"> (QT14)</w:t>
            </w:r>
          </w:p>
        </w:tc>
      </w:tr>
      <w:tr w14:paraId="46DEBFF8">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86EE4B">
            <w:pPr>
              <w:spacing w:after="0" w:line="252" w:lineRule="auto"/>
              <w:jc w:val="left"/>
            </w:pPr>
            <w:r>
              <w:rPr>
                <w:rFonts w:ascii="Times New Roman" w:hAnsi="Times New Roman" w:eastAsia="Times New Roman" w:cs="Times New Roman"/>
                <w:b w:val="0"/>
                <w:i w:val="0"/>
                <w:color w:val="000000"/>
                <w:sz w:val="21"/>
              </w:rPr>
              <w:t>Nhận xét của GV</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316349">
            <w:pPr>
              <w:spacing w:after="0" w:line="252" w:lineRule="auto"/>
              <w:jc w:val="left"/>
            </w:pPr>
            <w:r>
              <w:rPr>
                <w:rFonts w:ascii="Times New Roman" w:hAnsi="Times New Roman" w:eastAsia="Times New Roman" w:cs="Times New Roman"/>
                <w:b w:val="0"/>
                <w:i w:val="0"/>
                <w:color w:val="000000"/>
                <w:sz w:val="21"/>
              </w:rPr>
              <w:t>Diem.NhanXet</w:t>
            </w:r>
          </w:p>
        </w:tc>
      </w:tr>
    </w:tbl>
    <w:p w14:paraId="151F54E4">
      <w:pPr>
        <w:spacing w:after="40"/>
      </w:pPr>
    </w:p>
    <w:p w14:paraId="6A040369">
      <w:pPr>
        <w:spacing w:after="120"/>
        <w:jc w:val="both"/>
      </w:pPr>
      <w:r>
        <w:rPr>
          <w:rFonts w:ascii="Times New Roman" w:hAnsi="Times New Roman" w:eastAsia="Times New Roman" w:cs="Times New Roman"/>
          <w:b/>
          <w:i w:val="0"/>
          <w:color w:val="000000"/>
          <w:sz w:val="24"/>
        </w:rPr>
        <w:t>Chứng nhận CN2026-0089</w:t>
      </w:r>
    </w:p>
    <w:tbl>
      <w:tblPr>
        <w:tblStyle w:val="12"/>
        <w:tblW w:w="0" w:type="auto"/>
        <w:jc w:val="center"/>
        <w:tblLayout w:type="fixed"/>
        <w:tblCellMar>
          <w:top w:w="0" w:type="dxa"/>
          <w:left w:w="108" w:type="dxa"/>
          <w:bottom w:w="0" w:type="dxa"/>
          <w:right w:w="108" w:type="dxa"/>
        </w:tblCellMar>
      </w:tblPr>
      <w:tblGrid>
        <w:gridCol w:w="3743"/>
        <w:gridCol w:w="5761"/>
      </w:tblGrid>
      <w:tr w14:paraId="5C6CED1D">
        <w:tblPrEx>
          <w:tblCellMar>
            <w:top w:w="0" w:type="dxa"/>
            <w:left w:w="108" w:type="dxa"/>
            <w:bottom w:w="0" w:type="dxa"/>
            <w:right w:w="108" w:type="dxa"/>
          </w:tblCellMar>
        </w:tblPrEx>
        <w:trPr>
          <w:cantSplit/>
          <w:tblHeader/>
          <w:jc w:val="center"/>
        </w:trPr>
        <w:tc>
          <w:tcPr>
            <w:tcW w:w="374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45EC89">
            <w:pPr>
              <w:spacing w:after="0" w:line="252" w:lineRule="auto"/>
              <w:jc w:val="center"/>
            </w:pPr>
            <w:r>
              <w:rPr>
                <w:rFonts w:ascii="Times New Roman" w:hAnsi="Times New Roman" w:eastAsia="Times New Roman" w:cs="Times New Roman"/>
                <w:b/>
                <w:i w:val="0"/>
                <w:color w:val="000000"/>
                <w:sz w:val="21"/>
              </w:rPr>
              <w:t>Trường trên chứng từ</w:t>
            </w:r>
          </w:p>
        </w:tc>
        <w:tc>
          <w:tcPr>
            <w:tcW w:w="57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9873B8">
            <w:pPr>
              <w:spacing w:after="0" w:line="252" w:lineRule="auto"/>
              <w:jc w:val="center"/>
            </w:pPr>
            <w:r>
              <w:rPr>
                <w:rFonts w:ascii="Times New Roman" w:hAnsi="Times New Roman" w:eastAsia="Times New Roman" w:cs="Times New Roman"/>
                <w:b/>
                <w:i w:val="0"/>
                <w:color w:val="000000"/>
                <w:sz w:val="21"/>
              </w:rPr>
              <w:t>Lưu ở</w:t>
            </w:r>
          </w:p>
        </w:tc>
      </w:tr>
      <w:tr w14:paraId="617CC2ED">
        <w:tblPrEx>
          <w:tblCellMar>
            <w:top w:w="0" w:type="dxa"/>
            <w:left w:w="108" w:type="dxa"/>
            <w:bottom w:w="0" w:type="dxa"/>
            <w:right w:w="108" w:type="dxa"/>
          </w:tblCellMar>
        </w:tblPrEx>
        <w:trPr>
          <w:cantSplit/>
          <w:jc w:val="center"/>
        </w:trPr>
        <w:tc>
          <w:tcPr>
            <w:tcW w:w="37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0BBA10">
            <w:pPr>
              <w:spacing w:after="0" w:line="252" w:lineRule="auto"/>
              <w:jc w:val="left"/>
            </w:pPr>
            <w:r>
              <w:rPr>
                <w:rFonts w:ascii="Times New Roman" w:hAnsi="Times New Roman" w:eastAsia="Times New Roman" w:cs="Times New Roman"/>
                <w:b w:val="0"/>
                <w:i w:val="0"/>
                <w:color w:val="000000"/>
                <w:sz w:val="21"/>
              </w:rPr>
              <w:t>Số, Ngày cấp</w:t>
            </w:r>
          </w:p>
        </w:tc>
        <w:tc>
          <w:tcPr>
            <w:tcW w:w="57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D715B2">
            <w:pPr>
              <w:spacing w:after="0" w:line="252" w:lineRule="auto"/>
              <w:jc w:val="left"/>
            </w:pPr>
            <w:r>
              <w:rPr>
                <w:rFonts w:ascii="Times New Roman" w:hAnsi="Times New Roman" w:eastAsia="Times New Roman" w:cs="Times New Roman"/>
                <w:b w:val="0"/>
                <w:i w:val="0"/>
                <w:color w:val="000000"/>
                <w:sz w:val="21"/>
              </w:rPr>
              <w:t>ChungNhan (CN2026-0089, HV0412, IEK-2609, 20/12/2026)</w:t>
            </w:r>
          </w:p>
        </w:tc>
      </w:tr>
      <w:tr w14:paraId="654F0AD0">
        <w:tblPrEx>
          <w:tblCellMar>
            <w:top w:w="0" w:type="dxa"/>
            <w:left w:w="108" w:type="dxa"/>
            <w:bottom w:w="0" w:type="dxa"/>
            <w:right w:w="108" w:type="dxa"/>
          </w:tblCellMar>
        </w:tblPrEx>
        <w:trPr>
          <w:cantSplit/>
          <w:jc w:val="center"/>
        </w:trPr>
        <w:tc>
          <w:tcPr>
            <w:tcW w:w="37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5936B3">
            <w:pPr>
              <w:spacing w:after="0" w:line="252" w:lineRule="auto"/>
              <w:jc w:val="left"/>
            </w:pPr>
            <w:r>
              <w:rPr>
                <w:rFonts w:ascii="Times New Roman" w:hAnsi="Times New Roman" w:eastAsia="Times New Roman" w:cs="Times New Roman"/>
                <w:b w:val="0"/>
                <w:i w:val="0"/>
                <w:color w:val="000000"/>
                <w:sz w:val="21"/>
              </w:rPr>
              <w:t>Họ tên, Ngày sinh</w:t>
            </w:r>
          </w:p>
        </w:tc>
        <w:tc>
          <w:tcPr>
            <w:tcW w:w="57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4EBC6B">
            <w:pPr>
              <w:spacing w:after="0" w:line="252" w:lineRule="auto"/>
              <w:jc w:val="left"/>
            </w:pPr>
            <w:r>
              <w:rPr>
                <w:rFonts w:ascii="Times New Roman" w:hAnsi="Times New Roman" w:eastAsia="Times New Roman" w:cs="Times New Roman"/>
                <w:b w:val="0"/>
                <w:i w:val="0"/>
                <w:color w:val="000000"/>
                <w:sz w:val="21"/>
              </w:rPr>
              <w:t>HocVien</w:t>
            </w:r>
          </w:p>
        </w:tc>
      </w:tr>
      <w:tr w14:paraId="607EA141">
        <w:tblPrEx>
          <w:tblCellMar>
            <w:top w:w="0" w:type="dxa"/>
            <w:left w:w="108" w:type="dxa"/>
            <w:bottom w:w="0" w:type="dxa"/>
            <w:right w:w="108" w:type="dxa"/>
          </w:tblCellMar>
        </w:tblPrEx>
        <w:trPr>
          <w:cantSplit/>
          <w:jc w:val="center"/>
        </w:trPr>
        <w:tc>
          <w:tcPr>
            <w:tcW w:w="37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AB451F">
            <w:pPr>
              <w:spacing w:after="0" w:line="252" w:lineRule="auto"/>
              <w:jc w:val="left"/>
            </w:pPr>
            <w:r>
              <w:rPr>
                <w:rFonts w:ascii="Times New Roman" w:hAnsi="Times New Roman" w:eastAsia="Times New Roman" w:cs="Times New Roman"/>
                <w:b w:val="0"/>
                <w:i w:val="0"/>
                <w:color w:val="000000"/>
                <w:sz w:val="21"/>
              </w:rPr>
              <w:t>Khóa học, lớp</w:t>
            </w:r>
          </w:p>
        </w:tc>
        <w:tc>
          <w:tcPr>
            <w:tcW w:w="57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FBE445">
            <w:pPr>
              <w:spacing w:after="0" w:line="252" w:lineRule="auto"/>
              <w:jc w:val="left"/>
            </w:pPr>
            <w:r>
              <w:rPr>
                <w:rFonts w:ascii="Times New Roman" w:hAnsi="Times New Roman" w:eastAsia="Times New Roman" w:cs="Times New Roman"/>
                <w:b w:val="0"/>
                <w:i w:val="0"/>
                <w:color w:val="000000"/>
                <w:sz w:val="21"/>
              </w:rPr>
              <w:t>KhoaHoc, LopHoc</w:t>
            </w:r>
          </w:p>
        </w:tc>
      </w:tr>
      <w:tr w14:paraId="0611FB9F">
        <w:tblPrEx>
          <w:tblCellMar>
            <w:top w:w="0" w:type="dxa"/>
            <w:left w:w="108" w:type="dxa"/>
            <w:bottom w:w="0" w:type="dxa"/>
            <w:right w:w="108" w:type="dxa"/>
          </w:tblCellMar>
        </w:tblPrEx>
        <w:trPr>
          <w:cantSplit/>
          <w:jc w:val="center"/>
        </w:trPr>
        <w:tc>
          <w:tcPr>
            <w:tcW w:w="37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D2F836">
            <w:pPr>
              <w:spacing w:after="0" w:line="252" w:lineRule="auto"/>
              <w:jc w:val="left"/>
            </w:pPr>
            <w:r>
              <w:rPr>
                <w:rFonts w:ascii="Times New Roman" w:hAnsi="Times New Roman" w:eastAsia="Times New Roman" w:cs="Times New Roman"/>
                <w:b w:val="0"/>
                <w:i w:val="0"/>
                <w:color w:val="000000"/>
                <w:sz w:val="21"/>
              </w:rPr>
              <w:t>Từ 15/09/2026 đến 15/12/2026</w:t>
            </w:r>
          </w:p>
        </w:tc>
        <w:tc>
          <w:tcPr>
            <w:tcW w:w="57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1E74C">
            <w:pPr>
              <w:spacing w:after="0" w:line="252" w:lineRule="auto"/>
              <w:jc w:val="left"/>
            </w:pPr>
            <w:r>
              <w:rPr>
                <w:rFonts w:ascii="Times New Roman" w:hAnsi="Times New Roman" w:eastAsia="Times New Roman" w:cs="Times New Roman"/>
                <w:b w:val="0"/>
                <w:i w:val="0"/>
                <w:color w:val="000000"/>
                <w:sz w:val="21"/>
              </w:rPr>
              <w:t>S, tính từ BuoiHoc đầu và cuối</w:t>
            </w:r>
          </w:p>
        </w:tc>
      </w:tr>
      <w:tr w14:paraId="5B20F4EF">
        <w:tblPrEx>
          <w:tblCellMar>
            <w:top w:w="0" w:type="dxa"/>
            <w:left w:w="108" w:type="dxa"/>
            <w:bottom w:w="0" w:type="dxa"/>
            <w:right w:w="108" w:type="dxa"/>
          </w:tblCellMar>
        </w:tblPrEx>
        <w:trPr>
          <w:cantSplit/>
          <w:jc w:val="center"/>
        </w:trPr>
        <w:tc>
          <w:tcPr>
            <w:tcW w:w="37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6D4F58">
            <w:pPr>
              <w:spacing w:after="0" w:line="252" w:lineRule="auto"/>
              <w:jc w:val="left"/>
            </w:pPr>
            <w:r>
              <w:rPr>
                <w:rFonts w:ascii="Times New Roman" w:hAnsi="Times New Roman" w:eastAsia="Times New Roman" w:cs="Times New Roman"/>
                <w:b w:val="0"/>
                <w:i w:val="0"/>
                <w:color w:val="000000"/>
                <w:sz w:val="21"/>
              </w:rPr>
              <w:t>Kết quả Khá (8.0)</w:t>
            </w:r>
          </w:p>
        </w:tc>
        <w:tc>
          <w:tcPr>
            <w:tcW w:w="57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3BB2DF">
            <w:pPr>
              <w:spacing w:after="0" w:line="252" w:lineRule="auto"/>
              <w:jc w:val="left"/>
            </w:pPr>
            <w:r>
              <w:rPr>
                <w:rFonts w:ascii="Times New Roman" w:hAnsi="Times New Roman" w:eastAsia="Times New Roman" w:cs="Times New Roman"/>
                <w:b w:val="0"/>
                <w:i w:val="0"/>
                <w:color w:val="000000"/>
                <w:sz w:val="21"/>
              </w:rPr>
              <w:t>KetQua</w:t>
            </w:r>
          </w:p>
        </w:tc>
      </w:tr>
      <w:tr w14:paraId="7355FD27">
        <w:tblPrEx>
          <w:tblCellMar>
            <w:top w:w="0" w:type="dxa"/>
            <w:left w:w="108" w:type="dxa"/>
            <w:bottom w:w="0" w:type="dxa"/>
            <w:right w:w="108" w:type="dxa"/>
          </w:tblCellMar>
        </w:tblPrEx>
        <w:trPr>
          <w:cantSplit/>
          <w:jc w:val="center"/>
        </w:trPr>
        <w:tc>
          <w:tcPr>
            <w:tcW w:w="37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E9B77F">
            <w:pPr>
              <w:spacing w:after="0" w:line="252" w:lineRule="auto"/>
              <w:jc w:val="left"/>
            </w:pPr>
            <w:r>
              <w:rPr>
                <w:rFonts w:ascii="Times New Roman" w:hAnsi="Times New Roman" w:eastAsia="Times New Roman" w:cs="Times New Roman"/>
                <w:b w:val="0"/>
                <w:i w:val="0"/>
                <w:color w:val="000000"/>
                <w:sz w:val="21"/>
              </w:rPr>
              <w:t>Giám đốc trung tâm (chữ ký)</w:t>
            </w:r>
          </w:p>
        </w:tc>
        <w:tc>
          <w:tcPr>
            <w:tcW w:w="57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5DB55D">
            <w:pPr>
              <w:spacing w:after="0" w:line="252" w:lineRule="auto"/>
              <w:jc w:val="left"/>
            </w:pPr>
            <w:r>
              <w:rPr>
                <w:rFonts w:ascii="Times New Roman" w:hAnsi="Times New Roman" w:eastAsia="Times New Roman" w:cs="Times New Roman"/>
                <w:b w:val="0"/>
                <w:i w:val="0"/>
                <w:color w:val="000000"/>
                <w:sz w:val="21"/>
              </w:rPr>
              <w:t>Bỏ: nằm trên bản giấy</w:t>
            </w:r>
          </w:p>
        </w:tc>
      </w:tr>
    </w:tbl>
    <w:p w14:paraId="47DEFDB7">
      <w:pPr>
        <w:spacing w:after="40"/>
      </w:pPr>
    </w:p>
    <w:p w14:paraId="7284DB50">
      <w:pPr>
        <w:spacing w:after="120"/>
        <w:jc w:val="both"/>
      </w:pPr>
      <w:r>
        <w:rPr>
          <w:rFonts w:ascii="Times New Roman" w:hAnsi="Times New Roman" w:eastAsia="Times New Roman" w:cs="Times New Roman"/>
          <w:b w:val="0"/>
          <w:i w:val="0"/>
          <w:color w:val="000000"/>
          <w:sz w:val="24"/>
        </w:rPr>
        <w:t>Kết luận: mọi trường trên 5 chứng từ đều có chỗ lưu, hoặc là thứ sinh, hoặc được bỏ có lý do. Các phép tính trên chứng từ đều khớp với dữ liệu gốc.</w:t>
      </w:r>
    </w:p>
    <w:p w14:paraId="1EAD6832">
      <w:pPr>
        <w:pStyle w:val="4"/>
      </w:pPr>
      <w:bookmarkStart w:id="18" w:name="_Toc12694"/>
      <w:r>
        <w:t>3.1.6.3 Nhất quán DFD – thực thể</w:t>
      </w:r>
      <w:bookmarkEnd w:id="18"/>
    </w:p>
    <w:p w14:paraId="1855FA9C">
      <w:pPr>
        <w:spacing w:after="120"/>
        <w:jc w:val="both"/>
      </w:pPr>
      <w:r>
        <w:rPr>
          <w:rFonts w:ascii="Times New Roman" w:hAnsi="Times New Roman" w:eastAsia="Times New Roman" w:cs="Times New Roman"/>
          <w:b w:val="0"/>
          <w:i w:val="0"/>
          <w:color w:val="000000"/>
          <w:sz w:val="24"/>
        </w:rPr>
        <w:t xml:space="preserve">Mỗi kho trên DFD ứng với một tập thực thể xác định. Mỗi thực thể chỉ thuộc </w:t>
      </w:r>
      <w:r>
        <w:rPr>
          <w:rFonts w:ascii="Times New Roman" w:hAnsi="Times New Roman" w:eastAsia="Times New Roman" w:cs="Times New Roman"/>
          <w:b/>
          <w:i w:val="0"/>
          <w:color w:val="000000"/>
          <w:sz w:val="24"/>
        </w:rPr>
        <w:t>một</w:t>
      </w:r>
      <w:r>
        <w:rPr>
          <w:rFonts w:ascii="Times New Roman" w:hAnsi="Times New Roman" w:eastAsia="Times New Roman" w:cs="Times New Roman"/>
          <w:b w:val="0"/>
          <w:i w:val="0"/>
          <w:color w:val="000000"/>
          <w:sz w:val="24"/>
        </w:rPr>
        <w:t xml:space="preserve"> kho:</w:t>
      </w:r>
    </w:p>
    <w:tbl>
      <w:tblPr>
        <w:tblStyle w:val="12"/>
        <w:tblW w:w="0" w:type="auto"/>
        <w:jc w:val="center"/>
        <w:tblLayout w:type="fixed"/>
        <w:tblCellMar>
          <w:top w:w="0" w:type="dxa"/>
          <w:left w:w="108" w:type="dxa"/>
          <w:bottom w:w="0" w:type="dxa"/>
          <w:right w:w="108" w:type="dxa"/>
        </w:tblCellMar>
      </w:tblPr>
      <w:tblGrid>
        <w:gridCol w:w="2699"/>
        <w:gridCol w:w="4548"/>
        <w:gridCol w:w="2258"/>
      </w:tblGrid>
      <w:tr w14:paraId="05248975">
        <w:tblPrEx>
          <w:tblCellMar>
            <w:top w:w="0" w:type="dxa"/>
            <w:left w:w="108" w:type="dxa"/>
            <w:bottom w:w="0" w:type="dxa"/>
            <w:right w:w="108" w:type="dxa"/>
          </w:tblCellMar>
        </w:tblPrEx>
        <w:trPr>
          <w:cantSplit/>
          <w:tblHeader/>
          <w:jc w:val="center"/>
        </w:trPr>
        <w:tc>
          <w:tcPr>
            <w:tcW w:w="269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34AE197">
            <w:pPr>
              <w:spacing w:after="0" w:line="252" w:lineRule="auto"/>
              <w:jc w:val="center"/>
            </w:pPr>
            <w:r>
              <w:rPr>
                <w:rFonts w:ascii="Times New Roman" w:hAnsi="Times New Roman" w:eastAsia="Times New Roman" w:cs="Times New Roman"/>
                <w:b/>
                <w:i w:val="0"/>
                <w:color w:val="000000"/>
                <w:sz w:val="21"/>
              </w:rPr>
              <w:t>Kho</w:t>
            </w:r>
          </w:p>
        </w:tc>
        <w:tc>
          <w:tcPr>
            <w:tcW w:w="454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0E692D">
            <w:pPr>
              <w:spacing w:after="0" w:line="252" w:lineRule="auto"/>
              <w:jc w:val="center"/>
            </w:pPr>
            <w:r>
              <w:rPr>
                <w:rFonts w:ascii="Times New Roman" w:hAnsi="Times New Roman" w:eastAsia="Times New Roman" w:cs="Times New Roman"/>
                <w:b/>
                <w:i w:val="0"/>
                <w:color w:val="000000"/>
                <w:sz w:val="21"/>
              </w:rPr>
              <w:t>Thực thể</w:t>
            </w:r>
          </w:p>
        </w:tc>
        <w:tc>
          <w:tcPr>
            <w:tcW w:w="225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CD3561">
            <w:pPr>
              <w:spacing w:after="0" w:line="252" w:lineRule="auto"/>
              <w:jc w:val="center"/>
            </w:pPr>
            <w:r>
              <w:rPr>
                <w:rFonts w:ascii="Times New Roman" w:hAnsi="Times New Roman" w:eastAsia="Times New Roman" w:cs="Times New Roman"/>
                <w:b/>
                <w:i w:val="0"/>
                <w:color w:val="000000"/>
                <w:sz w:val="21"/>
              </w:rPr>
              <w:t>Xử lý ghi (theo DFD)</w:t>
            </w:r>
          </w:p>
        </w:tc>
      </w:tr>
      <w:tr w14:paraId="5D0D8184">
        <w:tblPrEx>
          <w:tblCellMar>
            <w:top w:w="0" w:type="dxa"/>
            <w:left w:w="108" w:type="dxa"/>
            <w:bottom w:w="0" w:type="dxa"/>
            <w:right w:w="108" w:type="dxa"/>
          </w:tblCellMar>
        </w:tblPrEx>
        <w:trPr>
          <w:cantSplit/>
          <w:jc w:val="center"/>
        </w:trPr>
        <w:tc>
          <w:tcPr>
            <w:tcW w:w="2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F7F389">
            <w:pPr>
              <w:spacing w:after="0" w:line="252" w:lineRule="auto"/>
              <w:jc w:val="left"/>
            </w:pPr>
            <w:r>
              <w:rPr>
                <w:rFonts w:ascii="Times New Roman" w:hAnsi="Times New Roman" w:eastAsia="Times New Roman" w:cs="Times New Roman"/>
                <w:b w:val="0"/>
                <w:i w:val="0"/>
                <w:color w:val="000000"/>
                <w:sz w:val="21"/>
              </w:rPr>
              <w:t>D1 Hồ sơ</w:t>
            </w:r>
          </w:p>
        </w:tc>
        <w:tc>
          <w:tcPr>
            <w:tcW w:w="45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021EEF">
            <w:pPr>
              <w:spacing w:after="0" w:line="252" w:lineRule="auto"/>
              <w:jc w:val="left"/>
            </w:pPr>
            <w:r>
              <w:rPr>
                <w:rFonts w:ascii="Times New Roman" w:hAnsi="Times New Roman" w:eastAsia="Times New Roman" w:cs="Times New Roman"/>
                <w:b w:val="0"/>
                <w:i w:val="0"/>
                <w:color w:val="000000"/>
                <w:sz w:val="21"/>
              </w:rPr>
              <w:t>HocVien, PhuHuynh, HocVienPhuHuynh, GiaoVien, KhoaHoc, PhongHoc</w:t>
            </w:r>
          </w:p>
        </w:tc>
        <w:tc>
          <w:tcPr>
            <w:tcW w:w="22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A5E0D7">
            <w:pPr>
              <w:spacing w:after="0" w:line="252" w:lineRule="auto"/>
              <w:jc w:val="left"/>
            </w:pPr>
            <w:r>
              <w:rPr>
                <w:rFonts w:ascii="Times New Roman" w:hAnsi="Times New Roman" w:eastAsia="Times New Roman" w:cs="Times New Roman"/>
                <w:b w:val="0"/>
                <w:i w:val="0"/>
                <w:color w:val="000000"/>
                <w:sz w:val="21"/>
              </w:rPr>
              <w:t>1.1–1.4</w:t>
            </w:r>
          </w:p>
        </w:tc>
      </w:tr>
      <w:tr w14:paraId="5E733871">
        <w:tblPrEx>
          <w:tblCellMar>
            <w:top w:w="0" w:type="dxa"/>
            <w:left w:w="108" w:type="dxa"/>
            <w:bottom w:w="0" w:type="dxa"/>
            <w:right w:w="108" w:type="dxa"/>
          </w:tblCellMar>
        </w:tblPrEx>
        <w:trPr>
          <w:cantSplit/>
          <w:jc w:val="center"/>
        </w:trPr>
        <w:tc>
          <w:tcPr>
            <w:tcW w:w="2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F1F777">
            <w:pPr>
              <w:spacing w:after="0" w:line="252" w:lineRule="auto"/>
              <w:jc w:val="left"/>
            </w:pPr>
            <w:r>
              <w:rPr>
                <w:rFonts w:ascii="Times New Roman" w:hAnsi="Times New Roman" w:eastAsia="Times New Roman" w:cs="Times New Roman"/>
                <w:b w:val="0"/>
                <w:i w:val="0"/>
                <w:color w:val="000000"/>
                <w:sz w:val="21"/>
              </w:rPr>
              <w:t>D2 Lớp và lịch học</w:t>
            </w:r>
          </w:p>
        </w:tc>
        <w:tc>
          <w:tcPr>
            <w:tcW w:w="45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F1D4D5">
            <w:pPr>
              <w:spacing w:after="0" w:line="252" w:lineRule="auto"/>
              <w:jc w:val="left"/>
            </w:pPr>
            <w:r>
              <w:rPr>
                <w:rFonts w:ascii="Times New Roman" w:hAnsi="Times New Roman" w:eastAsia="Times New Roman" w:cs="Times New Roman"/>
                <w:b w:val="0"/>
                <w:i w:val="0"/>
                <w:color w:val="000000"/>
                <w:sz w:val="21"/>
              </w:rPr>
              <w:t>LopHoc, LichTuan, BuoiHoc, PhieuDangKy, DangKy</w:t>
            </w:r>
          </w:p>
        </w:tc>
        <w:tc>
          <w:tcPr>
            <w:tcW w:w="22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D0EACE">
            <w:pPr>
              <w:spacing w:after="0" w:line="252" w:lineRule="auto"/>
              <w:jc w:val="left"/>
            </w:pPr>
            <w:r>
              <w:rPr>
                <w:rFonts w:ascii="Times New Roman" w:hAnsi="Times New Roman" w:eastAsia="Times New Roman" w:cs="Times New Roman"/>
                <w:b w:val="0"/>
                <w:i w:val="0"/>
                <w:color w:val="000000"/>
                <w:sz w:val="21"/>
              </w:rPr>
              <w:t>2.1–2.4</w:t>
            </w:r>
          </w:p>
        </w:tc>
      </w:tr>
      <w:tr w14:paraId="42363993">
        <w:tblPrEx>
          <w:tblCellMar>
            <w:top w:w="0" w:type="dxa"/>
            <w:left w:w="108" w:type="dxa"/>
            <w:bottom w:w="0" w:type="dxa"/>
            <w:right w:w="108" w:type="dxa"/>
          </w:tblCellMar>
        </w:tblPrEx>
        <w:trPr>
          <w:cantSplit/>
          <w:jc w:val="center"/>
        </w:trPr>
        <w:tc>
          <w:tcPr>
            <w:tcW w:w="2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8ABFDF">
            <w:pPr>
              <w:spacing w:after="0" w:line="252" w:lineRule="auto"/>
              <w:jc w:val="left"/>
            </w:pPr>
            <w:r>
              <w:rPr>
                <w:rFonts w:ascii="Times New Roman" w:hAnsi="Times New Roman" w:eastAsia="Times New Roman" w:cs="Times New Roman"/>
                <w:b w:val="0"/>
                <w:i w:val="0"/>
                <w:color w:val="000000"/>
                <w:sz w:val="21"/>
              </w:rPr>
              <w:t>D3 Học phí</w:t>
            </w:r>
          </w:p>
        </w:tc>
        <w:tc>
          <w:tcPr>
            <w:tcW w:w="45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2983C8">
            <w:pPr>
              <w:spacing w:after="0" w:line="252" w:lineRule="auto"/>
              <w:jc w:val="left"/>
            </w:pPr>
            <w:r>
              <w:rPr>
                <w:rFonts w:ascii="Times New Roman" w:hAnsi="Times New Roman" w:eastAsia="Times New Roman" w:cs="Times New Roman"/>
                <w:b w:val="0"/>
                <w:i w:val="0"/>
                <w:color w:val="000000"/>
                <w:sz w:val="21"/>
              </w:rPr>
              <w:t>UuDai, HocPhi, DotHocPhi, ApDungUuDai, PhieuThu, ChiTietPhieuThu</w:t>
            </w:r>
          </w:p>
        </w:tc>
        <w:tc>
          <w:tcPr>
            <w:tcW w:w="22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7A4FAB">
            <w:pPr>
              <w:spacing w:after="0" w:line="252" w:lineRule="auto"/>
              <w:jc w:val="left"/>
            </w:pPr>
            <w:r>
              <w:rPr>
                <w:rFonts w:ascii="Times New Roman" w:hAnsi="Times New Roman" w:eastAsia="Times New Roman" w:cs="Times New Roman"/>
                <w:b w:val="0"/>
                <w:i w:val="0"/>
                <w:color w:val="000000"/>
                <w:sz w:val="21"/>
              </w:rPr>
              <w:t>3.1, 3.2</w:t>
            </w:r>
          </w:p>
        </w:tc>
      </w:tr>
      <w:tr w14:paraId="520D6CAB">
        <w:tblPrEx>
          <w:tblCellMar>
            <w:top w:w="0" w:type="dxa"/>
            <w:left w:w="108" w:type="dxa"/>
            <w:bottom w:w="0" w:type="dxa"/>
            <w:right w:w="108" w:type="dxa"/>
          </w:tblCellMar>
        </w:tblPrEx>
        <w:trPr>
          <w:cantSplit/>
          <w:jc w:val="center"/>
        </w:trPr>
        <w:tc>
          <w:tcPr>
            <w:tcW w:w="2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61F02A">
            <w:pPr>
              <w:spacing w:after="0" w:line="252" w:lineRule="auto"/>
              <w:jc w:val="left"/>
            </w:pPr>
            <w:r>
              <w:rPr>
                <w:rFonts w:ascii="Times New Roman" w:hAnsi="Times New Roman" w:eastAsia="Times New Roman" w:cs="Times New Roman"/>
                <w:b w:val="0"/>
                <w:i w:val="0"/>
                <w:color w:val="000000"/>
                <w:sz w:val="21"/>
              </w:rPr>
              <w:t>D4 Học tập</w:t>
            </w:r>
          </w:p>
        </w:tc>
        <w:tc>
          <w:tcPr>
            <w:tcW w:w="45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928F49">
            <w:pPr>
              <w:spacing w:after="0" w:line="252" w:lineRule="auto"/>
              <w:jc w:val="left"/>
            </w:pPr>
            <w:r>
              <w:rPr>
                <w:rFonts w:ascii="Times New Roman" w:hAnsi="Times New Roman" w:eastAsia="Times New Roman" w:cs="Times New Roman"/>
                <w:b w:val="0"/>
                <w:i w:val="0"/>
                <w:color w:val="000000"/>
                <w:sz w:val="21"/>
              </w:rPr>
              <w:t>DiemDanh, Diem, KetQua, ChungNhan</w:t>
            </w:r>
          </w:p>
        </w:tc>
        <w:tc>
          <w:tcPr>
            <w:tcW w:w="22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B33F08">
            <w:pPr>
              <w:spacing w:after="0" w:line="252" w:lineRule="auto"/>
              <w:jc w:val="left"/>
            </w:pPr>
            <w:r>
              <w:rPr>
                <w:rFonts w:ascii="Times New Roman" w:hAnsi="Times New Roman" w:eastAsia="Times New Roman" w:cs="Times New Roman"/>
                <w:b w:val="0"/>
                <w:i w:val="0"/>
                <w:color w:val="000000"/>
                <w:sz w:val="21"/>
              </w:rPr>
              <w:t>4.1–4.4</w:t>
            </w:r>
          </w:p>
        </w:tc>
      </w:tr>
      <w:tr w14:paraId="080A23F7">
        <w:tblPrEx>
          <w:tblCellMar>
            <w:top w:w="0" w:type="dxa"/>
            <w:left w:w="108" w:type="dxa"/>
            <w:bottom w:w="0" w:type="dxa"/>
            <w:right w:w="108" w:type="dxa"/>
          </w:tblCellMar>
        </w:tblPrEx>
        <w:trPr>
          <w:cantSplit/>
          <w:jc w:val="center"/>
        </w:trPr>
        <w:tc>
          <w:tcPr>
            <w:tcW w:w="269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B57513">
            <w:pPr>
              <w:spacing w:after="0" w:line="252" w:lineRule="auto"/>
              <w:jc w:val="left"/>
            </w:pPr>
            <w:r>
              <w:rPr>
                <w:rFonts w:ascii="Times New Roman" w:hAnsi="Times New Roman" w:eastAsia="Times New Roman" w:cs="Times New Roman"/>
                <w:b w:val="0"/>
                <w:i w:val="0"/>
                <w:color w:val="000000"/>
                <w:sz w:val="21"/>
              </w:rPr>
              <w:t>D5 Tài khoản và thông báo</w:t>
            </w:r>
          </w:p>
        </w:tc>
        <w:tc>
          <w:tcPr>
            <w:tcW w:w="45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9EE8EE">
            <w:pPr>
              <w:spacing w:after="0" w:line="252" w:lineRule="auto"/>
              <w:jc w:val="left"/>
            </w:pPr>
            <w:r>
              <w:rPr>
                <w:rFonts w:ascii="Times New Roman" w:hAnsi="Times New Roman" w:eastAsia="Times New Roman" w:cs="Times New Roman"/>
                <w:b w:val="0"/>
                <w:i w:val="0"/>
                <w:color w:val="000000"/>
                <w:sz w:val="21"/>
              </w:rPr>
              <w:t>NhanVien, TaiKhoan, ThongBao, NhatKy, ThamSo</w:t>
            </w:r>
          </w:p>
        </w:tc>
        <w:tc>
          <w:tcPr>
            <w:tcW w:w="22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CDB9F7">
            <w:pPr>
              <w:spacing w:after="0" w:line="252" w:lineRule="auto"/>
              <w:jc w:val="left"/>
            </w:pPr>
            <w:r>
              <w:rPr>
                <w:rFonts w:ascii="Times New Roman" w:hAnsi="Times New Roman" w:eastAsia="Times New Roman" w:cs="Times New Roman"/>
                <w:b w:val="0"/>
                <w:i w:val="0"/>
                <w:color w:val="000000"/>
                <w:sz w:val="21"/>
              </w:rPr>
              <w:t>5.1, 5.2</w:t>
            </w:r>
          </w:p>
        </w:tc>
      </w:tr>
    </w:tbl>
    <w:p w14:paraId="52941BFB">
      <w:pPr>
        <w:spacing w:after="40"/>
      </w:pPr>
    </w:p>
    <w:p w14:paraId="417B3DC0">
      <w:pPr>
        <w:spacing w:after="120"/>
        <w:jc w:val="both"/>
      </w:pPr>
      <w:r>
        <w:rPr>
          <w:rFonts w:ascii="Times New Roman" w:hAnsi="Times New Roman" w:eastAsia="Times New Roman" w:cs="Times New Roman"/>
          <w:b w:val="0"/>
          <w:i w:val="0"/>
          <w:color w:val="000000"/>
          <w:sz w:val="24"/>
        </w:rPr>
        <w:t>Ánh xạ 19 thực thể dự kiến trong ma trận thực thể – chức năng (báo cáo phân tích, mục 4.4) sang 26 thực thể thiết kế. Các chữ C/R/U của ma trận giữ nguyên cho thực thể con:</w:t>
      </w:r>
    </w:p>
    <w:tbl>
      <w:tblPr>
        <w:tblStyle w:val="12"/>
        <w:tblW w:w="0" w:type="auto"/>
        <w:jc w:val="center"/>
        <w:tblLayout w:type="fixed"/>
        <w:tblCellMar>
          <w:top w:w="0" w:type="dxa"/>
          <w:left w:w="108" w:type="dxa"/>
          <w:bottom w:w="0" w:type="dxa"/>
          <w:right w:w="108" w:type="dxa"/>
        </w:tblCellMar>
      </w:tblPr>
      <w:tblGrid>
        <w:gridCol w:w="4752"/>
        <w:gridCol w:w="4752"/>
      </w:tblGrid>
      <w:tr w14:paraId="2A3674C8">
        <w:tblPrEx>
          <w:tblCellMar>
            <w:top w:w="0" w:type="dxa"/>
            <w:left w:w="108" w:type="dxa"/>
            <w:bottom w:w="0" w:type="dxa"/>
            <w:right w:w="108" w:type="dxa"/>
          </w:tblCellMar>
        </w:tblPrEx>
        <w:trPr>
          <w:cantSplit/>
          <w:tblHeader/>
          <w:jc w:val="center"/>
        </w:trPr>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01368B2">
            <w:pPr>
              <w:spacing w:after="0" w:line="252" w:lineRule="auto"/>
              <w:jc w:val="center"/>
            </w:pPr>
            <w:r>
              <w:rPr>
                <w:rFonts w:ascii="Times New Roman" w:hAnsi="Times New Roman" w:eastAsia="Times New Roman" w:cs="Times New Roman"/>
                <w:b/>
                <w:i w:val="0"/>
                <w:color w:val="000000"/>
                <w:sz w:val="21"/>
              </w:rPr>
              <w:t>Ma trận (2.2)</w:t>
            </w:r>
          </w:p>
        </w:tc>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A8C93F">
            <w:pPr>
              <w:spacing w:after="0" w:line="252" w:lineRule="auto"/>
              <w:jc w:val="center"/>
            </w:pPr>
            <w:r>
              <w:rPr>
                <w:rFonts w:ascii="Times New Roman" w:hAnsi="Times New Roman" w:eastAsia="Times New Roman" w:cs="Times New Roman"/>
                <w:b/>
                <w:i w:val="0"/>
                <w:color w:val="000000"/>
                <w:sz w:val="21"/>
              </w:rPr>
              <w:t>Thực thể thiết kế</w:t>
            </w:r>
          </w:p>
        </w:tc>
      </w:tr>
      <w:tr w14:paraId="207C3EC6">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43E314">
            <w:pPr>
              <w:spacing w:after="0" w:line="252" w:lineRule="auto"/>
              <w:jc w:val="left"/>
            </w:pPr>
            <w:r>
              <w:rPr>
                <w:rFonts w:ascii="Times New Roman" w:hAnsi="Times New Roman" w:eastAsia="Times New Roman" w:cs="Times New Roman"/>
                <w:b w:val="0"/>
                <w:i w:val="0"/>
                <w:color w:val="000000"/>
                <w:sz w:val="21"/>
              </w:rPr>
              <w:t>HV, GV, KH, PHG, BH, DD, DIEM, KQ, CN, NV, TK, TB, NK</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C0B38F">
            <w:pPr>
              <w:spacing w:after="0" w:line="252" w:lineRule="auto"/>
              <w:jc w:val="left"/>
            </w:pPr>
            <w:r>
              <w:rPr>
                <w:rFonts w:ascii="Times New Roman" w:hAnsi="Times New Roman" w:eastAsia="Times New Roman" w:cs="Times New Roman"/>
                <w:b w:val="0"/>
                <w:i w:val="0"/>
                <w:color w:val="000000"/>
                <w:sz w:val="21"/>
              </w:rPr>
              <w:t>Giữ nguyên tên: HocVien, GiaoVien, KhoaHoc, PhongHoc, BuoiHoc, DiemDanh, Diem, KetQua, ChungNhan, NhanVien, TaiKhoan, ThongBao, NhatKy</w:t>
            </w:r>
          </w:p>
        </w:tc>
      </w:tr>
      <w:tr w14:paraId="444693AE">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B7A8A2">
            <w:pPr>
              <w:spacing w:after="0" w:line="252" w:lineRule="auto"/>
              <w:jc w:val="left"/>
            </w:pPr>
            <w:r>
              <w:rPr>
                <w:rFonts w:ascii="Times New Roman" w:hAnsi="Times New Roman" w:eastAsia="Times New Roman" w:cs="Times New Roman"/>
                <w:b w:val="0"/>
                <w:i w:val="0"/>
                <w:color w:val="000000"/>
                <w:sz w:val="21"/>
              </w:rPr>
              <w:t>PH</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D43F3C">
            <w:pPr>
              <w:spacing w:after="0" w:line="252" w:lineRule="auto"/>
              <w:jc w:val="left"/>
            </w:pPr>
            <w:r>
              <w:rPr>
                <w:rFonts w:ascii="Times New Roman" w:hAnsi="Times New Roman" w:eastAsia="Times New Roman" w:cs="Times New Roman"/>
                <w:b w:val="0"/>
                <w:i w:val="0"/>
                <w:color w:val="000000"/>
                <w:sz w:val="21"/>
              </w:rPr>
              <w:t>PhuHuynh + HocVienPhuHuynh</w:t>
            </w:r>
          </w:p>
        </w:tc>
      </w:tr>
      <w:tr w14:paraId="0989AFA9">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F619FA">
            <w:pPr>
              <w:spacing w:after="0" w:line="252" w:lineRule="auto"/>
              <w:jc w:val="left"/>
            </w:pPr>
            <w:r>
              <w:rPr>
                <w:rFonts w:ascii="Times New Roman" w:hAnsi="Times New Roman" w:eastAsia="Times New Roman" w:cs="Times New Roman"/>
                <w:b w:val="0"/>
                <w:i w:val="0"/>
                <w:color w:val="000000"/>
                <w:sz w:val="21"/>
              </w:rPr>
              <w:t>LOP</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7973C4">
            <w:pPr>
              <w:spacing w:after="0" w:line="252" w:lineRule="auto"/>
              <w:jc w:val="left"/>
            </w:pPr>
            <w:r>
              <w:rPr>
                <w:rFonts w:ascii="Times New Roman" w:hAnsi="Times New Roman" w:eastAsia="Times New Roman" w:cs="Times New Roman"/>
                <w:b w:val="0"/>
                <w:i w:val="0"/>
                <w:color w:val="000000"/>
                <w:sz w:val="21"/>
              </w:rPr>
              <w:t>LopHoc + LichTuan</w:t>
            </w:r>
          </w:p>
        </w:tc>
      </w:tr>
      <w:tr w14:paraId="39CD15A9">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29E4ED">
            <w:pPr>
              <w:spacing w:after="0" w:line="252" w:lineRule="auto"/>
              <w:jc w:val="left"/>
            </w:pPr>
            <w:r>
              <w:rPr>
                <w:rFonts w:ascii="Times New Roman" w:hAnsi="Times New Roman" w:eastAsia="Times New Roman" w:cs="Times New Roman"/>
                <w:b w:val="0"/>
                <w:i w:val="0"/>
                <w:color w:val="000000"/>
                <w:sz w:val="21"/>
              </w:rPr>
              <w:t>DK</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7B313">
            <w:pPr>
              <w:spacing w:after="0" w:line="252" w:lineRule="auto"/>
              <w:jc w:val="left"/>
            </w:pPr>
            <w:r>
              <w:rPr>
                <w:rFonts w:ascii="Times New Roman" w:hAnsi="Times New Roman" w:eastAsia="Times New Roman" w:cs="Times New Roman"/>
                <w:b w:val="0"/>
                <w:i w:val="0"/>
                <w:color w:val="000000"/>
                <w:sz w:val="21"/>
              </w:rPr>
              <w:t>PhieuDangKy + DangKy</w:t>
            </w:r>
          </w:p>
        </w:tc>
      </w:tr>
      <w:tr w14:paraId="3DDFE1C9">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A21A66">
            <w:pPr>
              <w:spacing w:after="0" w:line="252" w:lineRule="auto"/>
              <w:jc w:val="left"/>
            </w:pPr>
            <w:r>
              <w:rPr>
                <w:rFonts w:ascii="Times New Roman" w:hAnsi="Times New Roman" w:eastAsia="Times New Roman" w:cs="Times New Roman"/>
                <w:b w:val="0"/>
                <w:i w:val="0"/>
                <w:color w:val="000000"/>
                <w:sz w:val="21"/>
              </w:rPr>
              <w:t>UD</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2CE1A9">
            <w:pPr>
              <w:spacing w:after="0" w:line="252" w:lineRule="auto"/>
              <w:jc w:val="left"/>
            </w:pPr>
            <w:r>
              <w:rPr>
                <w:rFonts w:ascii="Times New Roman" w:hAnsi="Times New Roman" w:eastAsia="Times New Roman" w:cs="Times New Roman"/>
                <w:b w:val="0"/>
                <w:i w:val="0"/>
                <w:color w:val="000000"/>
                <w:sz w:val="21"/>
              </w:rPr>
              <w:t>UuDai + ApDungUuDai</w:t>
            </w:r>
          </w:p>
        </w:tc>
      </w:tr>
      <w:tr w14:paraId="20640268">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8EE849">
            <w:pPr>
              <w:spacing w:after="0" w:line="252" w:lineRule="auto"/>
              <w:jc w:val="left"/>
            </w:pPr>
            <w:r>
              <w:rPr>
                <w:rFonts w:ascii="Times New Roman" w:hAnsi="Times New Roman" w:eastAsia="Times New Roman" w:cs="Times New Roman"/>
                <w:b w:val="0"/>
                <w:i w:val="0"/>
                <w:color w:val="000000"/>
                <w:sz w:val="21"/>
              </w:rPr>
              <w:t>HP</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C86980">
            <w:pPr>
              <w:spacing w:after="0" w:line="252" w:lineRule="auto"/>
              <w:jc w:val="left"/>
            </w:pPr>
            <w:r>
              <w:rPr>
                <w:rFonts w:ascii="Times New Roman" w:hAnsi="Times New Roman" w:eastAsia="Times New Roman" w:cs="Times New Roman"/>
                <w:b w:val="0"/>
                <w:i w:val="0"/>
                <w:color w:val="000000"/>
                <w:sz w:val="21"/>
              </w:rPr>
              <w:t>HocPhi + DotHocPhi</w:t>
            </w:r>
          </w:p>
        </w:tc>
      </w:tr>
      <w:tr w14:paraId="4A696D4D">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F75731">
            <w:pPr>
              <w:spacing w:after="0" w:line="252" w:lineRule="auto"/>
              <w:jc w:val="left"/>
            </w:pPr>
            <w:r>
              <w:rPr>
                <w:rFonts w:ascii="Times New Roman" w:hAnsi="Times New Roman" w:eastAsia="Times New Roman" w:cs="Times New Roman"/>
                <w:b w:val="0"/>
                <w:i w:val="0"/>
                <w:color w:val="000000"/>
                <w:sz w:val="21"/>
              </w:rPr>
              <w:t>PT</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C5D701">
            <w:pPr>
              <w:spacing w:after="0" w:line="252" w:lineRule="auto"/>
              <w:jc w:val="left"/>
            </w:pPr>
            <w:r>
              <w:rPr>
                <w:rFonts w:ascii="Times New Roman" w:hAnsi="Times New Roman" w:eastAsia="Times New Roman" w:cs="Times New Roman"/>
                <w:b w:val="0"/>
                <w:i w:val="0"/>
                <w:color w:val="000000"/>
                <w:sz w:val="21"/>
              </w:rPr>
              <w:t>PhieuThu + ChiTietPhieuThu</w:t>
            </w:r>
          </w:p>
        </w:tc>
      </w:tr>
      <w:tr w14:paraId="02FD8AF9">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CF1C2B">
            <w:pPr>
              <w:spacing w:after="0" w:line="252" w:lineRule="auto"/>
              <w:jc w:val="left"/>
            </w:pPr>
            <w:r>
              <w:rPr>
                <w:rFonts w:ascii="Times New Roman" w:hAnsi="Times New Roman" w:eastAsia="Times New Roman" w:cs="Times New Roman"/>
                <w:b w:val="0"/>
                <w:i w:val="0"/>
                <w:color w:val="000000"/>
                <w:sz w:val="21"/>
              </w:rPr>
              <w:t>(mới)</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5CC697">
            <w:pPr>
              <w:spacing w:after="0" w:line="252" w:lineRule="auto"/>
              <w:jc w:val="left"/>
            </w:pPr>
            <w:r>
              <w:rPr>
                <w:rFonts w:ascii="Times New Roman" w:hAnsi="Times New Roman" w:eastAsia="Times New Roman" w:cs="Times New Roman"/>
                <w:b w:val="0"/>
                <w:i w:val="0"/>
                <w:color w:val="000000"/>
                <w:sz w:val="21"/>
              </w:rPr>
              <w:t>ThamSo: 5.1 tạo và sửa (C, U); các xử lý khác đọc khi khởi động (mục 3.1.4.5, E26)</w:t>
            </w:r>
          </w:p>
        </w:tc>
      </w:tr>
    </w:tbl>
    <w:p w14:paraId="385F3C56">
      <w:pPr>
        <w:spacing w:after="40"/>
      </w:pPr>
    </w:p>
    <w:p w14:paraId="3D6AEDD7">
      <w:pPr>
        <w:spacing w:after="120"/>
        <w:jc w:val="both"/>
      </w:pPr>
      <w:r>
        <w:rPr>
          <w:rFonts w:ascii="Times New Roman" w:hAnsi="Times New Roman" w:eastAsia="Times New Roman" w:cs="Times New Roman"/>
          <w:b w:val="0"/>
          <w:i w:val="0"/>
          <w:color w:val="000000"/>
          <w:sz w:val="24"/>
        </w:rPr>
        <w:t>Các luồng ghi vào kho ở báo cáo phân tích, mục 6.4.4 đều mang thuộc tính có trong bảng của thực thể tương ứng. Các luồng mang thuộc tính thứ sinh (Phải nộp, Đã thu, Còn nợ, Tỷ lệ chuyên cần, Số đăng ký) đều tính được từ thuộc tính gốc, theo mục 3.1.5.</w:t>
      </w:r>
    </w:p>
    <w:p w14:paraId="6D3515FA">
      <w:pPr>
        <w:pStyle w:val="4"/>
      </w:pPr>
      <w:bookmarkStart w:id="19" w:name="_Toc17664"/>
      <w:r>
        <w:t>3.1.6.4 Thuộc tính quan hệ đều trỏ tới định danh có thật</w:t>
      </w:r>
      <w:bookmarkEnd w:id="19"/>
    </w:p>
    <w:p w14:paraId="684E3534">
      <w:pPr>
        <w:spacing w:after="120"/>
        <w:jc w:val="both"/>
      </w:pPr>
      <w:r>
        <w:rPr>
          <w:rFonts w:ascii="Times New Roman" w:hAnsi="Times New Roman" w:eastAsia="Times New Roman" w:cs="Times New Roman"/>
          <w:b w:val="0"/>
          <w:i w:val="0"/>
          <w:color w:val="000000"/>
          <w:sz w:val="24"/>
        </w:rPr>
        <w:t xml:space="preserve">Mỗi </w:t>
      </w:r>
      <w:r>
        <w:rPr>
          <w:rFonts w:ascii="Consolas" w:hAnsi="Consolas" w:eastAsia="Consolas" w:cs="Consolas"/>
          <w:b w:val="0"/>
          <w:i w:val="0"/>
          <w:color w:val="000000"/>
          <w:sz w:val="22"/>
        </w:rPr>
        <w:t>QH → X</w:t>
      </w:r>
      <w:r>
        <w:rPr>
          <w:rFonts w:ascii="Times New Roman" w:hAnsi="Times New Roman" w:eastAsia="Times New Roman" w:cs="Times New Roman"/>
          <w:b w:val="0"/>
          <w:i w:val="0"/>
          <w:color w:val="000000"/>
          <w:sz w:val="24"/>
        </w:rPr>
        <w:t xml:space="preserve"> phải trỏ đúng tới các thuộc tính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 xml:space="preserve"> của X, đủ số thành phần. Danh sách đầy đủ ở mục 3.1.9. Đã kiểm tra cả 34 dòng.</w:t>
      </w:r>
    </w:p>
    <w:p w14:paraId="3A87A418">
      <w:pPr>
        <w:pStyle w:val="3"/>
      </w:pPr>
      <w:bookmarkStart w:id="20" w:name="_Toc28400"/>
      <w:r>
        <w:t>3.1.7 Giả định khi thiết kế</w:t>
      </w:r>
      <w:bookmarkEnd w:id="20"/>
    </w:p>
    <w:tbl>
      <w:tblPr>
        <w:tblStyle w:val="12"/>
        <w:tblW w:w="0" w:type="auto"/>
        <w:jc w:val="center"/>
        <w:tblLayout w:type="fixed"/>
        <w:tblCellMar>
          <w:top w:w="0" w:type="dxa"/>
          <w:left w:w="108" w:type="dxa"/>
          <w:bottom w:w="0" w:type="dxa"/>
          <w:right w:w="108" w:type="dxa"/>
        </w:tblCellMar>
      </w:tblPr>
      <w:tblGrid>
        <w:gridCol w:w="920"/>
        <w:gridCol w:w="4292"/>
        <w:gridCol w:w="4292"/>
      </w:tblGrid>
      <w:tr w14:paraId="5819F7E0">
        <w:tblPrEx>
          <w:tblCellMar>
            <w:top w:w="0" w:type="dxa"/>
            <w:left w:w="108" w:type="dxa"/>
            <w:bottom w:w="0" w:type="dxa"/>
            <w:right w:w="108" w:type="dxa"/>
          </w:tblCellMar>
        </w:tblPrEx>
        <w:trPr>
          <w:cantSplit/>
          <w:tblHeader/>
          <w:jc w:val="center"/>
        </w:trPr>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1F03962">
            <w:pPr>
              <w:spacing w:after="0" w:line="252" w:lineRule="auto"/>
              <w:jc w:val="center"/>
            </w:pPr>
            <w:r>
              <w:rPr>
                <w:rFonts w:ascii="Times New Roman" w:hAnsi="Times New Roman" w:eastAsia="Times New Roman" w:cs="Times New Roman"/>
                <w:b/>
                <w:i w:val="0"/>
                <w:color w:val="000000"/>
                <w:sz w:val="21"/>
              </w:rPr>
              <w:t>#</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5843E6B">
            <w:pPr>
              <w:spacing w:after="0" w:line="252" w:lineRule="auto"/>
              <w:jc w:val="center"/>
            </w:pPr>
            <w:r>
              <w:rPr>
                <w:rFonts w:ascii="Times New Roman" w:hAnsi="Times New Roman" w:eastAsia="Times New Roman" w:cs="Times New Roman"/>
                <w:b/>
                <w:i w:val="0"/>
                <w:color w:val="000000"/>
                <w:sz w:val="21"/>
              </w:rPr>
              <w:t>Giả định</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8141AA1">
            <w:pPr>
              <w:spacing w:after="0" w:line="252" w:lineRule="auto"/>
              <w:jc w:val="center"/>
            </w:pPr>
            <w:r>
              <w:rPr>
                <w:rFonts w:ascii="Times New Roman" w:hAnsi="Times New Roman" w:eastAsia="Times New Roman" w:cs="Times New Roman"/>
                <w:b/>
                <w:i w:val="0"/>
                <w:color w:val="000000"/>
                <w:sz w:val="21"/>
              </w:rPr>
              <w:t>Nếu thay đổi thì</w:t>
            </w:r>
          </w:p>
        </w:tc>
      </w:tr>
      <w:tr w14:paraId="43BAF142">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D763BC">
            <w:pPr>
              <w:spacing w:after="0" w:line="252" w:lineRule="auto"/>
              <w:jc w:val="left"/>
            </w:pPr>
            <w:r>
              <w:rPr>
                <w:rFonts w:ascii="Times New Roman" w:hAnsi="Times New Roman" w:eastAsia="Times New Roman" w:cs="Times New Roman"/>
                <w:b w:val="0"/>
                <w:i w:val="0"/>
                <w:color w:val="000000"/>
                <w:sz w:val="21"/>
              </w:rPr>
              <w:t>G1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D5D53D">
            <w:pPr>
              <w:spacing w:after="0" w:line="252" w:lineRule="auto"/>
              <w:jc w:val="left"/>
            </w:pPr>
            <w:r>
              <w:rPr>
                <w:rFonts w:ascii="Times New Roman" w:hAnsi="Times New Roman" w:eastAsia="Times New Roman" w:cs="Times New Roman"/>
                <w:b w:val="0"/>
                <w:i w:val="0"/>
                <w:color w:val="000000"/>
                <w:sz w:val="21"/>
              </w:rPr>
              <w:t xml:space="preserve">Mỗi giáo viên dạy </w:t>
            </w:r>
            <w:r>
              <w:rPr>
                <w:rFonts w:ascii="Times New Roman" w:hAnsi="Times New Roman" w:eastAsia="Times New Roman" w:cs="Times New Roman"/>
                <w:b/>
                <w:i w:val="0"/>
                <w:color w:val="000000"/>
                <w:sz w:val="21"/>
              </w:rPr>
              <w:t>một</w:t>
            </w:r>
            <w:r>
              <w:rPr>
                <w:rFonts w:ascii="Times New Roman" w:hAnsi="Times New Roman" w:eastAsia="Times New Roman" w:cs="Times New Roman"/>
                <w:b w:val="0"/>
                <w:i w:val="0"/>
                <w:color w:val="000000"/>
                <w:sz w:val="21"/>
              </w:rPr>
              <w:t xml:space="preserve"> ngôn ngữ chính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FC1871">
            <w:pPr>
              <w:spacing w:after="0" w:line="252" w:lineRule="auto"/>
              <w:jc w:val="left"/>
            </w:pPr>
            <w:r>
              <w:rPr>
                <w:rFonts w:ascii="Times New Roman" w:hAnsi="Times New Roman" w:eastAsia="Times New Roman" w:cs="Times New Roman"/>
                <w:b w:val="0"/>
                <w:i w:val="0"/>
                <w:color w:val="000000"/>
                <w:sz w:val="21"/>
              </w:rPr>
              <w:t>Tách thực thể GiaoVienNgonNgu (MaGV, NgonNgu)</w:t>
            </w:r>
          </w:p>
        </w:tc>
      </w:tr>
      <w:tr w14:paraId="251C7878">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C55543">
            <w:pPr>
              <w:spacing w:after="0" w:line="252" w:lineRule="auto"/>
              <w:jc w:val="left"/>
            </w:pPr>
            <w:r>
              <w:rPr>
                <w:rFonts w:ascii="Times New Roman" w:hAnsi="Times New Roman" w:eastAsia="Times New Roman" w:cs="Times New Roman"/>
                <w:b w:val="0"/>
                <w:i w:val="0"/>
                <w:color w:val="000000"/>
                <w:sz w:val="21"/>
              </w:rPr>
              <w:t>G2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9847B3">
            <w:pPr>
              <w:spacing w:after="0" w:line="252" w:lineRule="auto"/>
              <w:jc w:val="left"/>
            </w:pPr>
            <w:r>
              <w:rPr>
                <w:rFonts w:ascii="Times New Roman" w:hAnsi="Times New Roman" w:eastAsia="Times New Roman" w:cs="Times New Roman"/>
                <w:b w:val="0"/>
                <w:i w:val="0"/>
                <w:color w:val="000000"/>
                <w:sz w:val="21"/>
              </w:rPr>
              <w:t>Mỗi lớp học tối đa một ca trong một ngày của tuần</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625F08">
            <w:pPr>
              <w:spacing w:after="0" w:line="252" w:lineRule="auto"/>
              <w:jc w:val="left"/>
            </w:pPr>
            <w:r>
              <w:rPr>
                <w:rFonts w:ascii="Times New Roman" w:hAnsi="Times New Roman" w:eastAsia="Times New Roman" w:cs="Times New Roman"/>
                <w:b w:val="0"/>
                <w:i w:val="0"/>
                <w:color w:val="000000"/>
                <w:sz w:val="21"/>
              </w:rPr>
              <w:t>Thêm Giờ bắt đầu vào khóa của LichTuan</w:t>
            </w:r>
          </w:p>
        </w:tc>
      </w:tr>
      <w:tr w14:paraId="5CF8E766">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C153A5">
            <w:pPr>
              <w:spacing w:after="0" w:line="252" w:lineRule="auto"/>
              <w:jc w:val="left"/>
            </w:pPr>
            <w:r>
              <w:rPr>
                <w:rFonts w:ascii="Times New Roman" w:hAnsi="Times New Roman" w:eastAsia="Times New Roman" w:cs="Times New Roman"/>
                <w:b w:val="0"/>
                <w:i w:val="0"/>
                <w:color w:val="000000"/>
                <w:sz w:val="21"/>
              </w:rPr>
              <w:t>G3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256C3E">
            <w:pPr>
              <w:spacing w:after="0" w:line="252" w:lineRule="auto"/>
              <w:jc w:val="left"/>
            </w:pPr>
            <w:r>
              <w:rPr>
                <w:rFonts w:ascii="Times New Roman" w:hAnsi="Times New Roman" w:eastAsia="Times New Roman" w:cs="Times New Roman"/>
                <w:b w:val="0"/>
                <w:i w:val="0"/>
                <w:color w:val="000000"/>
                <w:sz w:val="21"/>
              </w:rPr>
              <w:t>Học viên không chuyển ngược về lớp mình đã rời. Khóa (MaHV, MaLop) không cho phép tạo đăng ký thứ hai ở cùng lớp</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78E881">
            <w:pPr>
              <w:spacing w:after="0" w:line="252" w:lineRule="auto"/>
              <w:jc w:val="left"/>
            </w:pPr>
            <w:r>
              <w:rPr>
                <w:rFonts w:ascii="Times New Roman" w:hAnsi="Times New Roman" w:eastAsia="Times New Roman" w:cs="Times New Roman"/>
                <w:b w:val="0"/>
                <w:i w:val="0"/>
                <w:color w:val="000000"/>
                <w:sz w:val="21"/>
              </w:rPr>
              <w:t>2.4 khôi phục trạng thái của đăng ký cũ thay vì tạo mới</w:t>
            </w:r>
          </w:p>
        </w:tc>
      </w:tr>
      <w:tr w14:paraId="6049009D">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067838">
            <w:pPr>
              <w:spacing w:after="0" w:line="252" w:lineRule="auto"/>
              <w:jc w:val="left"/>
            </w:pPr>
            <w:r>
              <w:rPr>
                <w:rFonts w:ascii="Times New Roman" w:hAnsi="Times New Roman" w:eastAsia="Times New Roman" w:cs="Times New Roman"/>
                <w:b w:val="0"/>
                <w:i w:val="0"/>
                <w:color w:val="000000"/>
                <w:sz w:val="21"/>
              </w:rPr>
              <w:t>G4</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D7F611">
            <w:pPr>
              <w:spacing w:after="0" w:line="252" w:lineRule="auto"/>
              <w:jc w:val="left"/>
            </w:pPr>
            <w:r>
              <w:rPr>
                <w:rFonts w:ascii="Times New Roman" w:hAnsi="Times New Roman" w:eastAsia="Times New Roman" w:cs="Times New Roman"/>
                <w:b w:val="0"/>
                <w:i w:val="0"/>
                <w:color w:val="000000"/>
                <w:sz w:val="21"/>
              </w:rPr>
              <w:t>Chỉ lưu trình độ của lần kiểm tra đầu vào gần nhất</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54B75D">
            <w:pPr>
              <w:spacing w:after="0" w:line="252" w:lineRule="auto"/>
              <w:jc w:val="left"/>
            </w:pPr>
            <w:r>
              <w:rPr>
                <w:rFonts w:ascii="Times New Roman" w:hAnsi="Times New Roman" w:eastAsia="Times New Roman" w:cs="Times New Roman"/>
                <w:b w:val="0"/>
                <w:i w:val="0"/>
                <w:color w:val="000000"/>
                <w:sz w:val="21"/>
              </w:rPr>
              <w:t>Tách thực thể KiemTraDauVao</w:t>
            </w:r>
          </w:p>
        </w:tc>
      </w:tr>
      <w:tr w14:paraId="2DAD3877">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1CDAD7">
            <w:pPr>
              <w:spacing w:after="0" w:line="252" w:lineRule="auto"/>
              <w:jc w:val="left"/>
            </w:pPr>
            <w:r>
              <w:rPr>
                <w:rFonts w:ascii="Times New Roman" w:hAnsi="Times New Roman" w:eastAsia="Times New Roman" w:cs="Times New Roman"/>
                <w:b w:val="0"/>
                <w:i w:val="0"/>
                <w:color w:val="000000"/>
                <w:sz w:val="21"/>
              </w:rPr>
              <w:t>G5</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40A008">
            <w:pPr>
              <w:spacing w:after="0" w:line="252" w:lineRule="auto"/>
              <w:jc w:val="left"/>
            </w:pPr>
            <w:r>
              <w:rPr>
                <w:rFonts w:ascii="Times New Roman" w:hAnsi="Times New Roman" w:eastAsia="Times New Roman" w:cs="Times New Roman"/>
                <w:b w:val="0"/>
                <w:i w:val="0"/>
                <w:color w:val="000000"/>
                <w:sz w:val="21"/>
              </w:rPr>
              <w:t>Các con số chính sách nằm ở ThamSo. Riêng tỷ lệ giảm nằm ở UuDai</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F8263E">
            <w:pPr>
              <w:spacing w:after="0" w:line="252" w:lineRule="auto"/>
              <w:jc w:val="left"/>
            </w:pPr>
            <w:r>
              <w:rPr>
                <w:rFonts w:ascii="Times New Roman" w:hAnsi="Times New Roman" w:eastAsia="Times New Roman" w:cs="Times New Roman"/>
                <w:b w:val="0"/>
                <w:i w:val="0"/>
                <w:color w:val="000000"/>
                <w:sz w:val="21"/>
              </w:rPr>
              <w:t>–</w:t>
            </w:r>
          </w:p>
        </w:tc>
      </w:tr>
    </w:tbl>
    <w:p w14:paraId="2E88FC15">
      <w:pPr>
        <w:spacing w:after="40"/>
      </w:pPr>
    </w:p>
    <w:p w14:paraId="2BFE227F">
      <w:pPr>
        <w:pStyle w:val="3"/>
      </w:pPr>
      <w:bookmarkStart w:id="21" w:name="_Toc15875"/>
      <w:r>
        <w:t>3.1.8 Tổng hợp – Danh sách thực thể và thuộc tính (mẫu Bảng 4.5 của bài giảng)</w:t>
      </w:r>
      <w:bookmarkEnd w:id="21"/>
    </w:p>
    <w:tbl>
      <w:tblPr>
        <w:tblStyle w:val="12"/>
        <w:tblW w:w="0" w:type="auto"/>
        <w:jc w:val="center"/>
        <w:tblLayout w:type="fixed"/>
        <w:tblCellMar>
          <w:top w:w="0" w:type="dxa"/>
          <w:left w:w="108" w:type="dxa"/>
          <w:bottom w:w="0" w:type="dxa"/>
          <w:right w:w="108" w:type="dxa"/>
        </w:tblCellMar>
      </w:tblPr>
      <w:tblGrid>
        <w:gridCol w:w="789"/>
        <w:gridCol w:w="1828"/>
        <w:gridCol w:w="1452"/>
        <w:gridCol w:w="965"/>
        <w:gridCol w:w="789"/>
        <w:gridCol w:w="3682"/>
      </w:tblGrid>
      <w:tr w14:paraId="0EC9B4D9">
        <w:tblPrEx>
          <w:tblCellMar>
            <w:top w:w="0" w:type="dxa"/>
            <w:left w:w="108" w:type="dxa"/>
            <w:bottom w:w="0" w:type="dxa"/>
            <w:right w:w="108" w:type="dxa"/>
          </w:tblCellMar>
        </w:tblPrEx>
        <w:trPr>
          <w:cantSplit/>
          <w:tblHeader/>
          <w:jc w:val="center"/>
        </w:trPr>
        <w:tc>
          <w:tcPr>
            <w:tcW w:w="78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D9C0EF">
            <w:pPr>
              <w:spacing w:after="0" w:line="252" w:lineRule="auto"/>
              <w:jc w:val="center"/>
            </w:pPr>
            <w:r>
              <w:rPr>
                <w:rFonts w:ascii="Times New Roman" w:hAnsi="Times New Roman" w:eastAsia="Times New Roman" w:cs="Times New Roman"/>
                <w:b/>
                <w:i w:val="0"/>
                <w:color w:val="000000"/>
                <w:sz w:val="19"/>
              </w:rPr>
              <w:t>#</w:t>
            </w:r>
          </w:p>
        </w:tc>
        <w:tc>
          <w:tcPr>
            <w:tcW w:w="18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1D9587">
            <w:pPr>
              <w:spacing w:after="0" w:line="252" w:lineRule="auto"/>
              <w:jc w:val="center"/>
            </w:pPr>
            <w:r>
              <w:rPr>
                <w:rFonts w:ascii="Times New Roman" w:hAnsi="Times New Roman" w:eastAsia="Times New Roman" w:cs="Times New Roman"/>
                <w:b/>
                <w:i w:val="0"/>
                <w:color w:val="000000"/>
                <w:sz w:val="19"/>
              </w:rPr>
              <w:t>Thực thể</w:t>
            </w:r>
          </w:p>
        </w:tc>
        <w:tc>
          <w:tcPr>
            <w:tcW w:w="14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E6B806">
            <w:pPr>
              <w:spacing w:after="0" w:line="252" w:lineRule="auto"/>
              <w:jc w:val="center"/>
            </w:pPr>
            <w:r>
              <w:rPr>
                <w:rFonts w:ascii="Times New Roman" w:hAnsi="Times New Roman" w:eastAsia="Times New Roman" w:cs="Times New Roman"/>
                <w:b/>
                <w:i w:val="0"/>
                <w:color w:val="000000"/>
                <w:sz w:val="19"/>
              </w:rPr>
              <w:t>Tên tệp</w:t>
            </w:r>
          </w:p>
        </w:tc>
        <w:tc>
          <w:tcPr>
            <w:tcW w:w="9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8C47A7">
            <w:pPr>
              <w:spacing w:after="0" w:line="252" w:lineRule="auto"/>
              <w:jc w:val="center"/>
            </w:pPr>
            <w:r>
              <w:rPr>
                <w:rFonts w:ascii="Times New Roman" w:hAnsi="Times New Roman" w:eastAsia="Times New Roman" w:cs="Times New Roman"/>
                <w:b/>
                <w:i w:val="0"/>
                <w:color w:val="000000"/>
                <w:sz w:val="19"/>
              </w:rPr>
              <w:t>Loại</w:t>
            </w:r>
          </w:p>
        </w:tc>
        <w:tc>
          <w:tcPr>
            <w:tcW w:w="78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AA7505">
            <w:pPr>
              <w:spacing w:after="0" w:line="252" w:lineRule="auto"/>
              <w:jc w:val="center"/>
            </w:pPr>
            <w:r>
              <w:rPr>
                <w:rFonts w:ascii="Times New Roman" w:hAnsi="Times New Roman" w:eastAsia="Times New Roman" w:cs="Times New Roman"/>
                <w:b/>
                <w:i w:val="0"/>
                <w:color w:val="000000"/>
                <w:sz w:val="19"/>
              </w:rPr>
              <w:t>Kho</w:t>
            </w:r>
          </w:p>
        </w:tc>
        <w:tc>
          <w:tcPr>
            <w:tcW w:w="368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EC6E03">
            <w:pPr>
              <w:spacing w:after="0" w:line="252" w:lineRule="auto"/>
              <w:jc w:val="center"/>
            </w:pPr>
            <w:r>
              <w:rPr>
                <w:rFonts w:ascii="Times New Roman" w:hAnsi="Times New Roman" w:eastAsia="Times New Roman" w:cs="Times New Roman"/>
                <w:b/>
                <w:i w:val="0"/>
                <w:color w:val="000000"/>
                <w:sz w:val="19"/>
              </w:rPr>
              <w:t>Thuộc tính</w:t>
            </w:r>
          </w:p>
        </w:tc>
      </w:tr>
      <w:tr w14:paraId="6C059625">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E51D48">
            <w:pPr>
              <w:spacing w:after="0" w:line="252" w:lineRule="auto"/>
              <w:jc w:val="left"/>
            </w:pPr>
            <w:r>
              <w:rPr>
                <w:rFonts w:ascii="Times New Roman" w:hAnsi="Times New Roman" w:eastAsia="Times New Roman" w:cs="Times New Roman"/>
                <w:b w:val="0"/>
                <w:i w:val="0"/>
                <w:color w:val="000000"/>
                <w:sz w:val="19"/>
              </w:rPr>
              <w:t>1</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8D3B45">
            <w:pPr>
              <w:spacing w:after="0" w:line="252" w:lineRule="auto"/>
              <w:jc w:val="left"/>
            </w:pPr>
            <w:r>
              <w:rPr>
                <w:rFonts w:ascii="Times New Roman" w:hAnsi="Times New Roman" w:eastAsia="Times New Roman" w:cs="Times New Roman"/>
                <w:b w:val="0"/>
                <w:i w:val="0"/>
                <w:color w:val="000000"/>
                <w:sz w:val="19"/>
              </w:rPr>
              <w:t>Học viên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81F353">
            <w:pPr>
              <w:spacing w:after="0" w:line="252" w:lineRule="auto"/>
              <w:jc w:val="left"/>
            </w:pPr>
            <w:r>
              <w:rPr>
                <w:rFonts w:ascii="Times New Roman" w:hAnsi="Times New Roman" w:eastAsia="Times New Roman" w:cs="Times New Roman"/>
                <w:b w:val="0"/>
                <w:i w:val="0"/>
                <w:color w:val="000000"/>
                <w:sz w:val="19"/>
              </w:rPr>
              <w:t>HocVien</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4DE8CD">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B5D803">
            <w:pPr>
              <w:spacing w:after="0" w:line="252" w:lineRule="auto"/>
              <w:jc w:val="left"/>
            </w:pPr>
            <w:r>
              <w:rPr>
                <w:rFonts w:ascii="Times New Roman" w:hAnsi="Times New Roman" w:eastAsia="Times New Roman" w:cs="Times New Roman"/>
                <w:b w:val="0"/>
                <w:i w:val="0"/>
                <w:color w:val="000000"/>
                <w:sz w:val="19"/>
              </w:rPr>
              <w:t>D1</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9BBBA6">
            <w:pPr>
              <w:spacing w:after="0" w:line="252" w:lineRule="auto"/>
              <w:jc w:val="left"/>
            </w:pPr>
            <w:r>
              <w:rPr>
                <w:rFonts w:ascii="Times New Roman" w:hAnsi="Times New Roman" w:eastAsia="Times New Roman" w:cs="Times New Roman"/>
                <w:b w:val="0"/>
                <w:i w:val="0"/>
                <w:color w:val="000000"/>
                <w:sz w:val="19"/>
              </w:rPr>
              <w:t>#MaHV, HoTen, NgaySinh, GioiTinh, DienThoai, Email, DiaChi, TrinhDoDauVao, NgayKiemTra, NgayTiepNhan, TrangThai</w:t>
            </w:r>
          </w:p>
        </w:tc>
      </w:tr>
      <w:tr w14:paraId="3043498C">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58F43E">
            <w:pPr>
              <w:spacing w:after="0" w:line="252" w:lineRule="auto"/>
              <w:jc w:val="left"/>
            </w:pPr>
            <w:r>
              <w:rPr>
                <w:rFonts w:ascii="Times New Roman" w:hAnsi="Times New Roman" w:eastAsia="Times New Roman" w:cs="Times New Roman"/>
                <w:b w:val="0"/>
                <w:i w:val="0"/>
                <w:color w:val="000000"/>
                <w:sz w:val="19"/>
              </w:rPr>
              <w:t>2</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CD479F">
            <w:pPr>
              <w:spacing w:after="0" w:line="252" w:lineRule="auto"/>
              <w:jc w:val="left"/>
            </w:pPr>
            <w:r>
              <w:rPr>
                <w:rFonts w:ascii="Times New Roman" w:hAnsi="Times New Roman" w:eastAsia="Times New Roman" w:cs="Times New Roman"/>
                <w:b w:val="0"/>
                <w:i w:val="0"/>
                <w:color w:val="000000"/>
                <w:sz w:val="19"/>
              </w:rPr>
              <w:t>Phụ huynh</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78D387">
            <w:pPr>
              <w:spacing w:after="0" w:line="252" w:lineRule="auto"/>
              <w:jc w:val="left"/>
            </w:pPr>
            <w:r>
              <w:rPr>
                <w:rFonts w:ascii="Times New Roman" w:hAnsi="Times New Roman" w:eastAsia="Times New Roman" w:cs="Times New Roman"/>
                <w:b w:val="0"/>
                <w:i w:val="0"/>
                <w:color w:val="000000"/>
                <w:sz w:val="19"/>
              </w:rPr>
              <w:t>PhuHuynh</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30263C">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727D12">
            <w:pPr>
              <w:spacing w:after="0" w:line="252" w:lineRule="auto"/>
              <w:jc w:val="left"/>
            </w:pPr>
            <w:r>
              <w:rPr>
                <w:rFonts w:ascii="Times New Roman" w:hAnsi="Times New Roman" w:eastAsia="Times New Roman" w:cs="Times New Roman"/>
                <w:b w:val="0"/>
                <w:i w:val="0"/>
                <w:color w:val="000000"/>
                <w:sz w:val="19"/>
              </w:rPr>
              <w:t>D1</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0E382A">
            <w:pPr>
              <w:spacing w:after="0" w:line="252" w:lineRule="auto"/>
              <w:jc w:val="left"/>
            </w:pPr>
            <w:r>
              <w:rPr>
                <w:rFonts w:ascii="Times New Roman" w:hAnsi="Times New Roman" w:eastAsia="Times New Roman" w:cs="Times New Roman"/>
                <w:b w:val="0"/>
                <w:i w:val="0"/>
                <w:color w:val="000000"/>
                <w:sz w:val="19"/>
              </w:rPr>
              <w:t>#MaPH, HoTen, DienThoai, Email</w:t>
            </w:r>
          </w:p>
        </w:tc>
      </w:tr>
      <w:tr w14:paraId="2D69FD7D">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5953B8">
            <w:pPr>
              <w:spacing w:after="0" w:line="252" w:lineRule="auto"/>
              <w:jc w:val="left"/>
            </w:pPr>
            <w:r>
              <w:rPr>
                <w:rFonts w:ascii="Times New Roman" w:hAnsi="Times New Roman" w:eastAsia="Times New Roman" w:cs="Times New Roman"/>
                <w:b w:val="0"/>
                <w:i w:val="0"/>
                <w:color w:val="000000"/>
                <w:sz w:val="19"/>
              </w:rPr>
              <w:t>3</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C48338">
            <w:pPr>
              <w:spacing w:after="0" w:line="252" w:lineRule="auto"/>
              <w:jc w:val="left"/>
            </w:pPr>
            <w:r>
              <w:rPr>
                <w:rFonts w:ascii="Times New Roman" w:hAnsi="Times New Roman" w:eastAsia="Times New Roman" w:cs="Times New Roman"/>
                <w:b w:val="0"/>
                <w:i w:val="0"/>
                <w:color w:val="000000"/>
                <w:sz w:val="19"/>
              </w:rPr>
              <w:t>Học viên – Phụ huynh</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14B4BD">
            <w:pPr>
              <w:spacing w:after="0" w:line="252" w:lineRule="auto"/>
              <w:jc w:val="left"/>
            </w:pPr>
            <w:r>
              <w:rPr>
                <w:rFonts w:ascii="Times New Roman" w:hAnsi="Times New Roman" w:eastAsia="Times New Roman" w:cs="Times New Roman"/>
                <w:b w:val="0"/>
                <w:i w:val="0"/>
                <w:color w:val="000000"/>
                <w:sz w:val="19"/>
              </w:rPr>
              <w:t>HocVienPhuHuynh</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78A85E">
            <w:pPr>
              <w:spacing w:after="0" w:line="252" w:lineRule="auto"/>
              <w:jc w:val="left"/>
            </w:pPr>
            <w:r>
              <w:rPr>
                <w:rFonts w:ascii="Times New Roman" w:hAnsi="Times New Roman" w:eastAsia="Times New Roman" w:cs="Times New Roman"/>
                <w:b w:val="0"/>
                <w:i w:val="0"/>
                <w:color w:val="000000"/>
                <w:sz w:val="19"/>
              </w:rPr>
              <w:t>Quan hệ</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F553B6">
            <w:pPr>
              <w:spacing w:after="0" w:line="252" w:lineRule="auto"/>
              <w:jc w:val="left"/>
            </w:pPr>
            <w:r>
              <w:rPr>
                <w:rFonts w:ascii="Times New Roman" w:hAnsi="Times New Roman" w:eastAsia="Times New Roman" w:cs="Times New Roman"/>
                <w:b w:val="0"/>
                <w:i w:val="0"/>
                <w:color w:val="000000"/>
                <w:sz w:val="19"/>
              </w:rPr>
              <w:t>D1</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01C0F0">
            <w:pPr>
              <w:spacing w:after="0" w:line="252" w:lineRule="auto"/>
              <w:jc w:val="left"/>
            </w:pPr>
            <w:r>
              <w:rPr>
                <w:rFonts w:ascii="Times New Roman" w:hAnsi="Times New Roman" w:eastAsia="Times New Roman" w:cs="Times New Roman"/>
                <w:b w:val="0"/>
                <w:i w:val="0"/>
                <w:color w:val="000000"/>
                <w:sz w:val="19"/>
              </w:rPr>
              <w:t>#MaHV, #MaPH, QuanHe</w:t>
            </w:r>
          </w:p>
        </w:tc>
      </w:tr>
      <w:tr w14:paraId="57942432">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E139EF">
            <w:pPr>
              <w:spacing w:after="0" w:line="252" w:lineRule="auto"/>
              <w:jc w:val="left"/>
            </w:pPr>
            <w:r>
              <w:rPr>
                <w:rFonts w:ascii="Times New Roman" w:hAnsi="Times New Roman" w:eastAsia="Times New Roman" w:cs="Times New Roman"/>
                <w:b w:val="0"/>
                <w:i w:val="0"/>
                <w:color w:val="000000"/>
                <w:sz w:val="19"/>
              </w:rPr>
              <w:t>4</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7DBEBD">
            <w:pPr>
              <w:spacing w:after="0" w:line="252" w:lineRule="auto"/>
              <w:jc w:val="left"/>
            </w:pPr>
            <w:r>
              <w:rPr>
                <w:rFonts w:ascii="Times New Roman" w:hAnsi="Times New Roman" w:eastAsia="Times New Roman" w:cs="Times New Roman"/>
                <w:b w:val="0"/>
                <w:i w:val="0"/>
                <w:color w:val="000000"/>
                <w:sz w:val="19"/>
              </w:rPr>
              <w:t>Giáo viên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D350A1">
            <w:pPr>
              <w:spacing w:after="0" w:line="252" w:lineRule="auto"/>
              <w:jc w:val="left"/>
            </w:pPr>
            <w:r>
              <w:rPr>
                <w:rFonts w:ascii="Times New Roman" w:hAnsi="Times New Roman" w:eastAsia="Times New Roman" w:cs="Times New Roman"/>
                <w:b w:val="0"/>
                <w:i w:val="0"/>
                <w:color w:val="000000"/>
                <w:sz w:val="19"/>
              </w:rPr>
              <w:t>GiaoVien</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1D9514">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4F4095">
            <w:pPr>
              <w:spacing w:after="0" w:line="252" w:lineRule="auto"/>
              <w:jc w:val="left"/>
            </w:pPr>
            <w:r>
              <w:rPr>
                <w:rFonts w:ascii="Times New Roman" w:hAnsi="Times New Roman" w:eastAsia="Times New Roman" w:cs="Times New Roman"/>
                <w:b w:val="0"/>
                <w:i w:val="0"/>
                <w:color w:val="000000"/>
                <w:sz w:val="19"/>
              </w:rPr>
              <w:t>D1</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CCC5F8">
            <w:pPr>
              <w:spacing w:after="0" w:line="252" w:lineRule="auto"/>
              <w:jc w:val="left"/>
            </w:pPr>
            <w:r>
              <w:rPr>
                <w:rFonts w:ascii="Times New Roman" w:hAnsi="Times New Roman" w:eastAsia="Times New Roman" w:cs="Times New Roman"/>
                <w:b w:val="0"/>
                <w:i w:val="0"/>
                <w:color w:val="000000"/>
                <w:sz w:val="19"/>
              </w:rPr>
              <w:t>#MaGV, HoTen, NgaySinh, DienThoai, Email, NgonNguDay, ChuyenMon, BangCap, TinhTrang</w:t>
            </w:r>
          </w:p>
        </w:tc>
      </w:tr>
      <w:tr w14:paraId="6A1258BF">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43D26B">
            <w:pPr>
              <w:spacing w:after="0" w:line="252" w:lineRule="auto"/>
              <w:jc w:val="left"/>
            </w:pPr>
            <w:r>
              <w:rPr>
                <w:rFonts w:ascii="Times New Roman" w:hAnsi="Times New Roman" w:eastAsia="Times New Roman" w:cs="Times New Roman"/>
                <w:b w:val="0"/>
                <w:i w:val="0"/>
                <w:color w:val="000000"/>
                <w:sz w:val="19"/>
              </w:rPr>
              <w:t>5</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730988">
            <w:pPr>
              <w:spacing w:after="0" w:line="252" w:lineRule="auto"/>
              <w:jc w:val="left"/>
            </w:pPr>
            <w:r>
              <w:rPr>
                <w:rFonts w:ascii="Times New Roman" w:hAnsi="Times New Roman" w:eastAsia="Times New Roman" w:cs="Times New Roman"/>
                <w:b w:val="0"/>
                <w:i w:val="0"/>
                <w:color w:val="000000"/>
                <w:sz w:val="19"/>
              </w:rPr>
              <w:t>Khóa học</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86F0B6">
            <w:pPr>
              <w:spacing w:after="0" w:line="252" w:lineRule="auto"/>
              <w:jc w:val="left"/>
            </w:pPr>
            <w:r>
              <w:rPr>
                <w:rFonts w:ascii="Times New Roman" w:hAnsi="Times New Roman" w:eastAsia="Times New Roman" w:cs="Times New Roman"/>
                <w:b w:val="0"/>
                <w:i w:val="0"/>
                <w:color w:val="000000"/>
                <w:sz w:val="19"/>
              </w:rPr>
              <w:t>KhoaHoc</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CF8274">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5EDBA4">
            <w:pPr>
              <w:spacing w:after="0" w:line="252" w:lineRule="auto"/>
              <w:jc w:val="left"/>
            </w:pPr>
            <w:r>
              <w:rPr>
                <w:rFonts w:ascii="Times New Roman" w:hAnsi="Times New Roman" w:eastAsia="Times New Roman" w:cs="Times New Roman"/>
                <w:b w:val="0"/>
                <w:i w:val="0"/>
                <w:color w:val="000000"/>
                <w:sz w:val="19"/>
              </w:rPr>
              <w:t>D1</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D31B60">
            <w:pPr>
              <w:spacing w:after="0" w:line="252" w:lineRule="auto"/>
              <w:jc w:val="left"/>
            </w:pPr>
            <w:r>
              <w:rPr>
                <w:rFonts w:ascii="Times New Roman" w:hAnsi="Times New Roman" w:eastAsia="Times New Roman" w:cs="Times New Roman"/>
                <w:b w:val="0"/>
                <w:i w:val="0"/>
                <w:color w:val="000000"/>
                <w:sz w:val="19"/>
              </w:rPr>
              <w:t>#MaKH, TenKH, NgonNgu, TrinhDoDauVao, TrinhDoDauRa, SoBuoi, ThoiLuongBuoi, HocPhi, TSChuyenCan, TSGiuaKy, TSCuoiKy, MoTa, TrangThai</w:t>
            </w:r>
          </w:p>
        </w:tc>
      </w:tr>
      <w:tr w14:paraId="26DF2525">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5E276A">
            <w:pPr>
              <w:spacing w:after="0" w:line="252" w:lineRule="auto"/>
              <w:jc w:val="left"/>
            </w:pPr>
            <w:r>
              <w:rPr>
                <w:rFonts w:ascii="Times New Roman" w:hAnsi="Times New Roman" w:eastAsia="Times New Roman" w:cs="Times New Roman"/>
                <w:b w:val="0"/>
                <w:i w:val="0"/>
                <w:color w:val="000000"/>
                <w:sz w:val="19"/>
              </w:rPr>
              <w:t>6</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379090">
            <w:pPr>
              <w:spacing w:after="0" w:line="252" w:lineRule="auto"/>
              <w:jc w:val="left"/>
            </w:pPr>
            <w:r>
              <w:rPr>
                <w:rFonts w:ascii="Times New Roman" w:hAnsi="Times New Roman" w:eastAsia="Times New Roman" w:cs="Times New Roman"/>
                <w:b w:val="0"/>
                <w:i w:val="0"/>
                <w:color w:val="000000"/>
                <w:sz w:val="19"/>
              </w:rPr>
              <w:t>Phòng học</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7D3F40">
            <w:pPr>
              <w:spacing w:after="0" w:line="252" w:lineRule="auto"/>
              <w:jc w:val="left"/>
            </w:pPr>
            <w:r>
              <w:rPr>
                <w:rFonts w:ascii="Times New Roman" w:hAnsi="Times New Roman" w:eastAsia="Times New Roman" w:cs="Times New Roman"/>
                <w:b w:val="0"/>
                <w:i w:val="0"/>
                <w:color w:val="000000"/>
                <w:sz w:val="19"/>
              </w:rPr>
              <w:t>PhongHoc</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13F243">
            <w:pPr>
              <w:spacing w:after="0" w:line="252" w:lineRule="auto"/>
              <w:jc w:val="left"/>
            </w:pPr>
            <w:r>
              <w:rPr>
                <w:rFonts w:ascii="Times New Roman" w:hAnsi="Times New Roman" w:eastAsia="Times New Roman" w:cs="Times New Roman"/>
                <w:b w:val="0"/>
                <w:i w:val="0"/>
                <w:color w:val="000000"/>
                <w:sz w:val="19"/>
              </w:rPr>
              <w:t>Xác thực</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120820">
            <w:pPr>
              <w:spacing w:after="0" w:line="252" w:lineRule="auto"/>
              <w:jc w:val="left"/>
            </w:pPr>
            <w:r>
              <w:rPr>
                <w:rFonts w:ascii="Times New Roman" w:hAnsi="Times New Roman" w:eastAsia="Times New Roman" w:cs="Times New Roman"/>
                <w:b w:val="0"/>
                <w:i w:val="0"/>
                <w:color w:val="000000"/>
                <w:sz w:val="19"/>
              </w:rPr>
              <w:t>D1</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975D73">
            <w:pPr>
              <w:spacing w:after="0" w:line="252" w:lineRule="auto"/>
              <w:jc w:val="left"/>
            </w:pPr>
            <w:r>
              <w:rPr>
                <w:rFonts w:ascii="Times New Roman" w:hAnsi="Times New Roman" w:eastAsia="Times New Roman" w:cs="Times New Roman"/>
                <w:b w:val="0"/>
                <w:i w:val="0"/>
                <w:color w:val="000000"/>
                <w:sz w:val="19"/>
              </w:rPr>
              <w:t>#MaPhong, TenPhong, SucChua, ThietBi, TinhTrang</w:t>
            </w:r>
          </w:p>
        </w:tc>
      </w:tr>
      <w:tr w14:paraId="78EA926B">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32478C">
            <w:pPr>
              <w:spacing w:after="0" w:line="252" w:lineRule="auto"/>
              <w:jc w:val="left"/>
            </w:pPr>
            <w:r>
              <w:rPr>
                <w:rFonts w:ascii="Times New Roman" w:hAnsi="Times New Roman" w:eastAsia="Times New Roman" w:cs="Times New Roman"/>
                <w:b w:val="0"/>
                <w:i w:val="0"/>
                <w:color w:val="000000"/>
                <w:sz w:val="19"/>
              </w:rPr>
              <w:t>7</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D7E3BD">
            <w:pPr>
              <w:spacing w:after="0" w:line="252" w:lineRule="auto"/>
              <w:jc w:val="left"/>
            </w:pPr>
            <w:r>
              <w:rPr>
                <w:rFonts w:ascii="Times New Roman" w:hAnsi="Times New Roman" w:eastAsia="Times New Roman" w:cs="Times New Roman"/>
                <w:b w:val="0"/>
                <w:i w:val="0"/>
                <w:color w:val="000000"/>
                <w:sz w:val="19"/>
              </w:rPr>
              <w:t>Lớp học</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FA3F8F">
            <w:pPr>
              <w:spacing w:after="0" w:line="252" w:lineRule="auto"/>
              <w:jc w:val="left"/>
            </w:pPr>
            <w:r>
              <w:rPr>
                <w:rFonts w:ascii="Times New Roman" w:hAnsi="Times New Roman" w:eastAsia="Times New Roman" w:cs="Times New Roman"/>
                <w:b w:val="0"/>
                <w:i w:val="0"/>
                <w:color w:val="000000"/>
                <w:sz w:val="19"/>
              </w:rPr>
              <w:t>LopHoc</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CEBCC2">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E3257C">
            <w:pPr>
              <w:spacing w:after="0" w:line="252" w:lineRule="auto"/>
              <w:jc w:val="left"/>
            </w:pPr>
            <w:r>
              <w:rPr>
                <w:rFonts w:ascii="Times New Roman" w:hAnsi="Times New Roman" w:eastAsia="Times New Roman" w:cs="Times New Roman"/>
                <w:b w:val="0"/>
                <w:i w:val="0"/>
                <w:color w:val="000000"/>
                <w:sz w:val="19"/>
              </w:rPr>
              <w:t>D2</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F71034">
            <w:pPr>
              <w:spacing w:after="0" w:line="252" w:lineRule="auto"/>
              <w:jc w:val="left"/>
            </w:pPr>
            <w:r>
              <w:rPr>
                <w:rFonts w:ascii="Times New Roman" w:hAnsi="Times New Roman" w:eastAsia="Times New Roman" w:cs="Times New Roman"/>
                <w:b w:val="0"/>
                <w:i w:val="0"/>
                <w:color w:val="000000"/>
                <w:sz w:val="19"/>
              </w:rPr>
              <w:t>#MaLop, MaKH, MaGV, NgayKhaiGiang, SiSoToiDa, TrangThai</w:t>
            </w:r>
          </w:p>
        </w:tc>
      </w:tr>
      <w:tr w14:paraId="7FB8E374">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104834">
            <w:pPr>
              <w:spacing w:after="0" w:line="252" w:lineRule="auto"/>
              <w:jc w:val="left"/>
            </w:pPr>
            <w:r>
              <w:rPr>
                <w:rFonts w:ascii="Times New Roman" w:hAnsi="Times New Roman" w:eastAsia="Times New Roman" w:cs="Times New Roman"/>
                <w:b w:val="0"/>
                <w:i w:val="0"/>
                <w:color w:val="000000"/>
                <w:sz w:val="19"/>
              </w:rPr>
              <w:t>8</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8E6C5D">
            <w:pPr>
              <w:spacing w:after="0" w:line="252" w:lineRule="auto"/>
              <w:jc w:val="left"/>
            </w:pPr>
            <w:r>
              <w:rPr>
                <w:rFonts w:ascii="Times New Roman" w:hAnsi="Times New Roman" w:eastAsia="Times New Roman" w:cs="Times New Roman"/>
                <w:b w:val="0"/>
                <w:i w:val="0"/>
                <w:color w:val="000000"/>
                <w:sz w:val="19"/>
              </w:rPr>
              <w:t>Lịch tuần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7E4E3F">
            <w:pPr>
              <w:spacing w:after="0" w:line="252" w:lineRule="auto"/>
              <w:jc w:val="left"/>
            </w:pPr>
            <w:r>
              <w:rPr>
                <w:rFonts w:ascii="Times New Roman" w:hAnsi="Times New Roman" w:eastAsia="Times New Roman" w:cs="Times New Roman"/>
                <w:b w:val="0"/>
                <w:i w:val="0"/>
                <w:color w:val="000000"/>
                <w:sz w:val="19"/>
              </w:rPr>
              <w:t>LichTuan</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747471">
            <w:pPr>
              <w:spacing w:after="0" w:line="252" w:lineRule="auto"/>
              <w:jc w:val="left"/>
            </w:pPr>
            <w:r>
              <w:rPr>
                <w:rFonts w:ascii="Times New Roman" w:hAnsi="Times New Roman" w:eastAsia="Times New Roman" w:cs="Times New Roman"/>
                <w:b w:val="0"/>
                <w:i w:val="0"/>
                <w:color w:val="000000"/>
                <w:sz w:val="19"/>
              </w:rPr>
              <w:t>Quan hệ</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1C2729">
            <w:pPr>
              <w:spacing w:after="0" w:line="252" w:lineRule="auto"/>
              <w:jc w:val="left"/>
            </w:pPr>
            <w:r>
              <w:rPr>
                <w:rFonts w:ascii="Times New Roman" w:hAnsi="Times New Roman" w:eastAsia="Times New Roman" w:cs="Times New Roman"/>
                <w:b w:val="0"/>
                <w:i w:val="0"/>
                <w:color w:val="000000"/>
                <w:sz w:val="19"/>
              </w:rPr>
              <w:t>D2</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DE9934">
            <w:pPr>
              <w:spacing w:after="0" w:line="252" w:lineRule="auto"/>
              <w:jc w:val="left"/>
            </w:pPr>
            <w:r>
              <w:rPr>
                <w:rFonts w:ascii="Times New Roman" w:hAnsi="Times New Roman" w:eastAsia="Times New Roman" w:cs="Times New Roman"/>
                <w:b w:val="0"/>
                <w:i w:val="0"/>
                <w:color w:val="000000"/>
                <w:sz w:val="19"/>
              </w:rPr>
              <w:t>#MaLop, #Thu, GioBatDau, MaPhong</w:t>
            </w:r>
          </w:p>
        </w:tc>
      </w:tr>
      <w:tr w14:paraId="42C9C830">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EF23A7">
            <w:pPr>
              <w:spacing w:after="0" w:line="252" w:lineRule="auto"/>
              <w:jc w:val="left"/>
            </w:pPr>
            <w:r>
              <w:rPr>
                <w:rFonts w:ascii="Times New Roman" w:hAnsi="Times New Roman" w:eastAsia="Times New Roman" w:cs="Times New Roman"/>
                <w:b w:val="0"/>
                <w:i w:val="0"/>
                <w:color w:val="000000"/>
                <w:sz w:val="19"/>
              </w:rPr>
              <w:t>9</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92F8B2">
            <w:pPr>
              <w:spacing w:after="0" w:line="252" w:lineRule="auto"/>
              <w:jc w:val="left"/>
            </w:pPr>
            <w:r>
              <w:rPr>
                <w:rFonts w:ascii="Times New Roman" w:hAnsi="Times New Roman" w:eastAsia="Times New Roman" w:cs="Times New Roman"/>
                <w:b w:val="0"/>
                <w:i w:val="0"/>
                <w:color w:val="000000"/>
                <w:sz w:val="19"/>
              </w:rPr>
              <w:t>Buổi học</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54D3AC">
            <w:pPr>
              <w:spacing w:after="0" w:line="252" w:lineRule="auto"/>
              <w:jc w:val="left"/>
            </w:pPr>
            <w:r>
              <w:rPr>
                <w:rFonts w:ascii="Times New Roman" w:hAnsi="Times New Roman" w:eastAsia="Times New Roman" w:cs="Times New Roman"/>
                <w:b w:val="0"/>
                <w:i w:val="0"/>
                <w:color w:val="000000"/>
                <w:sz w:val="19"/>
              </w:rPr>
              <w:t>BuoiHoc</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0B11A4">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A5213C">
            <w:pPr>
              <w:spacing w:after="0" w:line="252" w:lineRule="auto"/>
              <w:jc w:val="left"/>
            </w:pPr>
            <w:r>
              <w:rPr>
                <w:rFonts w:ascii="Times New Roman" w:hAnsi="Times New Roman" w:eastAsia="Times New Roman" w:cs="Times New Roman"/>
                <w:b w:val="0"/>
                <w:i w:val="0"/>
                <w:color w:val="000000"/>
                <w:sz w:val="19"/>
              </w:rPr>
              <w:t>D2</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2CFBDF">
            <w:pPr>
              <w:spacing w:after="0" w:line="252" w:lineRule="auto"/>
              <w:jc w:val="left"/>
            </w:pPr>
            <w:r>
              <w:rPr>
                <w:rFonts w:ascii="Times New Roman" w:hAnsi="Times New Roman" w:eastAsia="Times New Roman" w:cs="Times New Roman"/>
                <w:b w:val="0"/>
                <w:i w:val="0"/>
                <w:color w:val="000000"/>
                <w:sz w:val="19"/>
              </w:rPr>
              <w:t>#MaLop, #SoBuoi, Ngay, GioBatDau, GioKetThuc, MaPhong, MaGV, Loai, NoiDung, TrangThai</w:t>
            </w:r>
          </w:p>
        </w:tc>
      </w:tr>
      <w:tr w14:paraId="0F6A0BDB">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5A59F3">
            <w:pPr>
              <w:spacing w:after="0" w:line="252" w:lineRule="auto"/>
              <w:jc w:val="left"/>
            </w:pPr>
            <w:r>
              <w:rPr>
                <w:rFonts w:ascii="Times New Roman" w:hAnsi="Times New Roman" w:eastAsia="Times New Roman" w:cs="Times New Roman"/>
                <w:b w:val="0"/>
                <w:i w:val="0"/>
                <w:color w:val="000000"/>
                <w:sz w:val="19"/>
              </w:rPr>
              <w:t>10</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2EDBD9">
            <w:pPr>
              <w:spacing w:after="0" w:line="252" w:lineRule="auto"/>
              <w:jc w:val="left"/>
            </w:pPr>
            <w:r>
              <w:rPr>
                <w:rFonts w:ascii="Times New Roman" w:hAnsi="Times New Roman" w:eastAsia="Times New Roman" w:cs="Times New Roman"/>
                <w:b w:val="0"/>
                <w:i w:val="0"/>
                <w:color w:val="000000"/>
                <w:sz w:val="19"/>
              </w:rPr>
              <w:t>Phiếu đăng ký</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B8B456">
            <w:pPr>
              <w:spacing w:after="0" w:line="252" w:lineRule="auto"/>
              <w:jc w:val="left"/>
            </w:pPr>
            <w:r>
              <w:rPr>
                <w:rFonts w:ascii="Times New Roman" w:hAnsi="Times New Roman" w:eastAsia="Times New Roman" w:cs="Times New Roman"/>
                <w:b w:val="0"/>
                <w:i w:val="0"/>
                <w:color w:val="000000"/>
                <w:sz w:val="19"/>
              </w:rPr>
              <w:t>PhieuDangKy</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590709">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72129F">
            <w:pPr>
              <w:spacing w:after="0" w:line="252" w:lineRule="auto"/>
              <w:jc w:val="left"/>
            </w:pPr>
            <w:r>
              <w:rPr>
                <w:rFonts w:ascii="Times New Roman" w:hAnsi="Times New Roman" w:eastAsia="Times New Roman" w:cs="Times New Roman"/>
                <w:b w:val="0"/>
                <w:i w:val="0"/>
                <w:color w:val="000000"/>
                <w:sz w:val="19"/>
              </w:rPr>
              <w:t>D2</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EFED36">
            <w:pPr>
              <w:spacing w:after="0" w:line="252" w:lineRule="auto"/>
              <w:jc w:val="left"/>
            </w:pPr>
            <w:r>
              <w:rPr>
                <w:rFonts w:ascii="Times New Roman" w:hAnsi="Times New Roman" w:eastAsia="Times New Roman" w:cs="Times New Roman"/>
                <w:b w:val="0"/>
                <w:i w:val="0"/>
                <w:color w:val="000000"/>
                <w:sz w:val="19"/>
              </w:rPr>
              <w:t>#SoPhieuDK, NgayDK, MaNV</w:t>
            </w:r>
          </w:p>
        </w:tc>
      </w:tr>
      <w:tr w14:paraId="6AE95287">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23EA43">
            <w:pPr>
              <w:spacing w:after="0" w:line="252" w:lineRule="auto"/>
              <w:jc w:val="left"/>
            </w:pPr>
            <w:r>
              <w:rPr>
                <w:rFonts w:ascii="Times New Roman" w:hAnsi="Times New Roman" w:eastAsia="Times New Roman" w:cs="Times New Roman"/>
                <w:b w:val="0"/>
                <w:i w:val="0"/>
                <w:color w:val="000000"/>
                <w:sz w:val="19"/>
              </w:rPr>
              <w:t>11</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7C911A">
            <w:pPr>
              <w:spacing w:after="0" w:line="252" w:lineRule="auto"/>
              <w:jc w:val="left"/>
            </w:pPr>
            <w:r>
              <w:rPr>
                <w:rFonts w:ascii="Times New Roman" w:hAnsi="Times New Roman" w:eastAsia="Times New Roman" w:cs="Times New Roman"/>
                <w:b w:val="0"/>
                <w:i w:val="0"/>
                <w:color w:val="000000"/>
                <w:sz w:val="19"/>
              </w:rPr>
              <w:t>Đăng ký học</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624190">
            <w:pPr>
              <w:spacing w:after="0" w:line="252" w:lineRule="auto"/>
              <w:jc w:val="left"/>
            </w:pPr>
            <w:r>
              <w:rPr>
                <w:rFonts w:ascii="Times New Roman" w:hAnsi="Times New Roman" w:eastAsia="Times New Roman" w:cs="Times New Roman"/>
                <w:b w:val="0"/>
                <w:i w:val="0"/>
                <w:color w:val="000000"/>
                <w:sz w:val="19"/>
              </w:rPr>
              <w:t>DangKy</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69FAB0">
            <w:pPr>
              <w:spacing w:after="0" w:line="252" w:lineRule="auto"/>
              <w:jc w:val="left"/>
            </w:pPr>
            <w:r>
              <w:rPr>
                <w:rFonts w:ascii="Times New Roman" w:hAnsi="Times New Roman" w:eastAsia="Times New Roman" w:cs="Times New Roman"/>
                <w:b w:val="0"/>
                <w:i w:val="0"/>
                <w:color w:val="000000"/>
                <w:sz w:val="19"/>
              </w:rPr>
              <w:t>Quan hệ</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1EC846">
            <w:pPr>
              <w:spacing w:after="0" w:line="252" w:lineRule="auto"/>
              <w:jc w:val="left"/>
            </w:pPr>
            <w:r>
              <w:rPr>
                <w:rFonts w:ascii="Times New Roman" w:hAnsi="Times New Roman" w:eastAsia="Times New Roman" w:cs="Times New Roman"/>
                <w:b w:val="0"/>
                <w:i w:val="0"/>
                <w:color w:val="000000"/>
                <w:sz w:val="19"/>
              </w:rPr>
              <w:t>D2</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CF3FB1">
            <w:pPr>
              <w:spacing w:after="0" w:line="252" w:lineRule="auto"/>
              <w:jc w:val="left"/>
            </w:pPr>
            <w:r>
              <w:rPr>
                <w:rFonts w:ascii="Times New Roman" w:hAnsi="Times New Roman" w:eastAsia="Times New Roman" w:cs="Times New Roman"/>
                <w:b w:val="0"/>
                <w:i w:val="0"/>
                <w:color w:val="000000"/>
                <w:sz w:val="19"/>
              </w:rPr>
              <w:t>#MaHV, #MaLop, SoPhieuDK, TrangThai, NgayThayDoi, LyDo, HanBaoLuu, MaLopGoc</w:t>
            </w:r>
          </w:p>
        </w:tc>
      </w:tr>
      <w:tr w14:paraId="19B180DC">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4CD361">
            <w:pPr>
              <w:spacing w:after="0" w:line="252" w:lineRule="auto"/>
              <w:jc w:val="left"/>
            </w:pPr>
            <w:r>
              <w:rPr>
                <w:rFonts w:ascii="Times New Roman" w:hAnsi="Times New Roman" w:eastAsia="Times New Roman" w:cs="Times New Roman"/>
                <w:b w:val="0"/>
                <w:i w:val="0"/>
                <w:color w:val="000000"/>
                <w:sz w:val="19"/>
              </w:rPr>
              <w:t>12</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C37E44">
            <w:pPr>
              <w:spacing w:after="0" w:line="252" w:lineRule="auto"/>
              <w:jc w:val="left"/>
            </w:pPr>
            <w:r>
              <w:rPr>
                <w:rFonts w:ascii="Times New Roman" w:hAnsi="Times New Roman" w:eastAsia="Times New Roman" w:cs="Times New Roman"/>
                <w:b w:val="0"/>
                <w:i w:val="0"/>
                <w:color w:val="000000"/>
                <w:sz w:val="19"/>
              </w:rPr>
              <w:t>Ưu đãi</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CB4F4D">
            <w:pPr>
              <w:spacing w:after="0" w:line="252" w:lineRule="auto"/>
              <w:jc w:val="left"/>
            </w:pPr>
            <w:r>
              <w:rPr>
                <w:rFonts w:ascii="Times New Roman" w:hAnsi="Times New Roman" w:eastAsia="Times New Roman" w:cs="Times New Roman"/>
                <w:b w:val="0"/>
                <w:i w:val="0"/>
                <w:color w:val="000000"/>
                <w:sz w:val="19"/>
              </w:rPr>
              <w:t>UuDai</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4704E0">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8A762">
            <w:pPr>
              <w:spacing w:after="0" w:line="252" w:lineRule="auto"/>
              <w:jc w:val="left"/>
            </w:pPr>
            <w:r>
              <w:rPr>
                <w:rFonts w:ascii="Times New Roman" w:hAnsi="Times New Roman" w:eastAsia="Times New Roman" w:cs="Times New Roman"/>
                <w:b w:val="0"/>
                <w:i w:val="0"/>
                <w:color w:val="000000"/>
                <w:sz w:val="19"/>
              </w:rPr>
              <w:t>D3</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66890C">
            <w:pPr>
              <w:spacing w:after="0" w:line="252" w:lineRule="auto"/>
              <w:jc w:val="left"/>
            </w:pPr>
            <w:r>
              <w:rPr>
                <w:rFonts w:ascii="Times New Roman" w:hAnsi="Times New Roman" w:eastAsia="Times New Roman" w:cs="Times New Roman"/>
                <w:b w:val="0"/>
                <w:i w:val="0"/>
                <w:color w:val="000000"/>
                <w:sz w:val="19"/>
              </w:rPr>
              <w:t>#MaUD, TenUD, LoaiUD, TyLeGiam, NgayBatDau, NgayKetThuc, DieuKien</w:t>
            </w:r>
          </w:p>
        </w:tc>
      </w:tr>
      <w:tr w14:paraId="55D327B8">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4E2978">
            <w:pPr>
              <w:spacing w:after="0" w:line="252" w:lineRule="auto"/>
              <w:jc w:val="left"/>
            </w:pPr>
            <w:r>
              <w:rPr>
                <w:rFonts w:ascii="Times New Roman" w:hAnsi="Times New Roman" w:eastAsia="Times New Roman" w:cs="Times New Roman"/>
                <w:b w:val="0"/>
                <w:i w:val="0"/>
                <w:color w:val="000000"/>
                <w:sz w:val="19"/>
              </w:rPr>
              <w:t>13</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1CB11A">
            <w:pPr>
              <w:spacing w:after="0" w:line="252" w:lineRule="auto"/>
              <w:jc w:val="left"/>
            </w:pPr>
            <w:r>
              <w:rPr>
                <w:rFonts w:ascii="Times New Roman" w:hAnsi="Times New Roman" w:eastAsia="Times New Roman" w:cs="Times New Roman"/>
                <w:b w:val="0"/>
                <w:i w:val="0"/>
                <w:color w:val="000000"/>
                <w:sz w:val="19"/>
              </w:rPr>
              <w:t>Học phí</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A30999">
            <w:pPr>
              <w:spacing w:after="0" w:line="252" w:lineRule="auto"/>
              <w:jc w:val="left"/>
            </w:pPr>
            <w:r>
              <w:rPr>
                <w:rFonts w:ascii="Times New Roman" w:hAnsi="Times New Roman" w:eastAsia="Times New Roman" w:cs="Times New Roman"/>
                <w:b w:val="0"/>
                <w:i w:val="0"/>
                <w:color w:val="000000"/>
                <w:sz w:val="19"/>
              </w:rPr>
              <w:t>HocPhi</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0D3473">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B2683C">
            <w:pPr>
              <w:spacing w:after="0" w:line="252" w:lineRule="auto"/>
              <w:jc w:val="left"/>
            </w:pPr>
            <w:r>
              <w:rPr>
                <w:rFonts w:ascii="Times New Roman" w:hAnsi="Times New Roman" w:eastAsia="Times New Roman" w:cs="Times New Roman"/>
                <w:b w:val="0"/>
                <w:i w:val="0"/>
                <w:color w:val="000000"/>
                <w:sz w:val="19"/>
              </w:rPr>
              <w:t>D3</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39D0A9">
            <w:pPr>
              <w:spacing w:after="0" w:line="252" w:lineRule="auto"/>
              <w:jc w:val="left"/>
            </w:pPr>
            <w:r>
              <w:rPr>
                <w:rFonts w:ascii="Times New Roman" w:hAnsi="Times New Roman" w:eastAsia="Times New Roman" w:cs="Times New Roman"/>
                <w:b w:val="0"/>
                <w:i w:val="0"/>
                <w:color w:val="000000"/>
                <w:sz w:val="19"/>
              </w:rPr>
              <w:t>#MaHV, #MaLop, HocPhiGoc, TyLeGiam, SoDot, NgayLap</w:t>
            </w:r>
          </w:p>
        </w:tc>
      </w:tr>
      <w:tr w14:paraId="6A838C0C">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14C9A8">
            <w:pPr>
              <w:spacing w:after="0" w:line="252" w:lineRule="auto"/>
              <w:jc w:val="left"/>
            </w:pPr>
            <w:r>
              <w:rPr>
                <w:rFonts w:ascii="Times New Roman" w:hAnsi="Times New Roman" w:eastAsia="Times New Roman" w:cs="Times New Roman"/>
                <w:b w:val="0"/>
                <w:i w:val="0"/>
                <w:color w:val="000000"/>
                <w:sz w:val="19"/>
              </w:rPr>
              <w:t>14</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BEF5B6">
            <w:pPr>
              <w:spacing w:after="0" w:line="252" w:lineRule="auto"/>
              <w:jc w:val="left"/>
            </w:pPr>
            <w:r>
              <w:rPr>
                <w:rFonts w:ascii="Times New Roman" w:hAnsi="Times New Roman" w:eastAsia="Times New Roman" w:cs="Times New Roman"/>
                <w:b w:val="0"/>
                <w:i w:val="0"/>
                <w:color w:val="000000"/>
                <w:sz w:val="19"/>
              </w:rPr>
              <w:t>Đợt học phí</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89B588">
            <w:pPr>
              <w:spacing w:after="0" w:line="252" w:lineRule="auto"/>
              <w:jc w:val="left"/>
            </w:pPr>
            <w:r>
              <w:rPr>
                <w:rFonts w:ascii="Times New Roman" w:hAnsi="Times New Roman" w:eastAsia="Times New Roman" w:cs="Times New Roman"/>
                <w:b w:val="0"/>
                <w:i w:val="0"/>
                <w:color w:val="000000"/>
                <w:sz w:val="19"/>
              </w:rPr>
              <w:t>DotHocPhi</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440EB">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94CAD8">
            <w:pPr>
              <w:spacing w:after="0" w:line="252" w:lineRule="auto"/>
              <w:jc w:val="left"/>
            </w:pPr>
            <w:r>
              <w:rPr>
                <w:rFonts w:ascii="Times New Roman" w:hAnsi="Times New Roman" w:eastAsia="Times New Roman" w:cs="Times New Roman"/>
                <w:b w:val="0"/>
                <w:i w:val="0"/>
                <w:color w:val="000000"/>
                <w:sz w:val="19"/>
              </w:rPr>
              <w:t>D3</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D2A25">
            <w:pPr>
              <w:spacing w:after="0" w:line="252" w:lineRule="auto"/>
              <w:jc w:val="left"/>
            </w:pPr>
            <w:r>
              <w:rPr>
                <w:rFonts w:ascii="Times New Roman" w:hAnsi="Times New Roman" w:eastAsia="Times New Roman" w:cs="Times New Roman"/>
                <w:b w:val="0"/>
                <w:i w:val="0"/>
                <w:color w:val="000000"/>
                <w:sz w:val="19"/>
              </w:rPr>
              <w:t>#MaHV, #MaLop, #Dot, SoTien, HanDong</w:t>
            </w:r>
          </w:p>
        </w:tc>
      </w:tr>
      <w:tr w14:paraId="524D0284">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DF7F76">
            <w:pPr>
              <w:spacing w:after="0" w:line="252" w:lineRule="auto"/>
              <w:jc w:val="left"/>
            </w:pPr>
            <w:r>
              <w:rPr>
                <w:rFonts w:ascii="Times New Roman" w:hAnsi="Times New Roman" w:eastAsia="Times New Roman" w:cs="Times New Roman"/>
                <w:b w:val="0"/>
                <w:i w:val="0"/>
                <w:color w:val="000000"/>
                <w:sz w:val="19"/>
              </w:rPr>
              <w:t>15</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9A8F04">
            <w:pPr>
              <w:spacing w:after="0" w:line="252" w:lineRule="auto"/>
              <w:jc w:val="left"/>
            </w:pPr>
            <w:r>
              <w:rPr>
                <w:rFonts w:ascii="Times New Roman" w:hAnsi="Times New Roman" w:eastAsia="Times New Roman" w:cs="Times New Roman"/>
                <w:b w:val="0"/>
                <w:i w:val="0"/>
                <w:color w:val="000000"/>
                <w:sz w:val="19"/>
              </w:rPr>
              <w:t>Áp dụng ưu đãi</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011153">
            <w:pPr>
              <w:spacing w:after="0" w:line="252" w:lineRule="auto"/>
              <w:jc w:val="left"/>
            </w:pPr>
            <w:r>
              <w:rPr>
                <w:rFonts w:ascii="Times New Roman" w:hAnsi="Times New Roman" w:eastAsia="Times New Roman" w:cs="Times New Roman"/>
                <w:b w:val="0"/>
                <w:i w:val="0"/>
                <w:color w:val="000000"/>
                <w:sz w:val="19"/>
              </w:rPr>
              <w:t>ApDungUuDai</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44DE62">
            <w:pPr>
              <w:spacing w:after="0" w:line="252" w:lineRule="auto"/>
              <w:jc w:val="left"/>
            </w:pPr>
            <w:r>
              <w:rPr>
                <w:rFonts w:ascii="Times New Roman" w:hAnsi="Times New Roman" w:eastAsia="Times New Roman" w:cs="Times New Roman"/>
                <w:b w:val="0"/>
                <w:i w:val="0"/>
                <w:color w:val="000000"/>
                <w:sz w:val="19"/>
              </w:rPr>
              <w:t>Quan hệ</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C39C49">
            <w:pPr>
              <w:spacing w:after="0" w:line="252" w:lineRule="auto"/>
              <w:jc w:val="left"/>
            </w:pPr>
            <w:r>
              <w:rPr>
                <w:rFonts w:ascii="Times New Roman" w:hAnsi="Times New Roman" w:eastAsia="Times New Roman" w:cs="Times New Roman"/>
                <w:b w:val="0"/>
                <w:i w:val="0"/>
                <w:color w:val="000000"/>
                <w:sz w:val="19"/>
              </w:rPr>
              <w:t>D3</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54DDE1">
            <w:pPr>
              <w:spacing w:after="0" w:line="252" w:lineRule="auto"/>
              <w:jc w:val="left"/>
            </w:pPr>
            <w:r>
              <w:rPr>
                <w:rFonts w:ascii="Times New Roman" w:hAnsi="Times New Roman" w:eastAsia="Times New Roman" w:cs="Times New Roman"/>
                <w:b w:val="0"/>
                <w:i w:val="0"/>
                <w:color w:val="000000"/>
                <w:sz w:val="19"/>
              </w:rPr>
              <w:t>#MaHV, #MaLop, #MaUD</w:t>
            </w:r>
          </w:p>
        </w:tc>
      </w:tr>
      <w:tr w14:paraId="03D65D17">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818ED9">
            <w:pPr>
              <w:spacing w:after="0" w:line="252" w:lineRule="auto"/>
              <w:jc w:val="left"/>
            </w:pPr>
            <w:r>
              <w:rPr>
                <w:rFonts w:ascii="Times New Roman" w:hAnsi="Times New Roman" w:eastAsia="Times New Roman" w:cs="Times New Roman"/>
                <w:b w:val="0"/>
                <w:i w:val="0"/>
                <w:color w:val="000000"/>
                <w:sz w:val="19"/>
              </w:rPr>
              <w:t>16</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726EA4">
            <w:pPr>
              <w:spacing w:after="0" w:line="252" w:lineRule="auto"/>
              <w:jc w:val="left"/>
            </w:pPr>
            <w:r>
              <w:rPr>
                <w:rFonts w:ascii="Times New Roman" w:hAnsi="Times New Roman" w:eastAsia="Times New Roman" w:cs="Times New Roman"/>
                <w:b w:val="0"/>
                <w:i w:val="0"/>
                <w:color w:val="000000"/>
                <w:sz w:val="19"/>
              </w:rPr>
              <w:t>Phiếu thu</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1C010F">
            <w:pPr>
              <w:spacing w:after="0" w:line="252" w:lineRule="auto"/>
              <w:jc w:val="left"/>
            </w:pPr>
            <w:r>
              <w:rPr>
                <w:rFonts w:ascii="Times New Roman" w:hAnsi="Times New Roman" w:eastAsia="Times New Roman" w:cs="Times New Roman"/>
                <w:b w:val="0"/>
                <w:i w:val="0"/>
                <w:color w:val="000000"/>
                <w:sz w:val="19"/>
              </w:rPr>
              <w:t>PhieuThu</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55FA7A">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D059AE">
            <w:pPr>
              <w:spacing w:after="0" w:line="252" w:lineRule="auto"/>
              <w:jc w:val="left"/>
            </w:pPr>
            <w:r>
              <w:rPr>
                <w:rFonts w:ascii="Times New Roman" w:hAnsi="Times New Roman" w:eastAsia="Times New Roman" w:cs="Times New Roman"/>
                <w:b w:val="0"/>
                <w:i w:val="0"/>
                <w:color w:val="000000"/>
                <w:sz w:val="19"/>
              </w:rPr>
              <w:t>D3</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9BD7CD">
            <w:pPr>
              <w:spacing w:after="0" w:line="252" w:lineRule="auto"/>
              <w:jc w:val="left"/>
            </w:pPr>
            <w:r>
              <w:rPr>
                <w:rFonts w:ascii="Times New Roman" w:hAnsi="Times New Roman" w:eastAsia="Times New Roman" w:cs="Times New Roman"/>
                <w:b w:val="0"/>
                <w:i w:val="0"/>
                <w:color w:val="000000"/>
                <w:sz w:val="19"/>
              </w:rPr>
              <w:t>#SoPT, NgayThu, NguoiNop, HinhThuc, MaNV</w:t>
            </w:r>
          </w:p>
        </w:tc>
      </w:tr>
      <w:tr w14:paraId="104BCEB6">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5FD422">
            <w:pPr>
              <w:spacing w:after="0" w:line="252" w:lineRule="auto"/>
              <w:jc w:val="left"/>
            </w:pPr>
            <w:r>
              <w:rPr>
                <w:rFonts w:ascii="Times New Roman" w:hAnsi="Times New Roman" w:eastAsia="Times New Roman" w:cs="Times New Roman"/>
                <w:b w:val="0"/>
                <w:i w:val="0"/>
                <w:color w:val="000000"/>
                <w:sz w:val="19"/>
              </w:rPr>
              <w:t>17</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0F9F8E">
            <w:pPr>
              <w:spacing w:after="0" w:line="252" w:lineRule="auto"/>
              <w:jc w:val="left"/>
            </w:pPr>
            <w:r>
              <w:rPr>
                <w:rFonts w:ascii="Times New Roman" w:hAnsi="Times New Roman" w:eastAsia="Times New Roman" w:cs="Times New Roman"/>
                <w:b w:val="0"/>
                <w:i w:val="0"/>
                <w:color w:val="000000"/>
                <w:sz w:val="19"/>
              </w:rPr>
              <w:t>Chi tiết phiếu thu</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4E2B39">
            <w:pPr>
              <w:spacing w:after="0" w:line="252" w:lineRule="auto"/>
              <w:jc w:val="left"/>
            </w:pPr>
            <w:r>
              <w:rPr>
                <w:rFonts w:ascii="Times New Roman" w:hAnsi="Times New Roman" w:eastAsia="Times New Roman" w:cs="Times New Roman"/>
                <w:b w:val="0"/>
                <w:i w:val="0"/>
                <w:color w:val="000000"/>
                <w:sz w:val="19"/>
              </w:rPr>
              <w:t>ChiTietPhieuThu</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8FA2FE">
            <w:pPr>
              <w:spacing w:after="0" w:line="252" w:lineRule="auto"/>
              <w:jc w:val="left"/>
            </w:pPr>
            <w:r>
              <w:rPr>
                <w:rFonts w:ascii="Times New Roman" w:hAnsi="Times New Roman" w:eastAsia="Times New Roman" w:cs="Times New Roman"/>
                <w:b w:val="0"/>
                <w:i w:val="0"/>
                <w:color w:val="000000"/>
                <w:sz w:val="19"/>
              </w:rPr>
              <w:t>Quan hệ</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A2B720">
            <w:pPr>
              <w:spacing w:after="0" w:line="252" w:lineRule="auto"/>
              <w:jc w:val="left"/>
            </w:pPr>
            <w:r>
              <w:rPr>
                <w:rFonts w:ascii="Times New Roman" w:hAnsi="Times New Roman" w:eastAsia="Times New Roman" w:cs="Times New Roman"/>
                <w:b w:val="0"/>
                <w:i w:val="0"/>
                <w:color w:val="000000"/>
                <w:sz w:val="19"/>
              </w:rPr>
              <w:t>D3</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F8240A">
            <w:pPr>
              <w:spacing w:after="0" w:line="252" w:lineRule="auto"/>
              <w:jc w:val="left"/>
            </w:pPr>
            <w:r>
              <w:rPr>
                <w:rFonts w:ascii="Times New Roman" w:hAnsi="Times New Roman" w:eastAsia="Times New Roman" w:cs="Times New Roman"/>
                <w:b w:val="0"/>
                <w:i w:val="0"/>
                <w:color w:val="000000"/>
                <w:sz w:val="19"/>
              </w:rPr>
              <w:t>#SoPT, #MaHV, #MaLop, #Dot, SoTien</w:t>
            </w:r>
          </w:p>
        </w:tc>
      </w:tr>
      <w:tr w14:paraId="11DCBA2B">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024A8C">
            <w:pPr>
              <w:spacing w:after="0" w:line="252" w:lineRule="auto"/>
              <w:jc w:val="left"/>
            </w:pPr>
            <w:r>
              <w:rPr>
                <w:rFonts w:ascii="Times New Roman" w:hAnsi="Times New Roman" w:eastAsia="Times New Roman" w:cs="Times New Roman"/>
                <w:b w:val="0"/>
                <w:i w:val="0"/>
                <w:color w:val="000000"/>
                <w:sz w:val="19"/>
              </w:rPr>
              <w:t>18</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53D2D7">
            <w:pPr>
              <w:spacing w:after="0" w:line="252" w:lineRule="auto"/>
              <w:jc w:val="left"/>
            </w:pPr>
            <w:r>
              <w:rPr>
                <w:rFonts w:ascii="Times New Roman" w:hAnsi="Times New Roman" w:eastAsia="Times New Roman" w:cs="Times New Roman"/>
                <w:b w:val="0"/>
                <w:i w:val="0"/>
                <w:color w:val="000000"/>
                <w:sz w:val="19"/>
              </w:rPr>
              <w:t>Điểm danh</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95F4D5">
            <w:pPr>
              <w:spacing w:after="0" w:line="252" w:lineRule="auto"/>
              <w:jc w:val="left"/>
            </w:pPr>
            <w:r>
              <w:rPr>
                <w:rFonts w:ascii="Times New Roman" w:hAnsi="Times New Roman" w:eastAsia="Times New Roman" w:cs="Times New Roman"/>
                <w:b w:val="0"/>
                <w:i w:val="0"/>
                <w:color w:val="000000"/>
                <w:sz w:val="19"/>
              </w:rPr>
              <w:t>DiemDanh</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201C02">
            <w:pPr>
              <w:spacing w:after="0" w:line="252" w:lineRule="auto"/>
              <w:jc w:val="left"/>
            </w:pPr>
            <w:r>
              <w:rPr>
                <w:rFonts w:ascii="Times New Roman" w:hAnsi="Times New Roman" w:eastAsia="Times New Roman" w:cs="Times New Roman"/>
                <w:b w:val="0"/>
                <w:i w:val="0"/>
                <w:color w:val="000000"/>
                <w:sz w:val="19"/>
              </w:rPr>
              <w:t>Quan hệ</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49DCA5">
            <w:pPr>
              <w:spacing w:after="0" w:line="252" w:lineRule="auto"/>
              <w:jc w:val="left"/>
            </w:pPr>
            <w:r>
              <w:rPr>
                <w:rFonts w:ascii="Times New Roman" w:hAnsi="Times New Roman" w:eastAsia="Times New Roman" w:cs="Times New Roman"/>
                <w:b w:val="0"/>
                <w:i w:val="0"/>
                <w:color w:val="000000"/>
                <w:sz w:val="19"/>
              </w:rPr>
              <w:t>D4</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82BFE6">
            <w:pPr>
              <w:spacing w:after="0" w:line="252" w:lineRule="auto"/>
              <w:jc w:val="left"/>
            </w:pPr>
            <w:r>
              <w:rPr>
                <w:rFonts w:ascii="Times New Roman" w:hAnsi="Times New Roman" w:eastAsia="Times New Roman" w:cs="Times New Roman"/>
                <w:b w:val="0"/>
                <w:i w:val="0"/>
                <w:color w:val="000000"/>
                <w:sz w:val="19"/>
              </w:rPr>
              <w:t>#MaHV, #MaLop, #SoBuoi, TrangThai, GhiChu</w:t>
            </w:r>
          </w:p>
        </w:tc>
      </w:tr>
      <w:tr w14:paraId="1DCB7AEE">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EA1473">
            <w:pPr>
              <w:spacing w:after="0" w:line="252" w:lineRule="auto"/>
              <w:jc w:val="left"/>
            </w:pPr>
            <w:r>
              <w:rPr>
                <w:rFonts w:ascii="Times New Roman" w:hAnsi="Times New Roman" w:eastAsia="Times New Roman" w:cs="Times New Roman"/>
                <w:b w:val="0"/>
                <w:i w:val="0"/>
                <w:color w:val="000000"/>
                <w:sz w:val="19"/>
              </w:rPr>
              <w:t>19</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F112C8">
            <w:pPr>
              <w:spacing w:after="0" w:line="252" w:lineRule="auto"/>
              <w:jc w:val="left"/>
            </w:pPr>
            <w:r>
              <w:rPr>
                <w:rFonts w:ascii="Times New Roman" w:hAnsi="Times New Roman" w:eastAsia="Times New Roman" w:cs="Times New Roman"/>
                <w:b w:val="0"/>
                <w:i w:val="0"/>
                <w:color w:val="000000"/>
                <w:sz w:val="19"/>
              </w:rPr>
              <w:t>Điểm thành phần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F7D899">
            <w:pPr>
              <w:spacing w:after="0" w:line="252" w:lineRule="auto"/>
              <w:jc w:val="left"/>
            </w:pPr>
            <w:r>
              <w:rPr>
                <w:rFonts w:ascii="Times New Roman" w:hAnsi="Times New Roman" w:eastAsia="Times New Roman" w:cs="Times New Roman"/>
                <w:b w:val="0"/>
                <w:i w:val="0"/>
                <w:color w:val="000000"/>
                <w:sz w:val="19"/>
              </w:rPr>
              <w:t>Diem</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9F2418">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0E9AB6">
            <w:pPr>
              <w:spacing w:after="0" w:line="252" w:lineRule="auto"/>
              <w:jc w:val="left"/>
            </w:pPr>
            <w:r>
              <w:rPr>
                <w:rFonts w:ascii="Times New Roman" w:hAnsi="Times New Roman" w:eastAsia="Times New Roman" w:cs="Times New Roman"/>
                <w:b w:val="0"/>
                <w:i w:val="0"/>
                <w:color w:val="000000"/>
                <w:sz w:val="19"/>
              </w:rPr>
              <w:t>D4</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A06150">
            <w:pPr>
              <w:spacing w:after="0" w:line="252" w:lineRule="auto"/>
              <w:jc w:val="left"/>
            </w:pPr>
            <w:r>
              <w:rPr>
                <w:rFonts w:ascii="Times New Roman" w:hAnsi="Times New Roman" w:eastAsia="Times New Roman" w:cs="Times New Roman"/>
                <w:b w:val="0"/>
                <w:i w:val="0"/>
                <w:color w:val="000000"/>
                <w:sz w:val="19"/>
              </w:rPr>
              <w:t>#MaHV, #MaLop, #LoaiDiem, Diem, NhanXet</w:t>
            </w:r>
          </w:p>
        </w:tc>
      </w:tr>
      <w:tr w14:paraId="09D7A6B3">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96C917">
            <w:pPr>
              <w:spacing w:after="0" w:line="252" w:lineRule="auto"/>
              <w:jc w:val="left"/>
            </w:pPr>
            <w:r>
              <w:rPr>
                <w:rFonts w:ascii="Times New Roman" w:hAnsi="Times New Roman" w:eastAsia="Times New Roman" w:cs="Times New Roman"/>
                <w:b w:val="0"/>
                <w:i w:val="0"/>
                <w:color w:val="000000"/>
                <w:sz w:val="19"/>
              </w:rPr>
              <w:t>20</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01BB7">
            <w:pPr>
              <w:spacing w:after="0" w:line="252" w:lineRule="auto"/>
              <w:jc w:val="left"/>
            </w:pPr>
            <w:r>
              <w:rPr>
                <w:rFonts w:ascii="Times New Roman" w:hAnsi="Times New Roman" w:eastAsia="Times New Roman" w:cs="Times New Roman"/>
                <w:b w:val="0"/>
                <w:i w:val="0"/>
                <w:color w:val="000000"/>
                <w:sz w:val="19"/>
              </w:rPr>
              <w:t>Kết quả học tập</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CB3702">
            <w:pPr>
              <w:spacing w:after="0" w:line="252" w:lineRule="auto"/>
              <w:jc w:val="left"/>
            </w:pPr>
            <w:r>
              <w:rPr>
                <w:rFonts w:ascii="Times New Roman" w:hAnsi="Times New Roman" w:eastAsia="Times New Roman" w:cs="Times New Roman"/>
                <w:b w:val="0"/>
                <w:i w:val="0"/>
                <w:color w:val="000000"/>
                <w:sz w:val="19"/>
              </w:rPr>
              <w:t>KetQua</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026E83">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B958B8">
            <w:pPr>
              <w:spacing w:after="0" w:line="252" w:lineRule="auto"/>
              <w:jc w:val="left"/>
            </w:pPr>
            <w:r>
              <w:rPr>
                <w:rFonts w:ascii="Times New Roman" w:hAnsi="Times New Roman" w:eastAsia="Times New Roman" w:cs="Times New Roman"/>
                <w:b w:val="0"/>
                <w:i w:val="0"/>
                <w:color w:val="000000"/>
                <w:sz w:val="19"/>
              </w:rPr>
              <w:t>D4</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31D5B8">
            <w:pPr>
              <w:spacing w:after="0" w:line="252" w:lineRule="auto"/>
              <w:jc w:val="left"/>
            </w:pPr>
            <w:r>
              <w:rPr>
                <w:rFonts w:ascii="Times New Roman" w:hAnsi="Times New Roman" w:eastAsia="Times New Roman" w:cs="Times New Roman"/>
                <w:b w:val="0"/>
                <w:i w:val="0"/>
                <w:color w:val="000000"/>
                <w:sz w:val="19"/>
              </w:rPr>
              <w:t>#MaHV, #MaLop, DiemTongKet, XepLoai, KetQua, MaNVDuyet, NgayDuyet</w:t>
            </w:r>
          </w:p>
        </w:tc>
      </w:tr>
      <w:tr w14:paraId="5F51FF86">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4C5CEC">
            <w:pPr>
              <w:spacing w:after="0" w:line="252" w:lineRule="auto"/>
              <w:jc w:val="left"/>
            </w:pPr>
            <w:r>
              <w:rPr>
                <w:rFonts w:ascii="Times New Roman" w:hAnsi="Times New Roman" w:eastAsia="Times New Roman" w:cs="Times New Roman"/>
                <w:b w:val="0"/>
                <w:i w:val="0"/>
                <w:color w:val="000000"/>
                <w:sz w:val="19"/>
              </w:rPr>
              <w:t>21</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439C4B">
            <w:pPr>
              <w:spacing w:after="0" w:line="252" w:lineRule="auto"/>
              <w:jc w:val="left"/>
            </w:pPr>
            <w:r>
              <w:rPr>
                <w:rFonts w:ascii="Times New Roman" w:hAnsi="Times New Roman" w:eastAsia="Times New Roman" w:cs="Times New Roman"/>
                <w:b w:val="0"/>
                <w:i w:val="0"/>
                <w:color w:val="000000"/>
                <w:sz w:val="19"/>
              </w:rPr>
              <w:t>Chứng nhận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9951E3">
            <w:pPr>
              <w:spacing w:after="0" w:line="252" w:lineRule="auto"/>
              <w:jc w:val="left"/>
            </w:pPr>
            <w:r>
              <w:rPr>
                <w:rFonts w:ascii="Times New Roman" w:hAnsi="Times New Roman" w:eastAsia="Times New Roman" w:cs="Times New Roman"/>
                <w:b w:val="0"/>
                <w:i w:val="0"/>
                <w:color w:val="000000"/>
                <w:sz w:val="19"/>
              </w:rPr>
              <w:t>ChungNhan</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80A27D">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6BF178">
            <w:pPr>
              <w:spacing w:after="0" w:line="252" w:lineRule="auto"/>
              <w:jc w:val="left"/>
            </w:pPr>
            <w:r>
              <w:rPr>
                <w:rFonts w:ascii="Times New Roman" w:hAnsi="Times New Roman" w:eastAsia="Times New Roman" w:cs="Times New Roman"/>
                <w:b w:val="0"/>
                <w:i w:val="0"/>
                <w:color w:val="000000"/>
                <w:sz w:val="19"/>
              </w:rPr>
              <w:t>D4</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54ACE4">
            <w:pPr>
              <w:spacing w:after="0" w:line="252" w:lineRule="auto"/>
              <w:jc w:val="left"/>
            </w:pPr>
            <w:r>
              <w:rPr>
                <w:rFonts w:ascii="Times New Roman" w:hAnsi="Times New Roman" w:eastAsia="Times New Roman" w:cs="Times New Roman"/>
                <w:b w:val="0"/>
                <w:i w:val="0"/>
                <w:color w:val="000000"/>
                <w:sz w:val="19"/>
              </w:rPr>
              <w:t>#SoCN, MaHV, MaLop, NgayCap</w:t>
            </w:r>
          </w:p>
        </w:tc>
      </w:tr>
      <w:tr w14:paraId="6A108C82">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ACB099">
            <w:pPr>
              <w:spacing w:after="0" w:line="252" w:lineRule="auto"/>
              <w:jc w:val="left"/>
            </w:pPr>
            <w:r>
              <w:rPr>
                <w:rFonts w:ascii="Times New Roman" w:hAnsi="Times New Roman" w:eastAsia="Times New Roman" w:cs="Times New Roman"/>
                <w:b w:val="0"/>
                <w:i w:val="0"/>
                <w:color w:val="000000"/>
                <w:sz w:val="19"/>
              </w:rPr>
              <w:t>22</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D3BBE9">
            <w:pPr>
              <w:spacing w:after="0" w:line="252" w:lineRule="auto"/>
              <w:jc w:val="left"/>
            </w:pPr>
            <w:r>
              <w:rPr>
                <w:rFonts w:ascii="Times New Roman" w:hAnsi="Times New Roman" w:eastAsia="Times New Roman" w:cs="Times New Roman"/>
                <w:b w:val="0"/>
                <w:i w:val="0"/>
                <w:color w:val="000000"/>
                <w:sz w:val="19"/>
              </w:rPr>
              <w:t>Nhân viên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3462E8">
            <w:pPr>
              <w:spacing w:after="0" w:line="252" w:lineRule="auto"/>
              <w:jc w:val="left"/>
            </w:pPr>
            <w:r>
              <w:rPr>
                <w:rFonts w:ascii="Times New Roman" w:hAnsi="Times New Roman" w:eastAsia="Times New Roman" w:cs="Times New Roman"/>
                <w:b w:val="0"/>
                <w:i w:val="0"/>
                <w:color w:val="000000"/>
                <w:sz w:val="19"/>
              </w:rPr>
              <w:t>NhanVien</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946F5E">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8B8545">
            <w:pPr>
              <w:spacing w:after="0" w:line="252" w:lineRule="auto"/>
              <w:jc w:val="left"/>
            </w:pPr>
            <w:r>
              <w:rPr>
                <w:rFonts w:ascii="Times New Roman" w:hAnsi="Times New Roman" w:eastAsia="Times New Roman" w:cs="Times New Roman"/>
                <w:b w:val="0"/>
                <w:i w:val="0"/>
                <w:color w:val="000000"/>
                <w:sz w:val="19"/>
              </w:rPr>
              <w:t>D5</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6C9B3E">
            <w:pPr>
              <w:spacing w:after="0" w:line="252" w:lineRule="auto"/>
              <w:jc w:val="left"/>
            </w:pPr>
            <w:r>
              <w:rPr>
                <w:rFonts w:ascii="Times New Roman" w:hAnsi="Times New Roman" w:eastAsia="Times New Roman" w:cs="Times New Roman"/>
                <w:b w:val="0"/>
                <w:i w:val="0"/>
                <w:color w:val="000000"/>
                <w:sz w:val="19"/>
              </w:rPr>
              <w:t>#MaNV, HoTen, BoPhan, ChucVu, DienThoai, Email, TrangThai</w:t>
            </w:r>
          </w:p>
        </w:tc>
      </w:tr>
      <w:tr w14:paraId="225D481F">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66B878">
            <w:pPr>
              <w:spacing w:after="0" w:line="252" w:lineRule="auto"/>
              <w:jc w:val="left"/>
            </w:pPr>
            <w:r>
              <w:rPr>
                <w:rFonts w:ascii="Times New Roman" w:hAnsi="Times New Roman" w:eastAsia="Times New Roman" w:cs="Times New Roman"/>
                <w:b w:val="0"/>
                <w:i w:val="0"/>
                <w:color w:val="000000"/>
                <w:sz w:val="19"/>
              </w:rPr>
              <w:t>23</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5EB5F3">
            <w:pPr>
              <w:spacing w:after="0" w:line="252" w:lineRule="auto"/>
              <w:jc w:val="left"/>
            </w:pPr>
            <w:r>
              <w:rPr>
                <w:rFonts w:ascii="Times New Roman" w:hAnsi="Times New Roman" w:eastAsia="Times New Roman" w:cs="Times New Roman"/>
                <w:b w:val="0"/>
                <w:i w:val="0"/>
                <w:color w:val="000000"/>
                <w:sz w:val="19"/>
              </w:rPr>
              <w:t>Tài khoản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02A3AD">
            <w:pPr>
              <w:spacing w:after="0" w:line="252" w:lineRule="auto"/>
              <w:jc w:val="left"/>
            </w:pPr>
            <w:r>
              <w:rPr>
                <w:rFonts w:ascii="Times New Roman" w:hAnsi="Times New Roman" w:eastAsia="Times New Roman" w:cs="Times New Roman"/>
                <w:b w:val="0"/>
                <w:i w:val="0"/>
                <w:color w:val="000000"/>
                <w:sz w:val="19"/>
              </w:rPr>
              <w:t>TaiKhoan</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7B518B">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58A50C">
            <w:pPr>
              <w:spacing w:after="0" w:line="252" w:lineRule="auto"/>
              <w:jc w:val="left"/>
            </w:pPr>
            <w:r>
              <w:rPr>
                <w:rFonts w:ascii="Times New Roman" w:hAnsi="Times New Roman" w:eastAsia="Times New Roman" w:cs="Times New Roman"/>
                <w:b w:val="0"/>
                <w:i w:val="0"/>
                <w:color w:val="000000"/>
                <w:sz w:val="19"/>
              </w:rPr>
              <w:t>D5</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0146A1">
            <w:pPr>
              <w:spacing w:after="0" w:line="252" w:lineRule="auto"/>
              <w:jc w:val="left"/>
            </w:pPr>
            <w:r>
              <w:rPr>
                <w:rFonts w:ascii="Times New Roman" w:hAnsi="Times New Roman" w:eastAsia="Times New Roman" w:cs="Times New Roman"/>
                <w:b w:val="0"/>
                <w:i w:val="0"/>
                <w:color w:val="000000"/>
                <w:sz w:val="19"/>
              </w:rPr>
              <w:t>#TenDangNhap, MatKhauBam, VaiTro, MaNV, MaGV, MaHV, MaPH, TrangThai, PhaiDoiMatKhau, SoLanSai, KhoaDen</w:t>
            </w:r>
          </w:p>
        </w:tc>
      </w:tr>
      <w:tr w14:paraId="148EDC8A">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F2BAFC">
            <w:pPr>
              <w:spacing w:after="0" w:line="252" w:lineRule="auto"/>
              <w:jc w:val="left"/>
            </w:pPr>
            <w:r>
              <w:rPr>
                <w:rFonts w:ascii="Times New Roman" w:hAnsi="Times New Roman" w:eastAsia="Times New Roman" w:cs="Times New Roman"/>
                <w:b w:val="0"/>
                <w:i w:val="0"/>
                <w:color w:val="000000"/>
                <w:sz w:val="19"/>
              </w:rPr>
              <w:t>24</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405380">
            <w:pPr>
              <w:spacing w:after="0" w:line="252" w:lineRule="auto"/>
              <w:jc w:val="left"/>
            </w:pPr>
            <w:r>
              <w:rPr>
                <w:rFonts w:ascii="Times New Roman" w:hAnsi="Times New Roman" w:eastAsia="Times New Roman" w:cs="Times New Roman"/>
                <w:b w:val="0"/>
                <w:i w:val="0"/>
                <w:color w:val="000000"/>
                <w:sz w:val="19"/>
              </w:rPr>
              <w:t>Thông báo</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E132F">
            <w:pPr>
              <w:spacing w:after="0" w:line="252" w:lineRule="auto"/>
              <w:jc w:val="left"/>
            </w:pPr>
            <w:r>
              <w:rPr>
                <w:rFonts w:ascii="Times New Roman" w:hAnsi="Times New Roman" w:eastAsia="Times New Roman" w:cs="Times New Roman"/>
                <w:b w:val="0"/>
                <w:i w:val="0"/>
                <w:color w:val="000000"/>
                <w:sz w:val="19"/>
              </w:rPr>
              <w:t>ThongBao</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5E7179">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69C7D8">
            <w:pPr>
              <w:spacing w:after="0" w:line="252" w:lineRule="auto"/>
              <w:jc w:val="left"/>
            </w:pPr>
            <w:r>
              <w:rPr>
                <w:rFonts w:ascii="Times New Roman" w:hAnsi="Times New Roman" w:eastAsia="Times New Roman" w:cs="Times New Roman"/>
                <w:b w:val="0"/>
                <w:i w:val="0"/>
                <w:color w:val="000000"/>
                <w:sz w:val="19"/>
              </w:rPr>
              <w:t>D5</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5DB410">
            <w:pPr>
              <w:spacing w:after="0" w:line="252" w:lineRule="auto"/>
              <w:jc w:val="left"/>
            </w:pPr>
            <w:r>
              <w:rPr>
                <w:rFonts w:ascii="Times New Roman" w:hAnsi="Times New Roman" w:eastAsia="Times New Roman" w:cs="Times New Roman"/>
                <w:b w:val="0"/>
                <w:i w:val="0"/>
                <w:color w:val="000000"/>
                <w:sz w:val="19"/>
              </w:rPr>
              <w:t>#MaTB, Loai, MaHV, MaPH, NoiDung, ThoiGianGui, TrangThaiGui</w:t>
            </w:r>
          </w:p>
        </w:tc>
      </w:tr>
      <w:tr w14:paraId="79D03746">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3F906F">
            <w:pPr>
              <w:spacing w:after="0" w:line="252" w:lineRule="auto"/>
              <w:jc w:val="left"/>
            </w:pPr>
            <w:r>
              <w:rPr>
                <w:rFonts w:ascii="Times New Roman" w:hAnsi="Times New Roman" w:eastAsia="Times New Roman" w:cs="Times New Roman"/>
                <w:b w:val="0"/>
                <w:i w:val="0"/>
                <w:color w:val="000000"/>
                <w:sz w:val="19"/>
              </w:rPr>
              <w:t>25</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5DBCDE">
            <w:pPr>
              <w:spacing w:after="0" w:line="252" w:lineRule="auto"/>
              <w:jc w:val="left"/>
            </w:pPr>
            <w:r>
              <w:rPr>
                <w:rFonts w:ascii="Times New Roman" w:hAnsi="Times New Roman" w:eastAsia="Times New Roman" w:cs="Times New Roman"/>
                <w:b w:val="0"/>
                <w:i w:val="0"/>
                <w:color w:val="000000"/>
                <w:sz w:val="19"/>
              </w:rPr>
              <w:t>Nhật ký</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CF83B0">
            <w:pPr>
              <w:spacing w:after="0" w:line="252" w:lineRule="auto"/>
              <w:jc w:val="left"/>
            </w:pPr>
            <w:r>
              <w:rPr>
                <w:rFonts w:ascii="Times New Roman" w:hAnsi="Times New Roman" w:eastAsia="Times New Roman" w:cs="Times New Roman"/>
                <w:b w:val="0"/>
                <w:i w:val="0"/>
                <w:color w:val="000000"/>
                <w:sz w:val="19"/>
              </w:rPr>
              <w:t>NhatKy</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ECA95C">
            <w:pPr>
              <w:spacing w:after="0" w:line="252" w:lineRule="auto"/>
              <w:jc w:val="left"/>
            </w:pPr>
            <w:r>
              <w:rPr>
                <w:rFonts w:ascii="Times New Roman" w:hAnsi="Times New Roman" w:eastAsia="Times New Roman" w:cs="Times New Roman"/>
                <w:b w:val="0"/>
                <w:i w:val="0"/>
                <w:color w:val="000000"/>
                <w:sz w:val="19"/>
              </w:rPr>
              <w:t>Sự kiện</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5CFFC8">
            <w:pPr>
              <w:spacing w:after="0" w:line="252" w:lineRule="auto"/>
              <w:jc w:val="left"/>
            </w:pPr>
            <w:r>
              <w:rPr>
                <w:rFonts w:ascii="Times New Roman" w:hAnsi="Times New Roman" w:eastAsia="Times New Roman" w:cs="Times New Roman"/>
                <w:b w:val="0"/>
                <w:i w:val="0"/>
                <w:color w:val="000000"/>
                <w:sz w:val="19"/>
              </w:rPr>
              <w:t>D5</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88280D">
            <w:pPr>
              <w:spacing w:after="0" w:line="252" w:lineRule="auto"/>
              <w:jc w:val="left"/>
            </w:pPr>
            <w:r>
              <w:rPr>
                <w:rFonts w:ascii="Times New Roman" w:hAnsi="Times New Roman" w:eastAsia="Times New Roman" w:cs="Times New Roman"/>
                <w:b w:val="0"/>
                <w:i w:val="0"/>
                <w:color w:val="000000"/>
                <w:sz w:val="19"/>
              </w:rPr>
              <w:t>#MaNK, ThoiDiem, TenDangNhap, ThaoTac, DoiTuong, MaDoiTuong</w:t>
            </w:r>
          </w:p>
        </w:tc>
      </w:tr>
      <w:tr w14:paraId="19B75A7C">
        <w:tblPrEx>
          <w:tblCellMar>
            <w:top w:w="0" w:type="dxa"/>
            <w:left w:w="108" w:type="dxa"/>
            <w:bottom w:w="0" w:type="dxa"/>
            <w:right w:w="108" w:type="dxa"/>
          </w:tblCellMar>
        </w:tblPrEx>
        <w:trPr>
          <w:cantSplit/>
          <w:jc w:val="center"/>
        </w:trPr>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489BBC">
            <w:pPr>
              <w:spacing w:after="0" w:line="252" w:lineRule="auto"/>
              <w:jc w:val="left"/>
            </w:pPr>
            <w:r>
              <w:rPr>
                <w:rFonts w:ascii="Times New Roman" w:hAnsi="Times New Roman" w:eastAsia="Times New Roman" w:cs="Times New Roman"/>
                <w:b w:val="0"/>
                <w:i w:val="0"/>
                <w:color w:val="000000"/>
                <w:sz w:val="19"/>
              </w:rPr>
              <w:t>26</w:t>
            </w:r>
          </w:p>
        </w:tc>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495703">
            <w:pPr>
              <w:spacing w:after="0" w:line="252" w:lineRule="auto"/>
              <w:jc w:val="left"/>
            </w:pPr>
            <w:r>
              <w:rPr>
                <w:rFonts w:ascii="Times New Roman" w:hAnsi="Times New Roman" w:eastAsia="Times New Roman" w:cs="Times New Roman"/>
                <w:b w:val="0"/>
                <w:i w:val="0"/>
                <w:color w:val="000000"/>
                <w:sz w:val="19"/>
              </w:rPr>
              <w:t>Tham số</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7F0AA">
            <w:pPr>
              <w:spacing w:after="0" w:line="252" w:lineRule="auto"/>
              <w:jc w:val="left"/>
            </w:pPr>
            <w:r>
              <w:rPr>
                <w:rFonts w:ascii="Times New Roman" w:hAnsi="Times New Roman" w:eastAsia="Times New Roman" w:cs="Times New Roman"/>
                <w:b w:val="0"/>
                <w:i w:val="0"/>
                <w:color w:val="000000"/>
                <w:sz w:val="19"/>
              </w:rPr>
              <w:t>ThamSo</w:t>
            </w:r>
          </w:p>
        </w:tc>
        <w:tc>
          <w:tcPr>
            <w:tcW w:w="9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9A3D4D">
            <w:pPr>
              <w:spacing w:after="0" w:line="252" w:lineRule="auto"/>
              <w:jc w:val="left"/>
            </w:pPr>
            <w:r>
              <w:rPr>
                <w:rFonts w:ascii="Times New Roman" w:hAnsi="Times New Roman" w:eastAsia="Times New Roman" w:cs="Times New Roman"/>
                <w:b w:val="0"/>
                <w:i w:val="0"/>
                <w:color w:val="000000"/>
                <w:sz w:val="19"/>
              </w:rPr>
              <w:t>Chức năng</w:t>
            </w:r>
          </w:p>
        </w:tc>
        <w:tc>
          <w:tcPr>
            <w:tcW w:w="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513E8C">
            <w:pPr>
              <w:spacing w:after="0" w:line="252" w:lineRule="auto"/>
              <w:jc w:val="left"/>
            </w:pPr>
            <w:r>
              <w:rPr>
                <w:rFonts w:ascii="Times New Roman" w:hAnsi="Times New Roman" w:eastAsia="Times New Roman" w:cs="Times New Roman"/>
                <w:b w:val="0"/>
                <w:i w:val="0"/>
                <w:color w:val="000000"/>
                <w:sz w:val="19"/>
              </w:rPr>
              <w:t>D5</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3F322C">
            <w:pPr>
              <w:spacing w:after="0" w:line="252" w:lineRule="auto"/>
              <w:jc w:val="left"/>
            </w:pPr>
            <w:r>
              <w:rPr>
                <w:rFonts w:ascii="Times New Roman" w:hAnsi="Times New Roman" w:eastAsia="Times New Roman" w:cs="Times New Roman"/>
                <w:b w:val="0"/>
                <w:i w:val="0"/>
                <w:color w:val="000000"/>
                <w:sz w:val="19"/>
              </w:rPr>
              <w:t>#MaThamSo, TenThamSo, GiaTri, DonVi, QuyTac</w:t>
            </w:r>
          </w:p>
        </w:tc>
      </w:tr>
    </w:tbl>
    <w:p w14:paraId="70963559">
      <w:pPr>
        <w:spacing w:after="40"/>
      </w:pPr>
    </w:p>
    <w:p w14:paraId="5E9876F0">
      <w:pPr>
        <w:spacing w:after="120"/>
        <w:jc w:val="both"/>
      </w:pPr>
      <w:r>
        <w:rPr>
          <w:rFonts w:ascii="Times New Roman" w:hAnsi="Times New Roman" w:eastAsia="Times New Roman" w:cs="Times New Roman"/>
          <w:b w:val="0"/>
          <w:i w:val="0"/>
          <w:color w:val="000000"/>
          <w:sz w:val="24"/>
        </w:rPr>
        <w:t xml:space="preserve">Thống kê theo loại: </w:t>
      </w:r>
      <w:r>
        <w:rPr>
          <w:rFonts w:ascii="Times New Roman" w:hAnsi="Times New Roman" w:eastAsia="Times New Roman" w:cs="Times New Roman"/>
          <w:b/>
          <w:i w:val="0"/>
          <w:color w:val="000000"/>
          <w:sz w:val="24"/>
        </w:rPr>
        <w:t>1 xác thực</w:t>
      </w:r>
      <w:r>
        <w:rPr>
          <w:rFonts w:ascii="Times New Roman" w:hAnsi="Times New Roman" w:eastAsia="Times New Roman" w:cs="Times New Roman"/>
          <w:b w:val="0"/>
          <w:i w:val="0"/>
          <w:color w:val="000000"/>
          <w:sz w:val="24"/>
        </w:rPr>
        <w:t xml:space="preserve"> (PhongHoc), </w:t>
      </w:r>
      <w:r>
        <w:rPr>
          <w:rFonts w:ascii="Times New Roman" w:hAnsi="Times New Roman" w:eastAsia="Times New Roman" w:cs="Times New Roman"/>
          <w:b/>
          <w:i w:val="0"/>
          <w:color w:val="000000"/>
          <w:sz w:val="24"/>
        </w:rPr>
        <w:t>9 chức năng</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10 sự kiện</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6 quan hệ</w:t>
      </w:r>
      <w:r>
        <w:rPr>
          <w:rFonts w:ascii="Times New Roman" w:hAnsi="Times New Roman" w:eastAsia="Times New Roman" w:cs="Times New Roman"/>
          <w:b w:val="0"/>
          <w:i w:val="0"/>
          <w:color w:val="000000"/>
          <w:sz w:val="24"/>
        </w:rPr>
        <w:t>, tổng cộng 26 thực thể. Có 11 thực thể dùng khóa kép.</w:t>
      </w:r>
    </w:p>
    <w:p w14:paraId="62E0EFD9">
      <w:pPr>
        <w:pStyle w:val="3"/>
      </w:pPr>
      <w:bookmarkStart w:id="22" w:name="_Toc15832"/>
      <w:r>
        <w:t>3.1.9 Danh sách thuộc tính quan hệ (đầu vào cho 3.2)</w:t>
      </w:r>
      <w:bookmarkEnd w:id="22"/>
    </w:p>
    <w:p w14:paraId="7D601E09">
      <w:pPr>
        <w:spacing w:after="120"/>
        <w:jc w:val="both"/>
      </w:pPr>
      <w:r>
        <w:rPr>
          <w:rFonts w:ascii="Times New Roman" w:hAnsi="Times New Roman" w:eastAsia="Times New Roman" w:cs="Times New Roman"/>
          <w:b w:val="0"/>
          <w:i w:val="0"/>
          <w:color w:val="000000"/>
          <w:sz w:val="24"/>
        </w:rPr>
        <w:t>Mỗi dòng là một mối liên kết giữa hai thực thể. Ở 3.2 sẽ xác định bậc, kiểu (1–1, 1–N, N–N) và đặt tên quan hệ bằng động từ.</w:t>
      </w:r>
    </w:p>
    <w:tbl>
      <w:tblPr>
        <w:tblStyle w:val="12"/>
        <w:tblW w:w="0" w:type="auto"/>
        <w:jc w:val="center"/>
        <w:tblLayout w:type="fixed"/>
        <w:tblCellMar>
          <w:top w:w="0" w:type="dxa"/>
          <w:left w:w="108" w:type="dxa"/>
          <w:bottom w:w="0" w:type="dxa"/>
          <w:right w:w="108" w:type="dxa"/>
        </w:tblCellMar>
      </w:tblPr>
      <w:tblGrid>
        <w:gridCol w:w="1017"/>
        <w:gridCol w:w="1870"/>
        <w:gridCol w:w="2164"/>
        <w:gridCol w:w="1459"/>
        <w:gridCol w:w="2993"/>
      </w:tblGrid>
      <w:tr w14:paraId="52AC1B8C">
        <w:tblPrEx>
          <w:tblCellMar>
            <w:top w:w="0" w:type="dxa"/>
            <w:left w:w="108" w:type="dxa"/>
            <w:bottom w:w="0" w:type="dxa"/>
            <w:right w:w="108" w:type="dxa"/>
          </w:tblCellMar>
        </w:tblPrEx>
        <w:trPr>
          <w:cantSplit/>
          <w:tblHeader/>
          <w:jc w:val="center"/>
        </w:trPr>
        <w:tc>
          <w:tcPr>
            <w:tcW w:w="101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796F15">
            <w:pPr>
              <w:spacing w:after="0" w:line="252" w:lineRule="auto"/>
              <w:jc w:val="center"/>
            </w:pPr>
            <w:r>
              <w:rPr>
                <w:rFonts w:ascii="Times New Roman" w:hAnsi="Times New Roman" w:eastAsia="Times New Roman" w:cs="Times New Roman"/>
                <w:b/>
                <w:i w:val="0"/>
                <w:color w:val="000000"/>
                <w:sz w:val="19"/>
              </w:rPr>
              <w:t>#</w:t>
            </w:r>
          </w:p>
        </w:tc>
        <w:tc>
          <w:tcPr>
            <w:tcW w:w="187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A700E14">
            <w:pPr>
              <w:spacing w:after="0" w:line="252" w:lineRule="auto"/>
              <w:jc w:val="center"/>
            </w:pPr>
            <w:r>
              <w:rPr>
                <w:rFonts w:ascii="Times New Roman" w:hAnsi="Times New Roman" w:eastAsia="Times New Roman" w:cs="Times New Roman"/>
                <w:b/>
                <w:i w:val="0"/>
                <w:color w:val="000000"/>
                <w:sz w:val="19"/>
              </w:rPr>
              <w:t>Thực thể chứa</w:t>
            </w:r>
          </w:p>
        </w:tc>
        <w:tc>
          <w:tcPr>
            <w:tcW w:w="216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F1F0F22">
            <w:pPr>
              <w:spacing w:after="0" w:line="252" w:lineRule="auto"/>
              <w:jc w:val="center"/>
            </w:pPr>
            <w:r>
              <w:rPr>
                <w:rFonts w:ascii="Times New Roman" w:hAnsi="Times New Roman" w:eastAsia="Times New Roman" w:cs="Times New Roman"/>
                <w:b/>
                <w:i w:val="0"/>
                <w:color w:val="000000"/>
                <w:sz w:val="19"/>
              </w:rPr>
              <w:t>Thuộc tính quan hệ</w:t>
            </w:r>
          </w:p>
        </w:tc>
        <w:tc>
          <w:tcPr>
            <w:tcW w:w="14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F029B34">
            <w:pPr>
              <w:spacing w:after="0" w:line="252" w:lineRule="auto"/>
              <w:jc w:val="center"/>
            </w:pPr>
            <w:r>
              <w:rPr>
                <w:rFonts w:ascii="Times New Roman" w:hAnsi="Times New Roman" w:eastAsia="Times New Roman" w:cs="Times New Roman"/>
                <w:b/>
                <w:i w:val="0"/>
                <w:color w:val="000000"/>
                <w:sz w:val="19"/>
              </w:rPr>
              <w:t>Trỏ tới</w:t>
            </w:r>
          </w:p>
        </w:tc>
        <w:tc>
          <w:tcPr>
            <w:tcW w:w="29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FB7517D">
            <w:pPr>
              <w:spacing w:after="0" w:line="252" w:lineRule="auto"/>
              <w:jc w:val="center"/>
            </w:pPr>
            <w:r>
              <w:rPr>
                <w:rFonts w:ascii="Times New Roman" w:hAnsi="Times New Roman" w:eastAsia="Times New Roman" w:cs="Times New Roman"/>
                <w:b/>
                <w:i w:val="0"/>
                <w:color w:val="000000"/>
                <w:sz w:val="19"/>
              </w:rPr>
              <w:t>Ý nghĩa</w:t>
            </w:r>
          </w:p>
        </w:tc>
      </w:tr>
      <w:tr w14:paraId="128626CB">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E59C26">
            <w:pPr>
              <w:spacing w:after="0" w:line="252" w:lineRule="auto"/>
              <w:jc w:val="left"/>
            </w:pPr>
            <w:r>
              <w:rPr>
                <w:rFonts w:ascii="Times New Roman" w:hAnsi="Times New Roman" w:eastAsia="Times New Roman" w:cs="Times New Roman"/>
                <w:b w:val="0"/>
                <w:i w:val="0"/>
                <w:color w:val="000000"/>
                <w:sz w:val="19"/>
              </w:rPr>
              <w:t>1</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4F6A5B">
            <w:pPr>
              <w:spacing w:after="0" w:line="252" w:lineRule="auto"/>
              <w:jc w:val="left"/>
            </w:pPr>
            <w:r>
              <w:rPr>
                <w:rFonts w:ascii="Times New Roman" w:hAnsi="Times New Roman" w:eastAsia="Times New Roman" w:cs="Times New Roman"/>
                <w:b w:val="0"/>
                <w:i w:val="0"/>
                <w:color w:val="000000"/>
                <w:sz w:val="19"/>
              </w:rPr>
              <w:t>HocVienPhuHuynh</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89920D">
            <w:pPr>
              <w:spacing w:after="0" w:line="252" w:lineRule="auto"/>
              <w:jc w:val="left"/>
            </w:pPr>
            <w:r>
              <w:rPr>
                <w:rFonts w:ascii="Times New Roman" w:hAnsi="Times New Roman" w:eastAsia="Times New Roman" w:cs="Times New Roman"/>
                <w:b w:val="0"/>
                <w:i w:val="0"/>
                <w:color w:val="000000"/>
                <w:sz w:val="19"/>
              </w:rPr>
              <w:t>MaHV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694070">
            <w:pPr>
              <w:spacing w:after="0" w:line="252" w:lineRule="auto"/>
              <w:jc w:val="left"/>
            </w:pPr>
            <w:r>
              <w:rPr>
                <w:rFonts w:ascii="Times New Roman" w:hAnsi="Times New Roman" w:eastAsia="Times New Roman" w:cs="Times New Roman"/>
                <w:b w:val="0"/>
                <w:i w:val="0"/>
                <w:color w:val="000000"/>
                <w:sz w:val="19"/>
              </w:rPr>
              <w:t>HocVien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F877BF">
            <w:pPr>
              <w:spacing w:after="0" w:line="252" w:lineRule="auto"/>
              <w:jc w:val="left"/>
            </w:pPr>
            <w:r>
              <w:rPr>
                <w:rFonts w:ascii="Times New Roman" w:hAnsi="Times New Roman" w:eastAsia="Times New Roman" w:cs="Times New Roman"/>
                <w:b w:val="0"/>
                <w:i w:val="0"/>
                <w:color w:val="000000"/>
                <w:sz w:val="19"/>
              </w:rPr>
              <w:t>Học viên được giám hộ</w:t>
            </w:r>
          </w:p>
        </w:tc>
      </w:tr>
      <w:tr w14:paraId="2C7B7B11">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7C25FB">
            <w:pPr>
              <w:spacing w:after="0" w:line="252" w:lineRule="auto"/>
              <w:jc w:val="left"/>
            </w:pPr>
            <w:r>
              <w:rPr>
                <w:rFonts w:ascii="Times New Roman" w:hAnsi="Times New Roman" w:eastAsia="Times New Roman" w:cs="Times New Roman"/>
                <w:b w:val="0"/>
                <w:i w:val="0"/>
                <w:color w:val="000000"/>
                <w:sz w:val="19"/>
              </w:rPr>
              <w:t>2</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B85F6E">
            <w:pPr>
              <w:spacing w:after="0" w:line="252" w:lineRule="auto"/>
              <w:jc w:val="left"/>
            </w:pPr>
            <w:r>
              <w:rPr>
                <w:rFonts w:ascii="Times New Roman" w:hAnsi="Times New Roman" w:eastAsia="Times New Roman" w:cs="Times New Roman"/>
                <w:b w:val="0"/>
                <w:i w:val="0"/>
                <w:color w:val="000000"/>
                <w:sz w:val="19"/>
              </w:rPr>
              <w:t>HocVienPhuHuynh</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91B4CF">
            <w:pPr>
              <w:spacing w:after="0" w:line="252" w:lineRule="auto"/>
              <w:jc w:val="left"/>
            </w:pPr>
            <w:r>
              <w:rPr>
                <w:rFonts w:ascii="Times New Roman" w:hAnsi="Times New Roman" w:eastAsia="Times New Roman" w:cs="Times New Roman"/>
                <w:b w:val="0"/>
                <w:i w:val="0"/>
                <w:color w:val="000000"/>
                <w:sz w:val="19"/>
              </w:rPr>
              <w:t>MaPH</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BFB868">
            <w:pPr>
              <w:spacing w:after="0" w:line="252" w:lineRule="auto"/>
              <w:jc w:val="left"/>
            </w:pPr>
            <w:r>
              <w:rPr>
                <w:rFonts w:ascii="Times New Roman" w:hAnsi="Times New Roman" w:eastAsia="Times New Roman" w:cs="Times New Roman"/>
                <w:b w:val="0"/>
                <w:i w:val="0"/>
                <w:color w:val="000000"/>
                <w:sz w:val="19"/>
              </w:rPr>
              <w:t>PhuHuynh</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B35C90">
            <w:pPr>
              <w:spacing w:after="0" w:line="252" w:lineRule="auto"/>
              <w:jc w:val="left"/>
            </w:pPr>
            <w:r>
              <w:rPr>
                <w:rFonts w:ascii="Times New Roman" w:hAnsi="Times New Roman" w:eastAsia="Times New Roman" w:cs="Times New Roman"/>
                <w:b w:val="0"/>
                <w:i w:val="0"/>
                <w:color w:val="000000"/>
                <w:sz w:val="19"/>
              </w:rPr>
              <w:t>Người giám hộ</w:t>
            </w:r>
          </w:p>
        </w:tc>
      </w:tr>
      <w:tr w14:paraId="1599F068">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B7A98B">
            <w:pPr>
              <w:spacing w:after="0" w:line="252" w:lineRule="auto"/>
              <w:jc w:val="left"/>
            </w:pPr>
            <w:r>
              <w:rPr>
                <w:rFonts w:ascii="Times New Roman" w:hAnsi="Times New Roman" w:eastAsia="Times New Roman" w:cs="Times New Roman"/>
                <w:b w:val="0"/>
                <w:i w:val="0"/>
                <w:color w:val="000000"/>
                <w:sz w:val="19"/>
              </w:rPr>
              <w:t>3</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19626D">
            <w:pPr>
              <w:spacing w:after="0" w:line="252" w:lineRule="auto"/>
              <w:jc w:val="left"/>
            </w:pPr>
            <w:r>
              <w:rPr>
                <w:rFonts w:ascii="Times New Roman" w:hAnsi="Times New Roman" w:eastAsia="Times New Roman" w:cs="Times New Roman"/>
                <w:b w:val="0"/>
                <w:i w:val="0"/>
                <w:color w:val="000000"/>
                <w:sz w:val="19"/>
              </w:rPr>
              <w:t>LopHoc</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19627">
            <w:pPr>
              <w:spacing w:after="0" w:line="252" w:lineRule="auto"/>
              <w:jc w:val="left"/>
            </w:pPr>
            <w:r>
              <w:rPr>
                <w:rFonts w:ascii="Times New Roman" w:hAnsi="Times New Roman" w:eastAsia="Times New Roman" w:cs="Times New Roman"/>
                <w:b w:val="0"/>
                <w:i w:val="0"/>
                <w:color w:val="000000"/>
                <w:sz w:val="19"/>
              </w:rPr>
              <w:t>MaKH</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9DDDE9">
            <w:pPr>
              <w:spacing w:after="0" w:line="252" w:lineRule="auto"/>
              <w:jc w:val="left"/>
            </w:pPr>
            <w:r>
              <w:rPr>
                <w:rFonts w:ascii="Times New Roman" w:hAnsi="Times New Roman" w:eastAsia="Times New Roman" w:cs="Times New Roman"/>
                <w:b w:val="0"/>
                <w:i w:val="0"/>
                <w:color w:val="000000"/>
                <w:sz w:val="19"/>
              </w:rPr>
              <w:t>KhoaHoc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40A187">
            <w:pPr>
              <w:spacing w:after="0" w:line="252" w:lineRule="auto"/>
              <w:jc w:val="left"/>
            </w:pPr>
            <w:r>
              <w:rPr>
                <w:rFonts w:ascii="Times New Roman" w:hAnsi="Times New Roman" w:eastAsia="Times New Roman" w:cs="Times New Roman"/>
                <w:b w:val="0"/>
                <w:i w:val="0"/>
                <w:color w:val="000000"/>
                <w:sz w:val="19"/>
              </w:rPr>
              <w:t>Lớp mở theo khóa</w:t>
            </w:r>
          </w:p>
        </w:tc>
      </w:tr>
      <w:tr w14:paraId="7DAF4F89">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5D87A4">
            <w:pPr>
              <w:spacing w:after="0" w:line="252" w:lineRule="auto"/>
              <w:jc w:val="left"/>
            </w:pPr>
            <w:r>
              <w:rPr>
                <w:rFonts w:ascii="Times New Roman" w:hAnsi="Times New Roman" w:eastAsia="Times New Roman" w:cs="Times New Roman"/>
                <w:b w:val="0"/>
                <w:i w:val="0"/>
                <w:color w:val="000000"/>
                <w:sz w:val="19"/>
              </w:rPr>
              <w:t>4</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457D36">
            <w:pPr>
              <w:spacing w:after="0" w:line="252" w:lineRule="auto"/>
              <w:jc w:val="left"/>
            </w:pPr>
            <w:r>
              <w:rPr>
                <w:rFonts w:ascii="Times New Roman" w:hAnsi="Times New Roman" w:eastAsia="Times New Roman" w:cs="Times New Roman"/>
                <w:b w:val="0"/>
                <w:i w:val="0"/>
                <w:color w:val="000000"/>
                <w:sz w:val="19"/>
              </w:rPr>
              <w:t>LopHoc</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63EEE9">
            <w:pPr>
              <w:spacing w:after="0" w:line="252" w:lineRule="auto"/>
              <w:jc w:val="left"/>
            </w:pPr>
            <w:r>
              <w:rPr>
                <w:rFonts w:ascii="Times New Roman" w:hAnsi="Times New Roman" w:eastAsia="Times New Roman" w:cs="Times New Roman"/>
                <w:b w:val="0"/>
                <w:i w:val="0"/>
                <w:color w:val="000000"/>
                <w:sz w:val="19"/>
              </w:rPr>
              <w:t>MaGV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FBD76E">
            <w:pPr>
              <w:spacing w:after="0" w:line="252" w:lineRule="auto"/>
              <w:jc w:val="left"/>
            </w:pPr>
            <w:r>
              <w:rPr>
                <w:rFonts w:ascii="Times New Roman" w:hAnsi="Times New Roman" w:eastAsia="Times New Roman" w:cs="Times New Roman"/>
                <w:b w:val="0"/>
                <w:i w:val="0"/>
                <w:color w:val="000000"/>
                <w:sz w:val="19"/>
              </w:rPr>
              <w:t>GiaoVien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62903F">
            <w:pPr>
              <w:spacing w:after="0" w:line="252" w:lineRule="auto"/>
              <w:jc w:val="left"/>
            </w:pPr>
            <w:r>
              <w:rPr>
                <w:rFonts w:ascii="Times New Roman" w:hAnsi="Times New Roman" w:eastAsia="Times New Roman" w:cs="Times New Roman"/>
                <w:b w:val="0"/>
                <w:i w:val="0"/>
                <w:color w:val="000000"/>
                <w:sz w:val="19"/>
              </w:rPr>
              <w:t>Giáo viên phụ trách</w:t>
            </w:r>
          </w:p>
        </w:tc>
      </w:tr>
      <w:tr w14:paraId="41DE39A2">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A09BF7">
            <w:pPr>
              <w:spacing w:after="0" w:line="252" w:lineRule="auto"/>
              <w:jc w:val="left"/>
            </w:pPr>
            <w:r>
              <w:rPr>
                <w:rFonts w:ascii="Times New Roman" w:hAnsi="Times New Roman" w:eastAsia="Times New Roman" w:cs="Times New Roman"/>
                <w:b w:val="0"/>
                <w:i w:val="0"/>
                <w:color w:val="000000"/>
                <w:sz w:val="19"/>
              </w:rPr>
              <w:t>5</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C73837">
            <w:pPr>
              <w:spacing w:after="0" w:line="252" w:lineRule="auto"/>
              <w:jc w:val="left"/>
            </w:pPr>
            <w:r>
              <w:rPr>
                <w:rFonts w:ascii="Times New Roman" w:hAnsi="Times New Roman" w:eastAsia="Times New Roman" w:cs="Times New Roman"/>
                <w:b w:val="0"/>
                <w:i w:val="0"/>
                <w:color w:val="000000"/>
                <w:sz w:val="19"/>
              </w:rPr>
              <w:t>LichTuan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839BD9">
            <w:pPr>
              <w:spacing w:after="0" w:line="252" w:lineRule="auto"/>
              <w:jc w:val="left"/>
            </w:pPr>
            <w:r>
              <w:rPr>
                <w:rFonts w:ascii="Times New Roman" w:hAnsi="Times New Roman" w:eastAsia="Times New Roman" w:cs="Times New Roman"/>
                <w:b w:val="0"/>
                <w:i w:val="0"/>
                <w:color w:val="000000"/>
                <w:sz w:val="19"/>
              </w:rPr>
              <w:t>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41E23D">
            <w:pPr>
              <w:spacing w:after="0" w:line="252" w:lineRule="auto"/>
              <w:jc w:val="left"/>
            </w:pPr>
            <w:r>
              <w:rPr>
                <w:rFonts w:ascii="Times New Roman" w:hAnsi="Times New Roman" w:eastAsia="Times New Roman" w:cs="Times New Roman"/>
                <w:b w:val="0"/>
                <w:i w:val="0"/>
                <w:color w:val="000000"/>
                <w:sz w:val="19"/>
              </w:rPr>
              <w:t>LopHoc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B007B5">
            <w:pPr>
              <w:spacing w:after="0" w:line="252" w:lineRule="auto"/>
              <w:jc w:val="left"/>
            </w:pPr>
            <w:r>
              <w:rPr>
                <w:rFonts w:ascii="Times New Roman" w:hAnsi="Times New Roman" w:eastAsia="Times New Roman" w:cs="Times New Roman"/>
                <w:b w:val="0"/>
                <w:i w:val="0"/>
                <w:color w:val="000000"/>
                <w:sz w:val="19"/>
              </w:rPr>
              <w:t>Lịch của lớp</w:t>
            </w:r>
          </w:p>
        </w:tc>
      </w:tr>
      <w:tr w14:paraId="523951A7">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84F66">
            <w:pPr>
              <w:spacing w:after="0" w:line="252" w:lineRule="auto"/>
              <w:jc w:val="left"/>
            </w:pPr>
            <w:r>
              <w:rPr>
                <w:rFonts w:ascii="Times New Roman" w:hAnsi="Times New Roman" w:eastAsia="Times New Roman" w:cs="Times New Roman"/>
                <w:b w:val="0"/>
                <w:i w:val="0"/>
                <w:color w:val="000000"/>
                <w:sz w:val="19"/>
              </w:rPr>
              <w:t>6</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F4CF4C">
            <w:pPr>
              <w:spacing w:after="0" w:line="252" w:lineRule="auto"/>
              <w:jc w:val="left"/>
            </w:pPr>
            <w:r>
              <w:rPr>
                <w:rFonts w:ascii="Times New Roman" w:hAnsi="Times New Roman" w:eastAsia="Times New Roman" w:cs="Times New Roman"/>
                <w:b w:val="0"/>
                <w:i w:val="0"/>
                <w:color w:val="000000"/>
                <w:sz w:val="19"/>
              </w:rPr>
              <w:t>LichTuan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31BD97">
            <w:pPr>
              <w:spacing w:after="0" w:line="252" w:lineRule="auto"/>
              <w:jc w:val="left"/>
            </w:pPr>
            <w:r>
              <w:rPr>
                <w:rFonts w:ascii="Times New Roman" w:hAnsi="Times New Roman" w:eastAsia="Times New Roman" w:cs="Times New Roman"/>
                <w:b w:val="0"/>
                <w:i w:val="0"/>
                <w:color w:val="000000"/>
                <w:sz w:val="19"/>
              </w:rPr>
              <w:t>MaPhong</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BF297E">
            <w:pPr>
              <w:spacing w:after="0" w:line="252" w:lineRule="auto"/>
              <w:jc w:val="left"/>
            </w:pPr>
            <w:r>
              <w:rPr>
                <w:rFonts w:ascii="Times New Roman" w:hAnsi="Times New Roman" w:eastAsia="Times New Roman" w:cs="Times New Roman"/>
                <w:b w:val="0"/>
                <w:i w:val="0"/>
                <w:color w:val="000000"/>
                <w:sz w:val="19"/>
              </w:rPr>
              <w:t>PhongHoc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9D2005">
            <w:pPr>
              <w:spacing w:after="0" w:line="252" w:lineRule="auto"/>
              <w:jc w:val="left"/>
            </w:pPr>
            <w:r>
              <w:rPr>
                <w:rFonts w:ascii="Times New Roman" w:hAnsi="Times New Roman" w:eastAsia="Times New Roman" w:cs="Times New Roman"/>
                <w:b w:val="0"/>
                <w:i w:val="0"/>
                <w:color w:val="000000"/>
                <w:sz w:val="19"/>
              </w:rPr>
              <w:t>Phòng mặc định</w:t>
            </w:r>
          </w:p>
        </w:tc>
      </w:tr>
      <w:tr w14:paraId="4E4389A2">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307FBA">
            <w:pPr>
              <w:spacing w:after="0" w:line="252" w:lineRule="auto"/>
              <w:jc w:val="left"/>
            </w:pPr>
            <w:r>
              <w:rPr>
                <w:rFonts w:ascii="Times New Roman" w:hAnsi="Times New Roman" w:eastAsia="Times New Roman" w:cs="Times New Roman"/>
                <w:b w:val="0"/>
                <w:i w:val="0"/>
                <w:color w:val="000000"/>
                <w:sz w:val="19"/>
              </w:rPr>
              <w:t>7</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ADC89">
            <w:pPr>
              <w:spacing w:after="0" w:line="252" w:lineRule="auto"/>
              <w:jc w:val="left"/>
            </w:pPr>
            <w:r>
              <w:rPr>
                <w:rFonts w:ascii="Times New Roman" w:hAnsi="Times New Roman" w:eastAsia="Times New Roman" w:cs="Times New Roman"/>
                <w:b w:val="0"/>
                <w:i w:val="0"/>
                <w:color w:val="000000"/>
                <w:sz w:val="19"/>
              </w:rPr>
              <w:t>BuoiHoc</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DFF41B">
            <w:pPr>
              <w:spacing w:after="0" w:line="252" w:lineRule="auto"/>
              <w:jc w:val="left"/>
            </w:pPr>
            <w:r>
              <w:rPr>
                <w:rFonts w:ascii="Times New Roman" w:hAnsi="Times New Roman" w:eastAsia="Times New Roman" w:cs="Times New Roman"/>
                <w:b w:val="0"/>
                <w:i w:val="0"/>
                <w:color w:val="000000"/>
                <w:sz w:val="19"/>
              </w:rPr>
              <w:t>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A1B5EF">
            <w:pPr>
              <w:spacing w:after="0" w:line="252" w:lineRule="auto"/>
              <w:jc w:val="left"/>
            </w:pPr>
            <w:r>
              <w:rPr>
                <w:rFonts w:ascii="Times New Roman" w:hAnsi="Times New Roman" w:eastAsia="Times New Roman" w:cs="Times New Roman"/>
                <w:b w:val="0"/>
                <w:i w:val="0"/>
                <w:color w:val="000000"/>
                <w:sz w:val="19"/>
              </w:rPr>
              <w:t>LopHoc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8BC810">
            <w:pPr>
              <w:spacing w:after="0" w:line="252" w:lineRule="auto"/>
              <w:jc w:val="left"/>
            </w:pPr>
            <w:r>
              <w:rPr>
                <w:rFonts w:ascii="Times New Roman" w:hAnsi="Times New Roman" w:eastAsia="Times New Roman" w:cs="Times New Roman"/>
                <w:b w:val="0"/>
                <w:i w:val="0"/>
                <w:color w:val="000000"/>
                <w:sz w:val="19"/>
              </w:rPr>
              <w:t>Buổi của lớp</w:t>
            </w:r>
          </w:p>
        </w:tc>
      </w:tr>
      <w:tr w14:paraId="46BE8565">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1E3AB2">
            <w:pPr>
              <w:spacing w:after="0" w:line="252" w:lineRule="auto"/>
              <w:jc w:val="left"/>
            </w:pPr>
            <w:r>
              <w:rPr>
                <w:rFonts w:ascii="Times New Roman" w:hAnsi="Times New Roman" w:eastAsia="Times New Roman" w:cs="Times New Roman"/>
                <w:b w:val="0"/>
                <w:i w:val="0"/>
                <w:color w:val="000000"/>
                <w:sz w:val="19"/>
              </w:rPr>
              <w:t>8</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742624">
            <w:pPr>
              <w:spacing w:after="0" w:line="252" w:lineRule="auto"/>
              <w:jc w:val="left"/>
            </w:pPr>
            <w:r>
              <w:rPr>
                <w:rFonts w:ascii="Times New Roman" w:hAnsi="Times New Roman" w:eastAsia="Times New Roman" w:cs="Times New Roman"/>
                <w:b w:val="0"/>
                <w:i w:val="0"/>
                <w:color w:val="000000"/>
                <w:sz w:val="19"/>
              </w:rPr>
              <w:t>BuoiHoc</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7D3D0D">
            <w:pPr>
              <w:spacing w:after="0" w:line="252" w:lineRule="auto"/>
              <w:jc w:val="left"/>
            </w:pPr>
            <w:r>
              <w:rPr>
                <w:rFonts w:ascii="Times New Roman" w:hAnsi="Times New Roman" w:eastAsia="Times New Roman" w:cs="Times New Roman"/>
                <w:b w:val="0"/>
                <w:i w:val="0"/>
                <w:color w:val="000000"/>
                <w:sz w:val="19"/>
              </w:rPr>
              <w:t>MaPhong</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738E19">
            <w:pPr>
              <w:spacing w:after="0" w:line="252" w:lineRule="auto"/>
              <w:jc w:val="left"/>
            </w:pPr>
            <w:r>
              <w:rPr>
                <w:rFonts w:ascii="Times New Roman" w:hAnsi="Times New Roman" w:eastAsia="Times New Roman" w:cs="Times New Roman"/>
                <w:b w:val="0"/>
                <w:i w:val="0"/>
                <w:color w:val="000000"/>
                <w:sz w:val="19"/>
              </w:rPr>
              <w:t>PhongHoc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39083A">
            <w:pPr>
              <w:spacing w:after="0" w:line="252" w:lineRule="auto"/>
              <w:jc w:val="left"/>
            </w:pPr>
            <w:r>
              <w:rPr>
                <w:rFonts w:ascii="Times New Roman" w:hAnsi="Times New Roman" w:eastAsia="Times New Roman" w:cs="Times New Roman"/>
                <w:b w:val="0"/>
                <w:i w:val="0"/>
                <w:color w:val="000000"/>
                <w:sz w:val="19"/>
              </w:rPr>
              <w:t>Phòng thực tế</w:t>
            </w:r>
          </w:p>
        </w:tc>
      </w:tr>
      <w:tr w14:paraId="572CB267">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E7E2AE">
            <w:pPr>
              <w:spacing w:after="0" w:line="252" w:lineRule="auto"/>
              <w:jc w:val="left"/>
            </w:pPr>
            <w:r>
              <w:rPr>
                <w:rFonts w:ascii="Times New Roman" w:hAnsi="Times New Roman" w:eastAsia="Times New Roman" w:cs="Times New Roman"/>
                <w:b w:val="0"/>
                <w:i w:val="0"/>
                <w:color w:val="000000"/>
                <w:sz w:val="19"/>
              </w:rPr>
              <w:t>9</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0D3B80">
            <w:pPr>
              <w:spacing w:after="0" w:line="252" w:lineRule="auto"/>
              <w:jc w:val="left"/>
            </w:pPr>
            <w:r>
              <w:rPr>
                <w:rFonts w:ascii="Times New Roman" w:hAnsi="Times New Roman" w:eastAsia="Times New Roman" w:cs="Times New Roman"/>
                <w:b w:val="0"/>
                <w:i w:val="0"/>
                <w:color w:val="000000"/>
                <w:sz w:val="19"/>
              </w:rPr>
              <w:t>BuoiHoc</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CE3A4E">
            <w:pPr>
              <w:spacing w:after="0" w:line="252" w:lineRule="auto"/>
              <w:jc w:val="left"/>
            </w:pPr>
            <w:r>
              <w:rPr>
                <w:rFonts w:ascii="Times New Roman" w:hAnsi="Times New Roman" w:eastAsia="Times New Roman" w:cs="Times New Roman"/>
                <w:b w:val="0"/>
                <w:i w:val="0"/>
                <w:color w:val="000000"/>
                <w:sz w:val="19"/>
              </w:rPr>
              <w:t>MaGV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72C42A">
            <w:pPr>
              <w:spacing w:after="0" w:line="252" w:lineRule="auto"/>
              <w:jc w:val="left"/>
            </w:pPr>
            <w:r>
              <w:rPr>
                <w:rFonts w:ascii="Times New Roman" w:hAnsi="Times New Roman" w:eastAsia="Times New Roman" w:cs="Times New Roman"/>
                <w:b w:val="0"/>
                <w:i w:val="0"/>
                <w:color w:val="000000"/>
                <w:sz w:val="19"/>
              </w:rPr>
              <w:t>GiaoVien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ABEC90">
            <w:pPr>
              <w:spacing w:after="0" w:line="252" w:lineRule="auto"/>
              <w:jc w:val="left"/>
            </w:pPr>
            <w:r>
              <w:rPr>
                <w:rFonts w:ascii="Times New Roman" w:hAnsi="Times New Roman" w:eastAsia="Times New Roman" w:cs="Times New Roman"/>
                <w:b w:val="0"/>
                <w:i w:val="0"/>
                <w:color w:val="000000"/>
                <w:sz w:val="19"/>
              </w:rPr>
              <w:t>Giáo viên dạy thực tế</w:t>
            </w:r>
          </w:p>
        </w:tc>
      </w:tr>
      <w:tr w14:paraId="4251EB57">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D87AA2">
            <w:pPr>
              <w:spacing w:after="0" w:line="252" w:lineRule="auto"/>
              <w:jc w:val="left"/>
            </w:pPr>
            <w:r>
              <w:rPr>
                <w:rFonts w:ascii="Times New Roman" w:hAnsi="Times New Roman" w:eastAsia="Times New Roman" w:cs="Times New Roman"/>
                <w:b w:val="0"/>
                <w:i w:val="0"/>
                <w:color w:val="000000"/>
                <w:sz w:val="19"/>
              </w:rPr>
              <w:t>10</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76DC08">
            <w:pPr>
              <w:spacing w:after="0" w:line="252" w:lineRule="auto"/>
              <w:jc w:val="left"/>
            </w:pPr>
            <w:r>
              <w:rPr>
                <w:rFonts w:ascii="Times New Roman" w:hAnsi="Times New Roman" w:eastAsia="Times New Roman" w:cs="Times New Roman"/>
                <w:b w:val="0"/>
                <w:i w:val="0"/>
                <w:color w:val="000000"/>
                <w:sz w:val="19"/>
              </w:rPr>
              <w:t>PhieuDangKy</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F45FF2">
            <w:pPr>
              <w:spacing w:after="0" w:line="252" w:lineRule="auto"/>
              <w:jc w:val="left"/>
            </w:pPr>
            <w:r>
              <w:rPr>
                <w:rFonts w:ascii="Times New Roman" w:hAnsi="Times New Roman" w:eastAsia="Times New Roman" w:cs="Times New Roman"/>
                <w:b w:val="0"/>
                <w:i w:val="0"/>
                <w:color w:val="000000"/>
                <w:sz w:val="19"/>
              </w:rPr>
              <w:t>MaNV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C26E94">
            <w:pPr>
              <w:spacing w:after="0" w:line="252" w:lineRule="auto"/>
              <w:jc w:val="left"/>
            </w:pPr>
            <w:r>
              <w:rPr>
                <w:rFonts w:ascii="Times New Roman" w:hAnsi="Times New Roman" w:eastAsia="Times New Roman" w:cs="Times New Roman"/>
                <w:b w:val="0"/>
                <w:i w:val="0"/>
                <w:color w:val="000000"/>
                <w:sz w:val="19"/>
              </w:rPr>
              <w:t>NhanVien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127729">
            <w:pPr>
              <w:spacing w:after="0" w:line="252" w:lineRule="auto"/>
              <w:jc w:val="left"/>
            </w:pPr>
            <w:r>
              <w:rPr>
                <w:rFonts w:ascii="Times New Roman" w:hAnsi="Times New Roman" w:eastAsia="Times New Roman" w:cs="Times New Roman"/>
                <w:b w:val="0"/>
                <w:i w:val="0"/>
                <w:color w:val="000000"/>
                <w:sz w:val="19"/>
              </w:rPr>
              <w:t>Người tiếp nhận</w:t>
            </w:r>
          </w:p>
        </w:tc>
      </w:tr>
      <w:tr w14:paraId="04BD84AA">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0F1C8">
            <w:pPr>
              <w:spacing w:after="0" w:line="252" w:lineRule="auto"/>
              <w:jc w:val="left"/>
            </w:pPr>
            <w:r>
              <w:rPr>
                <w:rFonts w:ascii="Times New Roman" w:hAnsi="Times New Roman" w:eastAsia="Times New Roman" w:cs="Times New Roman"/>
                <w:b w:val="0"/>
                <w:i w:val="0"/>
                <w:color w:val="000000"/>
                <w:sz w:val="19"/>
              </w:rPr>
              <w:t>11</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CC5905">
            <w:pPr>
              <w:spacing w:after="0" w:line="252" w:lineRule="auto"/>
              <w:jc w:val="left"/>
            </w:pPr>
            <w:r>
              <w:rPr>
                <w:rFonts w:ascii="Times New Roman" w:hAnsi="Times New Roman" w:eastAsia="Times New Roman" w:cs="Times New Roman"/>
                <w:b w:val="0"/>
                <w:i w:val="0"/>
                <w:color w:val="000000"/>
                <w:sz w:val="19"/>
              </w:rPr>
              <w:t>DangKy</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5836C9">
            <w:pPr>
              <w:spacing w:after="0" w:line="252" w:lineRule="auto"/>
              <w:jc w:val="left"/>
            </w:pPr>
            <w:r>
              <w:rPr>
                <w:rFonts w:ascii="Times New Roman" w:hAnsi="Times New Roman" w:eastAsia="Times New Roman" w:cs="Times New Roman"/>
                <w:b w:val="0"/>
                <w:i w:val="0"/>
                <w:color w:val="000000"/>
                <w:sz w:val="19"/>
              </w:rPr>
              <w:t>MaHV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3B9A78">
            <w:pPr>
              <w:spacing w:after="0" w:line="252" w:lineRule="auto"/>
              <w:jc w:val="left"/>
            </w:pPr>
            <w:r>
              <w:rPr>
                <w:rFonts w:ascii="Times New Roman" w:hAnsi="Times New Roman" w:eastAsia="Times New Roman" w:cs="Times New Roman"/>
                <w:b w:val="0"/>
                <w:i w:val="0"/>
                <w:color w:val="000000"/>
                <w:sz w:val="19"/>
              </w:rPr>
              <w:t>HocVien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AAE17A">
            <w:pPr>
              <w:spacing w:after="0" w:line="252" w:lineRule="auto"/>
              <w:jc w:val="left"/>
            </w:pPr>
            <w:r>
              <w:rPr>
                <w:rFonts w:ascii="Times New Roman" w:hAnsi="Times New Roman" w:eastAsia="Times New Roman" w:cs="Times New Roman"/>
                <w:b w:val="0"/>
                <w:i w:val="0"/>
                <w:color w:val="000000"/>
                <w:sz w:val="19"/>
              </w:rPr>
              <w:t>Người học</w:t>
            </w:r>
          </w:p>
        </w:tc>
      </w:tr>
      <w:tr w14:paraId="2641DBEF">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98F037">
            <w:pPr>
              <w:spacing w:after="0" w:line="252" w:lineRule="auto"/>
              <w:jc w:val="left"/>
            </w:pPr>
            <w:r>
              <w:rPr>
                <w:rFonts w:ascii="Times New Roman" w:hAnsi="Times New Roman" w:eastAsia="Times New Roman" w:cs="Times New Roman"/>
                <w:b w:val="0"/>
                <w:i w:val="0"/>
                <w:color w:val="000000"/>
                <w:sz w:val="19"/>
              </w:rPr>
              <w:t>12</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B2FEF5">
            <w:pPr>
              <w:spacing w:after="0" w:line="252" w:lineRule="auto"/>
              <w:jc w:val="left"/>
            </w:pPr>
            <w:r>
              <w:rPr>
                <w:rFonts w:ascii="Times New Roman" w:hAnsi="Times New Roman" w:eastAsia="Times New Roman" w:cs="Times New Roman"/>
                <w:b w:val="0"/>
                <w:i w:val="0"/>
                <w:color w:val="000000"/>
                <w:sz w:val="19"/>
              </w:rPr>
              <w:t>DangKy</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1F1059">
            <w:pPr>
              <w:spacing w:after="0" w:line="252" w:lineRule="auto"/>
              <w:jc w:val="left"/>
            </w:pPr>
            <w:r>
              <w:rPr>
                <w:rFonts w:ascii="Times New Roman" w:hAnsi="Times New Roman" w:eastAsia="Times New Roman" w:cs="Times New Roman"/>
                <w:b w:val="0"/>
                <w:i w:val="0"/>
                <w:color w:val="000000"/>
                <w:sz w:val="19"/>
              </w:rPr>
              <w:t>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FE28F2">
            <w:pPr>
              <w:spacing w:after="0" w:line="252" w:lineRule="auto"/>
              <w:jc w:val="left"/>
            </w:pPr>
            <w:r>
              <w:rPr>
                <w:rFonts w:ascii="Times New Roman" w:hAnsi="Times New Roman" w:eastAsia="Times New Roman" w:cs="Times New Roman"/>
                <w:b w:val="0"/>
                <w:i w:val="0"/>
                <w:color w:val="000000"/>
                <w:sz w:val="19"/>
              </w:rPr>
              <w:t>LopHoc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3AEC76">
            <w:pPr>
              <w:spacing w:after="0" w:line="252" w:lineRule="auto"/>
              <w:jc w:val="left"/>
            </w:pPr>
            <w:r>
              <w:rPr>
                <w:rFonts w:ascii="Times New Roman" w:hAnsi="Times New Roman" w:eastAsia="Times New Roman" w:cs="Times New Roman"/>
                <w:b w:val="0"/>
                <w:i w:val="0"/>
                <w:color w:val="000000"/>
                <w:sz w:val="19"/>
              </w:rPr>
              <w:t>Lớp học</w:t>
            </w:r>
          </w:p>
        </w:tc>
      </w:tr>
      <w:tr w14:paraId="2FD50346">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9B01E9">
            <w:pPr>
              <w:spacing w:after="0" w:line="252" w:lineRule="auto"/>
              <w:jc w:val="left"/>
            </w:pPr>
            <w:r>
              <w:rPr>
                <w:rFonts w:ascii="Times New Roman" w:hAnsi="Times New Roman" w:eastAsia="Times New Roman" w:cs="Times New Roman"/>
                <w:b w:val="0"/>
                <w:i w:val="0"/>
                <w:color w:val="000000"/>
                <w:sz w:val="19"/>
              </w:rPr>
              <w:t>13</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DD13F8">
            <w:pPr>
              <w:spacing w:after="0" w:line="252" w:lineRule="auto"/>
              <w:jc w:val="left"/>
            </w:pPr>
            <w:r>
              <w:rPr>
                <w:rFonts w:ascii="Times New Roman" w:hAnsi="Times New Roman" w:eastAsia="Times New Roman" w:cs="Times New Roman"/>
                <w:b w:val="0"/>
                <w:i w:val="0"/>
                <w:color w:val="000000"/>
                <w:sz w:val="19"/>
              </w:rPr>
              <w:t>DangKy</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C9F042">
            <w:pPr>
              <w:spacing w:after="0" w:line="252" w:lineRule="auto"/>
              <w:jc w:val="left"/>
            </w:pPr>
            <w:r>
              <w:rPr>
                <w:rFonts w:ascii="Times New Roman" w:hAnsi="Times New Roman" w:eastAsia="Times New Roman" w:cs="Times New Roman"/>
                <w:b w:val="0"/>
                <w:i w:val="0"/>
                <w:color w:val="000000"/>
                <w:sz w:val="19"/>
              </w:rPr>
              <w:t>SoPhieuDK</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1DCABF">
            <w:pPr>
              <w:spacing w:after="0" w:line="252" w:lineRule="auto"/>
              <w:jc w:val="left"/>
            </w:pPr>
            <w:r>
              <w:rPr>
                <w:rFonts w:ascii="Times New Roman" w:hAnsi="Times New Roman" w:eastAsia="Times New Roman" w:cs="Times New Roman"/>
                <w:b w:val="0"/>
                <w:i w:val="0"/>
                <w:color w:val="000000"/>
                <w:sz w:val="19"/>
              </w:rPr>
              <w:t>PhieuDangKy</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190ACF">
            <w:pPr>
              <w:spacing w:after="0" w:line="252" w:lineRule="auto"/>
              <w:jc w:val="left"/>
            </w:pPr>
            <w:r>
              <w:rPr>
                <w:rFonts w:ascii="Times New Roman" w:hAnsi="Times New Roman" w:eastAsia="Times New Roman" w:cs="Times New Roman"/>
                <w:b w:val="0"/>
                <w:i w:val="0"/>
                <w:color w:val="000000"/>
                <w:sz w:val="19"/>
              </w:rPr>
              <w:t>Chứng từ ghi danh</w:t>
            </w:r>
          </w:p>
        </w:tc>
      </w:tr>
      <w:tr w14:paraId="3195E327">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513850">
            <w:pPr>
              <w:spacing w:after="0" w:line="252" w:lineRule="auto"/>
              <w:jc w:val="left"/>
            </w:pPr>
            <w:r>
              <w:rPr>
                <w:rFonts w:ascii="Times New Roman" w:hAnsi="Times New Roman" w:eastAsia="Times New Roman" w:cs="Times New Roman"/>
                <w:b w:val="0"/>
                <w:i w:val="0"/>
                <w:color w:val="000000"/>
                <w:sz w:val="19"/>
              </w:rPr>
              <w:t>14</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894FA3">
            <w:pPr>
              <w:spacing w:after="0" w:line="252" w:lineRule="auto"/>
              <w:jc w:val="left"/>
            </w:pPr>
            <w:r>
              <w:rPr>
                <w:rFonts w:ascii="Times New Roman" w:hAnsi="Times New Roman" w:eastAsia="Times New Roman" w:cs="Times New Roman"/>
                <w:b w:val="0"/>
                <w:i w:val="0"/>
                <w:color w:val="000000"/>
                <w:sz w:val="19"/>
              </w:rPr>
              <w:t>DangKy</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E31810">
            <w:pPr>
              <w:spacing w:after="0" w:line="252" w:lineRule="auto"/>
              <w:jc w:val="left"/>
            </w:pPr>
            <w:r>
              <w:rPr>
                <w:rFonts w:ascii="Times New Roman" w:hAnsi="Times New Roman" w:eastAsia="Times New Roman" w:cs="Times New Roman"/>
                <w:b w:val="0"/>
                <w:i w:val="0"/>
                <w:color w:val="000000"/>
                <w:sz w:val="19"/>
              </w:rPr>
              <w:t>(MaHV, MaLopGoc)</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181CBE">
            <w:pPr>
              <w:spacing w:after="0" w:line="252" w:lineRule="auto"/>
              <w:jc w:val="left"/>
            </w:pPr>
            <w:r>
              <w:rPr>
                <w:rFonts w:ascii="Times New Roman" w:hAnsi="Times New Roman" w:eastAsia="Times New Roman" w:cs="Times New Roman"/>
                <w:b w:val="0"/>
                <w:i w:val="0"/>
                <w:color w:val="000000"/>
                <w:sz w:val="19"/>
              </w:rPr>
              <w:t>DangKy</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D3465F">
            <w:pPr>
              <w:spacing w:after="0" w:line="252" w:lineRule="auto"/>
              <w:jc w:val="left"/>
            </w:pPr>
            <w:r>
              <w:rPr>
                <w:rFonts w:ascii="Times New Roman" w:hAnsi="Times New Roman" w:eastAsia="Times New Roman" w:cs="Times New Roman"/>
                <w:b w:val="0"/>
                <w:i w:val="0"/>
                <w:color w:val="000000"/>
                <w:sz w:val="19"/>
              </w:rPr>
              <w:t>Đăng ký gốc (quan hệ bậc 1)</w:t>
            </w:r>
          </w:p>
        </w:tc>
      </w:tr>
      <w:tr w14:paraId="2003F996">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24C5A5">
            <w:pPr>
              <w:spacing w:after="0" w:line="252" w:lineRule="auto"/>
              <w:jc w:val="left"/>
            </w:pPr>
            <w:r>
              <w:rPr>
                <w:rFonts w:ascii="Times New Roman" w:hAnsi="Times New Roman" w:eastAsia="Times New Roman" w:cs="Times New Roman"/>
                <w:b w:val="0"/>
                <w:i w:val="0"/>
                <w:color w:val="000000"/>
                <w:sz w:val="19"/>
              </w:rPr>
              <w:t>15</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747C76">
            <w:pPr>
              <w:spacing w:after="0" w:line="252" w:lineRule="auto"/>
              <w:jc w:val="left"/>
            </w:pPr>
            <w:r>
              <w:rPr>
                <w:rFonts w:ascii="Times New Roman" w:hAnsi="Times New Roman" w:eastAsia="Times New Roman" w:cs="Times New Roman"/>
                <w:b w:val="0"/>
                <w:i w:val="0"/>
                <w:color w:val="000000"/>
                <w:sz w:val="19"/>
              </w:rPr>
              <w:t>HocPhi</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6A7B67">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6B2909">
            <w:pPr>
              <w:spacing w:after="0" w:line="252" w:lineRule="auto"/>
              <w:jc w:val="left"/>
            </w:pPr>
            <w:r>
              <w:rPr>
                <w:rFonts w:ascii="Times New Roman" w:hAnsi="Times New Roman" w:eastAsia="Times New Roman" w:cs="Times New Roman"/>
                <w:b w:val="0"/>
                <w:i w:val="0"/>
                <w:color w:val="000000"/>
                <w:sz w:val="19"/>
              </w:rPr>
              <w:t>DangKy</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A757D9">
            <w:pPr>
              <w:spacing w:after="0" w:line="252" w:lineRule="auto"/>
              <w:jc w:val="left"/>
            </w:pPr>
            <w:r>
              <w:rPr>
                <w:rFonts w:ascii="Times New Roman" w:hAnsi="Times New Roman" w:eastAsia="Times New Roman" w:cs="Times New Roman"/>
                <w:b w:val="0"/>
                <w:i w:val="0"/>
                <w:color w:val="000000"/>
                <w:sz w:val="19"/>
              </w:rPr>
              <w:t>Khoản phải thu của đăng ký</w:t>
            </w:r>
          </w:p>
        </w:tc>
      </w:tr>
      <w:tr w14:paraId="660E8EB6">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E5D2FA">
            <w:pPr>
              <w:spacing w:after="0" w:line="252" w:lineRule="auto"/>
              <w:jc w:val="left"/>
            </w:pPr>
            <w:r>
              <w:rPr>
                <w:rFonts w:ascii="Times New Roman" w:hAnsi="Times New Roman" w:eastAsia="Times New Roman" w:cs="Times New Roman"/>
                <w:b w:val="0"/>
                <w:i w:val="0"/>
                <w:color w:val="000000"/>
                <w:sz w:val="19"/>
              </w:rPr>
              <w:t>16</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77F205">
            <w:pPr>
              <w:spacing w:after="0" w:line="252" w:lineRule="auto"/>
              <w:jc w:val="left"/>
            </w:pPr>
            <w:r>
              <w:rPr>
                <w:rFonts w:ascii="Times New Roman" w:hAnsi="Times New Roman" w:eastAsia="Times New Roman" w:cs="Times New Roman"/>
                <w:b w:val="0"/>
                <w:i w:val="0"/>
                <w:color w:val="000000"/>
                <w:sz w:val="19"/>
              </w:rPr>
              <w:t>DotHocPhi</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ABD4DA">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986B8C">
            <w:pPr>
              <w:spacing w:after="0" w:line="252" w:lineRule="auto"/>
              <w:jc w:val="left"/>
            </w:pPr>
            <w:r>
              <w:rPr>
                <w:rFonts w:ascii="Times New Roman" w:hAnsi="Times New Roman" w:eastAsia="Times New Roman" w:cs="Times New Roman"/>
                <w:b w:val="0"/>
                <w:i w:val="0"/>
                <w:color w:val="000000"/>
                <w:sz w:val="19"/>
              </w:rPr>
              <w:t>HocPhi</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E41ADD">
            <w:pPr>
              <w:spacing w:after="0" w:line="252" w:lineRule="auto"/>
              <w:jc w:val="left"/>
            </w:pPr>
            <w:r>
              <w:rPr>
                <w:rFonts w:ascii="Times New Roman" w:hAnsi="Times New Roman" w:eastAsia="Times New Roman" w:cs="Times New Roman"/>
                <w:b w:val="0"/>
                <w:i w:val="0"/>
                <w:color w:val="000000"/>
                <w:sz w:val="19"/>
              </w:rPr>
              <w:t>Đợt của khoản phải thu</w:t>
            </w:r>
          </w:p>
        </w:tc>
      </w:tr>
      <w:tr w14:paraId="28CB5255">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990688">
            <w:pPr>
              <w:spacing w:after="0" w:line="252" w:lineRule="auto"/>
              <w:jc w:val="left"/>
            </w:pPr>
            <w:r>
              <w:rPr>
                <w:rFonts w:ascii="Times New Roman" w:hAnsi="Times New Roman" w:eastAsia="Times New Roman" w:cs="Times New Roman"/>
                <w:b w:val="0"/>
                <w:i w:val="0"/>
                <w:color w:val="000000"/>
                <w:sz w:val="19"/>
              </w:rPr>
              <w:t>17</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F53479">
            <w:pPr>
              <w:spacing w:after="0" w:line="252" w:lineRule="auto"/>
              <w:jc w:val="left"/>
            </w:pPr>
            <w:r>
              <w:rPr>
                <w:rFonts w:ascii="Times New Roman" w:hAnsi="Times New Roman" w:eastAsia="Times New Roman" w:cs="Times New Roman"/>
                <w:b w:val="0"/>
                <w:i w:val="0"/>
                <w:color w:val="000000"/>
                <w:sz w:val="19"/>
              </w:rPr>
              <w:t>ApDungUuDai</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A817B4">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16676B">
            <w:pPr>
              <w:spacing w:after="0" w:line="252" w:lineRule="auto"/>
              <w:jc w:val="left"/>
            </w:pPr>
            <w:r>
              <w:rPr>
                <w:rFonts w:ascii="Times New Roman" w:hAnsi="Times New Roman" w:eastAsia="Times New Roman" w:cs="Times New Roman"/>
                <w:b w:val="0"/>
                <w:i w:val="0"/>
                <w:color w:val="000000"/>
                <w:sz w:val="19"/>
              </w:rPr>
              <w:t>HocPhi</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6FA242">
            <w:pPr>
              <w:spacing w:after="0" w:line="252" w:lineRule="auto"/>
              <w:jc w:val="left"/>
            </w:pPr>
            <w:r>
              <w:rPr>
                <w:rFonts w:ascii="Times New Roman" w:hAnsi="Times New Roman" w:eastAsia="Times New Roman" w:cs="Times New Roman"/>
                <w:b w:val="0"/>
                <w:i w:val="0"/>
                <w:color w:val="000000"/>
                <w:sz w:val="19"/>
              </w:rPr>
              <w:t>Khoản được giảm</w:t>
            </w:r>
          </w:p>
        </w:tc>
      </w:tr>
      <w:tr w14:paraId="341A1F44">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CA8D4A">
            <w:pPr>
              <w:spacing w:after="0" w:line="252" w:lineRule="auto"/>
              <w:jc w:val="left"/>
            </w:pPr>
            <w:r>
              <w:rPr>
                <w:rFonts w:ascii="Times New Roman" w:hAnsi="Times New Roman" w:eastAsia="Times New Roman" w:cs="Times New Roman"/>
                <w:b w:val="0"/>
                <w:i w:val="0"/>
                <w:color w:val="000000"/>
                <w:sz w:val="19"/>
              </w:rPr>
              <w:t>18</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B627E2">
            <w:pPr>
              <w:spacing w:after="0" w:line="252" w:lineRule="auto"/>
              <w:jc w:val="left"/>
            </w:pPr>
            <w:r>
              <w:rPr>
                <w:rFonts w:ascii="Times New Roman" w:hAnsi="Times New Roman" w:eastAsia="Times New Roman" w:cs="Times New Roman"/>
                <w:b w:val="0"/>
                <w:i w:val="0"/>
                <w:color w:val="000000"/>
                <w:sz w:val="19"/>
              </w:rPr>
              <w:t>ApDungUuDai</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BF60F8">
            <w:pPr>
              <w:spacing w:after="0" w:line="252" w:lineRule="auto"/>
              <w:jc w:val="left"/>
            </w:pPr>
            <w:r>
              <w:rPr>
                <w:rFonts w:ascii="Times New Roman" w:hAnsi="Times New Roman" w:eastAsia="Times New Roman" w:cs="Times New Roman"/>
                <w:b w:val="0"/>
                <w:i w:val="0"/>
                <w:color w:val="000000"/>
                <w:sz w:val="19"/>
              </w:rPr>
              <w:t>MaUD</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73D6EB">
            <w:pPr>
              <w:spacing w:after="0" w:line="252" w:lineRule="auto"/>
              <w:jc w:val="left"/>
            </w:pPr>
            <w:r>
              <w:rPr>
                <w:rFonts w:ascii="Times New Roman" w:hAnsi="Times New Roman" w:eastAsia="Times New Roman" w:cs="Times New Roman"/>
                <w:b w:val="0"/>
                <w:i w:val="0"/>
                <w:color w:val="000000"/>
                <w:sz w:val="19"/>
              </w:rPr>
              <w:t>UuDai</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DCD8D6">
            <w:pPr>
              <w:spacing w:after="0" w:line="252" w:lineRule="auto"/>
              <w:jc w:val="left"/>
            </w:pPr>
            <w:r>
              <w:rPr>
                <w:rFonts w:ascii="Times New Roman" w:hAnsi="Times New Roman" w:eastAsia="Times New Roman" w:cs="Times New Roman"/>
                <w:b w:val="0"/>
                <w:i w:val="0"/>
                <w:color w:val="000000"/>
                <w:sz w:val="19"/>
              </w:rPr>
              <w:t>Ưu đãi được hưởng</w:t>
            </w:r>
          </w:p>
        </w:tc>
      </w:tr>
      <w:tr w14:paraId="77F56061">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0D61AB">
            <w:pPr>
              <w:spacing w:after="0" w:line="252" w:lineRule="auto"/>
              <w:jc w:val="left"/>
            </w:pPr>
            <w:r>
              <w:rPr>
                <w:rFonts w:ascii="Times New Roman" w:hAnsi="Times New Roman" w:eastAsia="Times New Roman" w:cs="Times New Roman"/>
                <w:b w:val="0"/>
                <w:i w:val="0"/>
                <w:color w:val="000000"/>
                <w:sz w:val="19"/>
              </w:rPr>
              <w:t>19</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1E0AA0">
            <w:pPr>
              <w:spacing w:after="0" w:line="252" w:lineRule="auto"/>
              <w:jc w:val="left"/>
            </w:pPr>
            <w:r>
              <w:rPr>
                <w:rFonts w:ascii="Times New Roman" w:hAnsi="Times New Roman" w:eastAsia="Times New Roman" w:cs="Times New Roman"/>
                <w:b w:val="0"/>
                <w:i w:val="0"/>
                <w:color w:val="000000"/>
                <w:sz w:val="19"/>
              </w:rPr>
              <w:t>PhieuThu</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C3FB40">
            <w:pPr>
              <w:spacing w:after="0" w:line="252" w:lineRule="auto"/>
              <w:jc w:val="left"/>
            </w:pPr>
            <w:r>
              <w:rPr>
                <w:rFonts w:ascii="Times New Roman" w:hAnsi="Times New Roman" w:eastAsia="Times New Roman" w:cs="Times New Roman"/>
                <w:b w:val="0"/>
                <w:i w:val="0"/>
                <w:color w:val="000000"/>
                <w:sz w:val="19"/>
              </w:rPr>
              <w:t>MaNV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470384">
            <w:pPr>
              <w:spacing w:after="0" w:line="252" w:lineRule="auto"/>
              <w:jc w:val="left"/>
            </w:pPr>
            <w:r>
              <w:rPr>
                <w:rFonts w:ascii="Times New Roman" w:hAnsi="Times New Roman" w:eastAsia="Times New Roman" w:cs="Times New Roman"/>
                <w:b w:val="0"/>
                <w:i w:val="0"/>
                <w:color w:val="000000"/>
                <w:sz w:val="19"/>
              </w:rPr>
              <w:t>NhanVien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8792E2">
            <w:pPr>
              <w:spacing w:after="0" w:line="252" w:lineRule="auto"/>
              <w:jc w:val="left"/>
            </w:pPr>
            <w:r>
              <w:rPr>
                <w:rFonts w:ascii="Times New Roman" w:hAnsi="Times New Roman" w:eastAsia="Times New Roman" w:cs="Times New Roman"/>
                <w:b w:val="0"/>
                <w:i w:val="0"/>
                <w:color w:val="000000"/>
                <w:sz w:val="19"/>
              </w:rPr>
              <w:t>Người thu</w:t>
            </w:r>
          </w:p>
        </w:tc>
      </w:tr>
      <w:tr w14:paraId="66D22D8F">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DC8CB8">
            <w:pPr>
              <w:spacing w:after="0" w:line="252" w:lineRule="auto"/>
              <w:jc w:val="left"/>
            </w:pPr>
            <w:r>
              <w:rPr>
                <w:rFonts w:ascii="Times New Roman" w:hAnsi="Times New Roman" w:eastAsia="Times New Roman" w:cs="Times New Roman"/>
                <w:b w:val="0"/>
                <w:i w:val="0"/>
                <w:color w:val="000000"/>
                <w:sz w:val="19"/>
              </w:rPr>
              <w:t>20</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7289A5">
            <w:pPr>
              <w:spacing w:after="0" w:line="252" w:lineRule="auto"/>
              <w:jc w:val="left"/>
            </w:pPr>
            <w:r>
              <w:rPr>
                <w:rFonts w:ascii="Times New Roman" w:hAnsi="Times New Roman" w:eastAsia="Times New Roman" w:cs="Times New Roman"/>
                <w:b w:val="0"/>
                <w:i w:val="0"/>
                <w:color w:val="000000"/>
                <w:sz w:val="19"/>
              </w:rPr>
              <w:t>ChiTietPhieuThu</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899069">
            <w:pPr>
              <w:spacing w:after="0" w:line="252" w:lineRule="auto"/>
              <w:jc w:val="left"/>
            </w:pPr>
            <w:r>
              <w:rPr>
                <w:rFonts w:ascii="Times New Roman" w:hAnsi="Times New Roman" w:eastAsia="Times New Roman" w:cs="Times New Roman"/>
                <w:b w:val="0"/>
                <w:i w:val="0"/>
                <w:color w:val="000000"/>
                <w:sz w:val="19"/>
              </w:rPr>
              <w:t>SoPT</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C57126">
            <w:pPr>
              <w:spacing w:after="0" w:line="252" w:lineRule="auto"/>
              <w:jc w:val="left"/>
            </w:pPr>
            <w:r>
              <w:rPr>
                <w:rFonts w:ascii="Times New Roman" w:hAnsi="Times New Roman" w:eastAsia="Times New Roman" w:cs="Times New Roman"/>
                <w:b w:val="0"/>
                <w:i w:val="0"/>
                <w:color w:val="000000"/>
                <w:sz w:val="19"/>
              </w:rPr>
              <w:t>PhieuThu</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3C8F6B">
            <w:pPr>
              <w:spacing w:after="0" w:line="252" w:lineRule="auto"/>
              <w:jc w:val="left"/>
            </w:pPr>
            <w:r>
              <w:rPr>
                <w:rFonts w:ascii="Times New Roman" w:hAnsi="Times New Roman" w:eastAsia="Times New Roman" w:cs="Times New Roman"/>
                <w:b w:val="0"/>
                <w:i w:val="0"/>
                <w:color w:val="000000"/>
                <w:sz w:val="19"/>
              </w:rPr>
              <w:t>Thuộc phiếu thu</w:t>
            </w:r>
          </w:p>
        </w:tc>
      </w:tr>
      <w:tr w14:paraId="6C356560">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511AD8">
            <w:pPr>
              <w:spacing w:after="0" w:line="252" w:lineRule="auto"/>
              <w:jc w:val="left"/>
            </w:pPr>
            <w:r>
              <w:rPr>
                <w:rFonts w:ascii="Times New Roman" w:hAnsi="Times New Roman" w:eastAsia="Times New Roman" w:cs="Times New Roman"/>
                <w:b w:val="0"/>
                <w:i w:val="0"/>
                <w:color w:val="000000"/>
                <w:sz w:val="19"/>
              </w:rPr>
              <w:t>21</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D9BA92">
            <w:pPr>
              <w:spacing w:after="0" w:line="252" w:lineRule="auto"/>
              <w:jc w:val="left"/>
            </w:pPr>
            <w:r>
              <w:rPr>
                <w:rFonts w:ascii="Times New Roman" w:hAnsi="Times New Roman" w:eastAsia="Times New Roman" w:cs="Times New Roman"/>
                <w:b w:val="0"/>
                <w:i w:val="0"/>
                <w:color w:val="000000"/>
                <w:sz w:val="19"/>
              </w:rPr>
              <w:t>ChiTietPhieuThu</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EB6EFA">
            <w:pPr>
              <w:spacing w:after="0" w:line="252" w:lineRule="auto"/>
              <w:jc w:val="left"/>
            </w:pPr>
            <w:r>
              <w:rPr>
                <w:rFonts w:ascii="Times New Roman" w:hAnsi="Times New Roman" w:eastAsia="Times New Roman" w:cs="Times New Roman"/>
                <w:b w:val="0"/>
                <w:i w:val="0"/>
                <w:color w:val="000000"/>
                <w:sz w:val="19"/>
              </w:rPr>
              <w:t>(MaHV, MaLop, Dot)</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EE070D">
            <w:pPr>
              <w:spacing w:after="0" w:line="252" w:lineRule="auto"/>
              <w:jc w:val="left"/>
            </w:pPr>
            <w:r>
              <w:rPr>
                <w:rFonts w:ascii="Times New Roman" w:hAnsi="Times New Roman" w:eastAsia="Times New Roman" w:cs="Times New Roman"/>
                <w:b w:val="0"/>
                <w:i w:val="0"/>
                <w:color w:val="000000"/>
                <w:sz w:val="19"/>
              </w:rPr>
              <w:t>DotHocPhi</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E19AF">
            <w:pPr>
              <w:spacing w:after="0" w:line="252" w:lineRule="auto"/>
              <w:jc w:val="left"/>
            </w:pPr>
            <w:r>
              <w:rPr>
                <w:rFonts w:ascii="Times New Roman" w:hAnsi="Times New Roman" w:eastAsia="Times New Roman" w:cs="Times New Roman"/>
                <w:b w:val="0"/>
                <w:i w:val="0"/>
                <w:color w:val="000000"/>
                <w:sz w:val="19"/>
              </w:rPr>
              <w:t>Đợt được nộp</w:t>
            </w:r>
          </w:p>
        </w:tc>
      </w:tr>
      <w:tr w14:paraId="5E5E2562">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F32C4B">
            <w:pPr>
              <w:spacing w:after="0" w:line="252" w:lineRule="auto"/>
              <w:jc w:val="left"/>
            </w:pPr>
            <w:r>
              <w:rPr>
                <w:rFonts w:ascii="Times New Roman" w:hAnsi="Times New Roman" w:eastAsia="Times New Roman" w:cs="Times New Roman"/>
                <w:b w:val="0"/>
                <w:i w:val="0"/>
                <w:color w:val="000000"/>
                <w:sz w:val="19"/>
              </w:rPr>
              <w:t>22</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E13D31">
            <w:pPr>
              <w:spacing w:after="0" w:line="252" w:lineRule="auto"/>
              <w:jc w:val="left"/>
            </w:pPr>
            <w:r>
              <w:rPr>
                <w:rFonts w:ascii="Times New Roman" w:hAnsi="Times New Roman" w:eastAsia="Times New Roman" w:cs="Times New Roman"/>
                <w:b w:val="0"/>
                <w:i w:val="0"/>
                <w:color w:val="000000"/>
                <w:sz w:val="19"/>
              </w:rPr>
              <w:t>DiemDanh</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7AE746">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2B57FB">
            <w:pPr>
              <w:spacing w:after="0" w:line="252" w:lineRule="auto"/>
              <w:jc w:val="left"/>
            </w:pPr>
            <w:r>
              <w:rPr>
                <w:rFonts w:ascii="Times New Roman" w:hAnsi="Times New Roman" w:eastAsia="Times New Roman" w:cs="Times New Roman"/>
                <w:b w:val="0"/>
                <w:i w:val="0"/>
                <w:color w:val="000000"/>
                <w:sz w:val="19"/>
              </w:rPr>
              <w:t>DangKy</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26553B">
            <w:pPr>
              <w:spacing w:after="0" w:line="252" w:lineRule="auto"/>
              <w:jc w:val="left"/>
            </w:pPr>
            <w:r>
              <w:rPr>
                <w:rFonts w:ascii="Times New Roman" w:hAnsi="Times New Roman" w:eastAsia="Times New Roman" w:cs="Times New Roman"/>
                <w:b w:val="0"/>
                <w:i w:val="0"/>
                <w:color w:val="000000"/>
                <w:sz w:val="19"/>
              </w:rPr>
              <w:t>Học viên của lớp</w:t>
            </w:r>
          </w:p>
        </w:tc>
      </w:tr>
      <w:tr w14:paraId="7E964FED">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1FC704">
            <w:pPr>
              <w:spacing w:after="0" w:line="252" w:lineRule="auto"/>
              <w:jc w:val="left"/>
            </w:pPr>
            <w:r>
              <w:rPr>
                <w:rFonts w:ascii="Times New Roman" w:hAnsi="Times New Roman" w:eastAsia="Times New Roman" w:cs="Times New Roman"/>
                <w:b w:val="0"/>
                <w:i w:val="0"/>
                <w:color w:val="000000"/>
                <w:sz w:val="19"/>
              </w:rPr>
              <w:t>23</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059919">
            <w:pPr>
              <w:spacing w:after="0" w:line="252" w:lineRule="auto"/>
              <w:jc w:val="left"/>
            </w:pPr>
            <w:r>
              <w:rPr>
                <w:rFonts w:ascii="Times New Roman" w:hAnsi="Times New Roman" w:eastAsia="Times New Roman" w:cs="Times New Roman"/>
                <w:b w:val="0"/>
                <w:i w:val="0"/>
                <w:color w:val="000000"/>
                <w:sz w:val="19"/>
              </w:rPr>
              <w:t>DiemDanh</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32A6C9">
            <w:pPr>
              <w:spacing w:after="0" w:line="252" w:lineRule="auto"/>
              <w:jc w:val="left"/>
            </w:pPr>
            <w:r>
              <w:rPr>
                <w:rFonts w:ascii="Times New Roman" w:hAnsi="Times New Roman" w:eastAsia="Times New Roman" w:cs="Times New Roman"/>
                <w:b w:val="0"/>
                <w:i w:val="0"/>
                <w:color w:val="000000"/>
                <w:sz w:val="19"/>
              </w:rPr>
              <w:t>(MaLop, SoBuoi)</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9D5D02">
            <w:pPr>
              <w:spacing w:after="0" w:line="252" w:lineRule="auto"/>
              <w:jc w:val="left"/>
            </w:pPr>
            <w:r>
              <w:rPr>
                <w:rFonts w:ascii="Times New Roman" w:hAnsi="Times New Roman" w:eastAsia="Times New Roman" w:cs="Times New Roman"/>
                <w:b w:val="0"/>
                <w:i w:val="0"/>
                <w:color w:val="000000"/>
                <w:sz w:val="19"/>
              </w:rPr>
              <w:t>BuoiHoc</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9D972C">
            <w:pPr>
              <w:spacing w:after="0" w:line="252" w:lineRule="auto"/>
              <w:jc w:val="left"/>
            </w:pPr>
            <w:r>
              <w:rPr>
                <w:rFonts w:ascii="Times New Roman" w:hAnsi="Times New Roman" w:eastAsia="Times New Roman" w:cs="Times New Roman"/>
                <w:b w:val="0"/>
                <w:i w:val="0"/>
                <w:color w:val="000000"/>
                <w:sz w:val="19"/>
              </w:rPr>
              <w:t>Buổi được điểm danh</w:t>
            </w:r>
          </w:p>
        </w:tc>
      </w:tr>
      <w:tr w14:paraId="7889ED54">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D124D1">
            <w:pPr>
              <w:spacing w:after="0" w:line="252" w:lineRule="auto"/>
              <w:jc w:val="left"/>
            </w:pPr>
            <w:r>
              <w:rPr>
                <w:rFonts w:ascii="Times New Roman" w:hAnsi="Times New Roman" w:eastAsia="Times New Roman" w:cs="Times New Roman"/>
                <w:b w:val="0"/>
                <w:i w:val="0"/>
                <w:color w:val="000000"/>
                <w:sz w:val="19"/>
              </w:rPr>
              <w:t>24</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94A9B7">
            <w:pPr>
              <w:spacing w:after="0" w:line="252" w:lineRule="auto"/>
              <w:jc w:val="left"/>
            </w:pPr>
            <w:r>
              <w:rPr>
                <w:rFonts w:ascii="Times New Roman" w:hAnsi="Times New Roman" w:eastAsia="Times New Roman" w:cs="Times New Roman"/>
                <w:b w:val="0"/>
                <w:i w:val="0"/>
                <w:color w:val="000000"/>
                <w:sz w:val="19"/>
              </w:rPr>
              <w:t>Diem</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4D6996">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69D4AE">
            <w:pPr>
              <w:spacing w:after="0" w:line="252" w:lineRule="auto"/>
              <w:jc w:val="left"/>
            </w:pPr>
            <w:r>
              <w:rPr>
                <w:rFonts w:ascii="Times New Roman" w:hAnsi="Times New Roman" w:eastAsia="Times New Roman" w:cs="Times New Roman"/>
                <w:b w:val="0"/>
                <w:i w:val="0"/>
                <w:color w:val="000000"/>
                <w:sz w:val="19"/>
              </w:rPr>
              <w:t>DangKy</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2AFF62">
            <w:pPr>
              <w:spacing w:after="0" w:line="252" w:lineRule="auto"/>
              <w:jc w:val="left"/>
            </w:pPr>
            <w:r>
              <w:rPr>
                <w:rFonts w:ascii="Times New Roman" w:hAnsi="Times New Roman" w:eastAsia="Times New Roman" w:cs="Times New Roman"/>
                <w:b w:val="0"/>
                <w:i w:val="0"/>
                <w:color w:val="000000"/>
                <w:sz w:val="19"/>
              </w:rPr>
              <w:t>Điểm của đăng ký</w:t>
            </w:r>
          </w:p>
        </w:tc>
      </w:tr>
      <w:tr w14:paraId="78154A33">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0E1E39">
            <w:pPr>
              <w:spacing w:after="0" w:line="252" w:lineRule="auto"/>
              <w:jc w:val="left"/>
            </w:pPr>
            <w:r>
              <w:rPr>
                <w:rFonts w:ascii="Times New Roman" w:hAnsi="Times New Roman" w:eastAsia="Times New Roman" w:cs="Times New Roman"/>
                <w:b w:val="0"/>
                <w:i w:val="0"/>
                <w:color w:val="000000"/>
                <w:sz w:val="19"/>
              </w:rPr>
              <w:t>25</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D0F2FC">
            <w:pPr>
              <w:spacing w:after="0" w:line="252" w:lineRule="auto"/>
              <w:jc w:val="left"/>
            </w:pPr>
            <w:r>
              <w:rPr>
                <w:rFonts w:ascii="Times New Roman" w:hAnsi="Times New Roman" w:eastAsia="Times New Roman" w:cs="Times New Roman"/>
                <w:b w:val="0"/>
                <w:i w:val="0"/>
                <w:color w:val="000000"/>
                <w:sz w:val="19"/>
              </w:rPr>
              <w:t>KetQua</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9790AC">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A8C1CC">
            <w:pPr>
              <w:spacing w:after="0" w:line="252" w:lineRule="auto"/>
              <w:jc w:val="left"/>
            </w:pPr>
            <w:r>
              <w:rPr>
                <w:rFonts w:ascii="Times New Roman" w:hAnsi="Times New Roman" w:eastAsia="Times New Roman" w:cs="Times New Roman"/>
                <w:b w:val="0"/>
                <w:i w:val="0"/>
                <w:color w:val="000000"/>
                <w:sz w:val="19"/>
              </w:rPr>
              <w:t>DangKy</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B11156">
            <w:pPr>
              <w:spacing w:after="0" w:line="252" w:lineRule="auto"/>
              <w:jc w:val="left"/>
            </w:pPr>
            <w:r>
              <w:rPr>
                <w:rFonts w:ascii="Times New Roman" w:hAnsi="Times New Roman" w:eastAsia="Times New Roman" w:cs="Times New Roman"/>
                <w:b w:val="0"/>
                <w:i w:val="0"/>
                <w:color w:val="000000"/>
                <w:sz w:val="19"/>
              </w:rPr>
              <w:t>Kết quả của đăng ký</w:t>
            </w:r>
          </w:p>
        </w:tc>
      </w:tr>
      <w:tr w14:paraId="2533E93B">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5A452F">
            <w:pPr>
              <w:spacing w:after="0" w:line="252" w:lineRule="auto"/>
              <w:jc w:val="left"/>
            </w:pPr>
            <w:r>
              <w:rPr>
                <w:rFonts w:ascii="Times New Roman" w:hAnsi="Times New Roman" w:eastAsia="Times New Roman" w:cs="Times New Roman"/>
                <w:b w:val="0"/>
                <w:i w:val="0"/>
                <w:color w:val="000000"/>
                <w:sz w:val="19"/>
              </w:rPr>
              <w:t>26</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E084C6">
            <w:pPr>
              <w:spacing w:after="0" w:line="252" w:lineRule="auto"/>
              <w:jc w:val="left"/>
            </w:pPr>
            <w:r>
              <w:rPr>
                <w:rFonts w:ascii="Times New Roman" w:hAnsi="Times New Roman" w:eastAsia="Times New Roman" w:cs="Times New Roman"/>
                <w:b w:val="0"/>
                <w:i w:val="0"/>
                <w:color w:val="000000"/>
                <w:sz w:val="19"/>
              </w:rPr>
              <w:t>KetQua</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D78523">
            <w:pPr>
              <w:spacing w:after="0" w:line="252" w:lineRule="auto"/>
              <w:jc w:val="left"/>
            </w:pPr>
            <w:r>
              <w:rPr>
                <w:rFonts w:ascii="Times New Roman" w:hAnsi="Times New Roman" w:eastAsia="Times New Roman" w:cs="Times New Roman"/>
                <w:b w:val="0"/>
                <w:i w:val="0"/>
                <w:color w:val="000000"/>
                <w:sz w:val="19"/>
              </w:rPr>
              <w:t>MaNVDuyet</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CEDFAA">
            <w:pPr>
              <w:spacing w:after="0" w:line="252" w:lineRule="auto"/>
              <w:jc w:val="left"/>
            </w:pPr>
            <w:r>
              <w:rPr>
                <w:rFonts w:ascii="Times New Roman" w:hAnsi="Times New Roman" w:eastAsia="Times New Roman" w:cs="Times New Roman"/>
                <w:b w:val="0"/>
                <w:i w:val="0"/>
                <w:color w:val="000000"/>
                <w:sz w:val="19"/>
              </w:rPr>
              <w:t>NhanVien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01836E">
            <w:pPr>
              <w:spacing w:after="0" w:line="252" w:lineRule="auto"/>
              <w:jc w:val="left"/>
            </w:pPr>
            <w:r>
              <w:rPr>
                <w:rFonts w:ascii="Times New Roman" w:hAnsi="Times New Roman" w:eastAsia="Times New Roman" w:cs="Times New Roman"/>
                <w:b w:val="0"/>
                <w:i w:val="0"/>
                <w:color w:val="000000"/>
                <w:sz w:val="19"/>
              </w:rPr>
              <w:t>Người duyệt</w:t>
            </w:r>
          </w:p>
        </w:tc>
      </w:tr>
      <w:tr w14:paraId="303A99F4">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1B0DDE">
            <w:pPr>
              <w:spacing w:after="0" w:line="252" w:lineRule="auto"/>
              <w:jc w:val="left"/>
            </w:pPr>
            <w:r>
              <w:rPr>
                <w:rFonts w:ascii="Times New Roman" w:hAnsi="Times New Roman" w:eastAsia="Times New Roman" w:cs="Times New Roman"/>
                <w:b w:val="0"/>
                <w:i w:val="0"/>
                <w:color w:val="000000"/>
                <w:sz w:val="19"/>
              </w:rPr>
              <w:t>27</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4EE451">
            <w:pPr>
              <w:spacing w:after="0" w:line="252" w:lineRule="auto"/>
              <w:jc w:val="left"/>
            </w:pPr>
            <w:r>
              <w:rPr>
                <w:rFonts w:ascii="Times New Roman" w:hAnsi="Times New Roman" w:eastAsia="Times New Roman" w:cs="Times New Roman"/>
                <w:b w:val="0"/>
                <w:i w:val="0"/>
                <w:color w:val="000000"/>
                <w:sz w:val="19"/>
              </w:rPr>
              <w:t>ChungNhan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D1E1A4">
            <w:pPr>
              <w:spacing w:after="0" w:line="252" w:lineRule="auto"/>
              <w:jc w:val="left"/>
            </w:pPr>
            <w:r>
              <w:rPr>
                <w:rFonts w:ascii="Times New Roman" w:hAnsi="Times New Roman" w:eastAsia="Times New Roman" w:cs="Times New Roman"/>
                <w:b w:val="0"/>
                <w:i w:val="0"/>
                <w:color w:val="000000"/>
                <w:sz w:val="19"/>
              </w:rPr>
              <w:t>(MaHV, MaLop)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87AD3E">
            <w:pPr>
              <w:spacing w:after="0" w:line="252" w:lineRule="auto"/>
              <w:jc w:val="left"/>
            </w:pPr>
            <w:r>
              <w:rPr>
                <w:rFonts w:ascii="Times New Roman" w:hAnsi="Times New Roman" w:eastAsia="Times New Roman" w:cs="Times New Roman"/>
                <w:b w:val="0"/>
                <w:i w:val="0"/>
                <w:color w:val="000000"/>
                <w:sz w:val="19"/>
              </w:rPr>
              <w:t>KetQua</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93812B">
            <w:pPr>
              <w:spacing w:after="0" w:line="252" w:lineRule="auto"/>
              <w:jc w:val="left"/>
            </w:pPr>
            <w:r>
              <w:rPr>
                <w:rFonts w:ascii="Times New Roman" w:hAnsi="Times New Roman" w:eastAsia="Times New Roman" w:cs="Times New Roman"/>
                <w:b w:val="0"/>
                <w:i w:val="0"/>
                <w:color w:val="000000"/>
                <w:sz w:val="19"/>
              </w:rPr>
              <w:t>Chứng nhận cho kết quả đạt</w:t>
            </w:r>
          </w:p>
        </w:tc>
      </w:tr>
      <w:tr w14:paraId="56663146">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0E6441">
            <w:pPr>
              <w:spacing w:after="0" w:line="252" w:lineRule="auto"/>
              <w:jc w:val="left"/>
            </w:pPr>
            <w:r>
              <w:rPr>
                <w:rFonts w:ascii="Times New Roman" w:hAnsi="Times New Roman" w:eastAsia="Times New Roman" w:cs="Times New Roman"/>
                <w:b w:val="0"/>
                <w:i w:val="0"/>
                <w:color w:val="000000"/>
                <w:sz w:val="19"/>
              </w:rPr>
              <w:t>28</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EB64D2">
            <w:pPr>
              <w:spacing w:after="0" w:line="252" w:lineRule="auto"/>
              <w:jc w:val="left"/>
            </w:pPr>
            <w:r>
              <w:rPr>
                <w:rFonts w:ascii="Times New Roman" w:hAnsi="Times New Roman" w:eastAsia="Times New Roman" w:cs="Times New Roman"/>
                <w:b w:val="0"/>
                <w:i w:val="0"/>
                <w:color w:val="000000"/>
                <w:sz w:val="19"/>
              </w:rPr>
              <w:t>TaiKhoan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E6327A">
            <w:pPr>
              <w:spacing w:after="0" w:line="252" w:lineRule="auto"/>
              <w:jc w:val="left"/>
            </w:pPr>
            <w:r>
              <w:rPr>
                <w:rFonts w:ascii="Times New Roman" w:hAnsi="Times New Roman" w:eastAsia="Times New Roman" w:cs="Times New Roman"/>
                <w:b w:val="0"/>
                <w:i w:val="0"/>
                <w:color w:val="000000"/>
                <w:sz w:val="19"/>
              </w:rPr>
              <w:t>MaNV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46A8D9">
            <w:pPr>
              <w:spacing w:after="0" w:line="252" w:lineRule="auto"/>
              <w:jc w:val="left"/>
            </w:pPr>
            <w:r>
              <w:rPr>
                <w:rFonts w:ascii="Times New Roman" w:hAnsi="Times New Roman" w:eastAsia="Times New Roman" w:cs="Times New Roman"/>
                <w:b w:val="0"/>
                <w:i w:val="0"/>
                <w:color w:val="000000"/>
                <w:sz w:val="19"/>
              </w:rPr>
              <w:t>NhanVien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7C980D">
            <w:pPr>
              <w:spacing w:after="0" w:line="252" w:lineRule="auto"/>
              <w:jc w:val="left"/>
            </w:pPr>
            <w:r>
              <w:rPr>
                <w:rFonts w:ascii="Times New Roman" w:hAnsi="Times New Roman" w:eastAsia="Times New Roman" w:cs="Times New Roman"/>
                <w:b w:val="0"/>
                <w:i w:val="0"/>
                <w:color w:val="000000"/>
                <w:sz w:val="19"/>
              </w:rPr>
              <w:t>Chủ tài khoản là nhân viên</w:t>
            </w:r>
          </w:p>
        </w:tc>
      </w:tr>
      <w:tr w14:paraId="0041D768">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A76B99">
            <w:pPr>
              <w:spacing w:after="0" w:line="252" w:lineRule="auto"/>
              <w:jc w:val="left"/>
            </w:pPr>
            <w:r>
              <w:rPr>
                <w:rFonts w:ascii="Times New Roman" w:hAnsi="Times New Roman" w:eastAsia="Times New Roman" w:cs="Times New Roman"/>
                <w:b w:val="0"/>
                <w:i w:val="0"/>
                <w:color w:val="000000"/>
                <w:sz w:val="19"/>
              </w:rPr>
              <w:t>29</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104684">
            <w:pPr>
              <w:spacing w:after="0" w:line="252" w:lineRule="auto"/>
              <w:jc w:val="left"/>
            </w:pPr>
            <w:r>
              <w:rPr>
                <w:rFonts w:ascii="Times New Roman" w:hAnsi="Times New Roman" w:eastAsia="Times New Roman" w:cs="Times New Roman"/>
                <w:b w:val="0"/>
                <w:i w:val="0"/>
                <w:color w:val="000000"/>
                <w:sz w:val="19"/>
              </w:rPr>
              <w:t>TaiKhoan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19D5EA">
            <w:pPr>
              <w:spacing w:after="0" w:line="252" w:lineRule="auto"/>
              <w:jc w:val="left"/>
            </w:pPr>
            <w:r>
              <w:rPr>
                <w:rFonts w:ascii="Times New Roman" w:hAnsi="Times New Roman" w:eastAsia="Times New Roman" w:cs="Times New Roman"/>
                <w:b w:val="0"/>
                <w:i w:val="0"/>
                <w:color w:val="000000"/>
                <w:sz w:val="19"/>
              </w:rPr>
              <w:t>MaGV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622B39">
            <w:pPr>
              <w:spacing w:after="0" w:line="252" w:lineRule="auto"/>
              <w:jc w:val="left"/>
            </w:pPr>
            <w:r>
              <w:rPr>
                <w:rFonts w:ascii="Times New Roman" w:hAnsi="Times New Roman" w:eastAsia="Times New Roman" w:cs="Times New Roman"/>
                <w:b w:val="0"/>
                <w:i w:val="0"/>
                <w:color w:val="000000"/>
                <w:sz w:val="19"/>
              </w:rPr>
              <w:t>GiaoVien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D14B6A">
            <w:pPr>
              <w:spacing w:after="0" w:line="252" w:lineRule="auto"/>
              <w:jc w:val="left"/>
            </w:pPr>
            <w:r>
              <w:rPr>
                <w:rFonts w:ascii="Times New Roman" w:hAnsi="Times New Roman" w:eastAsia="Times New Roman" w:cs="Times New Roman"/>
                <w:b w:val="0"/>
                <w:i w:val="0"/>
                <w:color w:val="000000"/>
                <w:sz w:val="19"/>
              </w:rPr>
              <w:t>Chủ tài khoản là giáo viên</w:t>
            </w:r>
          </w:p>
        </w:tc>
      </w:tr>
      <w:tr w14:paraId="68FF545D">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88A009">
            <w:pPr>
              <w:spacing w:after="0" w:line="252" w:lineRule="auto"/>
              <w:jc w:val="left"/>
            </w:pPr>
            <w:r>
              <w:rPr>
                <w:rFonts w:ascii="Times New Roman" w:hAnsi="Times New Roman" w:eastAsia="Times New Roman" w:cs="Times New Roman"/>
                <w:b w:val="0"/>
                <w:i w:val="0"/>
                <w:color w:val="000000"/>
                <w:sz w:val="19"/>
              </w:rPr>
              <w:t>30</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8F5CB1">
            <w:pPr>
              <w:spacing w:after="0" w:line="252" w:lineRule="auto"/>
              <w:jc w:val="left"/>
            </w:pPr>
            <w:r>
              <w:rPr>
                <w:rFonts w:ascii="Times New Roman" w:hAnsi="Times New Roman" w:eastAsia="Times New Roman" w:cs="Times New Roman"/>
                <w:b w:val="0"/>
                <w:i w:val="0"/>
                <w:color w:val="000000"/>
                <w:sz w:val="19"/>
              </w:rPr>
              <w:t>TaiKhoan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61307">
            <w:pPr>
              <w:spacing w:after="0" w:line="252" w:lineRule="auto"/>
              <w:jc w:val="left"/>
            </w:pPr>
            <w:r>
              <w:rPr>
                <w:rFonts w:ascii="Times New Roman" w:hAnsi="Times New Roman" w:eastAsia="Times New Roman" w:cs="Times New Roman"/>
                <w:b w:val="0"/>
                <w:i w:val="0"/>
                <w:color w:val="000000"/>
                <w:sz w:val="19"/>
              </w:rPr>
              <w:t>MaHV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C4ADCC">
            <w:pPr>
              <w:spacing w:after="0" w:line="252" w:lineRule="auto"/>
              <w:jc w:val="left"/>
            </w:pPr>
            <w:r>
              <w:rPr>
                <w:rFonts w:ascii="Times New Roman" w:hAnsi="Times New Roman" w:eastAsia="Times New Roman" w:cs="Times New Roman"/>
                <w:b w:val="0"/>
                <w:i w:val="0"/>
                <w:color w:val="000000"/>
                <w:sz w:val="19"/>
              </w:rPr>
              <w:t>HocVien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6E157D">
            <w:pPr>
              <w:spacing w:after="0" w:line="252" w:lineRule="auto"/>
              <w:jc w:val="left"/>
            </w:pPr>
            <w:r>
              <w:rPr>
                <w:rFonts w:ascii="Times New Roman" w:hAnsi="Times New Roman" w:eastAsia="Times New Roman" w:cs="Times New Roman"/>
                <w:b w:val="0"/>
                <w:i w:val="0"/>
                <w:color w:val="000000"/>
                <w:sz w:val="19"/>
              </w:rPr>
              <w:t>Chủ tài khoản là học viên</w:t>
            </w:r>
          </w:p>
        </w:tc>
      </w:tr>
      <w:tr w14:paraId="7E6E6FDA">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496066">
            <w:pPr>
              <w:spacing w:after="0" w:line="252" w:lineRule="auto"/>
              <w:jc w:val="left"/>
            </w:pPr>
            <w:r>
              <w:rPr>
                <w:rFonts w:ascii="Times New Roman" w:hAnsi="Times New Roman" w:eastAsia="Times New Roman" w:cs="Times New Roman"/>
                <w:b w:val="0"/>
                <w:i w:val="0"/>
                <w:color w:val="000000"/>
                <w:sz w:val="19"/>
              </w:rPr>
              <w:t>31</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9A5AB5">
            <w:pPr>
              <w:spacing w:after="0" w:line="252" w:lineRule="auto"/>
              <w:jc w:val="left"/>
            </w:pPr>
            <w:r>
              <w:rPr>
                <w:rFonts w:ascii="Times New Roman" w:hAnsi="Times New Roman" w:eastAsia="Times New Roman" w:cs="Times New Roman"/>
                <w:b w:val="0"/>
                <w:i w:val="0"/>
                <w:color w:val="000000"/>
                <w:sz w:val="19"/>
              </w:rPr>
              <w:t>TaiKhoan</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98503F">
            <w:pPr>
              <w:spacing w:after="0" w:line="252" w:lineRule="auto"/>
              <w:jc w:val="left"/>
            </w:pPr>
            <w:r>
              <w:rPr>
                <w:rFonts w:ascii="Times New Roman" w:hAnsi="Times New Roman" w:eastAsia="Times New Roman" w:cs="Times New Roman"/>
                <w:b w:val="0"/>
                <w:i w:val="0"/>
                <w:color w:val="000000"/>
                <w:sz w:val="19"/>
              </w:rPr>
              <w:t>MaPH</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86B98A">
            <w:pPr>
              <w:spacing w:after="0" w:line="252" w:lineRule="auto"/>
              <w:jc w:val="left"/>
            </w:pPr>
            <w:r>
              <w:rPr>
                <w:rFonts w:ascii="Times New Roman" w:hAnsi="Times New Roman" w:eastAsia="Times New Roman" w:cs="Times New Roman"/>
                <w:b w:val="0"/>
                <w:i w:val="0"/>
                <w:color w:val="000000"/>
                <w:sz w:val="19"/>
              </w:rPr>
              <w:t>PhuHuynh</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CD332C">
            <w:pPr>
              <w:spacing w:after="0" w:line="252" w:lineRule="auto"/>
              <w:jc w:val="left"/>
            </w:pPr>
            <w:r>
              <w:rPr>
                <w:rFonts w:ascii="Times New Roman" w:hAnsi="Times New Roman" w:eastAsia="Times New Roman" w:cs="Times New Roman"/>
                <w:b w:val="0"/>
                <w:i w:val="0"/>
                <w:color w:val="000000"/>
                <w:sz w:val="19"/>
              </w:rPr>
              <w:t>Chủ tài khoản là phụ huynh</w:t>
            </w:r>
          </w:p>
        </w:tc>
      </w:tr>
      <w:tr w14:paraId="49B21944">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F77AB5">
            <w:pPr>
              <w:spacing w:after="0" w:line="252" w:lineRule="auto"/>
              <w:jc w:val="left"/>
            </w:pPr>
            <w:r>
              <w:rPr>
                <w:rFonts w:ascii="Times New Roman" w:hAnsi="Times New Roman" w:eastAsia="Times New Roman" w:cs="Times New Roman"/>
                <w:b w:val="0"/>
                <w:i w:val="0"/>
                <w:color w:val="000000"/>
                <w:sz w:val="19"/>
              </w:rPr>
              <w:t>32</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227193">
            <w:pPr>
              <w:spacing w:after="0" w:line="252" w:lineRule="auto"/>
              <w:jc w:val="left"/>
            </w:pPr>
            <w:r>
              <w:rPr>
                <w:rFonts w:ascii="Times New Roman" w:hAnsi="Times New Roman" w:eastAsia="Times New Roman" w:cs="Times New Roman"/>
                <w:b w:val="0"/>
                <w:i w:val="0"/>
                <w:color w:val="000000"/>
                <w:sz w:val="19"/>
              </w:rPr>
              <w:t>ThongBao</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0B3B9E">
            <w:pPr>
              <w:spacing w:after="0" w:line="252" w:lineRule="auto"/>
              <w:jc w:val="left"/>
            </w:pPr>
            <w:r>
              <w:rPr>
                <w:rFonts w:ascii="Times New Roman" w:hAnsi="Times New Roman" w:eastAsia="Times New Roman" w:cs="Times New Roman"/>
                <w:b w:val="0"/>
                <w:i w:val="0"/>
                <w:color w:val="000000"/>
                <w:sz w:val="19"/>
              </w:rPr>
              <w:t>MaHV</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E6569F">
            <w:pPr>
              <w:spacing w:after="0" w:line="252" w:lineRule="auto"/>
              <w:jc w:val="left"/>
            </w:pPr>
            <w:r>
              <w:rPr>
                <w:rFonts w:ascii="Times New Roman" w:hAnsi="Times New Roman" w:eastAsia="Times New Roman" w:cs="Times New Roman"/>
                <w:b w:val="0"/>
                <w:i w:val="0"/>
                <w:color w:val="000000"/>
                <w:sz w:val="19"/>
              </w:rPr>
              <w:t>HocVien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4BE71">
            <w:pPr>
              <w:spacing w:after="0" w:line="252" w:lineRule="auto"/>
              <w:jc w:val="left"/>
            </w:pPr>
            <w:r>
              <w:rPr>
                <w:rFonts w:ascii="Times New Roman" w:hAnsi="Times New Roman" w:eastAsia="Times New Roman" w:cs="Times New Roman"/>
                <w:b w:val="0"/>
                <w:i w:val="0"/>
                <w:color w:val="000000"/>
                <w:sz w:val="19"/>
              </w:rPr>
              <w:t>Học viên được thông báo</w:t>
            </w:r>
          </w:p>
        </w:tc>
      </w:tr>
      <w:tr w14:paraId="2BA4CF75">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F999E9">
            <w:pPr>
              <w:spacing w:after="0" w:line="252" w:lineRule="auto"/>
              <w:jc w:val="left"/>
            </w:pPr>
            <w:r>
              <w:rPr>
                <w:rFonts w:ascii="Times New Roman" w:hAnsi="Times New Roman" w:eastAsia="Times New Roman" w:cs="Times New Roman"/>
                <w:b w:val="0"/>
                <w:i w:val="0"/>
                <w:color w:val="000000"/>
                <w:sz w:val="19"/>
              </w:rPr>
              <w:t>33</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F2367C">
            <w:pPr>
              <w:spacing w:after="0" w:line="252" w:lineRule="auto"/>
              <w:jc w:val="left"/>
            </w:pPr>
            <w:r>
              <w:rPr>
                <w:rFonts w:ascii="Times New Roman" w:hAnsi="Times New Roman" w:eastAsia="Times New Roman" w:cs="Times New Roman"/>
                <w:b w:val="0"/>
                <w:i w:val="0"/>
                <w:color w:val="000000"/>
                <w:sz w:val="19"/>
              </w:rPr>
              <w:t>ThongBao</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6ACEC6">
            <w:pPr>
              <w:spacing w:after="0" w:line="252" w:lineRule="auto"/>
              <w:jc w:val="left"/>
            </w:pPr>
            <w:r>
              <w:rPr>
                <w:rFonts w:ascii="Times New Roman" w:hAnsi="Times New Roman" w:eastAsia="Times New Roman" w:cs="Times New Roman"/>
                <w:b w:val="0"/>
                <w:i w:val="0"/>
                <w:color w:val="000000"/>
                <w:sz w:val="19"/>
              </w:rPr>
              <w:t>MaPH</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C274B8">
            <w:pPr>
              <w:spacing w:after="0" w:line="252" w:lineRule="auto"/>
              <w:jc w:val="left"/>
            </w:pPr>
            <w:r>
              <w:rPr>
                <w:rFonts w:ascii="Times New Roman" w:hAnsi="Times New Roman" w:eastAsia="Times New Roman" w:cs="Times New Roman"/>
                <w:b w:val="0"/>
                <w:i w:val="0"/>
                <w:color w:val="000000"/>
                <w:sz w:val="19"/>
              </w:rPr>
              <w:t>PhuHuynh</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174992">
            <w:pPr>
              <w:spacing w:after="0" w:line="252" w:lineRule="auto"/>
              <w:jc w:val="left"/>
            </w:pPr>
            <w:r>
              <w:rPr>
                <w:rFonts w:ascii="Times New Roman" w:hAnsi="Times New Roman" w:eastAsia="Times New Roman" w:cs="Times New Roman"/>
                <w:b w:val="0"/>
                <w:i w:val="0"/>
                <w:color w:val="000000"/>
                <w:sz w:val="19"/>
              </w:rPr>
              <w:t>Phụ huynh nhận thông báo</w:t>
            </w:r>
          </w:p>
        </w:tc>
      </w:tr>
      <w:tr w14:paraId="6074E024">
        <w:tblPrEx>
          <w:tblCellMar>
            <w:top w:w="0" w:type="dxa"/>
            <w:left w:w="108" w:type="dxa"/>
            <w:bottom w:w="0" w:type="dxa"/>
            <w:right w:w="108" w:type="dxa"/>
          </w:tblCellMar>
        </w:tblPrEx>
        <w:trPr>
          <w:cantSplit/>
          <w:jc w:val="center"/>
        </w:trPr>
        <w:tc>
          <w:tcPr>
            <w:tcW w:w="10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22754B">
            <w:pPr>
              <w:spacing w:after="0" w:line="252" w:lineRule="auto"/>
              <w:jc w:val="left"/>
            </w:pPr>
            <w:r>
              <w:rPr>
                <w:rFonts w:ascii="Times New Roman" w:hAnsi="Times New Roman" w:eastAsia="Times New Roman" w:cs="Times New Roman"/>
                <w:b w:val="0"/>
                <w:i w:val="0"/>
                <w:color w:val="000000"/>
                <w:sz w:val="19"/>
              </w:rPr>
              <w:t>34</w:t>
            </w:r>
          </w:p>
        </w:tc>
        <w:tc>
          <w:tcPr>
            <w:tcW w:w="18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3C8BF3">
            <w:pPr>
              <w:spacing w:after="0" w:line="252" w:lineRule="auto"/>
              <w:jc w:val="left"/>
            </w:pPr>
            <w:r>
              <w:rPr>
                <w:rFonts w:ascii="Times New Roman" w:hAnsi="Times New Roman" w:eastAsia="Times New Roman" w:cs="Times New Roman"/>
                <w:b w:val="0"/>
                <w:i w:val="0"/>
                <w:color w:val="000000"/>
                <w:sz w:val="19"/>
              </w:rPr>
              <w:t>NhatKy</w:t>
            </w:r>
          </w:p>
        </w:tc>
        <w:tc>
          <w:tcPr>
            <w:tcW w:w="21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1440BE">
            <w:pPr>
              <w:spacing w:after="0" w:line="252" w:lineRule="auto"/>
              <w:jc w:val="left"/>
            </w:pPr>
            <w:r>
              <w:rPr>
                <w:rFonts w:ascii="Times New Roman" w:hAnsi="Times New Roman" w:eastAsia="Times New Roman" w:cs="Times New Roman"/>
                <w:b w:val="0"/>
                <w:i w:val="0"/>
                <w:color w:val="000000"/>
                <w:sz w:val="19"/>
              </w:rPr>
              <w:t>TenDangNhap</w:t>
            </w:r>
          </w:p>
        </w:tc>
        <w:tc>
          <w:tcPr>
            <w:tcW w:w="14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24326E">
            <w:pPr>
              <w:spacing w:after="0" w:line="252" w:lineRule="auto"/>
              <w:jc w:val="left"/>
            </w:pPr>
            <w:r>
              <w:rPr>
                <w:rFonts w:ascii="Times New Roman" w:hAnsi="Times New Roman" w:eastAsia="Times New Roman" w:cs="Times New Roman"/>
                <w:b w:val="0"/>
                <w:i w:val="0"/>
                <w:color w:val="000000"/>
                <w:sz w:val="19"/>
              </w:rPr>
              <w:t>TaiKhoan</w:t>
            </w:r>
          </w:p>
        </w:tc>
        <w:tc>
          <w:tcPr>
            <w:tcW w:w="29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89AD18">
            <w:pPr>
              <w:spacing w:after="0" w:line="252" w:lineRule="auto"/>
              <w:jc w:val="left"/>
            </w:pPr>
            <w:r>
              <w:rPr>
                <w:rFonts w:ascii="Times New Roman" w:hAnsi="Times New Roman" w:eastAsia="Times New Roman" w:cs="Times New Roman"/>
                <w:b w:val="0"/>
                <w:i w:val="0"/>
                <w:color w:val="000000"/>
                <w:sz w:val="19"/>
              </w:rPr>
              <w:t>Người thao tác</w:t>
            </w:r>
          </w:p>
        </w:tc>
      </w:tr>
    </w:tbl>
    <w:p w14:paraId="6807CFCE">
      <w:pPr>
        <w:spacing w:after="40"/>
      </w:pPr>
    </w:p>
    <w:p w14:paraId="13B7F70B">
      <w:pPr>
        <w:pStyle w:val="3"/>
      </w:pPr>
      <w:bookmarkStart w:id="23" w:name="_Toc15395"/>
      <w:r>
        <w:t>3.1.10 Điều chỉnh so với giai đoạn phân tích</w:t>
      </w:r>
      <w:bookmarkEnd w:id="23"/>
    </w:p>
    <w:p w14:paraId="3CAD60BF">
      <w:pPr>
        <w:spacing w:after="120"/>
        <w:jc w:val="both"/>
      </w:pPr>
      <w:r>
        <w:rPr>
          <w:rFonts w:ascii="Times New Roman" w:hAnsi="Times New Roman" w:eastAsia="Times New Roman" w:cs="Times New Roman"/>
          <w:b w:val="0"/>
          <w:i w:val="0"/>
          <w:color w:val="000000"/>
          <w:sz w:val="24"/>
        </w:rPr>
        <w:t>Các tài liệu phân tích (2.x) đã nộp nên giữ nguyên. Những điểm thiết kế làm chi tiết hơn được ghi lại dưới đây để truy vết:</w:t>
      </w:r>
    </w:p>
    <w:tbl>
      <w:tblPr>
        <w:tblStyle w:val="12"/>
        <w:tblW w:w="0" w:type="auto"/>
        <w:jc w:val="center"/>
        <w:tblLayout w:type="fixed"/>
        <w:tblCellMar>
          <w:top w:w="0" w:type="dxa"/>
          <w:left w:w="108" w:type="dxa"/>
          <w:bottom w:w="0" w:type="dxa"/>
          <w:right w:w="108" w:type="dxa"/>
        </w:tblCellMar>
      </w:tblPr>
      <w:tblGrid>
        <w:gridCol w:w="3168"/>
        <w:gridCol w:w="3168"/>
        <w:gridCol w:w="3168"/>
      </w:tblGrid>
      <w:tr w14:paraId="07AE96BB">
        <w:tblPrEx>
          <w:tblCellMar>
            <w:top w:w="0" w:type="dxa"/>
            <w:left w:w="108" w:type="dxa"/>
            <w:bottom w:w="0" w:type="dxa"/>
            <w:right w:w="108" w:type="dxa"/>
          </w:tblCellMar>
        </w:tblPrEx>
        <w:trPr>
          <w:cantSplit/>
          <w:tblHeader/>
          <w:jc w:val="center"/>
        </w:trPr>
        <w:tc>
          <w:tcPr>
            <w:tcW w:w="31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D7FDD7">
            <w:pPr>
              <w:spacing w:after="0" w:line="252" w:lineRule="auto"/>
              <w:jc w:val="center"/>
            </w:pPr>
            <w:r>
              <w:rPr>
                <w:rFonts w:ascii="Times New Roman" w:hAnsi="Times New Roman" w:eastAsia="Times New Roman" w:cs="Times New Roman"/>
                <w:b/>
                <w:i w:val="0"/>
                <w:color w:val="000000"/>
                <w:sz w:val="21"/>
              </w:rPr>
              <w:t>Ở tài liệu phân tích</w:t>
            </w:r>
          </w:p>
        </w:tc>
        <w:tc>
          <w:tcPr>
            <w:tcW w:w="31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15E0F7">
            <w:pPr>
              <w:spacing w:after="0" w:line="252" w:lineRule="auto"/>
              <w:jc w:val="center"/>
            </w:pPr>
            <w:r>
              <w:rPr>
                <w:rFonts w:ascii="Times New Roman" w:hAnsi="Times New Roman" w:eastAsia="Times New Roman" w:cs="Times New Roman"/>
                <w:b/>
                <w:i w:val="0"/>
                <w:color w:val="000000"/>
                <w:sz w:val="21"/>
              </w:rPr>
              <w:t>Ở thiết kế</w:t>
            </w:r>
          </w:p>
        </w:tc>
        <w:tc>
          <w:tcPr>
            <w:tcW w:w="31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F460F7">
            <w:pPr>
              <w:spacing w:after="0" w:line="252" w:lineRule="auto"/>
              <w:jc w:val="center"/>
            </w:pPr>
            <w:r>
              <w:rPr>
                <w:rFonts w:ascii="Times New Roman" w:hAnsi="Times New Roman" w:eastAsia="Times New Roman" w:cs="Times New Roman"/>
                <w:b/>
                <w:i w:val="0"/>
                <w:color w:val="000000"/>
                <w:sz w:val="21"/>
              </w:rPr>
              <w:t>Lý do</w:t>
            </w:r>
          </w:p>
        </w:tc>
      </w:tr>
      <w:tr w14:paraId="4D3E6851">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D3A143">
            <w:pPr>
              <w:spacing w:after="0" w:line="252" w:lineRule="auto"/>
              <w:jc w:val="left"/>
            </w:pPr>
            <w:r>
              <w:rPr>
                <w:rFonts w:ascii="Times New Roman" w:hAnsi="Times New Roman" w:eastAsia="Times New Roman" w:cs="Times New Roman"/>
                <w:b w:val="0"/>
                <w:i w:val="0"/>
                <w:color w:val="000000"/>
                <w:sz w:val="21"/>
              </w:rPr>
              <w:t>Đăng ký: #Số phiếu ĐK + {Mã lớp + …} (báo cáo phân tích, mục 6.4.1)</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5AC6EF">
            <w:pPr>
              <w:spacing w:after="0" w:line="252" w:lineRule="auto"/>
              <w:jc w:val="left"/>
            </w:pPr>
            <w:r>
              <w:rPr>
                <w:rFonts w:ascii="Times New Roman" w:hAnsi="Times New Roman" w:eastAsia="Times New Roman" w:cs="Times New Roman"/>
                <w:b w:val="0"/>
                <w:i w:val="0"/>
                <w:color w:val="000000"/>
                <w:sz w:val="21"/>
              </w:rPr>
              <w:t>PhieuDangKy (#SoPhieuDK) + DangKy (#MaHV, #MaLop)</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5D210">
            <w:pPr>
              <w:spacing w:after="0" w:line="252" w:lineRule="auto"/>
              <w:jc w:val="left"/>
            </w:pPr>
            <w:r>
              <w:rPr>
                <w:rFonts w:ascii="Times New Roman" w:hAnsi="Times New Roman" w:eastAsia="Times New Roman" w:cs="Times New Roman"/>
                <w:b w:val="0"/>
                <w:i w:val="0"/>
                <w:color w:val="000000"/>
                <w:sz w:val="21"/>
              </w:rPr>
              <w:t>Một phiếu có nhiều lớp; mỗi dòng có vòng đời riêng</w:t>
            </w:r>
          </w:p>
        </w:tc>
      </w:tr>
      <w:tr w14:paraId="0418E8F0">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56FE7">
            <w:pPr>
              <w:spacing w:after="0" w:line="252" w:lineRule="auto"/>
              <w:jc w:val="left"/>
            </w:pPr>
            <w:r>
              <w:rPr>
                <w:rFonts w:ascii="Times New Roman" w:hAnsi="Times New Roman" w:eastAsia="Times New Roman" w:cs="Times New Roman"/>
                <w:b w:val="0"/>
                <w:i w:val="0"/>
                <w:color w:val="000000"/>
                <w:sz w:val="21"/>
              </w:rPr>
              <w:t>Lớp: Lịch tuần là một thuộc tính</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6E3A8E">
            <w:pPr>
              <w:spacing w:after="0" w:line="252" w:lineRule="auto"/>
              <w:jc w:val="left"/>
            </w:pPr>
            <w:r>
              <w:rPr>
                <w:rFonts w:ascii="Times New Roman" w:hAnsi="Times New Roman" w:eastAsia="Times New Roman" w:cs="Times New Roman"/>
                <w:b w:val="0"/>
                <w:i w:val="0"/>
                <w:color w:val="000000"/>
                <w:sz w:val="21"/>
              </w:rPr>
              <w:t>LichTuan</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DD40AD">
            <w:pPr>
              <w:spacing w:after="0" w:line="252" w:lineRule="auto"/>
              <w:jc w:val="left"/>
            </w:pPr>
            <w:r>
              <w:rPr>
                <w:rFonts w:ascii="Times New Roman" w:hAnsi="Times New Roman" w:eastAsia="Times New Roman" w:cs="Times New Roman"/>
                <w:b w:val="0"/>
                <w:i w:val="0"/>
                <w:color w:val="000000"/>
                <w:sz w:val="21"/>
              </w:rPr>
              <w:t>Thuộc tính lặp và không nguyên tố</w:t>
            </w:r>
          </w:p>
        </w:tc>
      </w:tr>
      <w:tr w14:paraId="6084B380">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C6B2A0">
            <w:pPr>
              <w:spacing w:after="0" w:line="252" w:lineRule="auto"/>
              <w:jc w:val="left"/>
            </w:pPr>
            <w:r>
              <w:rPr>
                <w:rFonts w:ascii="Times New Roman" w:hAnsi="Times New Roman" w:eastAsia="Times New Roman" w:cs="Times New Roman"/>
                <w:b w:val="0"/>
                <w:i w:val="0"/>
                <w:color w:val="000000"/>
                <w:sz w:val="21"/>
              </w:rPr>
              <w:t>Học phí phải thu: {Mã UĐ}, {Đợt…}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CCC506">
            <w:pPr>
              <w:spacing w:after="0" w:line="252" w:lineRule="auto"/>
              <w:jc w:val="left"/>
            </w:pPr>
            <w:r>
              <w:rPr>
                <w:rFonts w:ascii="Times New Roman" w:hAnsi="Times New Roman" w:eastAsia="Times New Roman" w:cs="Times New Roman"/>
                <w:b w:val="0"/>
                <w:i w:val="0"/>
                <w:color w:val="000000"/>
                <w:sz w:val="21"/>
              </w:rPr>
              <w:t>ApDungUuDai, DotHocPhi</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7ED681">
            <w:pPr>
              <w:spacing w:after="0" w:line="252" w:lineRule="auto"/>
              <w:jc w:val="left"/>
            </w:pPr>
            <w:r>
              <w:rPr>
                <w:rFonts w:ascii="Times New Roman" w:hAnsi="Times New Roman" w:eastAsia="Times New Roman" w:cs="Times New Roman"/>
                <w:b w:val="0"/>
                <w:i w:val="0"/>
                <w:color w:val="000000"/>
                <w:sz w:val="21"/>
              </w:rPr>
              <w:t>Nhóm lặp</w:t>
            </w:r>
          </w:p>
        </w:tc>
      </w:tr>
      <w:tr w14:paraId="5503DA9A">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0B7FDC">
            <w:pPr>
              <w:spacing w:after="0" w:line="252" w:lineRule="auto"/>
              <w:jc w:val="left"/>
            </w:pPr>
            <w:r>
              <w:rPr>
                <w:rFonts w:ascii="Times New Roman" w:hAnsi="Times New Roman" w:eastAsia="Times New Roman" w:cs="Times New Roman"/>
                <w:b w:val="0"/>
                <w:i w:val="0"/>
                <w:color w:val="000000"/>
                <w:sz w:val="21"/>
              </w:rPr>
              <w:t>Phiếu thu: {Số phiếu ĐK + Mã lớp + Đợt + Số tiền}</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BBF525">
            <w:pPr>
              <w:spacing w:after="0" w:line="252" w:lineRule="auto"/>
              <w:jc w:val="left"/>
            </w:pPr>
            <w:r>
              <w:rPr>
                <w:rFonts w:ascii="Times New Roman" w:hAnsi="Times New Roman" w:eastAsia="Times New Roman" w:cs="Times New Roman"/>
                <w:b w:val="0"/>
                <w:i w:val="0"/>
                <w:color w:val="000000"/>
                <w:sz w:val="21"/>
              </w:rPr>
              <w:t>ChiTietPhieuThu (#SoPT, #MaHV, #MaLop, #Dot)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7C426F">
            <w:pPr>
              <w:spacing w:after="0" w:line="252" w:lineRule="auto"/>
              <w:jc w:val="left"/>
            </w:pPr>
            <w:r>
              <w:rPr>
                <w:rFonts w:ascii="Times New Roman" w:hAnsi="Times New Roman" w:eastAsia="Times New Roman" w:cs="Times New Roman"/>
                <w:b w:val="0"/>
                <w:i w:val="0"/>
                <w:color w:val="000000"/>
                <w:sz w:val="21"/>
              </w:rPr>
              <w:t>Dòng phiếu thu trỏ tới đợt học phí qua khóa của đăng ký</w:t>
            </w:r>
          </w:p>
        </w:tc>
      </w:tr>
      <w:tr w14:paraId="1B0FCF4B">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6D78E0">
            <w:pPr>
              <w:spacing w:after="0" w:line="252" w:lineRule="auto"/>
              <w:jc w:val="left"/>
            </w:pPr>
            <w:r>
              <w:rPr>
                <w:rFonts w:ascii="Times New Roman" w:hAnsi="Times New Roman" w:eastAsia="Times New Roman" w:cs="Times New Roman"/>
                <w:b w:val="0"/>
                <w:i w:val="0"/>
                <w:color w:val="000000"/>
                <w:sz w:val="21"/>
              </w:rPr>
              <w:t>Điểm danh, Điểm thành phần, Kết quả: Mã lớp + Mã HV</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6D5001">
            <w:pPr>
              <w:spacing w:after="0" w:line="252" w:lineRule="auto"/>
              <w:jc w:val="left"/>
            </w:pPr>
            <w:r>
              <w:rPr>
                <w:rFonts w:ascii="Times New Roman" w:hAnsi="Times New Roman" w:eastAsia="Times New Roman" w:cs="Times New Roman"/>
                <w:b w:val="0"/>
                <w:i w:val="0"/>
                <w:color w:val="000000"/>
                <w:sz w:val="21"/>
              </w:rPr>
              <w:t>Giữ, đặt thành khóa kép và trỏ tới DangKy</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621C80">
            <w:pPr>
              <w:spacing w:after="0" w:line="252" w:lineRule="auto"/>
              <w:jc w:val="left"/>
            </w:pPr>
            <w:r>
              <w:rPr>
                <w:rFonts w:ascii="Times New Roman" w:hAnsi="Times New Roman" w:eastAsia="Times New Roman" w:cs="Times New Roman"/>
                <w:b w:val="0"/>
                <w:i w:val="0"/>
                <w:color w:val="000000"/>
                <w:sz w:val="21"/>
              </w:rPr>
              <w:t>–</w:t>
            </w:r>
          </w:p>
        </w:tc>
      </w:tr>
      <w:tr w14:paraId="5963E8A7">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6004BA">
            <w:pPr>
              <w:spacing w:after="0" w:line="252" w:lineRule="auto"/>
              <w:jc w:val="left"/>
            </w:pPr>
            <w:r>
              <w:rPr>
                <w:rFonts w:ascii="Times New Roman" w:hAnsi="Times New Roman" w:eastAsia="Times New Roman" w:cs="Times New Roman"/>
                <w:b w:val="0"/>
                <w:i w:val="0"/>
                <w:color w:val="000000"/>
                <w:sz w:val="21"/>
              </w:rPr>
              <w:t>Tài khoản: {Quyền}</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64CDE2">
            <w:pPr>
              <w:spacing w:after="0" w:line="252" w:lineRule="auto"/>
              <w:jc w:val="left"/>
            </w:pPr>
            <w:r>
              <w:rPr>
                <w:rFonts w:ascii="Times New Roman" w:hAnsi="Times New Roman" w:eastAsia="Times New Roman" w:cs="Times New Roman"/>
                <w:b w:val="0"/>
                <w:i w:val="0"/>
                <w:color w:val="000000"/>
                <w:sz w:val="21"/>
              </w:rPr>
              <w:t>Quyền xác định qua Vai trò (3.5)</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6FCAA3">
            <w:pPr>
              <w:spacing w:after="0" w:line="252" w:lineRule="auto"/>
              <w:jc w:val="left"/>
            </w:pPr>
            <w:r>
              <w:rPr>
                <w:rFonts w:ascii="Times New Roman" w:hAnsi="Times New Roman" w:eastAsia="Times New Roman" w:cs="Times New Roman"/>
                <w:b w:val="0"/>
                <w:i w:val="0"/>
                <w:color w:val="000000"/>
                <w:sz w:val="21"/>
              </w:rPr>
              <w:t>Vai trò cố định</w:t>
            </w:r>
          </w:p>
        </w:tc>
      </w:tr>
      <w:tr w14:paraId="287EC180">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C88366">
            <w:pPr>
              <w:spacing w:after="0" w:line="252" w:lineRule="auto"/>
              <w:jc w:val="left"/>
            </w:pPr>
            <w:r>
              <w:rPr>
                <w:rFonts w:ascii="Times New Roman" w:hAnsi="Times New Roman" w:eastAsia="Times New Roman" w:cs="Times New Roman"/>
                <w:b w:val="0"/>
                <w:i w:val="0"/>
                <w:color w:val="000000"/>
                <w:sz w:val="21"/>
              </w:rPr>
              <w:t>Thông báo: Người nhận</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2E5DBB">
            <w:pPr>
              <w:spacing w:after="0" w:line="252" w:lineRule="auto"/>
              <w:jc w:val="left"/>
            </w:pPr>
            <w:r>
              <w:rPr>
                <w:rFonts w:ascii="Times New Roman" w:hAnsi="Times New Roman" w:eastAsia="Times New Roman" w:cs="Times New Roman"/>
                <w:b w:val="0"/>
                <w:i w:val="0"/>
                <w:color w:val="000000"/>
                <w:sz w:val="21"/>
              </w:rPr>
              <w:t>MaHV + MaPH</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DA62F7">
            <w:pPr>
              <w:spacing w:after="0" w:line="252" w:lineRule="auto"/>
              <w:jc w:val="left"/>
            </w:pPr>
            <w:r>
              <w:rPr>
                <w:rFonts w:ascii="Times New Roman" w:hAnsi="Times New Roman" w:eastAsia="Times New Roman" w:cs="Times New Roman"/>
                <w:b w:val="0"/>
                <w:i w:val="0"/>
                <w:color w:val="000000"/>
                <w:sz w:val="21"/>
              </w:rPr>
              <w:t>Để đặt được khóa ngoại</w:t>
            </w:r>
          </w:p>
        </w:tc>
      </w:tr>
      <w:tr w14:paraId="68CD78A0">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39194E">
            <w:pPr>
              <w:spacing w:after="0" w:line="252" w:lineRule="auto"/>
              <w:jc w:val="left"/>
            </w:pPr>
            <w:r>
              <w:rPr>
                <w:rFonts w:ascii="Times New Roman" w:hAnsi="Times New Roman" w:eastAsia="Times New Roman" w:cs="Times New Roman"/>
                <w:b w:val="0"/>
                <w:i w:val="0"/>
                <w:color w:val="000000"/>
                <w:sz w:val="21"/>
              </w:rPr>
              <w:t>Nhật ký: không có khóa</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9CCE63">
            <w:pPr>
              <w:spacing w:after="0" w:line="252" w:lineRule="auto"/>
              <w:jc w:val="left"/>
            </w:pPr>
            <w:r>
              <w:rPr>
                <w:rFonts w:ascii="Times New Roman" w:hAnsi="Times New Roman" w:eastAsia="Times New Roman" w:cs="Times New Roman"/>
                <w:b w:val="0"/>
                <w:i w:val="0"/>
                <w:color w:val="000000"/>
                <w:sz w:val="21"/>
              </w:rPr>
              <w:t>#MaNK</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B80C32">
            <w:pPr>
              <w:spacing w:after="0" w:line="252" w:lineRule="auto"/>
              <w:jc w:val="left"/>
            </w:pPr>
            <w:r>
              <w:rPr>
                <w:rFonts w:ascii="Times New Roman" w:hAnsi="Times New Roman" w:eastAsia="Times New Roman" w:cs="Times New Roman"/>
                <w:b w:val="0"/>
                <w:i w:val="0"/>
                <w:color w:val="000000"/>
                <w:sz w:val="21"/>
              </w:rPr>
              <w:t>(Thời điểm, Tên đăng nhập) có thể trùng</w:t>
            </w:r>
          </w:p>
        </w:tc>
      </w:tr>
      <w:tr w14:paraId="255ADA58">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A726E1">
            <w:pPr>
              <w:spacing w:after="0" w:line="252" w:lineRule="auto"/>
              <w:jc w:val="left"/>
            </w:pPr>
            <w:r>
              <w:rPr>
                <w:rFonts w:ascii="Times New Roman" w:hAnsi="Times New Roman" w:eastAsia="Times New Roman" w:cs="Times New Roman"/>
                <w:b w:val="0"/>
                <w:i w:val="0"/>
                <w:color w:val="000000"/>
                <w:sz w:val="21"/>
              </w:rPr>
              <w:t>(không có)</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BC1F7F">
            <w:pPr>
              <w:spacing w:after="0" w:line="252" w:lineRule="auto"/>
              <w:jc w:val="left"/>
            </w:pPr>
            <w:r>
              <w:rPr>
                <w:rFonts w:ascii="Times New Roman" w:hAnsi="Times New Roman" w:eastAsia="Times New Roman" w:cs="Times New Roman"/>
                <w:b w:val="0"/>
                <w:i w:val="0"/>
                <w:color w:val="000000"/>
                <w:sz w:val="21"/>
              </w:rPr>
              <w:t>ThamSo</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5B3A1F">
            <w:pPr>
              <w:spacing w:after="0" w:line="252" w:lineRule="auto"/>
              <w:jc w:val="left"/>
            </w:pPr>
            <w:r>
              <w:rPr>
                <w:rFonts w:ascii="Times New Roman" w:hAnsi="Times New Roman" w:eastAsia="Times New Roman" w:cs="Times New Roman"/>
                <w:b w:val="0"/>
                <w:i w:val="0"/>
                <w:color w:val="000000"/>
                <w:sz w:val="21"/>
              </w:rPr>
              <w:t>Lưu phần "Tham số cấu hình" của luồng vào 5.1</w:t>
            </w:r>
          </w:p>
        </w:tc>
      </w:tr>
      <w:tr w14:paraId="7A1E95A9">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08DB4F">
            <w:pPr>
              <w:spacing w:after="0" w:line="252" w:lineRule="auto"/>
              <w:jc w:val="left"/>
            </w:pPr>
            <w:r>
              <w:rPr>
                <w:rFonts w:ascii="Times New Roman" w:hAnsi="Times New Roman" w:eastAsia="Times New Roman" w:cs="Times New Roman"/>
                <w:b w:val="0"/>
                <w:i w:val="0"/>
                <w:color w:val="000000"/>
                <w:sz w:val="21"/>
              </w:rPr>
              <w:t>KE_HOACH dự kiến DauDiem</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D41D97">
            <w:pPr>
              <w:spacing w:after="0" w:line="252" w:lineRule="auto"/>
              <w:jc w:val="left"/>
            </w:pPr>
            <w:r>
              <w:rPr>
                <w:rFonts w:ascii="Times New Roman" w:hAnsi="Times New Roman" w:eastAsia="Times New Roman" w:cs="Times New Roman"/>
                <w:b w:val="0"/>
                <w:i w:val="0"/>
                <w:color w:val="000000"/>
                <w:sz w:val="21"/>
              </w:rPr>
              <w:t>Bỏ, Loại điểm là miền giá trị</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301815">
            <w:pPr>
              <w:spacing w:after="0" w:line="252" w:lineRule="auto"/>
              <w:jc w:val="left"/>
            </w:pPr>
            <w:r>
              <w:rPr>
                <w:rFonts w:ascii="Times New Roman" w:hAnsi="Times New Roman" w:eastAsia="Times New Roman" w:cs="Times New Roman"/>
                <w:b w:val="0"/>
                <w:i w:val="0"/>
                <w:color w:val="000000"/>
                <w:sz w:val="21"/>
              </w:rPr>
              <w:t>Mục 3.1.2.1</w:t>
            </w:r>
          </w:p>
        </w:tc>
      </w:tr>
    </w:tbl>
    <w:p w14:paraId="59A64660">
      <w:pPr>
        <w:spacing w:after="40"/>
      </w:pPr>
    </w:p>
    <w:p w14:paraId="4BFC30C7">
      <w:pPr>
        <w:pStyle w:val="2"/>
        <w:pageBreakBefore/>
      </w:pPr>
      <w:bookmarkStart w:id="24" w:name="_Toc14609"/>
      <w:r>
        <w:t>3.2 Quan hệ giữa các thực thể và sơ đồ ERD</w:t>
      </w:r>
      <w:bookmarkEnd w:id="24"/>
    </w:p>
    <w:p w14:paraId="5860C55B">
      <w:pPr>
        <w:spacing w:after="120"/>
        <w:jc w:val="both"/>
      </w:pPr>
      <w:r>
        <w:rPr>
          <w:rFonts w:ascii="Times New Roman" w:hAnsi="Times New Roman" w:eastAsia="Times New Roman" w:cs="Times New Roman"/>
          <w:b w:val="0"/>
          <w:i w:val="0"/>
          <w:color w:val="000000"/>
          <w:sz w:val="24"/>
        </w:rPr>
        <w:t>Thuộc giai đoạn Thiết kế hệ thống. Làm tiếp bước 2 và bước 3 trong quy trình dựng ERD của bài giảng (mục 5.3.1):</w:t>
      </w:r>
    </w:p>
    <w:p w14:paraId="5163C3E9">
      <w:pPr>
        <w:spacing w:after="60"/>
        <w:ind w:left="454" w:hanging="255"/>
        <w:jc w:val="left"/>
      </w:pPr>
      <w:r>
        <w:rPr>
          <w:rFonts w:ascii="Times New Roman" w:hAnsi="Times New Roman" w:eastAsia="Times New Roman" w:cs="Times New Roman"/>
          <w:b w:val="0"/>
          <w:i w:val="0"/>
          <w:color w:val="000000"/>
          <w:sz w:val="24"/>
        </w:rPr>
        <w:t>1. Xác định thực thể và thuộc tính, lập bảng: đã làm ở mục 3.1.</w:t>
      </w:r>
    </w:p>
    <w:p w14:paraId="74858324">
      <w:pPr>
        <w:spacing w:after="60"/>
        <w:ind w:left="454" w:hanging="255"/>
        <w:jc w:val="left"/>
      </w:pPr>
      <w:r>
        <w:rPr>
          <w:rFonts w:ascii="Times New Roman" w:hAnsi="Times New Roman" w:eastAsia="Times New Roman" w:cs="Times New Roman"/>
          <w:b w:val="0"/>
          <w:i w:val="0"/>
          <w:color w:val="000000"/>
          <w:sz w:val="24"/>
        </w:rPr>
        <w:t xml:space="preserve">2. </w:t>
      </w:r>
      <w:r>
        <w:rPr>
          <w:rFonts w:ascii="Times New Roman" w:hAnsi="Times New Roman" w:eastAsia="Times New Roman" w:cs="Times New Roman"/>
          <w:b/>
          <w:i w:val="0"/>
          <w:color w:val="000000"/>
          <w:sz w:val="24"/>
        </w:rPr>
        <w:t>Xác định quan hệ giữa các thực thể</w:t>
      </w:r>
      <w:r>
        <w:rPr>
          <w:rFonts w:ascii="Times New Roman" w:hAnsi="Times New Roman" w:eastAsia="Times New Roman" w:cs="Times New Roman"/>
          <w:b w:val="0"/>
          <w:i w:val="0"/>
          <w:color w:val="000000"/>
          <w:sz w:val="24"/>
        </w:rPr>
        <w:t>: mối quan hệ, bậc quan hệ, kiểu quan hệ (mục 3.2.2 dưới đây).</w:t>
      </w:r>
    </w:p>
    <w:p w14:paraId="3BB26CE4">
      <w:pPr>
        <w:spacing w:after="60"/>
        <w:ind w:left="454" w:hanging="255"/>
        <w:jc w:val="left"/>
      </w:pPr>
      <w:r>
        <w:rPr>
          <w:rFonts w:ascii="Times New Roman" w:hAnsi="Times New Roman" w:eastAsia="Times New Roman" w:cs="Times New Roman"/>
          <w:b w:val="0"/>
          <w:i w:val="0"/>
          <w:color w:val="000000"/>
          <w:sz w:val="24"/>
        </w:rPr>
        <w:t xml:space="preserve">3. </w:t>
      </w:r>
      <w:r>
        <w:rPr>
          <w:rFonts w:ascii="Times New Roman" w:hAnsi="Times New Roman" w:eastAsia="Times New Roman" w:cs="Times New Roman"/>
          <w:b/>
          <w:i w:val="0"/>
          <w:color w:val="000000"/>
          <w:sz w:val="24"/>
        </w:rPr>
        <w:t>Vẽ sơ đồ Quan hệ – Thực thể</w:t>
      </w:r>
      <w:r>
        <w:rPr>
          <w:rFonts w:ascii="Times New Roman" w:hAnsi="Times New Roman" w:eastAsia="Times New Roman" w:cs="Times New Roman"/>
          <w:b w:val="0"/>
          <w:i w:val="0"/>
          <w:color w:val="000000"/>
          <w:sz w:val="24"/>
        </w:rPr>
        <w:t xml:space="preserve"> (mục 3.2.3).</w:t>
      </w:r>
    </w:p>
    <w:p w14:paraId="197A80F0">
      <w:pPr>
        <w:spacing w:after="120"/>
        <w:jc w:val="both"/>
      </w:pPr>
      <w:r>
        <w:rPr>
          <w:rFonts w:ascii="Times New Roman" w:hAnsi="Times New Roman" w:eastAsia="Times New Roman" w:cs="Times New Roman"/>
          <w:b w:val="0"/>
          <w:i w:val="0"/>
          <w:color w:val="000000"/>
          <w:sz w:val="24"/>
        </w:rPr>
        <w:t>Nguồn đầu vào: 26 thực thể ở mục 3.1.8, và 34 thuộc tính quan hệ ở mục 3.1.9.</w:t>
      </w:r>
    </w:p>
    <w:p w14:paraId="28056023">
      <w:pPr>
        <w:spacing w:after="120"/>
        <w:jc w:val="both"/>
      </w:pPr>
      <w:r>
        <w:rPr>
          <w:rFonts w:ascii="Times New Roman" w:hAnsi="Times New Roman" w:eastAsia="Times New Roman" w:cs="Times New Roman"/>
          <w:b w:val="0"/>
          <w:i w:val="0"/>
          <w:color w:val="000000"/>
          <w:sz w:val="24"/>
        </w:rPr>
        <w:t xml:space="preserve">Sơ đồ ERD sinh từ </w:t>
      </w:r>
      <w:r>
        <w:rPr>
          <w:rFonts w:ascii="Consolas" w:hAnsi="Consolas" w:eastAsia="Consolas" w:cs="Consolas"/>
          <w:b w:val="0"/>
          <w:i w:val="0"/>
          <w:color w:val="000000"/>
          <w:sz w:val="22"/>
        </w:rPr>
        <w:t>so_do/src/erd.py</w:t>
      </w:r>
      <w:r>
        <w:rPr>
          <w:rFonts w:ascii="Times New Roman" w:hAnsi="Times New Roman" w:eastAsia="Times New Roman" w:cs="Times New Roman"/>
          <w:b w:val="0"/>
          <w:i w:val="0"/>
          <w:color w:val="000000"/>
          <w:sz w:val="24"/>
        </w:rPr>
        <w:t xml:space="preserve">. Script này đọc </w:t>
      </w:r>
      <w:r>
        <w:rPr>
          <w:rFonts w:ascii="Times New Roman" w:hAnsi="Times New Roman" w:eastAsia="Times New Roman" w:cs="Times New Roman"/>
          <w:b/>
          <w:i w:val="0"/>
          <w:color w:val="000000"/>
          <w:sz w:val="24"/>
        </w:rPr>
        <w:t>bảng quan hệ ở mục 3.2.2 của chính tài liệu này</w:t>
      </w:r>
      <w:r>
        <w:rPr>
          <w:rFonts w:ascii="Times New Roman" w:hAnsi="Times New Roman" w:eastAsia="Times New Roman" w:cs="Times New Roman"/>
          <w:b w:val="0"/>
          <w:i w:val="0"/>
          <w:color w:val="000000"/>
          <w:sz w:val="24"/>
        </w:rPr>
        <w:t xml:space="preserve"> cùng mục 3.1.8, mục 3.1.9, kiểm tra các quy tắc ở mục 3.2.4, rồi mới vẽ. Muốn sửa quan hệ thì sửa bảng ở mục 3.2.2, sau đó chạy lại </w:t>
      </w:r>
      <w:r>
        <w:rPr>
          <w:rFonts w:ascii="Consolas" w:hAnsi="Consolas" w:eastAsia="Consolas" w:cs="Consolas"/>
          <w:b w:val="0"/>
          <w:i w:val="0"/>
          <w:color w:val="000000"/>
          <w:sz w:val="22"/>
        </w:rPr>
        <w:t>python so_do/src/erd.py</w:t>
      </w:r>
      <w:r>
        <w:rPr>
          <w:rFonts w:ascii="Times New Roman" w:hAnsi="Times New Roman" w:eastAsia="Times New Roman" w:cs="Times New Roman"/>
          <w:b w:val="0"/>
          <w:i w:val="0"/>
          <w:color w:val="000000"/>
          <w:sz w:val="24"/>
        </w:rPr>
        <w:t>.</w:t>
      </w:r>
    </w:p>
    <w:p w14:paraId="5DC89C6F">
      <w:pPr>
        <w:pStyle w:val="3"/>
      </w:pPr>
      <w:bookmarkStart w:id="25" w:name="_Toc18247"/>
      <w:r>
        <w:t>3.2.1 Cơ sở lý thuyết (bài giảng mục 5.2.2)</w:t>
      </w:r>
      <w:bookmarkEnd w:id="25"/>
    </w:p>
    <w:p w14:paraId="78CE2AFC">
      <w:pPr>
        <w:spacing w:after="120"/>
        <w:jc w:val="both"/>
      </w:pPr>
      <w:r>
        <w:rPr>
          <w:rFonts w:ascii="Times New Roman" w:hAnsi="Times New Roman" w:eastAsia="Times New Roman" w:cs="Times New Roman"/>
          <w:b/>
          <w:i w:val="0"/>
          <w:color w:val="000000"/>
          <w:sz w:val="24"/>
        </w:rPr>
        <w:t>Bậc quan hệ</w:t>
      </w:r>
      <w:r>
        <w:rPr>
          <w:rFonts w:ascii="Times New Roman" w:hAnsi="Times New Roman" w:eastAsia="Times New Roman" w:cs="Times New Roman"/>
          <w:b w:val="0"/>
          <w:i w:val="0"/>
          <w:color w:val="000000"/>
          <w:sz w:val="24"/>
        </w:rPr>
        <w:t xml:space="preserve"> là số thực thể tham gia quan hệ:</w:t>
      </w:r>
    </w:p>
    <w:p w14:paraId="465657B5">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Bậc 1</w:t>
      </w:r>
      <w:r>
        <w:rPr>
          <w:rFonts w:ascii="Times New Roman" w:hAnsi="Times New Roman" w:eastAsia="Times New Roman" w:cs="Times New Roman"/>
          <w:b w:val="0"/>
          <w:i w:val="0"/>
          <w:color w:val="000000"/>
          <w:sz w:val="24"/>
        </w:rPr>
        <w:t>: quan hệ giữa các cá thể trong cùng một thực thể.</w:t>
      </w:r>
    </w:p>
    <w:p w14:paraId="1428E2A7">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Bậc 2</w:t>
      </w:r>
      <w:r>
        <w:rPr>
          <w:rFonts w:ascii="Times New Roman" w:hAnsi="Times New Roman" w:eastAsia="Times New Roman" w:cs="Times New Roman"/>
          <w:b w:val="0"/>
          <w:i w:val="0"/>
          <w:color w:val="000000"/>
          <w:sz w:val="24"/>
        </w:rPr>
        <w:t>: quan hệ giữa hai thực thể. Đây là loại thường gặp.</w:t>
      </w:r>
    </w:p>
    <w:p w14:paraId="5C9ADB6D">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Bậc 3 trở lên</w:t>
      </w:r>
      <w:r>
        <w:rPr>
          <w:rFonts w:ascii="Times New Roman" w:hAnsi="Times New Roman" w:eastAsia="Times New Roman" w:cs="Times New Roman"/>
          <w:b w:val="0"/>
          <w:i w:val="0"/>
          <w:color w:val="000000"/>
          <w:sz w:val="24"/>
        </w:rPr>
        <w:t>: luôn đưa được về bậc 2 bằng cách thêm một thực thể trung gian.</w:t>
      </w:r>
    </w:p>
    <w:p w14:paraId="468C07E3">
      <w:pPr>
        <w:spacing w:after="120"/>
        <w:jc w:val="both"/>
      </w:pPr>
      <w:r>
        <w:rPr>
          <w:rFonts w:ascii="Times New Roman" w:hAnsi="Times New Roman" w:eastAsia="Times New Roman" w:cs="Times New Roman"/>
          <w:b/>
          <w:i w:val="0"/>
          <w:color w:val="000000"/>
          <w:sz w:val="24"/>
        </w:rPr>
        <w:t>Kiểu quan hệ</w:t>
      </w:r>
      <w:r>
        <w:rPr>
          <w:rFonts w:ascii="Times New Roman" w:hAnsi="Times New Roman" w:eastAsia="Times New Roman" w:cs="Times New Roman"/>
          <w:b w:val="0"/>
          <w:i w:val="0"/>
          <w:color w:val="000000"/>
          <w:sz w:val="24"/>
        </w:rPr>
        <w:t>: 1–1, 1–N, N–N. Với N–N, "nhiều" được hiểu là 0, 1 hoặc nhiều cá thể.</w:t>
      </w:r>
    </w:p>
    <w:p w14:paraId="661C9A5D">
      <w:pPr>
        <w:spacing w:after="120"/>
        <w:jc w:val="both"/>
      </w:pPr>
      <w:r>
        <w:rPr>
          <w:rFonts w:ascii="Times New Roman" w:hAnsi="Times New Roman" w:eastAsia="Times New Roman" w:cs="Times New Roman"/>
          <w:b/>
          <w:i w:val="0"/>
          <w:color w:val="000000"/>
          <w:sz w:val="24"/>
        </w:rPr>
        <w:t>Ký pháp</w:t>
      </w:r>
      <w:r>
        <w:rPr>
          <w:rFonts w:ascii="Times New Roman" w:hAnsi="Times New Roman" w:eastAsia="Times New Roman" w:cs="Times New Roman"/>
          <w:b w:val="0"/>
          <w:i w:val="0"/>
          <w:color w:val="000000"/>
          <w:sz w:val="24"/>
        </w:rPr>
        <w:t>:</w:t>
      </w:r>
    </w:p>
    <w:p w14:paraId="5B61100D">
      <w:pPr>
        <w:spacing w:after="60"/>
        <w:ind w:left="454" w:hanging="255"/>
        <w:jc w:val="left"/>
      </w:pPr>
      <w:r>
        <w:rPr>
          <w:rFonts w:ascii="Times New Roman" w:hAnsi="Times New Roman" w:eastAsia="Times New Roman" w:cs="Times New Roman"/>
          <w:b w:val="0"/>
          <w:i w:val="0"/>
          <w:color w:val="000000"/>
          <w:sz w:val="24"/>
        </w:rPr>
        <w:t>– Thực thể vẽ bằng hình chữ nhật.</w:t>
      </w:r>
    </w:p>
    <w:p w14:paraId="43E3C9CD">
      <w:pPr>
        <w:spacing w:after="60"/>
        <w:ind w:left="454" w:hanging="255"/>
        <w:jc w:val="left"/>
      </w:pPr>
      <w:r>
        <w:rPr>
          <w:rFonts w:ascii="Times New Roman" w:hAnsi="Times New Roman" w:eastAsia="Times New Roman" w:cs="Times New Roman"/>
          <w:b w:val="0"/>
          <w:i w:val="0"/>
          <w:color w:val="000000"/>
          <w:sz w:val="24"/>
        </w:rPr>
        <w:t xml:space="preserve">– Quan hệ vẽ bằng hình thoi, bên trong ghi tên quan hệ là một </w:t>
      </w:r>
      <w:r>
        <w:rPr>
          <w:rFonts w:ascii="Times New Roman" w:hAnsi="Times New Roman" w:eastAsia="Times New Roman" w:cs="Times New Roman"/>
          <w:b/>
          <w:i w:val="0"/>
          <w:color w:val="000000"/>
          <w:sz w:val="24"/>
        </w:rPr>
        <w:t>động từ</w:t>
      </w:r>
      <w:r>
        <w:rPr>
          <w:rFonts w:ascii="Times New Roman" w:hAnsi="Times New Roman" w:eastAsia="Times New Roman" w:cs="Times New Roman"/>
          <w:b w:val="0"/>
          <w:i w:val="0"/>
          <w:color w:val="000000"/>
          <w:sz w:val="24"/>
        </w:rPr>
        <w:t xml:space="preserve"> ("Có", "Thi", "Học"). Số </w:t>
      </w:r>
      <w:r>
        <w:rPr>
          <w:rFonts w:ascii="Times New Roman" w:hAnsi="Times New Roman" w:eastAsia="Times New Roman" w:cs="Times New Roman"/>
          <w:b/>
          <w:i w:val="0"/>
          <w:color w:val="000000"/>
          <w:sz w:val="24"/>
        </w:rPr>
        <w:t>1</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i w:val="0"/>
          <w:color w:val="000000"/>
          <w:sz w:val="24"/>
        </w:rPr>
        <w:t>N</w:t>
      </w:r>
      <w:r>
        <w:rPr>
          <w:rFonts w:ascii="Times New Roman" w:hAnsi="Times New Roman" w:eastAsia="Times New Roman" w:cs="Times New Roman"/>
          <w:b w:val="0"/>
          <w:i w:val="0"/>
          <w:color w:val="000000"/>
          <w:sz w:val="24"/>
        </w:rPr>
        <w:t xml:space="preserve"> ghi ở hai đầu đường nối.</w:t>
      </w:r>
    </w:p>
    <w:p w14:paraId="7AE3603B">
      <w:pPr>
        <w:spacing w:after="60"/>
        <w:ind w:left="454" w:hanging="255"/>
        <w:jc w:val="left"/>
      </w:pPr>
      <w:r>
        <w:rPr>
          <w:rFonts w:ascii="Times New Roman" w:hAnsi="Times New Roman" w:eastAsia="Times New Roman" w:cs="Times New Roman"/>
          <w:b w:val="0"/>
          <w:i w:val="0"/>
          <w:color w:val="000000"/>
          <w:sz w:val="24"/>
        </w:rPr>
        <w:t>– Thực thể quan hệ (Hình 4.45, quan hệ "THI") vẽ bằng hình thoi tên viết hoa. Các thuộc tính riêng vẽ bằng hình elip nối vào hình thoi; thuộc tính định danh được gạch chân.</w:t>
      </w:r>
    </w:p>
    <w:p w14:paraId="5756E612">
      <w:pPr>
        <w:spacing w:after="120"/>
        <w:jc w:val="both"/>
      </w:pPr>
      <w:r>
        <w:rPr>
          <w:rFonts w:ascii="Times New Roman" w:hAnsi="Times New Roman" w:eastAsia="Times New Roman" w:cs="Times New Roman"/>
          <w:b/>
          <w:i w:val="0"/>
          <w:color w:val="000000"/>
          <w:sz w:val="24"/>
        </w:rPr>
        <w:t>Cách mô tả quan hệ khi thiết kế tệp</w:t>
      </w:r>
      <w:r>
        <w:rPr>
          <w:rFonts w:ascii="Times New Roman" w:hAnsi="Times New Roman" w:eastAsia="Times New Roman" w:cs="Times New Roman"/>
          <w:b w:val="0"/>
          <w:i w:val="0"/>
          <w:color w:val="000000"/>
          <w:sz w:val="24"/>
        </w:rPr>
        <w:t xml:space="preserve"> (bài giảng mục 5.2.2.3):</w:t>
      </w:r>
    </w:p>
    <w:tbl>
      <w:tblPr>
        <w:tblStyle w:val="12"/>
        <w:tblW w:w="0" w:type="auto"/>
        <w:jc w:val="center"/>
        <w:tblLayout w:type="fixed"/>
        <w:tblCellMar>
          <w:top w:w="0" w:type="dxa"/>
          <w:left w:w="108" w:type="dxa"/>
          <w:bottom w:w="0" w:type="dxa"/>
          <w:right w:w="108" w:type="dxa"/>
        </w:tblCellMar>
      </w:tblPr>
      <w:tblGrid>
        <w:gridCol w:w="3467"/>
        <w:gridCol w:w="6037"/>
      </w:tblGrid>
      <w:tr w14:paraId="6B20595E">
        <w:tblPrEx>
          <w:tblCellMar>
            <w:top w:w="0" w:type="dxa"/>
            <w:left w:w="108" w:type="dxa"/>
            <w:bottom w:w="0" w:type="dxa"/>
            <w:right w:w="108" w:type="dxa"/>
          </w:tblCellMar>
        </w:tblPrEx>
        <w:trPr>
          <w:cantSplit/>
          <w:tblHeader/>
          <w:jc w:val="center"/>
        </w:trPr>
        <w:tc>
          <w:tcPr>
            <w:tcW w:w="346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7C06705">
            <w:pPr>
              <w:spacing w:after="0" w:line="252" w:lineRule="auto"/>
              <w:jc w:val="center"/>
            </w:pPr>
            <w:r>
              <w:rPr>
                <w:rFonts w:ascii="Times New Roman" w:hAnsi="Times New Roman" w:eastAsia="Times New Roman" w:cs="Times New Roman"/>
                <w:b/>
                <w:i w:val="0"/>
                <w:color w:val="000000"/>
                <w:sz w:val="21"/>
              </w:rPr>
              <w:t>Kiểu</w:t>
            </w:r>
          </w:p>
        </w:tc>
        <w:tc>
          <w:tcPr>
            <w:tcW w:w="60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9A76DB6">
            <w:pPr>
              <w:spacing w:after="0" w:line="252" w:lineRule="auto"/>
              <w:jc w:val="center"/>
            </w:pPr>
            <w:r>
              <w:rPr>
                <w:rFonts w:ascii="Times New Roman" w:hAnsi="Times New Roman" w:eastAsia="Times New Roman" w:cs="Times New Roman"/>
                <w:b/>
                <w:i w:val="0"/>
                <w:color w:val="000000"/>
                <w:sz w:val="21"/>
              </w:rPr>
              <w:t>Cách mô tả</w:t>
            </w:r>
          </w:p>
        </w:tc>
      </w:tr>
      <w:tr w14:paraId="6F995C68">
        <w:tblPrEx>
          <w:tblCellMar>
            <w:top w:w="0" w:type="dxa"/>
            <w:left w:w="108" w:type="dxa"/>
            <w:bottom w:w="0" w:type="dxa"/>
            <w:right w:w="108" w:type="dxa"/>
          </w:tblCellMar>
        </w:tblPrEx>
        <w:trPr>
          <w:cantSplit/>
          <w:jc w:val="center"/>
        </w:trPr>
        <w:tc>
          <w:tcPr>
            <w:tcW w:w="34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9AB6AC">
            <w:pPr>
              <w:spacing w:after="0" w:line="252" w:lineRule="auto"/>
              <w:jc w:val="left"/>
            </w:pPr>
            <w:r>
              <w:rPr>
                <w:rFonts w:ascii="Times New Roman" w:hAnsi="Times New Roman" w:eastAsia="Times New Roman" w:cs="Times New Roman"/>
                <w:b w:val="0"/>
                <w:i w:val="0"/>
                <w:color w:val="000000"/>
                <w:sz w:val="21"/>
              </w:rPr>
              <w:t>1–1</w:t>
            </w:r>
          </w:p>
        </w:tc>
        <w:tc>
          <w:tcPr>
            <w:tcW w:w="60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ECD295">
            <w:pPr>
              <w:spacing w:after="0" w:line="252" w:lineRule="auto"/>
              <w:jc w:val="left"/>
            </w:pPr>
            <w:r>
              <w:rPr>
                <w:rFonts w:ascii="Times New Roman" w:hAnsi="Times New Roman" w:eastAsia="Times New Roman" w:cs="Times New Roman"/>
                <w:b w:val="0"/>
                <w:i w:val="0"/>
                <w:color w:val="000000"/>
                <w:sz w:val="21"/>
              </w:rPr>
              <w:t>Đưa định danh của thực thể này vào thực thể kia, làm thuộc tính quan hệ</w:t>
            </w:r>
          </w:p>
        </w:tc>
      </w:tr>
      <w:tr w14:paraId="56F7AB7A">
        <w:tblPrEx>
          <w:tblCellMar>
            <w:top w:w="0" w:type="dxa"/>
            <w:left w:w="108" w:type="dxa"/>
            <w:bottom w:w="0" w:type="dxa"/>
            <w:right w:w="108" w:type="dxa"/>
          </w:tblCellMar>
        </w:tblPrEx>
        <w:trPr>
          <w:cantSplit/>
          <w:jc w:val="center"/>
        </w:trPr>
        <w:tc>
          <w:tcPr>
            <w:tcW w:w="34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523D2A">
            <w:pPr>
              <w:spacing w:after="0" w:line="252" w:lineRule="auto"/>
              <w:jc w:val="left"/>
            </w:pPr>
            <w:r>
              <w:rPr>
                <w:rFonts w:ascii="Times New Roman" w:hAnsi="Times New Roman" w:eastAsia="Times New Roman" w:cs="Times New Roman"/>
                <w:b w:val="0"/>
                <w:i w:val="0"/>
                <w:color w:val="000000"/>
                <w:sz w:val="21"/>
              </w:rPr>
              <w:t>1–N</w:t>
            </w:r>
          </w:p>
        </w:tc>
        <w:tc>
          <w:tcPr>
            <w:tcW w:w="60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44E69E">
            <w:pPr>
              <w:spacing w:after="0" w:line="252" w:lineRule="auto"/>
              <w:jc w:val="left"/>
            </w:pPr>
            <w:r>
              <w:rPr>
                <w:rFonts w:ascii="Times New Roman" w:hAnsi="Times New Roman" w:eastAsia="Times New Roman" w:cs="Times New Roman"/>
                <w:b w:val="0"/>
                <w:i w:val="0"/>
                <w:color w:val="000000"/>
                <w:sz w:val="21"/>
              </w:rPr>
              <w:t xml:space="preserve">Đưa định danh của </w:t>
            </w:r>
            <w:r>
              <w:rPr>
                <w:rFonts w:ascii="Times New Roman" w:hAnsi="Times New Roman" w:eastAsia="Times New Roman" w:cs="Times New Roman"/>
                <w:b/>
                <w:i w:val="0"/>
                <w:color w:val="000000"/>
                <w:sz w:val="21"/>
              </w:rPr>
              <w:t>thực thể đầu 1</w:t>
            </w:r>
            <w:r>
              <w:rPr>
                <w:rFonts w:ascii="Times New Roman" w:hAnsi="Times New Roman" w:eastAsia="Times New Roman" w:cs="Times New Roman"/>
                <w:b w:val="0"/>
                <w:i w:val="0"/>
                <w:color w:val="000000"/>
                <w:sz w:val="21"/>
              </w:rPr>
              <w:t xml:space="preserve"> vào </w:t>
            </w:r>
            <w:r>
              <w:rPr>
                <w:rFonts w:ascii="Times New Roman" w:hAnsi="Times New Roman" w:eastAsia="Times New Roman" w:cs="Times New Roman"/>
                <w:b/>
                <w:i w:val="0"/>
                <w:color w:val="000000"/>
                <w:sz w:val="21"/>
              </w:rPr>
              <w:t>thực thể đầu nhiều</w:t>
            </w:r>
            <w:r>
              <w:rPr>
                <w:rFonts w:ascii="Times New Roman" w:hAnsi="Times New Roman" w:eastAsia="Times New Roman" w:cs="Times New Roman"/>
                <w:b w:val="0"/>
                <w:i w:val="0"/>
                <w:color w:val="000000"/>
                <w:sz w:val="21"/>
              </w:rPr>
              <w:t>, làm thuộc tính quan hệ</w:t>
            </w:r>
          </w:p>
        </w:tc>
      </w:tr>
      <w:tr w14:paraId="0EA176DA">
        <w:tblPrEx>
          <w:tblCellMar>
            <w:top w:w="0" w:type="dxa"/>
            <w:left w:w="108" w:type="dxa"/>
            <w:bottom w:w="0" w:type="dxa"/>
            <w:right w:w="108" w:type="dxa"/>
          </w:tblCellMar>
        </w:tblPrEx>
        <w:trPr>
          <w:cantSplit/>
          <w:jc w:val="center"/>
        </w:trPr>
        <w:tc>
          <w:tcPr>
            <w:tcW w:w="34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BDE773">
            <w:pPr>
              <w:spacing w:after="0" w:line="252" w:lineRule="auto"/>
              <w:jc w:val="left"/>
            </w:pPr>
            <w:r>
              <w:rPr>
                <w:rFonts w:ascii="Times New Roman" w:hAnsi="Times New Roman" w:eastAsia="Times New Roman" w:cs="Times New Roman"/>
                <w:b w:val="0"/>
                <w:i w:val="0"/>
                <w:color w:val="000000"/>
                <w:sz w:val="21"/>
              </w:rPr>
              <w:t>N–N</w:t>
            </w:r>
          </w:p>
        </w:tc>
        <w:tc>
          <w:tcPr>
            <w:tcW w:w="60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658A5B">
            <w:pPr>
              <w:spacing w:after="0" w:line="252" w:lineRule="auto"/>
              <w:jc w:val="left"/>
            </w:pPr>
            <w:r>
              <w:rPr>
                <w:rFonts w:ascii="Times New Roman" w:hAnsi="Times New Roman" w:eastAsia="Times New Roman" w:cs="Times New Roman"/>
                <w:b w:val="0"/>
                <w:i w:val="0"/>
                <w:color w:val="000000"/>
                <w:sz w:val="21"/>
              </w:rPr>
              <w:t xml:space="preserve">Lập </w:t>
            </w:r>
            <w:r>
              <w:rPr>
                <w:rFonts w:ascii="Times New Roman" w:hAnsi="Times New Roman" w:eastAsia="Times New Roman" w:cs="Times New Roman"/>
                <w:b/>
                <w:i w:val="0"/>
                <w:color w:val="000000"/>
                <w:sz w:val="21"/>
              </w:rPr>
              <w:t>thực thể quan hệ</w:t>
            </w:r>
            <w:r>
              <w:rPr>
                <w:rFonts w:ascii="Times New Roman" w:hAnsi="Times New Roman" w:eastAsia="Times New Roman" w:cs="Times New Roman"/>
                <w:b w:val="0"/>
                <w:i w:val="0"/>
                <w:color w:val="000000"/>
                <w:sz w:val="21"/>
              </w:rPr>
              <w:t xml:space="preserve"> có khóa gồm định danh của 2 thực thể gốc. Thực thể này thường có thêm thuộc tính riêng, đôi khi không có</w:t>
            </w:r>
          </w:p>
        </w:tc>
      </w:tr>
      <w:tr w14:paraId="716F4681">
        <w:tblPrEx>
          <w:tblCellMar>
            <w:top w:w="0" w:type="dxa"/>
            <w:left w:w="108" w:type="dxa"/>
            <w:bottom w:w="0" w:type="dxa"/>
            <w:right w:w="108" w:type="dxa"/>
          </w:tblCellMar>
        </w:tblPrEx>
        <w:trPr>
          <w:cantSplit/>
          <w:jc w:val="center"/>
        </w:trPr>
        <w:tc>
          <w:tcPr>
            <w:tcW w:w="34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A25298">
            <w:pPr>
              <w:spacing w:after="0" w:line="252" w:lineRule="auto"/>
              <w:jc w:val="left"/>
            </w:pPr>
            <w:r>
              <w:rPr>
                <w:rFonts w:ascii="Times New Roman" w:hAnsi="Times New Roman" w:eastAsia="Times New Roman" w:cs="Times New Roman"/>
                <w:b w:val="0"/>
                <w:i w:val="0"/>
                <w:color w:val="000000"/>
                <w:sz w:val="21"/>
              </w:rPr>
              <w:t>Bậc 1, kiểu 1–1 hoặc 1–N</w:t>
            </w:r>
          </w:p>
        </w:tc>
        <w:tc>
          <w:tcPr>
            <w:tcW w:w="60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A39C47">
            <w:pPr>
              <w:spacing w:after="0" w:line="252" w:lineRule="auto"/>
              <w:jc w:val="left"/>
            </w:pPr>
            <w:r>
              <w:rPr>
                <w:rFonts w:ascii="Times New Roman" w:hAnsi="Times New Roman" w:eastAsia="Times New Roman" w:cs="Times New Roman"/>
                <w:b w:val="0"/>
                <w:i w:val="0"/>
                <w:color w:val="000000"/>
                <w:sz w:val="21"/>
              </w:rPr>
              <w:t>Thêm một thuộc tính quan hệ tự trỏ về chính thực thể đó</w:t>
            </w:r>
          </w:p>
        </w:tc>
      </w:tr>
    </w:tbl>
    <w:p w14:paraId="7D3DB709">
      <w:pPr>
        <w:spacing w:after="40"/>
      </w:pPr>
    </w:p>
    <w:p w14:paraId="6C5C5E71">
      <w:pPr>
        <w:pStyle w:val="3"/>
      </w:pPr>
      <w:bookmarkStart w:id="26" w:name="_Toc2135"/>
      <w:r>
        <w:t>3.2.2 Bước 2 – Bảng quan hệ giữa các thực thể</w:t>
      </w:r>
      <w:bookmarkEnd w:id="26"/>
    </w:p>
    <w:p w14:paraId="05954A54">
      <w:pPr>
        <w:spacing w:after="120"/>
        <w:jc w:val="both"/>
      </w:pPr>
      <w:r>
        <w:rPr>
          <w:rFonts w:ascii="Times New Roman" w:hAnsi="Times New Roman" w:eastAsia="Times New Roman" w:cs="Times New Roman"/>
          <w:b w:val="0"/>
          <w:i w:val="0"/>
          <w:color w:val="000000"/>
          <w:sz w:val="24"/>
        </w:rPr>
        <w:t>Quy ước của bảng:</w:t>
      </w:r>
    </w:p>
    <w:p w14:paraId="140382EA">
      <w:pPr>
        <w:spacing w:after="60"/>
        <w:ind w:left="454" w:hanging="255"/>
        <w:jc w:val="left"/>
      </w:pPr>
      <w:r>
        <w:rPr>
          <w:rFonts w:ascii="Times New Roman" w:hAnsi="Times New Roman" w:eastAsia="Times New Roman" w:cs="Times New Roman"/>
          <w:b w:val="0"/>
          <w:i w:val="0"/>
          <w:color w:val="000000"/>
          <w:sz w:val="24"/>
        </w:rPr>
        <w:t xml:space="preserve">– Với kiểu 1–N, </w:t>
      </w:r>
      <w:r>
        <w:rPr>
          <w:rFonts w:ascii="Times New Roman" w:hAnsi="Times New Roman" w:eastAsia="Times New Roman" w:cs="Times New Roman"/>
          <w:b/>
          <w:i w:val="0"/>
          <w:color w:val="000000"/>
          <w:sz w:val="24"/>
        </w:rPr>
        <w:t>thực thể A là đầu 1</w:t>
      </w:r>
      <w:r>
        <w:rPr>
          <w:rFonts w:ascii="Times New Roman" w:hAnsi="Times New Roman" w:eastAsia="Times New Roman" w:cs="Times New Roman"/>
          <w:b w:val="0"/>
          <w:i w:val="0"/>
          <w:color w:val="000000"/>
          <w:sz w:val="24"/>
        </w:rPr>
        <w:t xml:space="preserve"> và thực thể B là đầu N. Thuộc tính quan hệ nằm ở B.</w:t>
      </w:r>
    </w:p>
    <w:p w14:paraId="7E8231C1">
      <w:pPr>
        <w:spacing w:after="60"/>
        <w:ind w:left="454" w:hanging="255"/>
        <w:jc w:val="left"/>
      </w:pPr>
      <w:r>
        <w:rPr>
          <w:rFonts w:ascii="Times New Roman" w:hAnsi="Times New Roman" w:eastAsia="Times New Roman" w:cs="Times New Roman"/>
          <w:b w:val="0"/>
          <w:i w:val="0"/>
          <w:color w:val="000000"/>
          <w:sz w:val="24"/>
        </w:rPr>
        <w:t xml:space="preserve">– Với kiểu N–N, cột </w:t>
      </w:r>
      <w:r>
        <w:rPr>
          <w:rFonts w:ascii="Times New Roman" w:hAnsi="Times New Roman" w:eastAsia="Times New Roman" w:cs="Times New Roman"/>
          <w:b w:val="0"/>
          <w:i/>
          <w:color w:val="000000"/>
          <w:sz w:val="24"/>
        </w:rPr>
        <w:t>Thực thể quan hệ</w:t>
      </w:r>
      <w:r>
        <w:rPr>
          <w:rFonts w:ascii="Times New Roman" w:hAnsi="Times New Roman" w:eastAsia="Times New Roman" w:cs="Times New Roman"/>
          <w:b w:val="0"/>
          <w:i w:val="0"/>
          <w:color w:val="000000"/>
          <w:sz w:val="24"/>
        </w:rPr>
        <w:t xml:space="preserve"> ghi tên tệp đã lập ở 3.1. Tên quan hệ viết hoa, giống "THI" trong bài giảng.</w:t>
      </w:r>
    </w:p>
    <w:p w14:paraId="3907FC03">
      <w:pPr>
        <w:spacing w:after="60"/>
        <w:ind w:left="454" w:hanging="255"/>
        <w:jc w:val="left"/>
      </w:pPr>
      <w:r>
        <w:rPr>
          <w:rFonts w:ascii="Times New Roman" w:hAnsi="Times New Roman" w:eastAsia="Times New Roman" w:cs="Times New Roman"/>
          <w:b w:val="0"/>
          <w:i w:val="0"/>
          <w:color w:val="000000"/>
          <w:sz w:val="24"/>
        </w:rPr>
        <w:t xml:space="preserve">– Cột </w:t>
      </w:r>
      <w:r>
        <w:rPr>
          <w:rFonts w:ascii="Times New Roman" w:hAnsi="Times New Roman" w:eastAsia="Times New Roman" w:cs="Times New Roman"/>
          <w:b w:val="0"/>
          <w:i/>
          <w:color w:val="000000"/>
          <w:sz w:val="24"/>
        </w:rPr>
        <w:t>Thuộc tính quan hệ</w:t>
      </w:r>
      <w:r>
        <w:rPr>
          <w:rFonts w:ascii="Times New Roman" w:hAnsi="Times New Roman" w:eastAsia="Times New Roman" w:cs="Times New Roman"/>
          <w:b w:val="0"/>
          <w:i w:val="0"/>
          <w:color w:val="000000"/>
          <w:sz w:val="24"/>
        </w:rPr>
        <w:t xml:space="preserve"> ghi số dòng ở mục 3.1.9.</w:t>
      </w:r>
    </w:p>
    <w:tbl>
      <w:tblPr>
        <w:tblStyle w:val="12"/>
        <w:tblW w:w="0" w:type="auto"/>
        <w:jc w:val="center"/>
        <w:tblLayout w:type="fixed"/>
        <w:tblCellMar>
          <w:top w:w="0" w:type="dxa"/>
          <w:left w:w="108" w:type="dxa"/>
          <w:bottom w:w="0" w:type="dxa"/>
          <w:right w:w="108" w:type="dxa"/>
        </w:tblCellMar>
      </w:tblPr>
      <w:tblGrid>
        <w:gridCol w:w="272"/>
        <w:gridCol w:w="770"/>
        <w:gridCol w:w="1580"/>
        <w:gridCol w:w="1580"/>
        <w:gridCol w:w="272"/>
        <w:gridCol w:w="343"/>
        <w:gridCol w:w="1142"/>
        <w:gridCol w:w="1040"/>
        <w:gridCol w:w="2504"/>
      </w:tblGrid>
      <w:tr w14:paraId="7572E2AF">
        <w:tblPrEx>
          <w:tblCellMar>
            <w:top w:w="0" w:type="dxa"/>
            <w:left w:w="108" w:type="dxa"/>
            <w:bottom w:w="0" w:type="dxa"/>
            <w:right w:w="108" w:type="dxa"/>
          </w:tblCellMar>
        </w:tblPrEx>
        <w:trPr>
          <w:cantSplit/>
          <w:tblHeader/>
          <w:jc w:val="center"/>
        </w:trPr>
        <w:tc>
          <w:tcPr>
            <w:tcW w:w="2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8A4A33">
            <w:pPr>
              <w:spacing w:after="0" w:line="252" w:lineRule="auto"/>
              <w:jc w:val="center"/>
            </w:pPr>
            <w:r>
              <w:rPr>
                <w:rFonts w:ascii="Times New Roman" w:hAnsi="Times New Roman" w:eastAsia="Times New Roman" w:cs="Times New Roman"/>
                <w:b/>
                <w:i w:val="0"/>
                <w:color w:val="000000"/>
                <w:sz w:val="15"/>
              </w:rPr>
              <w:t>Mã</w:t>
            </w:r>
          </w:p>
        </w:tc>
        <w:tc>
          <w:tcPr>
            <w:tcW w:w="77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9681B53">
            <w:pPr>
              <w:spacing w:after="0" w:line="252" w:lineRule="auto"/>
              <w:jc w:val="center"/>
            </w:pPr>
            <w:r>
              <w:rPr>
                <w:rFonts w:ascii="Times New Roman" w:hAnsi="Times New Roman" w:eastAsia="Times New Roman" w:cs="Times New Roman"/>
                <w:b/>
                <w:i w:val="0"/>
                <w:color w:val="000000"/>
                <w:sz w:val="15"/>
              </w:rPr>
              <w:t>Tên quan hệ</w:t>
            </w:r>
          </w:p>
        </w:tc>
        <w:tc>
          <w:tcPr>
            <w:tcW w:w="158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4EE18FF">
            <w:pPr>
              <w:spacing w:after="0" w:line="252" w:lineRule="auto"/>
              <w:jc w:val="center"/>
            </w:pPr>
            <w:r>
              <w:rPr>
                <w:rFonts w:ascii="Times New Roman" w:hAnsi="Times New Roman" w:eastAsia="Times New Roman" w:cs="Times New Roman"/>
                <w:b/>
                <w:i w:val="0"/>
                <w:color w:val="000000"/>
                <w:sz w:val="15"/>
              </w:rPr>
              <w:t>Thực thể A</w:t>
            </w:r>
          </w:p>
        </w:tc>
        <w:tc>
          <w:tcPr>
            <w:tcW w:w="158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9F9B4D">
            <w:pPr>
              <w:spacing w:after="0" w:line="252" w:lineRule="auto"/>
              <w:jc w:val="center"/>
            </w:pPr>
            <w:r>
              <w:rPr>
                <w:rFonts w:ascii="Times New Roman" w:hAnsi="Times New Roman" w:eastAsia="Times New Roman" w:cs="Times New Roman"/>
                <w:b/>
                <w:i w:val="0"/>
                <w:color w:val="000000"/>
                <w:sz w:val="15"/>
              </w:rPr>
              <w:t>Thực thể B</w:t>
            </w:r>
          </w:p>
        </w:tc>
        <w:tc>
          <w:tcPr>
            <w:tcW w:w="2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533B669">
            <w:pPr>
              <w:spacing w:after="0" w:line="252" w:lineRule="auto"/>
              <w:jc w:val="center"/>
            </w:pPr>
            <w:r>
              <w:rPr>
                <w:rFonts w:ascii="Times New Roman" w:hAnsi="Times New Roman" w:eastAsia="Times New Roman" w:cs="Times New Roman"/>
                <w:b/>
                <w:i w:val="0"/>
                <w:color w:val="000000"/>
                <w:sz w:val="15"/>
              </w:rPr>
              <w:t>Bậc</w:t>
            </w:r>
          </w:p>
        </w:tc>
        <w:tc>
          <w:tcPr>
            <w:tcW w:w="34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3667609">
            <w:pPr>
              <w:spacing w:after="0" w:line="252" w:lineRule="auto"/>
              <w:jc w:val="center"/>
            </w:pPr>
            <w:r>
              <w:rPr>
                <w:rFonts w:ascii="Times New Roman" w:hAnsi="Times New Roman" w:eastAsia="Times New Roman" w:cs="Times New Roman"/>
                <w:b/>
                <w:i w:val="0"/>
                <w:color w:val="000000"/>
                <w:sz w:val="15"/>
              </w:rPr>
              <w:t>Kiểu</w:t>
            </w:r>
          </w:p>
        </w:tc>
        <w:tc>
          <w:tcPr>
            <w:tcW w:w="11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10ACAD">
            <w:pPr>
              <w:spacing w:after="0" w:line="252" w:lineRule="auto"/>
              <w:jc w:val="center"/>
            </w:pPr>
            <w:r>
              <w:rPr>
                <w:rFonts w:ascii="Times New Roman" w:hAnsi="Times New Roman" w:eastAsia="Times New Roman" w:cs="Times New Roman"/>
                <w:b/>
                <w:i w:val="0"/>
                <w:color w:val="000000"/>
                <w:sz w:val="15"/>
              </w:rPr>
              <w:t>Thuộc tính quan hệ</w:t>
            </w:r>
          </w:p>
        </w:tc>
        <w:tc>
          <w:tcPr>
            <w:tcW w:w="10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ECF1446">
            <w:pPr>
              <w:spacing w:after="0" w:line="252" w:lineRule="auto"/>
              <w:jc w:val="center"/>
            </w:pPr>
            <w:r>
              <w:rPr>
                <w:rFonts w:ascii="Times New Roman" w:hAnsi="Times New Roman" w:eastAsia="Times New Roman" w:cs="Times New Roman"/>
                <w:b/>
                <w:i w:val="0"/>
                <w:color w:val="000000"/>
                <w:sz w:val="15"/>
              </w:rPr>
              <w:t>Thực thể quan hệ</w:t>
            </w:r>
          </w:p>
        </w:tc>
        <w:tc>
          <w:tcPr>
            <w:tcW w:w="25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032B52">
            <w:pPr>
              <w:spacing w:after="0" w:line="252" w:lineRule="auto"/>
              <w:jc w:val="center"/>
            </w:pPr>
            <w:r>
              <w:rPr>
                <w:rFonts w:ascii="Times New Roman" w:hAnsi="Times New Roman" w:eastAsia="Times New Roman" w:cs="Times New Roman"/>
                <w:b/>
                <w:i w:val="0"/>
                <w:color w:val="000000"/>
                <w:sz w:val="15"/>
              </w:rPr>
              <w:t>Phát biểu nghiệp vụ</w:t>
            </w:r>
          </w:p>
        </w:tc>
      </w:tr>
      <w:tr w14:paraId="72BD59A2">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085C10">
            <w:pPr>
              <w:spacing w:after="0" w:line="252" w:lineRule="auto"/>
              <w:jc w:val="left"/>
            </w:pPr>
            <w:r>
              <w:rPr>
                <w:rFonts w:ascii="Times New Roman" w:hAnsi="Times New Roman" w:eastAsia="Times New Roman" w:cs="Times New Roman"/>
                <w:b w:val="0"/>
                <w:i w:val="0"/>
                <w:color w:val="000000"/>
                <w:sz w:val="15"/>
              </w:rPr>
              <w:t>Q01</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26D057">
            <w:pPr>
              <w:spacing w:after="0" w:line="252" w:lineRule="auto"/>
              <w:jc w:val="left"/>
            </w:pPr>
            <w:r>
              <w:rPr>
                <w:rFonts w:ascii="Times New Roman" w:hAnsi="Times New Roman" w:eastAsia="Times New Roman" w:cs="Times New Roman"/>
                <w:b w:val="0"/>
                <w:i w:val="0"/>
                <w:color w:val="000000"/>
                <w:sz w:val="15"/>
              </w:rPr>
              <w:t>GIÁM HỘ</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577F94">
            <w:pPr>
              <w:spacing w:after="0" w:line="252" w:lineRule="auto"/>
              <w:jc w:val="left"/>
            </w:pPr>
            <w:r>
              <w:rPr>
                <w:rFonts w:ascii="Times New Roman" w:hAnsi="Times New Roman" w:eastAsia="Times New Roman" w:cs="Times New Roman"/>
                <w:b w:val="0"/>
                <w:i w:val="0"/>
                <w:color w:val="000000"/>
                <w:sz w:val="15"/>
              </w:rPr>
              <w:t>Học viên (HocVien)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A68DAB">
            <w:pPr>
              <w:spacing w:after="0" w:line="252" w:lineRule="auto"/>
              <w:jc w:val="left"/>
            </w:pPr>
            <w:r>
              <w:rPr>
                <w:rFonts w:ascii="Times New Roman" w:hAnsi="Times New Roman" w:eastAsia="Times New Roman" w:cs="Times New Roman"/>
                <w:b w:val="0"/>
                <w:i w:val="0"/>
                <w:color w:val="000000"/>
                <w:sz w:val="15"/>
              </w:rPr>
              <w:t>Phụ huynh (PhuHuynh)</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447213">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124EBF">
            <w:pPr>
              <w:spacing w:after="0" w:line="252" w:lineRule="auto"/>
              <w:jc w:val="left"/>
            </w:pPr>
            <w:r>
              <w:rPr>
                <w:rFonts w:ascii="Times New Roman" w:hAnsi="Times New Roman" w:eastAsia="Times New Roman" w:cs="Times New Roman"/>
                <w:b w:val="0"/>
                <w:i w:val="0"/>
                <w:color w:val="000000"/>
                <w:sz w:val="15"/>
              </w:rPr>
              <w:t>N-N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830B58">
            <w:pPr>
              <w:spacing w:after="0" w:line="252" w:lineRule="auto"/>
              <w:jc w:val="left"/>
            </w:pPr>
            <w:r>
              <w:rPr>
                <w:rFonts w:ascii="Times New Roman" w:hAnsi="Times New Roman" w:eastAsia="Times New Roman" w:cs="Times New Roman"/>
                <w:b w:val="0"/>
                <w:i w:val="0"/>
                <w:color w:val="000000"/>
                <w:sz w:val="15"/>
              </w:rPr>
              <w:t>1, 2</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E06BA3">
            <w:pPr>
              <w:spacing w:after="0" w:line="252" w:lineRule="auto"/>
              <w:jc w:val="left"/>
            </w:pPr>
            <w:r>
              <w:rPr>
                <w:rFonts w:ascii="Times New Roman" w:hAnsi="Times New Roman" w:eastAsia="Times New Roman" w:cs="Times New Roman"/>
                <w:b w:val="0"/>
                <w:i w:val="0"/>
                <w:color w:val="000000"/>
                <w:sz w:val="15"/>
              </w:rPr>
              <w:t>HocVienPhuHuynh</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023EC2">
            <w:pPr>
              <w:spacing w:after="0" w:line="252" w:lineRule="auto"/>
              <w:jc w:val="left"/>
            </w:pPr>
            <w:r>
              <w:rPr>
                <w:rFonts w:ascii="Times New Roman" w:hAnsi="Times New Roman" w:eastAsia="Times New Roman" w:cs="Times New Roman"/>
                <w:b w:val="0"/>
                <w:i w:val="0"/>
                <w:color w:val="000000"/>
                <w:sz w:val="15"/>
              </w:rPr>
              <w:t>Một phụ huynh giám hộ một hoặc nhiều học viên (anh chị em cùng học). Một học viên có thể có nhiều người giám hộ (bố, mẹ); học viên đủ 18 tuổi có thể không có ai. Thuộc tính riêng: Quan hệ.</w:t>
            </w:r>
          </w:p>
        </w:tc>
      </w:tr>
      <w:tr w14:paraId="330F8553">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1025FC">
            <w:pPr>
              <w:spacing w:after="0" w:line="252" w:lineRule="auto"/>
              <w:jc w:val="left"/>
            </w:pPr>
            <w:r>
              <w:rPr>
                <w:rFonts w:ascii="Times New Roman" w:hAnsi="Times New Roman" w:eastAsia="Times New Roman" w:cs="Times New Roman"/>
                <w:b w:val="0"/>
                <w:i w:val="0"/>
                <w:color w:val="000000"/>
                <w:sz w:val="15"/>
              </w:rPr>
              <w:t>Q02</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F9F529">
            <w:pPr>
              <w:spacing w:after="0" w:line="252" w:lineRule="auto"/>
              <w:jc w:val="left"/>
            </w:pPr>
            <w:r>
              <w:rPr>
                <w:rFonts w:ascii="Times New Roman" w:hAnsi="Times New Roman" w:eastAsia="Times New Roman" w:cs="Times New Roman"/>
                <w:b w:val="0"/>
                <w:i w:val="0"/>
                <w:color w:val="000000"/>
                <w:sz w:val="15"/>
              </w:rPr>
              <w:t>Mở</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00DFF7">
            <w:pPr>
              <w:spacing w:after="0" w:line="252" w:lineRule="auto"/>
              <w:jc w:val="left"/>
            </w:pPr>
            <w:r>
              <w:rPr>
                <w:rFonts w:ascii="Times New Roman" w:hAnsi="Times New Roman" w:eastAsia="Times New Roman" w:cs="Times New Roman"/>
                <w:b w:val="0"/>
                <w:i w:val="0"/>
                <w:color w:val="000000"/>
                <w:sz w:val="15"/>
              </w:rPr>
              <w:t>Khóa học (KhoaHoc)</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A63020">
            <w:pPr>
              <w:spacing w:after="0" w:line="252" w:lineRule="auto"/>
              <w:jc w:val="left"/>
            </w:pPr>
            <w:r>
              <w:rPr>
                <w:rFonts w:ascii="Times New Roman" w:hAnsi="Times New Roman" w:eastAsia="Times New Roman" w:cs="Times New Roman"/>
                <w:b w:val="0"/>
                <w:i w:val="0"/>
                <w:color w:val="000000"/>
                <w:sz w:val="15"/>
              </w:rPr>
              <w:t>Lớp học (LopHoc)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E3AA9A">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DE583C">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4BAB6F">
            <w:pPr>
              <w:spacing w:after="0" w:line="252" w:lineRule="auto"/>
              <w:jc w:val="left"/>
            </w:pPr>
            <w:r>
              <w:rPr>
                <w:rFonts w:ascii="Times New Roman" w:hAnsi="Times New Roman" w:eastAsia="Times New Roman" w:cs="Times New Roman"/>
                <w:b w:val="0"/>
                <w:i w:val="0"/>
                <w:color w:val="000000"/>
                <w:sz w:val="15"/>
              </w:rPr>
              <w:t>3</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22660C">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0D81AE">
            <w:pPr>
              <w:spacing w:after="0" w:line="252" w:lineRule="auto"/>
              <w:jc w:val="left"/>
            </w:pPr>
            <w:r>
              <w:rPr>
                <w:rFonts w:ascii="Times New Roman" w:hAnsi="Times New Roman" w:eastAsia="Times New Roman" w:cs="Times New Roman"/>
                <w:b w:val="0"/>
                <w:i w:val="0"/>
                <w:color w:val="000000"/>
                <w:sz w:val="15"/>
              </w:rPr>
              <w:t>Một khóa học được mở thành nhiều lớp, có thể chưa mở lớp nào. Mỗi lớp thuộc đúng một khóa học.</w:t>
            </w:r>
          </w:p>
        </w:tc>
      </w:tr>
      <w:tr w14:paraId="0483B60C">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CF58D4">
            <w:pPr>
              <w:spacing w:after="0" w:line="252" w:lineRule="auto"/>
              <w:jc w:val="left"/>
            </w:pPr>
            <w:r>
              <w:rPr>
                <w:rFonts w:ascii="Times New Roman" w:hAnsi="Times New Roman" w:eastAsia="Times New Roman" w:cs="Times New Roman"/>
                <w:b w:val="0"/>
                <w:i w:val="0"/>
                <w:color w:val="000000"/>
                <w:sz w:val="15"/>
              </w:rPr>
              <w:t>Q03</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4478E9">
            <w:pPr>
              <w:spacing w:after="0" w:line="252" w:lineRule="auto"/>
              <w:jc w:val="left"/>
            </w:pPr>
            <w:r>
              <w:rPr>
                <w:rFonts w:ascii="Times New Roman" w:hAnsi="Times New Roman" w:eastAsia="Times New Roman" w:cs="Times New Roman"/>
                <w:b w:val="0"/>
                <w:i w:val="0"/>
                <w:color w:val="000000"/>
                <w:sz w:val="15"/>
              </w:rPr>
              <w:t>Phụ trách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6313A">
            <w:pPr>
              <w:spacing w:after="0" w:line="252" w:lineRule="auto"/>
              <w:jc w:val="left"/>
            </w:pPr>
            <w:r>
              <w:rPr>
                <w:rFonts w:ascii="Times New Roman" w:hAnsi="Times New Roman" w:eastAsia="Times New Roman" w:cs="Times New Roman"/>
                <w:b w:val="0"/>
                <w:i w:val="0"/>
                <w:color w:val="000000"/>
                <w:sz w:val="15"/>
              </w:rPr>
              <w:t>Giáo viên (GiaoVien)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BADEE4">
            <w:pPr>
              <w:spacing w:after="0" w:line="252" w:lineRule="auto"/>
              <w:jc w:val="left"/>
            </w:pPr>
            <w:r>
              <w:rPr>
                <w:rFonts w:ascii="Times New Roman" w:hAnsi="Times New Roman" w:eastAsia="Times New Roman" w:cs="Times New Roman"/>
                <w:b w:val="0"/>
                <w:i w:val="0"/>
                <w:color w:val="000000"/>
                <w:sz w:val="15"/>
              </w:rPr>
              <w:t>Lớp học (LopHoc)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D3F7B6">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12B1E7">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87336E">
            <w:pPr>
              <w:spacing w:after="0" w:line="252" w:lineRule="auto"/>
              <w:jc w:val="left"/>
            </w:pPr>
            <w:r>
              <w:rPr>
                <w:rFonts w:ascii="Times New Roman" w:hAnsi="Times New Roman" w:eastAsia="Times New Roman" w:cs="Times New Roman"/>
                <w:b w:val="0"/>
                <w:i w:val="0"/>
                <w:color w:val="000000"/>
                <w:sz w:val="15"/>
              </w:rPr>
              <w:t>4</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289D73">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485950">
            <w:pPr>
              <w:spacing w:after="0" w:line="252" w:lineRule="auto"/>
              <w:jc w:val="left"/>
            </w:pPr>
            <w:r>
              <w:rPr>
                <w:rFonts w:ascii="Times New Roman" w:hAnsi="Times New Roman" w:eastAsia="Times New Roman" w:cs="Times New Roman"/>
                <w:b w:val="0"/>
                <w:i w:val="0"/>
                <w:color w:val="000000"/>
                <w:sz w:val="15"/>
              </w:rPr>
              <w:t>Một giáo viên phụ trách nhiều lớp. Mỗi lớp có đúng một giáo viên phụ trách.</w:t>
            </w:r>
          </w:p>
        </w:tc>
      </w:tr>
      <w:tr w14:paraId="28326B03">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9B9566">
            <w:pPr>
              <w:spacing w:after="0" w:line="252" w:lineRule="auto"/>
              <w:jc w:val="left"/>
            </w:pPr>
            <w:r>
              <w:rPr>
                <w:rFonts w:ascii="Times New Roman" w:hAnsi="Times New Roman" w:eastAsia="Times New Roman" w:cs="Times New Roman"/>
                <w:b w:val="0"/>
                <w:i w:val="0"/>
                <w:color w:val="000000"/>
                <w:sz w:val="15"/>
              </w:rPr>
              <w:t>Q04</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604A74">
            <w:pPr>
              <w:spacing w:after="0" w:line="252" w:lineRule="auto"/>
              <w:jc w:val="left"/>
            </w:pPr>
            <w:r>
              <w:rPr>
                <w:rFonts w:ascii="Times New Roman" w:hAnsi="Times New Roman" w:eastAsia="Times New Roman" w:cs="Times New Roman"/>
                <w:b w:val="0"/>
                <w:i w:val="0"/>
                <w:color w:val="000000"/>
                <w:sz w:val="15"/>
              </w:rPr>
              <w:t>HỌC TẠI</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3DA8C2">
            <w:pPr>
              <w:spacing w:after="0" w:line="252" w:lineRule="auto"/>
              <w:jc w:val="left"/>
            </w:pPr>
            <w:r>
              <w:rPr>
                <w:rFonts w:ascii="Times New Roman" w:hAnsi="Times New Roman" w:eastAsia="Times New Roman" w:cs="Times New Roman"/>
                <w:b w:val="0"/>
                <w:i w:val="0"/>
                <w:color w:val="000000"/>
                <w:sz w:val="15"/>
              </w:rPr>
              <w:t>Lớp học (LopHoc)</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9AB6A8">
            <w:pPr>
              <w:spacing w:after="0" w:line="252" w:lineRule="auto"/>
              <w:jc w:val="left"/>
            </w:pPr>
            <w:r>
              <w:rPr>
                <w:rFonts w:ascii="Times New Roman" w:hAnsi="Times New Roman" w:eastAsia="Times New Roman" w:cs="Times New Roman"/>
                <w:b w:val="0"/>
                <w:i w:val="0"/>
                <w:color w:val="000000"/>
                <w:sz w:val="15"/>
              </w:rPr>
              <w:t>Phòng học (PhongHoc)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0D0B18">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DC411A">
            <w:pPr>
              <w:spacing w:after="0" w:line="252" w:lineRule="auto"/>
              <w:jc w:val="left"/>
            </w:pPr>
            <w:r>
              <w:rPr>
                <w:rFonts w:ascii="Times New Roman" w:hAnsi="Times New Roman" w:eastAsia="Times New Roman" w:cs="Times New Roman"/>
                <w:b w:val="0"/>
                <w:i w:val="0"/>
                <w:color w:val="000000"/>
                <w:sz w:val="15"/>
              </w:rPr>
              <w:t>N-N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66DB84">
            <w:pPr>
              <w:spacing w:after="0" w:line="252" w:lineRule="auto"/>
              <w:jc w:val="left"/>
            </w:pPr>
            <w:r>
              <w:rPr>
                <w:rFonts w:ascii="Times New Roman" w:hAnsi="Times New Roman" w:eastAsia="Times New Roman" w:cs="Times New Roman"/>
                <w:b w:val="0"/>
                <w:i w:val="0"/>
                <w:color w:val="000000"/>
                <w:sz w:val="15"/>
              </w:rPr>
              <w:t>5, 6</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4F54BA">
            <w:pPr>
              <w:spacing w:after="0" w:line="252" w:lineRule="auto"/>
              <w:jc w:val="left"/>
            </w:pPr>
            <w:r>
              <w:rPr>
                <w:rFonts w:ascii="Times New Roman" w:hAnsi="Times New Roman" w:eastAsia="Times New Roman" w:cs="Times New Roman"/>
                <w:b w:val="0"/>
                <w:i w:val="0"/>
                <w:color w:val="000000"/>
                <w:sz w:val="15"/>
              </w:rPr>
              <w:t>LichTuan</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3DD07F">
            <w:pPr>
              <w:spacing w:after="0" w:line="252" w:lineRule="auto"/>
              <w:jc w:val="left"/>
            </w:pPr>
            <w:r>
              <w:rPr>
                <w:rFonts w:ascii="Times New Roman" w:hAnsi="Times New Roman" w:eastAsia="Times New Roman" w:cs="Times New Roman"/>
                <w:b w:val="0"/>
                <w:i w:val="0"/>
                <w:color w:val="000000"/>
                <w:sz w:val="15"/>
              </w:rPr>
              <w:t>Một lớp học tại một hoặc nhiều phòng, tùy theo thứ trong tuần. Một phòng được nhiều lớp dùng ở các khung giờ khác nhau. Thuộc tính riêng: Thứ (thuộc định danh), Giờ bắt đầu.</w:t>
            </w:r>
          </w:p>
        </w:tc>
      </w:tr>
      <w:tr w14:paraId="126EAE76">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255AF9">
            <w:pPr>
              <w:spacing w:after="0" w:line="252" w:lineRule="auto"/>
              <w:jc w:val="left"/>
            </w:pPr>
            <w:r>
              <w:rPr>
                <w:rFonts w:ascii="Times New Roman" w:hAnsi="Times New Roman" w:eastAsia="Times New Roman" w:cs="Times New Roman"/>
                <w:b w:val="0"/>
                <w:i w:val="0"/>
                <w:color w:val="000000"/>
                <w:sz w:val="15"/>
              </w:rPr>
              <w:t>Q05</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100450">
            <w:pPr>
              <w:spacing w:after="0" w:line="252" w:lineRule="auto"/>
              <w:jc w:val="left"/>
            </w:pPr>
            <w:r>
              <w:rPr>
                <w:rFonts w:ascii="Times New Roman" w:hAnsi="Times New Roman" w:eastAsia="Times New Roman" w:cs="Times New Roman"/>
                <w:b w:val="0"/>
                <w:i w:val="0"/>
                <w:color w:val="000000"/>
                <w:sz w:val="15"/>
              </w:rPr>
              <w:t>Gồm</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89B677">
            <w:pPr>
              <w:spacing w:after="0" w:line="252" w:lineRule="auto"/>
              <w:jc w:val="left"/>
            </w:pPr>
            <w:r>
              <w:rPr>
                <w:rFonts w:ascii="Times New Roman" w:hAnsi="Times New Roman" w:eastAsia="Times New Roman" w:cs="Times New Roman"/>
                <w:b w:val="0"/>
                <w:i w:val="0"/>
                <w:color w:val="000000"/>
                <w:sz w:val="15"/>
              </w:rPr>
              <w:t>Lớp học (LopHoc)</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234F64">
            <w:pPr>
              <w:spacing w:after="0" w:line="252" w:lineRule="auto"/>
              <w:jc w:val="left"/>
            </w:pPr>
            <w:r>
              <w:rPr>
                <w:rFonts w:ascii="Times New Roman" w:hAnsi="Times New Roman" w:eastAsia="Times New Roman" w:cs="Times New Roman"/>
                <w:b w:val="0"/>
                <w:i w:val="0"/>
                <w:color w:val="000000"/>
                <w:sz w:val="15"/>
              </w:rPr>
              <w:t>Buổi học (BuoiHoc)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8E999A">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46B14">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3252C2">
            <w:pPr>
              <w:spacing w:after="0" w:line="252" w:lineRule="auto"/>
              <w:jc w:val="left"/>
            </w:pPr>
            <w:r>
              <w:rPr>
                <w:rFonts w:ascii="Times New Roman" w:hAnsi="Times New Roman" w:eastAsia="Times New Roman" w:cs="Times New Roman"/>
                <w:b w:val="0"/>
                <w:i w:val="0"/>
                <w:color w:val="000000"/>
                <w:sz w:val="15"/>
              </w:rPr>
              <w:t>7</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6B32D5">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C20D2E">
            <w:pPr>
              <w:spacing w:after="0" w:line="252" w:lineRule="auto"/>
              <w:jc w:val="left"/>
            </w:pPr>
            <w:r>
              <w:rPr>
                <w:rFonts w:ascii="Times New Roman" w:hAnsi="Times New Roman" w:eastAsia="Times New Roman" w:cs="Times New Roman"/>
                <w:b w:val="0"/>
                <w:i w:val="0"/>
                <w:color w:val="000000"/>
                <w:sz w:val="15"/>
              </w:rPr>
              <w:t>Một lớp gồm nhiều buổi học. Mỗi buổi học thuộc đúng một lớp.</w:t>
            </w:r>
          </w:p>
        </w:tc>
      </w:tr>
      <w:tr w14:paraId="113DB7D3">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3154BF">
            <w:pPr>
              <w:spacing w:after="0" w:line="252" w:lineRule="auto"/>
              <w:jc w:val="left"/>
            </w:pPr>
            <w:r>
              <w:rPr>
                <w:rFonts w:ascii="Times New Roman" w:hAnsi="Times New Roman" w:eastAsia="Times New Roman" w:cs="Times New Roman"/>
                <w:b w:val="0"/>
                <w:i w:val="0"/>
                <w:color w:val="000000"/>
                <w:sz w:val="15"/>
              </w:rPr>
              <w:t>Q06</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386D27">
            <w:pPr>
              <w:spacing w:after="0" w:line="252" w:lineRule="auto"/>
              <w:jc w:val="left"/>
            </w:pPr>
            <w:r>
              <w:rPr>
                <w:rFonts w:ascii="Times New Roman" w:hAnsi="Times New Roman" w:eastAsia="Times New Roman" w:cs="Times New Roman"/>
                <w:b w:val="0"/>
                <w:i w:val="0"/>
                <w:color w:val="000000"/>
                <w:sz w:val="15"/>
              </w:rPr>
              <w:t>Diễn ra tại</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095CA0">
            <w:pPr>
              <w:spacing w:after="0" w:line="252" w:lineRule="auto"/>
              <w:jc w:val="left"/>
            </w:pPr>
            <w:r>
              <w:rPr>
                <w:rFonts w:ascii="Times New Roman" w:hAnsi="Times New Roman" w:eastAsia="Times New Roman" w:cs="Times New Roman"/>
                <w:b w:val="0"/>
                <w:i w:val="0"/>
                <w:color w:val="000000"/>
                <w:sz w:val="15"/>
              </w:rPr>
              <w:t>Phòng học (PhongHoc)</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A16D8C">
            <w:pPr>
              <w:spacing w:after="0" w:line="252" w:lineRule="auto"/>
              <w:jc w:val="left"/>
            </w:pPr>
            <w:r>
              <w:rPr>
                <w:rFonts w:ascii="Times New Roman" w:hAnsi="Times New Roman" w:eastAsia="Times New Roman" w:cs="Times New Roman"/>
                <w:b w:val="0"/>
                <w:i w:val="0"/>
                <w:color w:val="000000"/>
                <w:sz w:val="15"/>
              </w:rPr>
              <w:t>Buổi học (BuoiHoc)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25DD3">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F158EB">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F874EA">
            <w:pPr>
              <w:spacing w:after="0" w:line="252" w:lineRule="auto"/>
              <w:jc w:val="left"/>
            </w:pPr>
            <w:r>
              <w:rPr>
                <w:rFonts w:ascii="Times New Roman" w:hAnsi="Times New Roman" w:eastAsia="Times New Roman" w:cs="Times New Roman"/>
                <w:b w:val="0"/>
                <w:i w:val="0"/>
                <w:color w:val="000000"/>
                <w:sz w:val="15"/>
              </w:rPr>
              <w:t>8</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CA4B1B">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743914">
            <w:pPr>
              <w:spacing w:after="0" w:line="252" w:lineRule="auto"/>
              <w:jc w:val="left"/>
            </w:pPr>
            <w:r>
              <w:rPr>
                <w:rFonts w:ascii="Times New Roman" w:hAnsi="Times New Roman" w:eastAsia="Times New Roman" w:cs="Times New Roman"/>
                <w:b w:val="0"/>
                <w:i w:val="0"/>
                <w:color w:val="000000"/>
                <w:sz w:val="15"/>
              </w:rPr>
              <w:t>Một phòng là nơi diễn ra nhiều buổi học. Mỗi buổi học diễn ra tại đúng một phòng.</w:t>
            </w:r>
          </w:p>
        </w:tc>
      </w:tr>
      <w:tr w14:paraId="13DD1699">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4A6ABE">
            <w:pPr>
              <w:spacing w:after="0" w:line="252" w:lineRule="auto"/>
              <w:jc w:val="left"/>
            </w:pPr>
            <w:r>
              <w:rPr>
                <w:rFonts w:ascii="Times New Roman" w:hAnsi="Times New Roman" w:eastAsia="Times New Roman" w:cs="Times New Roman"/>
                <w:b w:val="0"/>
                <w:i w:val="0"/>
                <w:color w:val="000000"/>
                <w:sz w:val="15"/>
              </w:rPr>
              <w:t>Q07</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B4D989">
            <w:pPr>
              <w:spacing w:after="0" w:line="252" w:lineRule="auto"/>
              <w:jc w:val="left"/>
            </w:pPr>
            <w:r>
              <w:rPr>
                <w:rFonts w:ascii="Times New Roman" w:hAnsi="Times New Roman" w:eastAsia="Times New Roman" w:cs="Times New Roman"/>
                <w:b w:val="0"/>
                <w:i w:val="0"/>
                <w:color w:val="000000"/>
                <w:sz w:val="15"/>
              </w:rPr>
              <w:t>Dạy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46B0BC">
            <w:pPr>
              <w:spacing w:after="0" w:line="252" w:lineRule="auto"/>
              <w:jc w:val="left"/>
            </w:pPr>
            <w:r>
              <w:rPr>
                <w:rFonts w:ascii="Times New Roman" w:hAnsi="Times New Roman" w:eastAsia="Times New Roman" w:cs="Times New Roman"/>
                <w:b w:val="0"/>
                <w:i w:val="0"/>
                <w:color w:val="000000"/>
                <w:sz w:val="15"/>
              </w:rPr>
              <w:t>Giáo viên (GiaoVien)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4CF4E0">
            <w:pPr>
              <w:spacing w:after="0" w:line="252" w:lineRule="auto"/>
              <w:jc w:val="left"/>
            </w:pPr>
            <w:r>
              <w:rPr>
                <w:rFonts w:ascii="Times New Roman" w:hAnsi="Times New Roman" w:eastAsia="Times New Roman" w:cs="Times New Roman"/>
                <w:b w:val="0"/>
                <w:i w:val="0"/>
                <w:color w:val="000000"/>
                <w:sz w:val="15"/>
              </w:rPr>
              <w:t>Buổi học (BuoiHoc)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8C1428">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78AEA3">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89CB72">
            <w:pPr>
              <w:spacing w:after="0" w:line="252" w:lineRule="auto"/>
              <w:jc w:val="left"/>
            </w:pPr>
            <w:r>
              <w:rPr>
                <w:rFonts w:ascii="Times New Roman" w:hAnsi="Times New Roman" w:eastAsia="Times New Roman" w:cs="Times New Roman"/>
                <w:b w:val="0"/>
                <w:i w:val="0"/>
                <w:color w:val="000000"/>
                <w:sz w:val="15"/>
              </w:rPr>
              <w:t>9</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A1B7C3">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5DF4EE">
            <w:pPr>
              <w:spacing w:after="0" w:line="252" w:lineRule="auto"/>
              <w:jc w:val="left"/>
            </w:pPr>
            <w:r>
              <w:rPr>
                <w:rFonts w:ascii="Times New Roman" w:hAnsi="Times New Roman" w:eastAsia="Times New Roman" w:cs="Times New Roman"/>
                <w:b w:val="0"/>
                <w:i w:val="0"/>
                <w:color w:val="000000"/>
                <w:sz w:val="15"/>
              </w:rPr>
              <w:t>Một giáo viên dạy nhiều buổi học, kể cả các buổi dạy thay. Mỗi buổi học do đúng một giáo viên dạy.</w:t>
            </w:r>
          </w:p>
        </w:tc>
      </w:tr>
      <w:tr w14:paraId="47542483">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1DA1ED">
            <w:pPr>
              <w:spacing w:after="0" w:line="252" w:lineRule="auto"/>
              <w:jc w:val="left"/>
            </w:pPr>
            <w:r>
              <w:rPr>
                <w:rFonts w:ascii="Times New Roman" w:hAnsi="Times New Roman" w:eastAsia="Times New Roman" w:cs="Times New Roman"/>
                <w:b w:val="0"/>
                <w:i w:val="0"/>
                <w:color w:val="000000"/>
                <w:sz w:val="15"/>
              </w:rPr>
              <w:t>Q08</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7D5132">
            <w:pPr>
              <w:spacing w:after="0" w:line="252" w:lineRule="auto"/>
              <w:jc w:val="left"/>
            </w:pPr>
            <w:r>
              <w:rPr>
                <w:rFonts w:ascii="Times New Roman" w:hAnsi="Times New Roman" w:eastAsia="Times New Roman" w:cs="Times New Roman"/>
                <w:b w:val="0"/>
                <w:i w:val="0"/>
                <w:color w:val="000000"/>
                <w:sz w:val="15"/>
              </w:rPr>
              <w:t>Tiếp nhận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22BFA2">
            <w:pPr>
              <w:spacing w:after="0" w:line="252" w:lineRule="auto"/>
              <w:jc w:val="left"/>
            </w:pPr>
            <w:r>
              <w:rPr>
                <w:rFonts w:ascii="Times New Roman" w:hAnsi="Times New Roman" w:eastAsia="Times New Roman" w:cs="Times New Roman"/>
                <w:b w:val="0"/>
                <w:i w:val="0"/>
                <w:color w:val="000000"/>
                <w:sz w:val="15"/>
              </w:rPr>
              <w:t>Nhân viên (NhanVien)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2DDF55">
            <w:pPr>
              <w:spacing w:after="0" w:line="252" w:lineRule="auto"/>
              <w:jc w:val="left"/>
            </w:pPr>
            <w:r>
              <w:rPr>
                <w:rFonts w:ascii="Times New Roman" w:hAnsi="Times New Roman" w:eastAsia="Times New Roman" w:cs="Times New Roman"/>
                <w:b w:val="0"/>
                <w:i w:val="0"/>
                <w:color w:val="000000"/>
                <w:sz w:val="15"/>
              </w:rPr>
              <w:t>Phiếu đăng ký (PhieuDangKy)</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E0A814">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2574EE">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C87D42">
            <w:pPr>
              <w:spacing w:after="0" w:line="252" w:lineRule="auto"/>
              <w:jc w:val="left"/>
            </w:pPr>
            <w:r>
              <w:rPr>
                <w:rFonts w:ascii="Times New Roman" w:hAnsi="Times New Roman" w:eastAsia="Times New Roman" w:cs="Times New Roman"/>
                <w:b w:val="0"/>
                <w:i w:val="0"/>
                <w:color w:val="000000"/>
                <w:sz w:val="15"/>
              </w:rPr>
              <w:t>10</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1A535D">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4CDA20">
            <w:pPr>
              <w:spacing w:after="0" w:line="252" w:lineRule="auto"/>
              <w:jc w:val="left"/>
            </w:pPr>
            <w:r>
              <w:rPr>
                <w:rFonts w:ascii="Times New Roman" w:hAnsi="Times New Roman" w:eastAsia="Times New Roman" w:cs="Times New Roman"/>
                <w:b w:val="0"/>
                <w:i w:val="0"/>
                <w:color w:val="000000"/>
                <w:sz w:val="15"/>
              </w:rPr>
              <w:t>Một nhân viên tuyển sinh tiếp nhận nhiều phiếu đăng ký. Mỗi phiếu do đúng một nhân viên tiếp nhận.</w:t>
            </w:r>
          </w:p>
        </w:tc>
      </w:tr>
      <w:tr w14:paraId="32BB0F2F">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AAE67C">
            <w:pPr>
              <w:spacing w:after="0" w:line="252" w:lineRule="auto"/>
              <w:jc w:val="left"/>
            </w:pPr>
            <w:r>
              <w:rPr>
                <w:rFonts w:ascii="Times New Roman" w:hAnsi="Times New Roman" w:eastAsia="Times New Roman" w:cs="Times New Roman"/>
                <w:b w:val="0"/>
                <w:i w:val="0"/>
                <w:color w:val="000000"/>
                <w:sz w:val="15"/>
              </w:rPr>
              <w:t>Q09</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E59AA5">
            <w:pPr>
              <w:spacing w:after="0" w:line="252" w:lineRule="auto"/>
              <w:jc w:val="left"/>
            </w:pPr>
            <w:r>
              <w:rPr>
                <w:rFonts w:ascii="Times New Roman" w:hAnsi="Times New Roman" w:eastAsia="Times New Roman" w:cs="Times New Roman"/>
                <w:b w:val="0"/>
                <w:i w:val="0"/>
                <w:color w:val="000000"/>
                <w:sz w:val="15"/>
              </w:rPr>
              <w:t>Ghi danh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55208E">
            <w:pPr>
              <w:spacing w:after="0" w:line="252" w:lineRule="auto"/>
              <w:jc w:val="left"/>
            </w:pPr>
            <w:r>
              <w:rPr>
                <w:rFonts w:ascii="Times New Roman" w:hAnsi="Times New Roman" w:eastAsia="Times New Roman" w:cs="Times New Roman"/>
                <w:b w:val="0"/>
                <w:i w:val="0"/>
                <w:color w:val="000000"/>
                <w:sz w:val="15"/>
              </w:rPr>
              <w:t>Học viên (HocVien)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B056C7">
            <w:pPr>
              <w:spacing w:after="0" w:line="252" w:lineRule="auto"/>
              <w:jc w:val="left"/>
            </w:pPr>
            <w:r>
              <w:rPr>
                <w:rFonts w:ascii="Times New Roman" w:hAnsi="Times New Roman" w:eastAsia="Times New Roman" w:cs="Times New Roman"/>
                <w:b w:val="0"/>
                <w:i w:val="0"/>
                <w:color w:val="000000"/>
                <w:sz w:val="15"/>
              </w:rPr>
              <w:t>Đăng ký học (DangKy)</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79E005">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6267DC">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4D4D24">
            <w:pPr>
              <w:spacing w:after="0" w:line="252" w:lineRule="auto"/>
              <w:jc w:val="left"/>
            </w:pPr>
            <w:r>
              <w:rPr>
                <w:rFonts w:ascii="Times New Roman" w:hAnsi="Times New Roman" w:eastAsia="Times New Roman" w:cs="Times New Roman"/>
                <w:b w:val="0"/>
                <w:i w:val="0"/>
                <w:color w:val="000000"/>
                <w:sz w:val="15"/>
              </w:rPr>
              <w:t>11</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C36FFF">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1EFF4D">
            <w:pPr>
              <w:spacing w:after="0" w:line="252" w:lineRule="auto"/>
              <w:jc w:val="left"/>
            </w:pPr>
            <w:r>
              <w:rPr>
                <w:rFonts w:ascii="Times New Roman" w:hAnsi="Times New Roman" w:eastAsia="Times New Roman" w:cs="Times New Roman"/>
                <w:b w:val="0"/>
                <w:i w:val="0"/>
                <w:color w:val="000000"/>
                <w:sz w:val="15"/>
              </w:rPr>
              <w:t>Một học viên có nhiều đăng ký (nhiều lớp, nhiều khóa). Mỗi đăng ký là của đúng một học viên.</w:t>
            </w:r>
          </w:p>
        </w:tc>
      </w:tr>
      <w:tr w14:paraId="73C9074F">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B44CBB">
            <w:pPr>
              <w:spacing w:after="0" w:line="252" w:lineRule="auto"/>
              <w:jc w:val="left"/>
            </w:pPr>
            <w:r>
              <w:rPr>
                <w:rFonts w:ascii="Times New Roman" w:hAnsi="Times New Roman" w:eastAsia="Times New Roman" w:cs="Times New Roman"/>
                <w:b w:val="0"/>
                <w:i w:val="0"/>
                <w:color w:val="000000"/>
                <w:sz w:val="15"/>
              </w:rPr>
              <w:t>Q10</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AE1800">
            <w:pPr>
              <w:spacing w:after="0" w:line="252" w:lineRule="auto"/>
              <w:jc w:val="left"/>
            </w:pPr>
            <w:r>
              <w:rPr>
                <w:rFonts w:ascii="Times New Roman" w:hAnsi="Times New Roman" w:eastAsia="Times New Roman" w:cs="Times New Roman"/>
                <w:b w:val="0"/>
                <w:i w:val="0"/>
                <w:color w:val="000000"/>
                <w:sz w:val="15"/>
              </w:rPr>
              <w:t>Có</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C7851A">
            <w:pPr>
              <w:spacing w:after="0" w:line="252" w:lineRule="auto"/>
              <w:jc w:val="left"/>
            </w:pPr>
            <w:r>
              <w:rPr>
                <w:rFonts w:ascii="Times New Roman" w:hAnsi="Times New Roman" w:eastAsia="Times New Roman" w:cs="Times New Roman"/>
                <w:b w:val="0"/>
                <w:i w:val="0"/>
                <w:color w:val="000000"/>
                <w:sz w:val="15"/>
              </w:rPr>
              <w:t>Lớp học (LopHoc)</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338B7F">
            <w:pPr>
              <w:spacing w:after="0" w:line="252" w:lineRule="auto"/>
              <w:jc w:val="left"/>
            </w:pPr>
            <w:r>
              <w:rPr>
                <w:rFonts w:ascii="Times New Roman" w:hAnsi="Times New Roman" w:eastAsia="Times New Roman" w:cs="Times New Roman"/>
                <w:b w:val="0"/>
                <w:i w:val="0"/>
                <w:color w:val="000000"/>
                <w:sz w:val="15"/>
              </w:rPr>
              <w:t>Đăng ký học (DangKy)</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818986">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080841">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A85473">
            <w:pPr>
              <w:spacing w:after="0" w:line="252" w:lineRule="auto"/>
              <w:jc w:val="left"/>
            </w:pPr>
            <w:r>
              <w:rPr>
                <w:rFonts w:ascii="Times New Roman" w:hAnsi="Times New Roman" w:eastAsia="Times New Roman" w:cs="Times New Roman"/>
                <w:b w:val="0"/>
                <w:i w:val="0"/>
                <w:color w:val="000000"/>
                <w:sz w:val="15"/>
              </w:rPr>
              <w:t>12</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BA4A5">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D96581">
            <w:pPr>
              <w:spacing w:after="0" w:line="252" w:lineRule="auto"/>
              <w:jc w:val="left"/>
            </w:pPr>
            <w:r>
              <w:rPr>
                <w:rFonts w:ascii="Times New Roman" w:hAnsi="Times New Roman" w:eastAsia="Times New Roman" w:cs="Times New Roman"/>
                <w:b w:val="0"/>
                <w:i w:val="0"/>
                <w:color w:val="000000"/>
                <w:sz w:val="15"/>
              </w:rPr>
              <w:t>Một lớp có nhiều đăng ký; số đăng ký giữ chỗ không vượt sĩ số tối đa. Mỗi đăng ký ở đúng một lớp.</w:t>
            </w:r>
          </w:p>
        </w:tc>
      </w:tr>
      <w:tr w14:paraId="5CBE38E8">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39A7D1">
            <w:pPr>
              <w:spacing w:after="0" w:line="252" w:lineRule="auto"/>
              <w:jc w:val="left"/>
            </w:pPr>
            <w:r>
              <w:rPr>
                <w:rFonts w:ascii="Times New Roman" w:hAnsi="Times New Roman" w:eastAsia="Times New Roman" w:cs="Times New Roman"/>
                <w:b w:val="0"/>
                <w:i w:val="0"/>
                <w:color w:val="000000"/>
                <w:sz w:val="15"/>
              </w:rPr>
              <w:t>Q11</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983D5">
            <w:pPr>
              <w:spacing w:after="0" w:line="252" w:lineRule="auto"/>
              <w:jc w:val="left"/>
            </w:pPr>
            <w:r>
              <w:rPr>
                <w:rFonts w:ascii="Times New Roman" w:hAnsi="Times New Roman" w:eastAsia="Times New Roman" w:cs="Times New Roman"/>
                <w:b w:val="0"/>
                <w:i w:val="0"/>
                <w:color w:val="000000"/>
                <w:sz w:val="15"/>
              </w:rPr>
              <w:t>Ghi</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C1A24F">
            <w:pPr>
              <w:spacing w:after="0" w:line="252" w:lineRule="auto"/>
              <w:jc w:val="left"/>
            </w:pPr>
            <w:r>
              <w:rPr>
                <w:rFonts w:ascii="Times New Roman" w:hAnsi="Times New Roman" w:eastAsia="Times New Roman" w:cs="Times New Roman"/>
                <w:b w:val="0"/>
                <w:i w:val="0"/>
                <w:color w:val="000000"/>
                <w:sz w:val="15"/>
              </w:rPr>
              <w:t>Phiếu đăng ký (PhieuDangKy)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83B92F">
            <w:pPr>
              <w:spacing w:after="0" w:line="252" w:lineRule="auto"/>
              <w:jc w:val="left"/>
            </w:pPr>
            <w:r>
              <w:rPr>
                <w:rFonts w:ascii="Times New Roman" w:hAnsi="Times New Roman" w:eastAsia="Times New Roman" w:cs="Times New Roman"/>
                <w:b w:val="0"/>
                <w:i w:val="0"/>
                <w:color w:val="000000"/>
                <w:sz w:val="15"/>
              </w:rPr>
              <w:t>Đăng ký học (DangKy)</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AF6ECB">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6B47CB">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6AF7E9">
            <w:pPr>
              <w:spacing w:after="0" w:line="252" w:lineRule="auto"/>
              <w:jc w:val="left"/>
            </w:pPr>
            <w:r>
              <w:rPr>
                <w:rFonts w:ascii="Times New Roman" w:hAnsi="Times New Roman" w:eastAsia="Times New Roman" w:cs="Times New Roman"/>
                <w:b w:val="0"/>
                <w:i w:val="0"/>
                <w:color w:val="000000"/>
                <w:sz w:val="15"/>
              </w:rPr>
              <w:t>13</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6FB205">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513A3D">
            <w:pPr>
              <w:spacing w:after="0" w:line="252" w:lineRule="auto"/>
              <w:jc w:val="left"/>
            </w:pPr>
            <w:r>
              <w:rPr>
                <w:rFonts w:ascii="Times New Roman" w:hAnsi="Times New Roman" w:eastAsia="Times New Roman" w:cs="Times New Roman"/>
                <w:b w:val="0"/>
                <w:i w:val="0"/>
                <w:color w:val="000000"/>
                <w:sz w:val="15"/>
              </w:rPr>
              <w:t>Một phiếu đăng ký ghi một hoặc nhiều đăng ký. Mỗi đăng ký được ghi trên đúng một phiếu.</w:t>
            </w:r>
          </w:p>
        </w:tc>
      </w:tr>
      <w:tr w14:paraId="45E0DB0D">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F81D27">
            <w:pPr>
              <w:spacing w:after="0" w:line="252" w:lineRule="auto"/>
              <w:jc w:val="left"/>
            </w:pPr>
            <w:r>
              <w:rPr>
                <w:rFonts w:ascii="Times New Roman" w:hAnsi="Times New Roman" w:eastAsia="Times New Roman" w:cs="Times New Roman"/>
                <w:b w:val="0"/>
                <w:i w:val="0"/>
                <w:color w:val="000000"/>
                <w:sz w:val="15"/>
              </w:rPr>
              <w:t>Q12</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C39A5A">
            <w:pPr>
              <w:spacing w:after="0" w:line="252" w:lineRule="auto"/>
              <w:jc w:val="left"/>
            </w:pPr>
            <w:r>
              <w:rPr>
                <w:rFonts w:ascii="Times New Roman" w:hAnsi="Times New Roman" w:eastAsia="Times New Roman" w:cs="Times New Roman"/>
                <w:b w:val="0"/>
                <w:i w:val="0"/>
                <w:color w:val="000000"/>
                <w:sz w:val="15"/>
              </w:rPr>
              <w:t>Chuyển từ</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17B968">
            <w:pPr>
              <w:spacing w:after="0" w:line="252" w:lineRule="auto"/>
              <w:jc w:val="left"/>
            </w:pPr>
            <w:r>
              <w:rPr>
                <w:rFonts w:ascii="Times New Roman" w:hAnsi="Times New Roman" w:eastAsia="Times New Roman" w:cs="Times New Roman"/>
                <w:b w:val="0"/>
                <w:i w:val="0"/>
                <w:color w:val="000000"/>
                <w:sz w:val="15"/>
              </w:rPr>
              <w:t>Đăng ký học (DangKy)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EC7352">
            <w:pPr>
              <w:spacing w:after="0" w:line="252" w:lineRule="auto"/>
              <w:jc w:val="left"/>
            </w:pPr>
            <w:r>
              <w:rPr>
                <w:rFonts w:ascii="Times New Roman" w:hAnsi="Times New Roman" w:eastAsia="Times New Roman" w:cs="Times New Roman"/>
                <w:b w:val="0"/>
                <w:i w:val="0"/>
                <w:color w:val="000000"/>
                <w:sz w:val="15"/>
              </w:rPr>
              <w:t>Đăng ký học (DangKy)</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3F5187">
            <w:pPr>
              <w:spacing w:after="0" w:line="252" w:lineRule="auto"/>
              <w:jc w:val="left"/>
            </w:pPr>
            <w:r>
              <w:rPr>
                <w:rFonts w:ascii="Times New Roman" w:hAnsi="Times New Roman" w:eastAsia="Times New Roman" w:cs="Times New Roman"/>
                <w:b w:val="0"/>
                <w:i w:val="0"/>
                <w:color w:val="000000"/>
                <w:sz w:val="15"/>
              </w:rPr>
              <w:t>1</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3D0321">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01AA1A">
            <w:pPr>
              <w:spacing w:after="0" w:line="252" w:lineRule="auto"/>
              <w:jc w:val="left"/>
            </w:pPr>
            <w:r>
              <w:rPr>
                <w:rFonts w:ascii="Times New Roman" w:hAnsi="Times New Roman" w:eastAsia="Times New Roman" w:cs="Times New Roman"/>
                <w:b w:val="0"/>
                <w:i w:val="0"/>
                <w:color w:val="000000"/>
                <w:sz w:val="15"/>
              </w:rPr>
              <w:t>14</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66764">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BC0C3B">
            <w:pPr>
              <w:spacing w:after="0" w:line="252" w:lineRule="auto"/>
              <w:jc w:val="left"/>
            </w:pPr>
            <w:r>
              <w:rPr>
                <w:rFonts w:ascii="Times New Roman" w:hAnsi="Times New Roman" w:eastAsia="Times New Roman" w:cs="Times New Roman"/>
                <w:b w:val="0"/>
                <w:i w:val="0"/>
                <w:color w:val="000000"/>
                <w:sz w:val="15"/>
              </w:rPr>
              <w:t>Một đăng ký có thể sinh ra từ tối đa một đăng ký gốc, khi chuyển lớp hoặc học lại sau bảo lưu. Một đăng ký gốc sinh ra tối đa một đăng ký mới, vì sau đó nó đã ở trạng thái Chuyển lớp hoặc Bảo lưu.</w:t>
            </w:r>
          </w:p>
        </w:tc>
      </w:tr>
      <w:tr w14:paraId="06487F34">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D165C0">
            <w:pPr>
              <w:spacing w:after="0" w:line="252" w:lineRule="auto"/>
              <w:jc w:val="left"/>
            </w:pPr>
            <w:r>
              <w:rPr>
                <w:rFonts w:ascii="Times New Roman" w:hAnsi="Times New Roman" w:eastAsia="Times New Roman" w:cs="Times New Roman"/>
                <w:b w:val="0"/>
                <w:i w:val="0"/>
                <w:color w:val="000000"/>
                <w:sz w:val="15"/>
              </w:rPr>
              <w:t>Q13</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5520AA">
            <w:pPr>
              <w:spacing w:after="0" w:line="252" w:lineRule="auto"/>
              <w:jc w:val="left"/>
            </w:pPr>
            <w:r>
              <w:rPr>
                <w:rFonts w:ascii="Times New Roman" w:hAnsi="Times New Roman" w:eastAsia="Times New Roman" w:cs="Times New Roman"/>
                <w:b w:val="0"/>
                <w:i w:val="0"/>
                <w:color w:val="000000"/>
                <w:sz w:val="15"/>
              </w:rPr>
              <w:t>Phát sinh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49BB19">
            <w:pPr>
              <w:spacing w:after="0" w:line="252" w:lineRule="auto"/>
              <w:jc w:val="left"/>
            </w:pPr>
            <w:r>
              <w:rPr>
                <w:rFonts w:ascii="Times New Roman" w:hAnsi="Times New Roman" w:eastAsia="Times New Roman" w:cs="Times New Roman"/>
                <w:b w:val="0"/>
                <w:i w:val="0"/>
                <w:color w:val="000000"/>
                <w:sz w:val="15"/>
              </w:rPr>
              <w:t>Đăng ký học (DangKy)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08E71F">
            <w:pPr>
              <w:spacing w:after="0" w:line="252" w:lineRule="auto"/>
              <w:jc w:val="left"/>
            </w:pPr>
            <w:r>
              <w:rPr>
                <w:rFonts w:ascii="Times New Roman" w:hAnsi="Times New Roman" w:eastAsia="Times New Roman" w:cs="Times New Roman"/>
                <w:b w:val="0"/>
                <w:i w:val="0"/>
                <w:color w:val="000000"/>
                <w:sz w:val="15"/>
              </w:rPr>
              <w:t>Học phí (HocPhi)</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84EB15">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7E5D30">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96B7F7">
            <w:pPr>
              <w:spacing w:after="0" w:line="252" w:lineRule="auto"/>
              <w:jc w:val="left"/>
            </w:pPr>
            <w:r>
              <w:rPr>
                <w:rFonts w:ascii="Times New Roman" w:hAnsi="Times New Roman" w:eastAsia="Times New Roman" w:cs="Times New Roman"/>
                <w:b w:val="0"/>
                <w:i w:val="0"/>
                <w:color w:val="000000"/>
                <w:sz w:val="15"/>
              </w:rPr>
              <w:t>15</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5738E5">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0677C0">
            <w:pPr>
              <w:spacing w:after="0" w:line="252" w:lineRule="auto"/>
              <w:jc w:val="left"/>
            </w:pPr>
            <w:r>
              <w:rPr>
                <w:rFonts w:ascii="Times New Roman" w:hAnsi="Times New Roman" w:eastAsia="Times New Roman" w:cs="Times New Roman"/>
                <w:b w:val="0"/>
                <w:i w:val="0"/>
                <w:color w:val="000000"/>
                <w:sz w:val="15"/>
              </w:rPr>
              <w:t>Mỗi đăng ký phát sinh tối đa một khoản học phí; đăng ký có đăng ký gốc thì không phát sinh. Mỗi khoản học phí thuộc đúng một đăng ký.</w:t>
            </w:r>
          </w:p>
        </w:tc>
      </w:tr>
      <w:tr w14:paraId="5B3AD404">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BFB7CF">
            <w:pPr>
              <w:spacing w:after="0" w:line="252" w:lineRule="auto"/>
              <w:jc w:val="left"/>
            </w:pPr>
            <w:r>
              <w:rPr>
                <w:rFonts w:ascii="Times New Roman" w:hAnsi="Times New Roman" w:eastAsia="Times New Roman" w:cs="Times New Roman"/>
                <w:b w:val="0"/>
                <w:i w:val="0"/>
                <w:color w:val="000000"/>
                <w:sz w:val="15"/>
              </w:rPr>
              <w:t>Q14</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DEE6DA">
            <w:pPr>
              <w:spacing w:after="0" w:line="252" w:lineRule="auto"/>
              <w:jc w:val="left"/>
            </w:pPr>
            <w:r>
              <w:rPr>
                <w:rFonts w:ascii="Times New Roman" w:hAnsi="Times New Roman" w:eastAsia="Times New Roman" w:cs="Times New Roman"/>
                <w:b w:val="0"/>
                <w:i w:val="0"/>
                <w:color w:val="000000"/>
                <w:sz w:val="15"/>
              </w:rPr>
              <w:t>Chia thành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FD261E">
            <w:pPr>
              <w:spacing w:after="0" w:line="252" w:lineRule="auto"/>
              <w:jc w:val="left"/>
            </w:pPr>
            <w:r>
              <w:rPr>
                <w:rFonts w:ascii="Times New Roman" w:hAnsi="Times New Roman" w:eastAsia="Times New Roman" w:cs="Times New Roman"/>
                <w:b w:val="0"/>
                <w:i w:val="0"/>
                <w:color w:val="000000"/>
                <w:sz w:val="15"/>
              </w:rPr>
              <w:t>Học phí (HocPhi)</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C3C74C">
            <w:pPr>
              <w:spacing w:after="0" w:line="252" w:lineRule="auto"/>
              <w:jc w:val="left"/>
            </w:pPr>
            <w:r>
              <w:rPr>
                <w:rFonts w:ascii="Times New Roman" w:hAnsi="Times New Roman" w:eastAsia="Times New Roman" w:cs="Times New Roman"/>
                <w:b w:val="0"/>
                <w:i w:val="0"/>
                <w:color w:val="000000"/>
                <w:sz w:val="15"/>
              </w:rPr>
              <w:t>Đợt học phí (DotHocPhi)</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FA217A">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2904B9">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835D47">
            <w:pPr>
              <w:spacing w:after="0" w:line="252" w:lineRule="auto"/>
              <w:jc w:val="left"/>
            </w:pPr>
            <w:r>
              <w:rPr>
                <w:rFonts w:ascii="Times New Roman" w:hAnsi="Times New Roman" w:eastAsia="Times New Roman" w:cs="Times New Roman"/>
                <w:b w:val="0"/>
                <w:i w:val="0"/>
                <w:color w:val="000000"/>
                <w:sz w:val="15"/>
              </w:rPr>
              <w:t>16</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F622A">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504DDF">
            <w:pPr>
              <w:spacing w:after="0" w:line="252" w:lineRule="auto"/>
              <w:jc w:val="left"/>
            </w:pPr>
            <w:r>
              <w:rPr>
                <w:rFonts w:ascii="Times New Roman" w:hAnsi="Times New Roman" w:eastAsia="Times New Roman" w:cs="Times New Roman"/>
                <w:b w:val="0"/>
                <w:i w:val="0"/>
                <w:color w:val="000000"/>
                <w:sz w:val="15"/>
              </w:rPr>
              <w:t>Một khoản học phí chia thành 1 hoặc 2 đợt (QT05). Mỗi đợt thuộc đúng một khoản.</w:t>
            </w:r>
          </w:p>
        </w:tc>
      </w:tr>
      <w:tr w14:paraId="43E91CE8">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B3CB84">
            <w:pPr>
              <w:spacing w:after="0" w:line="252" w:lineRule="auto"/>
              <w:jc w:val="left"/>
            </w:pPr>
            <w:r>
              <w:rPr>
                <w:rFonts w:ascii="Times New Roman" w:hAnsi="Times New Roman" w:eastAsia="Times New Roman" w:cs="Times New Roman"/>
                <w:b w:val="0"/>
                <w:i w:val="0"/>
                <w:color w:val="000000"/>
                <w:sz w:val="15"/>
              </w:rPr>
              <w:t>Q15</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D3D67E">
            <w:pPr>
              <w:spacing w:after="0" w:line="252" w:lineRule="auto"/>
              <w:jc w:val="left"/>
            </w:pPr>
            <w:r>
              <w:rPr>
                <w:rFonts w:ascii="Times New Roman" w:hAnsi="Times New Roman" w:eastAsia="Times New Roman" w:cs="Times New Roman"/>
                <w:b w:val="0"/>
                <w:i w:val="0"/>
                <w:color w:val="000000"/>
                <w:sz w:val="15"/>
              </w:rPr>
              <w:t>ĐƯỢC HƯỞNG</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A31F76">
            <w:pPr>
              <w:spacing w:after="0" w:line="252" w:lineRule="auto"/>
              <w:jc w:val="left"/>
            </w:pPr>
            <w:r>
              <w:rPr>
                <w:rFonts w:ascii="Times New Roman" w:hAnsi="Times New Roman" w:eastAsia="Times New Roman" w:cs="Times New Roman"/>
                <w:b w:val="0"/>
                <w:i w:val="0"/>
                <w:color w:val="000000"/>
                <w:sz w:val="15"/>
              </w:rPr>
              <w:t>Học phí (HocPhi)</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4110DF">
            <w:pPr>
              <w:spacing w:after="0" w:line="252" w:lineRule="auto"/>
              <w:jc w:val="left"/>
            </w:pPr>
            <w:r>
              <w:rPr>
                <w:rFonts w:ascii="Times New Roman" w:hAnsi="Times New Roman" w:eastAsia="Times New Roman" w:cs="Times New Roman"/>
                <w:b w:val="0"/>
                <w:i w:val="0"/>
                <w:color w:val="000000"/>
                <w:sz w:val="15"/>
              </w:rPr>
              <w:t>Ưu đãi (UuDai)</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81B55E">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188653">
            <w:pPr>
              <w:spacing w:after="0" w:line="252" w:lineRule="auto"/>
              <w:jc w:val="left"/>
            </w:pPr>
            <w:r>
              <w:rPr>
                <w:rFonts w:ascii="Times New Roman" w:hAnsi="Times New Roman" w:eastAsia="Times New Roman" w:cs="Times New Roman"/>
                <w:b w:val="0"/>
                <w:i w:val="0"/>
                <w:color w:val="000000"/>
                <w:sz w:val="15"/>
              </w:rPr>
              <w:t>N-N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CE8DD7">
            <w:pPr>
              <w:spacing w:after="0" w:line="252" w:lineRule="auto"/>
              <w:jc w:val="left"/>
            </w:pPr>
            <w:r>
              <w:rPr>
                <w:rFonts w:ascii="Times New Roman" w:hAnsi="Times New Roman" w:eastAsia="Times New Roman" w:cs="Times New Roman"/>
                <w:b w:val="0"/>
                <w:i w:val="0"/>
                <w:color w:val="000000"/>
                <w:sz w:val="15"/>
              </w:rPr>
              <w:t>17, 18</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AE7330">
            <w:pPr>
              <w:spacing w:after="0" w:line="252" w:lineRule="auto"/>
              <w:jc w:val="left"/>
            </w:pPr>
            <w:r>
              <w:rPr>
                <w:rFonts w:ascii="Times New Roman" w:hAnsi="Times New Roman" w:eastAsia="Times New Roman" w:cs="Times New Roman"/>
                <w:b w:val="0"/>
                <w:i w:val="0"/>
                <w:color w:val="000000"/>
                <w:sz w:val="15"/>
              </w:rPr>
              <w:t>ApDungUuDai</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321236">
            <w:pPr>
              <w:spacing w:after="0" w:line="252" w:lineRule="auto"/>
              <w:jc w:val="left"/>
            </w:pPr>
            <w:r>
              <w:rPr>
                <w:rFonts w:ascii="Times New Roman" w:hAnsi="Times New Roman" w:eastAsia="Times New Roman" w:cs="Times New Roman"/>
                <w:b w:val="0"/>
                <w:i w:val="0"/>
                <w:color w:val="000000"/>
                <w:sz w:val="15"/>
              </w:rPr>
              <w:t>Một khoản học phí được hưởng không, một hoặc nhiều ưu đãi cộng dồn (QT04). Một ưu đãi áp cho nhiều khoản. Không có thuộc tính riêng, giống ví dụ "Giảng viên – Môn học" của bài giảng.</w:t>
            </w:r>
          </w:p>
        </w:tc>
      </w:tr>
      <w:tr w14:paraId="0251233F">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290FD9">
            <w:pPr>
              <w:spacing w:after="0" w:line="252" w:lineRule="auto"/>
              <w:jc w:val="left"/>
            </w:pPr>
            <w:r>
              <w:rPr>
                <w:rFonts w:ascii="Times New Roman" w:hAnsi="Times New Roman" w:eastAsia="Times New Roman" w:cs="Times New Roman"/>
                <w:b w:val="0"/>
                <w:i w:val="0"/>
                <w:color w:val="000000"/>
                <w:sz w:val="15"/>
              </w:rPr>
              <w:t>Q16</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D6DA59">
            <w:pPr>
              <w:spacing w:after="0" w:line="252" w:lineRule="auto"/>
              <w:jc w:val="left"/>
            </w:pPr>
            <w:r>
              <w:rPr>
                <w:rFonts w:ascii="Times New Roman" w:hAnsi="Times New Roman" w:eastAsia="Times New Roman" w:cs="Times New Roman"/>
                <w:b w:val="0"/>
                <w:i w:val="0"/>
                <w:color w:val="000000"/>
                <w:sz w:val="15"/>
              </w:rPr>
              <w:t>THU</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C2ACED">
            <w:pPr>
              <w:spacing w:after="0" w:line="252" w:lineRule="auto"/>
              <w:jc w:val="left"/>
            </w:pPr>
            <w:r>
              <w:rPr>
                <w:rFonts w:ascii="Times New Roman" w:hAnsi="Times New Roman" w:eastAsia="Times New Roman" w:cs="Times New Roman"/>
                <w:b w:val="0"/>
                <w:i w:val="0"/>
                <w:color w:val="000000"/>
                <w:sz w:val="15"/>
              </w:rPr>
              <w:t>Phiếu thu (PhieuThu)</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4C3238">
            <w:pPr>
              <w:spacing w:after="0" w:line="252" w:lineRule="auto"/>
              <w:jc w:val="left"/>
            </w:pPr>
            <w:r>
              <w:rPr>
                <w:rFonts w:ascii="Times New Roman" w:hAnsi="Times New Roman" w:eastAsia="Times New Roman" w:cs="Times New Roman"/>
                <w:b w:val="0"/>
                <w:i w:val="0"/>
                <w:color w:val="000000"/>
                <w:sz w:val="15"/>
              </w:rPr>
              <w:t>Đợt học phí (DotHocPhi)</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D84872">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2E1503">
            <w:pPr>
              <w:spacing w:after="0" w:line="252" w:lineRule="auto"/>
              <w:jc w:val="left"/>
            </w:pPr>
            <w:r>
              <w:rPr>
                <w:rFonts w:ascii="Times New Roman" w:hAnsi="Times New Roman" w:eastAsia="Times New Roman" w:cs="Times New Roman"/>
                <w:b w:val="0"/>
                <w:i w:val="0"/>
                <w:color w:val="000000"/>
                <w:sz w:val="15"/>
              </w:rPr>
              <w:t>N-N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7822C5">
            <w:pPr>
              <w:spacing w:after="0" w:line="252" w:lineRule="auto"/>
              <w:jc w:val="left"/>
            </w:pPr>
            <w:r>
              <w:rPr>
                <w:rFonts w:ascii="Times New Roman" w:hAnsi="Times New Roman" w:eastAsia="Times New Roman" w:cs="Times New Roman"/>
                <w:b w:val="0"/>
                <w:i w:val="0"/>
                <w:color w:val="000000"/>
                <w:sz w:val="15"/>
              </w:rPr>
              <w:t>20, 21</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8423A7">
            <w:pPr>
              <w:spacing w:after="0" w:line="252" w:lineRule="auto"/>
              <w:jc w:val="left"/>
            </w:pPr>
            <w:r>
              <w:rPr>
                <w:rFonts w:ascii="Times New Roman" w:hAnsi="Times New Roman" w:eastAsia="Times New Roman" w:cs="Times New Roman"/>
                <w:b w:val="0"/>
                <w:i w:val="0"/>
                <w:color w:val="000000"/>
                <w:sz w:val="15"/>
              </w:rPr>
              <w:t>ChiTietPhieuThu</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4F68D">
            <w:pPr>
              <w:spacing w:after="0" w:line="252" w:lineRule="auto"/>
              <w:jc w:val="left"/>
            </w:pPr>
            <w:r>
              <w:rPr>
                <w:rFonts w:ascii="Times New Roman" w:hAnsi="Times New Roman" w:eastAsia="Times New Roman" w:cs="Times New Roman"/>
                <w:b w:val="0"/>
                <w:i w:val="0"/>
                <w:color w:val="000000"/>
                <w:sz w:val="15"/>
              </w:rPr>
              <w:t>Một phiếu thu thu cho một hoặc nhiều đợt, có thể của nhiều đăng ký và nhiều học viên. Một đợt có thể được nộp qua nhiều phiếu (nộp thiếu rồi nộp tiếp). Thuộc tính riêng: Số tiền.</w:t>
            </w:r>
          </w:p>
        </w:tc>
      </w:tr>
      <w:tr w14:paraId="2752C61E">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4C1296">
            <w:pPr>
              <w:spacing w:after="0" w:line="252" w:lineRule="auto"/>
              <w:jc w:val="left"/>
            </w:pPr>
            <w:r>
              <w:rPr>
                <w:rFonts w:ascii="Times New Roman" w:hAnsi="Times New Roman" w:eastAsia="Times New Roman" w:cs="Times New Roman"/>
                <w:b w:val="0"/>
                <w:i w:val="0"/>
                <w:color w:val="000000"/>
                <w:sz w:val="15"/>
              </w:rPr>
              <w:t>Q17</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FB291A">
            <w:pPr>
              <w:spacing w:after="0" w:line="252" w:lineRule="auto"/>
              <w:jc w:val="left"/>
            </w:pPr>
            <w:r>
              <w:rPr>
                <w:rFonts w:ascii="Times New Roman" w:hAnsi="Times New Roman" w:eastAsia="Times New Roman" w:cs="Times New Roman"/>
                <w:b w:val="0"/>
                <w:i w:val="0"/>
                <w:color w:val="000000"/>
                <w:sz w:val="15"/>
              </w:rPr>
              <w:t>Lập</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DC07DE">
            <w:pPr>
              <w:spacing w:after="0" w:line="252" w:lineRule="auto"/>
              <w:jc w:val="left"/>
            </w:pPr>
            <w:r>
              <w:rPr>
                <w:rFonts w:ascii="Times New Roman" w:hAnsi="Times New Roman" w:eastAsia="Times New Roman" w:cs="Times New Roman"/>
                <w:b w:val="0"/>
                <w:i w:val="0"/>
                <w:color w:val="000000"/>
                <w:sz w:val="15"/>
              </w:rPr>
              <w:t>Nhân viên (NhanVien)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FDA56E">
            <w:pPr>
              <w:spacing w:after="0" w:line="252" w:lineRule="auto"/>
              <w:jc w:val="left"/>
            </w:pPr>
            <w:r>
              <w:rPr>
                <w:rFonts w:ascii="Times New Roman" w:hAnsi="Times New Roman" w:eastAsia="Times New Roman" w:cs="Times New Roman"/>
                <w:b w:val="0"/>
                <w:i w:val="0"/>
                <w:color w:val="000000"/>
                <w:sz w:val="15"/>
              </w:rPr>
              <w:t>Phiếu thu (PhieuThu)</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39E8D3">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E00B06">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CDA3C5">
            <w:pPr>
              <w:spacing w:after="0" w:line="252" w:lineRule="auto"/>
              <w:jc w:val="left"/>
            </w:pPr>
            <w:r>
              <w:rPr>
                <w:rFonts w:ascii="Times New Roman" w:hAnsi="Times New Roman" w:eastAsia="Times New Roman" w:cs="Times New Roman"/>
                <w:b w:val="0"/>
                <w:i w:val="0"/>
                <w:color w:val="000000"/>
                <w:sz w:val="15"/>
              </w:rPr>
              <w:t>19</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CC355C">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571522">
            <w:pPr>
              <w:spacing w:after="0" w:line="252" w:lineRule="auto"/>
              <w:jc w:val="left"/>
            </w:pPr>
            <w:r>
              <w:rPr>
                <w:rFonts w:ascii="Times New Roman" w:hAnsi="Times New Roman" w:eastAsia="Times New Roman" w:cs="Times New Roman"/>
                <w:b w:val="0"/>
                <w:i w:val="0"/>
                <w:color w:val="000000"/>
                <w:sz w:val="15"/>
              </w:rPr>
              <w:t>Một nhân viên kế toán lập nhiều phiếu thu. Mỗi phiếu do đúng một nhân viên lập.</w:t>
            </w:r>
          </w:p>
        </w:tc>
      </w:tr>
      <w:tr w14:paraId="421A9E7D">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E3E657">
            <w:pPr>
              <w:spacing w:after="0" w:line="252" w:lineRule="auto"/>
              <w:jc w:val="left"/>
            </w:pPr>
            <w:r>
              <w:rPr>
                <w:rFonts w:ascii="Times New Roman" w:hAnsi="Times New Roman" w:eastAsia="Times New Roman" w:cs="Times New Roman"/>
                <w:b w:val="0"/>
                <w:i w:val="0"/>
                <w:color w:val="000000"/>
                <w:sz w:val="15"/>
              </w:rPr>
              <w:t>Q18</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59B9C0">
            <w:pPr>
              <w:spacing w:after="0" w:line="252" w:lineRule="auto"/>
              <w:jc w:val="left"/>
            </w:pPr>
            <w:r>
              <w:rPr>
                <w:rFonts w:ascii="Times New Roman" w:hAnsi="Times New Roman" w:eastAsia="Times New Roman" w:cs="Times New Roman"/>
                <w:b w:val="0"/>
                <w:i w:val="0"/>
                <w:color w:val="000000"/>
                <w:sz w:val="15"/>
              </w:rPr>
              <w:t>ĐIỂM DANH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5C2712">
            <w:pPr>
              <w:spacing w:after="0" w:line="252" w:lineRule="auto"/>
              <w:jc w:val="left"/>
            </w:pPr>
            <w:r>
              <w:rPr>
                <w:rFonts w:ascii="Times New Roman" w:hAnsi="Times New Roman" w:eastAsia="Times New Roman" w:cs="Times New Roman"/>
                <w:b w:val="0"/>
                <w:i w:val="0"/>
                <w:color w:val="000000"/>
                <w:sz w:val="15"/>
              </w:rPr>
              <w:t>Đăng ký học (DangKy)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F24BB0">
            <w:pPr>
              <w:spacing w:after="0" w:line="252" w:lineRule="auto"/>
              <w:jc w:val="left"/>
            </w:pPr>
            <w:r>
              <w:rPr>
                <w:rFonts w:ascii="Times New Roman" w:hAnsi="Times New Roman" w:eastAsia="Times New Roman" w:cs="Times New Roman"/>
                <w:b w:val="0"/>
                <w:i w:val="0"/>
                <w:color w:val="000000"/>
                <w:sz w:val="15"/>
              </w:rPr>
              <w:t>Buổi học (BuoiHoc)</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4E5918">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F0D592">
            <w:pPr>
              <w:spacing w:after="0" w:line="252" w:lineRule="auto"/>
              <w:jc w:val="left"/>
            </w:pPr>
            <w:r>
              <w:rPr>
                <w:rFonts w:ascii="Times New Roman" w:hAnsi="Times New Roman" w:eastAsia="Times New Roman" w:cs="Times New Roman"/>
                <w:b w:val="0"/>
                <w:i w:val="0"/>
                <w:color w:val="000000"/>
                <w:sz w:val="15"/>
              </w:rPr>
              <w:t>N-N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8D0495">
            <w:pPr>
              <w:spacing w:after="0" w:line="252" w:lineRule="auto"/>
              <w:jc w:val="left"/>
            </w:pPr>
            <w:r>
              <w:rPr>
                <w:rFonts w:ascii="Times New Roman" w:hAnsi="Times New Roman" w:eastAsia="Times New Roman" w:cs="Times New Roman"/>
                <w:b w:val="0"/>
                <w:i w:val="0"/>
                <w:color w:val="000000"/>
                <w:sz w:val="15"/>
              </w:rPr>
              <w:t>22, 23</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20E720">
            <w:pPr>
              <w:spacing w:after="0" w:line="252" w:lineRule="auto"/>
              <w:jc w:val="left"/>
            </w:pPr>
            <w:r>
              <w:rPr>
                <w:rFonts w:ascii="Times New Roman" w:hAnsi="Times New Roman" w:eastAsia="Times New Roman" w:cs="Times New Roman"/>
                <w:b w:val="0"/>
                <w:i w:val="0"/>
                <w:color w:val="000000"/>
                <w:sz w:val="15"/>
              </w:rPr>
              <w:t>DiemDanh</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BB1C8C">
            <w:pPr>
              <w:spacing w:after="0" w:line="252" w:lineRule="auto"/>
              <w:jc w:val="left"/>
            </w:pPr>
            <w:r>
              <w:rPr>
                <w:rFonts w:ascii="Times New Roman" w:hAnsi="Times New Roman" w:eastAsia="Times New Roman" w:cs="Times New Roman"/>
                <w:b w:val="0"/>
                <w:i w:val="0"/>
                <w:color w:val="000000"/>
                <w:sz w:val="15"/>
              </w:rPr>
              <w:t>Một đăng ký được điểm danh ở nhiều buổi học. Một buổi học điểm danh nhiều đăng ký. Hai bên dùng chung Mã lớp, nên chỉ điểm danh được buổi học của chính lớp đó. Thuộc tính riêng: Trạng thái, Ghi chú.</w:t>
            </w:r>
          </w:p>
        </w:tc>
      </w:tr>
      <w:tr w14:paraId="5673932B">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72A7B1">
            <w:pPr>
              <w:spacing w:after="0" w:line="252" w:lineRule="auto"/>
              <w:jc w:val="left"/>
            </w:pPr>
            <w:r>
              <w:rPr>
                <w:rFonts w:ascii="Times New Roman" w:hAnsi="Times New Roman" w:eastAsia="Times New Roman" w:cs="Times New Roman"/>
                <w:b w:val="0"/>
                <w:i w:val="0"/>
                <w:color w:val="000000"/>
                <w:sz w:val="15"/>
              </w:rPr>
              <w:t>Q19</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63DA56">
            <w:pPr>
              <w:spacing w:after="0" w:line="252" w:lineRule="auto"/>
              <w:jc w:val="left"/>
            </w:pPr>
            <w:r>
              <w:rPr>
                <w:rFonts w:ascii="Times New Roman" w:hAnsi="Times New Roman" w:eastAsia="Times New Roman" w:cs="Times New Roman"/>
                <w:b w:val="0"/>
                <w:i w:val="0"/>
                <w:color w:val="000000"/>
                <w:sz w:val="15"/>
              </w:rPr>
              <w:t>Có điểm</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B215B7">
            <w:pPr>
              <w:spacing w:after="0" w:line="252" w:lineRule="auto"/>
              <w:jc w:val="left"/>
            </w:pPr>
            <w:r>
              <w:rPr>
                <w:rFonts w:ascii="Times New Roman" w:hAnsi="Times New Roman" w:eastAsia="Times New Roman" w:cs="Times New Roman"/>
                <w:b w:val="0"/>
                <w:i w:val="0"/>
                <w:color w:val="000000"/>
                <w:sz w:val="15"/>
              </w:rPr>
              <w:t>Đăng ký học (DangKy)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53D7BA">
            <w:pPr>
              <w:spacing w:after="0" w:line="252" w:lineRule="auto"/>
              <w:jc w:val="left"/>
            </w:pPr>
            <w:r>
              <w:rPr>
                <w:rFonts w:ascii="Times New Roman" w:hAnsi="Times New Roman" w:eastAsia="Times New Roman" w:cs="Times New Roman"/>
                <w:b w:val="0"/>
                <w:i w:val="0"/>
                <w:color w:val="000000"/>
                <w:sz w:val="15"/>
              </w:rPr>
              <w:t>Điểm thành phần (Diem)</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FBDC80">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CE2A9D">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3F2033">
            <w:pPr>
              <w:spacing w:after="0" w:line="252" w:lineRule="auto"/>
              <w:jc w:val="left"/>
            </w:pPr>
            <w:r>
              <w:rPr>
                <w:rFonts w:ascii="Times New Roman" w:hAnsi="Times New Roman" w:eastAsia="Times New Roman" w:cs="Times New Roman"/>
                <w:b w:val="0"/>
                <w:i w:val="0"/>
                <w:color w:val="000000"/>
                <w:sz w:val="15"/>
              </w:rPr>
              <w:t>24</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08AD5E">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55213">
            <w:pPr>
              <w:spacing w:after="0" w:line="252" w:lineRule="auto"/>
              <w:jc w:val="left"/>
            </w:pPr>
            <w:r>
              <w:rPr>
                <w:rFonts w:ascii="Times New Roman" w:hAnsi="Times New Roman" w:eastAsia="Times New Roman" w:cs="Times New Roman"/>
                <w:b w:val="0"/>
                <w:i w:val="0"/>
                <w:color w:val="000000"/>
                <w:sz w:val="15"/>
              </w:rPr>
              <w:t>Một đăng ký có tối đa 2 điểm thành phần (giữa kỳ, cuối kỳ). Mỗi điểm thuộc đúng một đăng ký.</w:t>
            </w:r>
          </w:p>
        </w:tc>
      </w:tr>
      <w:tr w14:paraId="0EDFBDEB">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8A3BA6">
            <w:pPr>
              <w:spacing w:after="0" w:line="252" w:lineRule="auto"/>
              <w:jc w:val="left"/>
            </w:pPr>
            <w:r>
              <w:rPr>
                <w:rFonts w:ascii="Times New Roman" w:hAnsi="Times New Roman" w:eastAsia="Times New Roman" w:cs="Times New Roman"/>
                <w:b w:val="0"/>
                <w:i w:val="0"/>
                <w:color w:val="000000"/>
                <w:sz w:val="15"/>
              </w:rPr>
              <w:t>Q20</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F34CAF">
            <w:pPr>
              <w:spacing w:after="0" w:line="252" w:lineRule="auto"/>
              <w:jc w:val="left"/>
            </w:pPr>
            <w:r>
              <w:rPr>
                <w:rFonts w:ascii="Times New Roman" w:hAnsi="Times New Roman" w:eastAsia="Times New Roman" w:cs="Times New Roman"/>
                <w:b w:val="0"/>
                <w:i w:val="0"/>
                <w:color w:val="000000"/>
                <w:sz w:val="15"/>
              </w:rPr>
              <w:t>Có kết quả</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3787FE">
            <w:pPr>
              <w:spacing w:after="0" w:line="252" w:lineRule="auto"/>
              <w:jc w:val="left"/>
            </w:pPr>
            <w:r>
              <w:rPr>
                <w:rFonts w:ascii="Times New Roman" w:hAnsi="Times New Roman" w:eastAsia="Times New Roman" w:cs="Times New Roman"/>
                <w:b w:val="0"/>
                <w:i w:val="0"/>
                <w:color w:val="000000"/>
                <w:sz w:val="15"/>
              </w:rPr>
              <w:t>Đăng ký học (DangKy)</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0B5E24">
            <w:pPr>
              <w:spacing w:after="0" w:line="252" w:lineRule="auto"/>
              <w:jc w:val="left"/>
            </w:pPr>
            <w:r>
              <w:rPr>
                <w:rFonts w:ascii="Times New Roman" w:hAnsi="Times New Roman" w:eastAsia="Times New Roman" w:cs="Times New Roman"/>
                <w:b w:val="0"/>
                <w:i w:val="0"/>
                <w:color w:val="000000"/>
                <w:sz w:val="15"/>
              </w:rPr>
              <w:t>Kết quả học tập (KetQua)</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545284">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0B40AC">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F44B9B">
            <w:pPr>
              <w:spacing w:after="0" w:line="252" w:lineRule="auto"/>
              <w:jc w:val="left"/>
            </w:pPr>
            <w:r>
              <w:rPr>
                <w:rFonts w:ascii="Times New Roman" w:hAnsi="Times New Roman" w:eastAsia="Times New Roman" w:cs="Times New Roman"/>
                <w:b w:val="0"/>
                <w:i w:val="0"/>
                <w:color w:val="000000"/>
                <w:sz w:val="15"/>
              </w:rPr>
              <w:t>25</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099D74">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B2083D">
            <w:pPr>
              <w:spacing w:after="0" w:line="252" w:lineRule="auto"/>
              <w:jc w:val="left"/>
            </w:pPr>
            <w:r>
              <w:rPr>
                <w:rFonts w:ascii="Times New Roman" w:hAnsi="Times New Roman" w:eastAsia="Times New Roman" w:cs="Times New Roman"/>
                <w:b w:val="0"/>
                <w:i w:val="0"/>
                <w:color w:val="000000"/>
                <w:sz w:val="15"/>
              </w:rPr>
              <w:t>Mỗi đăng ký có tối đa một kết quả; chỉ có khi lớp đã kết thúc và đăng ký không ở trạng thái Chuyển lớp, Bảo lưu, Nghỉ học. Mỗi kết quả thuộc đúng một đăng ký.</w:t>
            </w:r>
          </w:p>
        </w:tc>
      </w:tr>
      <w:tr w14:paraId="59C77B1B">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2E6B35">
            <w:pPr>
              <w:spacing w:after="0" w:line="252" w:lineRule="auto"/>
              <w:jc w:val="left"/>
            </w:pPr>
            <w:r>
              <w:rPr>
                <w:rFonts w:ascii="Times New Roman" w:hAnsi="Times New Roman" w:eastAsia="Times New Roman" w:cs="Times New Roman"/>
                <w:b w:val="0"/>
                <w:i w:val="0"/>
                <w:color w:val="000000"/>
                <w:sz w:val="15"/>
              </w:rPr>
              <w:t>Q21</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BAF97C">
            <w:pPr>
              <w:spacing w:after="0" w:line="252" w:lineRule="auto"/>
              <w:jc w:val="left"/>
            </w:pPr>
            <w:r>
              <w:rPr>
                <w:rFonts w:ascii="Times New Roman" w:hAnsi="Times New Roman" w:eastAsia="Times New Roman" w:cs="Times New Roman"/>
                <w:b w:val="0"/>
                <w:i w:val="0"/>
                <w:color w:val="000000"/>
                <w:sz w:val="15"/>
              </w:rPr>
              <w:t>Duyệt</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2EA76C">
            <w:pPr>
              <w:spacing w:after="0" w:line="252" w:lineRule="auto"/>
              <w:jc w:val="left"/>
            </w:pPr>
            <w:r>
              <w:rPr>
                <w:rFonts w:ascii="Times New Roman" w:hAnsi="Times New Roman" w:eastAsia="Times New Roman" w:cs="Times New Roman"/>
                <w:b w:val="0"/>
                <w:i w:val="0"/>
                <w:color w:val="000000"/>
                <w:sz w:val="15"/>
              </w:rPr>
              <w:t>Nhân viên (NhanVien)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32570E">
            <w:pPr>
              <w:spacing w:after="0" w:line="252" w:lineRule="auto"/>
              <w:jc w:val="left"/>
            </w:pPr>
            <w:r>
              <w:rPr>
                <w:rFonts w:ascii="Times New Roman" w:hAnsi="Times New Roman" w:eastAsia="Times New Roman" w:cs="Times New Roman"/>
                <w:b w:val="0"/>
                <w:i w:val="0"/>
                <w:color w:val="000000"/>
                <w:sz w:val="15"/>
              </w:rPr>
              <w:t>Kết quả học tập (KetQua)</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2986F6">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F2D920">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C9C6F3">
            <w:pPr>
              <w:spacing w:after="0" w:line="252" w:lineRule="auto"/>
              <w:jc w:val="left"/>
            </w:pPr>
            <w:r>
              <w:rPr>
                <w:rFonts w:ascii="Times New Roman" w:hAnsi="Times New Roman" w:eastAsia="Times New Roman" w:cs="Times New Roman"/>
                <w:b w:val="0"/>
                <w:i w:val="0"/>
                <w:color w:val="000000"/>
                <w:sz w:val="15"/>
              </w:rPr>
              <w:t>26</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AF48A3">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F0F360">
            <w:pPr>
              <w:spacing w:after="0" w:line="252" w:lineRule="auto"/>
              <w:jc w:val="left"/>
            </w:pPr>
            <w:r>
              <w:rPr>
                <w:rFonts w:ascii="Times New Roman" w:hAnsi="Times New Roman" w:eastAsia="Times New Roman" w:cs="Times New Roman"/>
                <w:b w:val="0"/>
                <w:i w:val="0"/>
                <w:color w:val="000000"/>
                <w:sz w:val="15"/>
              </w:rPr>
              <w:t>Một QL đào tạo duyệt nhiều kết quả. Mỗi kết quả do tối đa một người duyệt; chưa duyệt thì để rỗng.</w:t>
            </w:r>
          </w:p>
        </w:tc>
      </w:tr>
      <w:tr w14:paraId="0273E2DA">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256020">
            <w:pPr>
              <w:spacing w:after="0" w:line="252" w:lineRule="auto"/>
              <w:jc w:val="left"/>
            </w:pPr>
            <w:r>
              <w:rPr>
                <w:rFonts w:ascii="Times New Roman" w:hAnsi="Times New Roman" w:eastAsia="Times New Roman" w:cs="Times New Roman"/>
                <w:b w:val="0"/>
                <w:i w:val="0"/>
                <w:color w:val="000000"/>
                <w:sz w:val="15"/>
              </w:rPr>
              <w:t>Q22</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9B41AF">
            <w:pPr>
              <w:spacing w:after="0" w:line="252" w:lineRule="auto"/>
              <w:jc w:val="left"/>
            </w:pPr>
            <w:r>
              <w:rPr>
                <w:rFonts w:ascii="Times New Roman" w:hAnsi="Times New Roman" w:eastAsia="Times New Roman" w:cs="Times New Roman"/>
                <w:b w:val="0"/>
                <w:i w:val="0"/>
                <w:color w:val="000000"/>
                <w:sz w:val="15"/>
              </w:rPr>
              <w:t>Được cấp</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CDFDB6">
            <w:pPr>
              <w:spacing w:after="0" w:line="252" w:lineRule="auto"/>
              <w:jc w:val="left"/>
            </w:pPr>
            <w:r>
              <w:rPr>
                <w:rFonts w:ascii="Times New Roman" w:hAnsi="Times New Roman" w:eastAsia="Times New Roman" w:cs="Times New Roman"/>
                <w:b w:val="0"/>
                <w:i w:val="0"/>
                <w:color w:val="000000"/>
                <w:sz w:val="15"/>
              </w:rPr>
              <w:t>Kết quả học tập (KetQua)</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FFE1FD">
            <w:pPr>
              <w:spacing w:after="0" w:line="252" w:lineRule="auto"/>
              <w:jc w:val="left"/>
            </w:pPr>
            <w:r>
              <w:rPr>
                <w:rFonts w:ascii="Times New Roman" w:hAnsi="Times New Roman" w:eastAsia="Times New Roman" w:cs="Times New Roman"/>
                <w:b w:val="0"/>
                <w:i w:val="0"/>
                <w:color w:val="000000"/>
                <w:sz w:val="15"/>
              </w:rPr>
              <w:t>Chứng nhận (ChungNhan)</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488C91">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8963D6">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B99783">
            <w:pPr>
              <w:spacing w:after="0" w:line="252" w:lineRule="auto"/>
              <w:jc w:val="left"/>
            </w:pPr>
            <w:r>
              <w:rPr>
                <w:rFonts w:ascii="Times New Roman" w:hAnsi="Times New Roman" w:eastAsia="Times New Roman" w:cs="Times New Roman"/>
                <w:b w:val="0"/>
                <w:i w:val="0"/>
                <w:color w:val="000000"/>
                <w:sz w:val="15"/>
              </w:rPr>
              <w:t>27</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D40E53">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8EB66">
            <w:pPr>
              <w:spacing w:after="0" w:line="252" w:lineRule="auto"/>
              <w:jc w:val="left"/>
            </w:pPr>
            <w:r>
              <w:rPr>
                <w:rFonts w:ascii="Times New Roman" w:hAnsi="Times New Roman" w:eastAsia="Times New Roman" w:cs="Times New Roman"/>
                <w:b w:val="0"/>
                <w:i w:val="0"/>
                <w:color w:val="000000"/>
                <w:sz w:val="15"/>
              </w:rPr>
              <w:t>Mỗi kết quả Đạt được cấp đúng một chứng nhận; kết quả Không đạt thì không có. Mỗi chứng nhận cấp cho đúng một kết quả.</w:t>
            </w:r>
          </w:p>
        </w:tc>
      </w:tr>
      <w:tr w14:paraId="079EDB7A">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2A2533">
            <w:pPr>
              <w:spacing w:after="0" w:line="252" w:lineRule="auto"/>
              <w:jc w:val="left"/>
            </w:pPr>
            <w:r>
              <w:rPr>
                <w:rFonts w:ascii="Times New Roman" w:hAnsi="Times New Roman" w:eastAsia="Times New Roman" w:cs="Times New Roman"/>
                <w:b w:val="0"/>
                <w:i w:val="0"/>
                <w:color w:val="000000"/>
                <w:sz w:val="15"/>
              </w:rPr>
              <w:t>Q23</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9F2663">
            <w:pPr>
              <w:spacing w:after="0" w:line="252" w:lineRule="auto"/>
              <w:jc w:val="left"/>
            </w:pPr>
            <w:r>
              <w:rPr>
                <w:rFonts w:ascii="Times New Roman" w:hAnsi="Times New Roman" w:eastAsia="Times New Roman" w:cs="Times New Roman"/>
                <w:b w:val="0"/>
                <w:i w:val="0"/>
                <w:color w:val="000000"/>
                <w:sz w:val="15"/>
              </w:rPr>
              <w:t>Sở hữu</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89342">
            <w:pPr>
              <w:spacing w:after="0" w:line="252" w:lineRule="auto"/>
              <w:jc w:val="left"/>
            </w:pPr>
            <w:r>
              <w:rPr>
                <w:rFonts w:ascii="Times New Roman" w:hAnsi="Times New Roman" w:eastAsia="Times New Roman" w:cs="Times New Roman"/>
                <w:b w:val="0"/>
                <w:i w:val="0"/>
                <w:color w:val="000000"/>
                <w:sz w:val="15"/>
              </w:rPr>
              <w:t>Nhân viên (NhanVien)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1D8A06">
            <w:pPr>
              <w:spacing w:after="0" w:line="252" w:lineRule="auto"/>
              <w:jc w:val="left"/>
            </w:pPr>
            <w:r>
              <w:rPr>
                <w:rFonts w:ascii="Times New Roman" w:hAnsi="Times New Roman" w:eastAsia="Times New Roman" w:cs="Times New Roman"/>
                <w:b w:val="0"/>
                <w:i w:val="0"/>
                <w:color w:val="000000"/>
                <w:sz w:val="15"/>
              </w:rPr>
              <w:t>Tài khoản (TaiKhoan)</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41C2ED">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5373D1">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8EA50B">
            <w:pPr>
              <w:spacing w:after="0" w:line="252" w:lineRule="auto"/>
              <w:jc w:val="left"/>
            </w:pPr>
            <w:r>
              <w:rPr>
                <w:rFonts w:ascii="Times New Roman" w:hAnsi="Times New Roman" w:eastAsia="Times New Roman" w:cs="Times New Roman"/>
                <w:b w:val="0"/>
                <w:i w:val="0"/>
                <w:color w:val="000000"/>
                <w:sz w:val="15"/>
              </w:rPr>
              <w:t>28</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A7321C">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D164DA">
            <w:pPr>
              <w:spacing w:after="0" w:line="252" w:lineRule="auto"/>
              <w:jc w:val="left"/>
            </w:pPr>
            <w:r>
              <w:rPr>
                <w:rFonts w:ascii="Times New Roman" w:hAnsi="Times New Roman" w:eastAsia="Times New Roman" w:cs="Times New Roman"/>
                <w:b w:val="0"/>
                <w:i w:val="0"/>
                <w:color w:val="000000"/>
                <w:sz w:val="15"/>
              </w:rPr>
              <w:t>Mỗi nhân viên có tối đa một tài khoản. Tài khoản vai trò nhân viên thuộc đúng một nhân viên.</w:t>
            </w:r>
          </w:p>
        </w:tc>
      </w:tr>
      <w:tr w14:paraId="53B6B8B7">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2F494F">
            <w:pPr>
              <w:spacing w:after="0" w:line="252" w:lineRule="auto"/>
              <w:jc w:val="left"/>
            </w:pPr>
            <w:r>
              <w:rPr>
                <w:rFonts w:ascii="Times New Roman" w:hAnsi="Times New Roman" w:eastAsia="Times New Roman" w:cs="Times New Roman"/>
                <w:b w:val="0"/>
                <w:i w:val="0"/>
                <w:color w:val="000000"/>
                <w:sz w:val="15"/>
              </w:rPr>
              <w:t>Q24</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D0EA1B">
            <w:pPr>
              <w:spacing w:after="0" w:line="252" w:lineRule="auto"/>
              <w:jc w:val="left"/>
            </w:pPr>
            <w:r>
              <w:rPr>
                <w:rFonts w:ascii="Times New Roman" w:hAnsi="Times New Roman" w:eastAsia="Times New Roman" w:cs="Times New Roman"/>
                <w:b w:val="0"/>
                <w:i w:val="0"/>
                <w:color w:val="000000"/>
                <w:sz w:val="15"/>
              </w:rPr>
              <w:t>Sở hữu</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E13626">
            <w:pPr>
              <w:spacing w:after="0" w:line="252" w:lineRule="auto"/>
              <w:jc w:val="left"/>
            </w:pPr>
            <w:r>
              <w:rPr>
                <w:rFonts w:ascii="Times New Roman" w:hAnsi="Times New Roman" w:eastAsia="Times New Roman" w:cs="Times New Roman"/>
                <w:b w:val="0"/>
                <w:i w:val="0"/>
                <w:color w:val="000000"/>
                <w:sz w:val="15"/>
              </w:rPr>
              <w:t>Giáo viên (GiaoVien)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557C65">
            <w:pPr>
              <w:spacing w:after="0" w:line="252" w:lineRule="auto"/>
              <w:jc w:val="left"/>
            </w:pPr>
            <w:r>
              <w:rPr>
                <w:rFonts w:ascii="Times New Roman" w:hAnsi="Times New Roman" w:eastAsia="Times New Roman" w:cs="Times New Roman"/>
                <w:b w:val="0"/>
                <w:i w:val="0"/>
                <w:color w:val="000000"/>
                <w:sz w:val="15"/>
              </w:rPr>
              <w:t>Tài khoản (TaiKhoan)</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B05540">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85761E">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78DCE7">
            <w:pPr>
              <w:spacing w:after="0" w:line="252" w:lineRule="auto"/>
              <w:jc w:val="left"/>
            </w:pPr>
            <w:r>
              <w:rPr>
                <w:rFonts w:ascii="Times New Roman" w:hAnsi="Times New Roman" w:eastAsia="Times New Roman" w:cs="Times New Roman"/>
                <w:b w:val="0"/>
                <w:i w:val="0"/>
                <w:color w:val="000000"/>
                <w:sz w:val="15"/>
              </w:rPr>
              <w:t>29</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E305D9">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314BD9">
            <w:pPr>
              <w:spacing w:after="0" w:line="252" w:lineRule="auto"/>
              <w:jc w:val="left"/>
            </w:pPr>
            <w:r>
              <w:rPr>
                <w:rFonts w:ascii="Times New Roman" w:hAnsi="Times New Roman" w:eastAsia="Times New Roman" w:cs="Times New Roman"/>
                <w:b w:val="0"/>
                <w:i w:val="0"/>
                <w:color w:val="000000"/>
                <w:sz w:val="15"/>
              </w:rPr>
              <w:t>Mỗi giáo viên có tối đa một tài khoản. Tài khoản vai trò Giáo viên thuộc đúng một giáo viên.</w:t>
            </w:r>
          </w:p>
        </w:tc>
      </w:tr>
      <w:tr w14:paraId="4F16022E">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1DCF1A">
            <w:pPr>
              <w:spacing w:after="0" w:line="252" w:lineRule="auto"/>
              <w:jc w:val="left"/>
            </w:pPr>
            <w:r>
              <w:rPr>
                <w:rFonts w:ascii="Times New Roman" w:hAnsi="Times New Roman" w:eastAsia="Times New Roman" w:cs="Times New Roman"/>
                <w:b w:val="0"/>
                <w:i w:val="0"/>
                <w:color w:val="000000"/>
                <w:sz w:val="15"/>
              </w:rPr>
              <w:t>Q25</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015BE0">
            <w:pPr>
              <w:spacing w:after="0" w:line="252" w:lineRule="auto"/>
              <w:jc w:val="left"/>
            </w:pPr>
            <w:r>
              <w:rPr>
                <w:rFonts w:ascii="Times New Roman" w:hAnsi="Times New Roman" w:eastAsia="Times New Roman" w:cs="Times New Roman"/>
                <w:b w:val="0"/>
                <w:i w:val="0"/>
                <w:color w:val="000000"/>
                <w:sz w:val="15"/>
              </w:rPr>
              <w:t>Sở hữu</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547905">
            <w:pPr>
              <w:spacing w:after="0" w:line="252" w:lineRule="auto"/>
              <w:jc w:val="left"/>
            </w:pPr>
            <w:r>
              <w:rPr>
                <w:rFonts w:ascii="Times New Roman" w:hAnsi="Times New Roman" w:eastAsia="Times New Roman" w:cs="Times New Roman"/>
                <w:b w:val="0"/>
                <w:i w:val="0"/>
                <w:color w:val="000000"/>
                <w:sz w:val="15"/>
              </w:rPr>
              <w:t>Học viên (HocVien)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B3916D">
            <w:pPr>
              <w:spacing w:after="0" w:line="252" w:lineRule="auto"/>
              <w:jc w:val="left"/>
            </w:pPr>
            <w:r>
              <w:rPr>
                <w:rFonts w:ascii="Times New Roman" w:hAnsi="Times New Roman" w:eastAsia="Times New Roman" w:cs="Times New Roman"/>
                <w:b w:val="0"/>
                <w:i w:val="0"/>
                <w:color w:val="000000"/>
                <w:sz w:val="15"/>
              </w:rPr>
              <w:t>Tài khoản (TaiKhoan)</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C80A78">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C4A0BB">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C54B28">
            <w:pPr>
              <w:spacing w:after="0" w:line="252" w:lineRule="auto"/>
              <w:jc w:val="left"/>
            </w:pPr>
            <w:r>
              <w:rPr>
                <w:rFonts w:ascii="Times New Roman" w:hAnsi="Times New Roman" w:eastAsia="Times New Roman" w:cs="Times New Roman"/>
                <w:b w:val="0"/>
                <w:i w:val="0"/>
                <w:color w:val="000000"/>
                <w:sz w:val="15"/>
              </w:rPr>
              <w:t>30</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1136D4">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3D9AA4">
            <w:pPr>
              <w:spacing w:after="0" w:line="252" w:lineRule="auto"/>
              <w:jc w:val="left"/>
            </w:pPr>
            <w:r>
              <w:rPr>
                <w:rFonts w:ascii="Times New Roman" w:hAnsi="Times New Roman" w:eastAsia="Times New Roman" w:cs="Times New Roman"/>
                <w:b w:val="0"/>
                <w:i w:val="0"/>
                <w:color w:val="000000"/>
                <w:sz w:val="15"/>
              </w:rPr>
              <w:t>Mỗi học viên có tối đa một tài khoản. Tài khoản vai trò Học viên thuộc đúng một học viên.</w:t>
            </w:r>
          </w:p>
        </w:tc>
      </w:tr>
      <w:tr w14:paraId="04F033C3">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72398A">
            <w:pPr>
              <w:spacing w:after="0" w:line="252" w:lineRule="auto"/>
              <w:jc w:val="left"/>
            </w:pPr>
            <w:r>
              <w:rPr>
                <w:rFonts w:ascii="Times New Roman" w:hAnsi="Times New Roman" w:eastAsia="Times New Roman" w:cs="Times New Roman"/>
                <w:b w:val="0"/>
                <w:i w:val="0"/>
                <w:color w:val="000000"/>
                <w:sz w:val="15"/>
              </w:rPr>
              <w:t>Q26</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C1AAB8">
            <w:pPr>
              <w:spacing w:after="0" w:line="252" w:lineRule="auto"/>
              <w:jc w:val="left"/>
            </w:pPr>
            <w:r>
              <w:rPr>
                <w:rFonts w:ascii="Times New Roman" w:hAnsi="Times New Roman" w:eastAsia="Times New Roman" w:cs="Times New Roman"/>
                <w:b w:val="0"/>
                <w:i w:val="0"/>
                <w:color w:val="000000"/>
                <w:sz w:val="15"/>
              </w:rPr>
              <w:t>Sở hữu</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7BAD81">
            <w:pPr>
              <w:spacing w:after="0" w:line="252" w:lineRule="auto"/>
              <w:jc w:val="left"/>
            </w:pPr>
            <w:r>
              <w:rPr>
                <w:rFonts w:ascii="Times New Roman" w:hAnsi="Times New Roman" w:eastAsia="Times New Roman" w:cs="Times New Roman"/>
                <w:b w:val="0"/>
                <w:i w:val="0"/>
                <w:color w:val="000000"/>
                <w:sz w:val="15"/>
              </w:rPr>
              <w:t>Phụ huynh (PhuHuynh)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D7AD9F">
            <w:pPr>
              <w:spacing w:after="0" w:line="252" w:lineRule="auto"/>
              <w:jc w:val="left"/>
            </w:pPr>
            <w:r>
              <w:rPr>
                <w:rFonts w:ascii="Times New Roman" w:hAnsi="Times New Roman" w:eastAsia="Times New Roman" w:cs="Times New Roman"/>
                <w:b w:val="0"/>
                <w:i w:val="0"/>
                <w:color w:val="000000"/>
                <w:sz w:val="15"/>
              </w:rPr>
              <w:t>Tài khoản (TaiKhoan)</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DE835E">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353C7B">
            <w:pPr>
              <w:spacing w:after="0" w:line="252" w:lineRule="auto"/>
              <w:jc w:val="left"/>
            </w:pPr>
            <w:r>
              <w:rPr>
                <w:rFonts w:ascii="Times New Roman" w:hAnsi="Times New Roman" w:eastAsia="Times New Roman" w:cs="Times New Roman"/>
                <w:b w:val="0"/>
                <w:i w:val="0"/>
                <w:color w:val="000000"/>
                <w:sz w:val="15"/>
              </w:rPr>
              <w:t>1-1</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BA04E">
            <w:pPr>
              <w:spacing w:after="0" w:line="252" w:lineRule="auto"/>
              <w:jc w:val="left"/>
            </w:pPr>
            <w:r>
              <w:rPr>
                <w:rFonts w:ascii="Times New Roman" w:hAnsi="Times New Roman" w:eastAsia="Times New Roman" w:cs="Times New Roman"/>
                <w:b w:val="0"/>
                <w:i w:val="0"/>
                <w:color w:val="000000"/>
                <w:sz w:val="15"/>
              </w:rPr>
              <w:t>31</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7E461">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B67398">
            <w:pPr>
              <w:spacing w:after="0" w:line="252" w:lineRule="auto"/>
              <w:jc w:val="left"/>
            </w:pPr>
            <w:r>
              <w:rPr>
                <w:rFonts w:ascii="Times New Roman" w:hAnsi="Times New Roman" w:eastAsia="Times New Roman" w:cs="Times New Roman"/>
                <w:b w:val="0"/>
                <w:i w:val="0"/>
                <w:color w:val="000000"/>
                <w:sz w:val="15"/>
              </w:rPr>
              <w:t>Mỗi phụ huynh có tối đa một tài khoản. Tài khoản vai trò Phụ huynh thuộc đúng một phụ huynh.</w:t>
            </w:r>
          </w:p>
        </w:tc>
      </w:tr>
      <w:tr w14:paraId="49EE0D3E">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92F88A">
            <w:pPr>
              <w:spacing w:after="0" w:line="252" w:lineRule="auto"/>
              <w:jc w:val="left"/>
            </w:pPr>
            <w:r>
              <w:rPr>
                <w:rFonts w:ascii="Times New Roman" w:hAnsi="Times New Roman" w:eastAsia="Times New Roman" w:cs="Times New Roman"/>
                <w:b w:val="0"/>
                <w:i w:val="0"/>
                <w:color w:val="000000"/>
                <w:sz w:val="15"/>
              </w:rPr>
              <w:t>Q27</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62F3D2">
            <w:pPr>
              <w:spacing w:after="0" w:line="252" w:lineRule="auto"/>
              <w:jc w:val="left"/>
            </w:pPr>
            <w:r>
              <w:rPr>
                <w:rFonts w:ascii="Times New Roman" w:hAnsi="Times New Roman" w:eastAsia="Times New Roman" w:cs="Times New Roman"/>
                <w:b w:val="0"/>
                <w:i w:val="0"/>
                <w:color w:val="000000"/>
                <w:sz w:val="15"/>
              </w:rPr>
              <w:t>Liên quan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6ED9AF">
            <w:pPr>
              <w:spacing w:after="0" w:line="252" w:lineRule="auto"/>
              <w:jc w:val="left"/>
            </w:pPr>
            <w:r>
              <w:rPr>
                <w:rFonts w:ascii="Times New Roman" w:hAnsi="Times New Roman" w:eastAsia="Times New Roman" w:cs="Times New Roman"/>
                <w:b w:val="0"/>
                <w:i w:val="0"/>
                <w:color w:val="000000"/>
                <w:sz w:val="15"/>
              </w:rPr>
              <w:t>Học viên (HocVien)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BF9CF2">
            <w:pPr>
              <w:spacing w:after="0" w:line="252" w:lineRule="auto"/>
              <w:jc w:val="left"/>
            </w:pPr>
            <w:r>
              <w:rPr>
                <w:rFonts w:ascii="Times New Roman" w:hAnsi="Times New Roman" w:eastAsia="Times New Roman" w:cs="Times New Roman"/>
                <w:b w:val="0"/>
                <w:i w:val="0"/>
                <w:color w:val="000000"/>
                <w:sz w:val="15"/>
              </w:rPr>
              <w:t>Thông báo (ThongBao)</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3E5847">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EE7284">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647CB8">
            <w:pPr>
              <w:spacing w:after="0" w:line="252" w:lineRule="auto"/>
              <w:jc w:val="left"/>
            </w:pPr>
            <w:r>
              <w:rPr>
                <w:rFonts w:ascii="Times New Roman" w:hAnsi="Times New Roman" w:eastAsia="Times New Roman" w:cs="Times New Roman"/>
                <w:b w:val="0"/>
                <w:i w:val="0"/>
                <w:color w:val="000000"/>
                <w:sz w:val="15"/>
              </w:rPr>
              <w:t>32</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C832D9">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3F9D70">
            <w:pPr>
              <w:spacing w:after="0" w:line="252" w:lineRule="auto"/>
              <w:jc w:val="left"/>
            </w:pPr>
            <w:r>
              <w:rPr>
                <w:rFonts w:ascii="Times New Roman" w:hAnsi="Times New Roman" w:eastAsia="Times New Roman" w:cs="Times New Roman"/>
                <w:b w:val="0"/>
                <w:i w:val="0"/>
                <w:color w:val="000000"/>
                <w:sz w:val="15"/>
              </w:rPr>
              <w:t>Một học viên được nhắc tới trong nhiều thông báo. Mỗi thông báo nói về đúng một học viên.</w:t>
            </w:r>
          </w:p>
        </w:tc>
      </w:tr>
      <w:tr w14:paraId="7310B54E">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DDE743">
            <w:pPr>
              <w:spacing w:after="0" w:line="252" w:lineRule="auto"/>
              <w:jc w:val="left"/>
            </w:pPr>
            <w:r>
              <w:rPr>
                <w:rFonts w:ascii="Times New Roman" w:hAnsi="Times New Roman" w:eastAsia="Times New Roman" w:cs="Times New Roman"/>
                <w:b w:val="0"/>
                <w:i w:val="0"/>
                <w:color w:val="000000"/>
                <w:sz w:val="15"/>
              </w:rPr>
              <w:t>Q28</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A9A386">
            <w:pPr>
              <w:spacing w:after="0" w:line="252" w:lineRule="auto"/>
              <w:jc w:val="left"/>
            </w:pPr>
            <w:r>
              <w:rPr>
                <w:rFonts w:ascii="Times New Roman" w:hAnsi="Times New Roman" w:eastAsia="Times New Roman" w:cs="Times New Roman"/>
                <w:b w:val="0"/>
                <w:i w:val="0"/>
                <w:color w:val="000000"/>
                <w:sz w:val="15"/>
              </w:rPr>
              <w:t>Nhận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CBB83D">
            <w:pPr>
              <w:spacing w:after="0" w:line="252" w:lineRule="auto"/>
              <w:jc w:val="left"/>
            </w:pPr>
            <w:r>
              <w:rPr>
                <w:rFonts w:ascii="Times New Roman" w:hAnsi="Times New Roman" w:eastAsia="Times New Roman" w:cs="Times New Roman"/>
                <w:b w:val="0"/>
                <w:i w:val="0"/>
                <w:color w:val="000000"/>
                <w:sz w:val="15"/>
              </w:rPr>
              <w:t>Phụ huynh (PhuHuynh)</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B72E98">
            <w:pPr>
              <w:spacing w:after="0" w:line="252" w:lineRule="auto"/>
              <w:jc w:val="left"/>
            </w:pPr>
            <w:r>
              <w:rPr>
                <w:rFonts w:ascii="Times New Roman" w:hAnsi="Times New Roman" w:eastAsia="Times New Roman" w:cs="Times New Roman"/>
                <w:b w:val="0"/>
                <w:i w:val="0"/>
                <w:color w:val="000000"/>
                <w:sz w:val="15"/>
              </w:rPr>
              <w:t>Thông báo (ThongBao)</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B60A4F">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856221">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9EACB3">
            <w:pPr>
              <w:spacing w:after="0" w:line="252" w:lineRule="auto"/>
              <w:jc w:val="left"/>
            </w:pPr>
            <w:r>
              <w:rPr>
                <w:rFonts w:ascii="Times New Roman" w:hAnsi="Times New Roman" w:eastAsia="Times New Roman" w:cs="Times New Roman"/>
                <w:b w:val="0"/>
                <w:i w:val="0"/>
                <w:color w:val="000000"/>
                <w:sz w:val="15"/>
              </w:rPr>
              <w:t>33</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05E363">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49F83F">
            <w:pPr>
              <w:spacing w:after="0" w:line="252" w:lineRule="auto"/>
              <w:jc w:val="left"/>
            </w:pPr>
            <w:r>
              <w:rPr>
                <w:rFonts w:ascii="Times New Roman" w:hAnsi="Times New Roman" w:eastAsia="Times New Roman" w:cs="Times New Roman"/>
                <w:b w:val="0"/>
                <w:i w:val="0"/>
                <w:color w:val="000000"/>
                <w:sz w:val="15"/>
              </w:rPr>
              <w:t>Một phụ huynh nhận nhiều thông báo về con mình. Mỗi thông báo gửi tới tối đa một phụ huynh; để rỗng nghĩa là gửi cho chính học viên.</w:t>
            </w:r>
          </w:p>
        </w:tc>
      </w:tr>
      <w:tr w14:paraId="37587FA7">
        <w:tblPrEx>
          <w:tblCellMar>
            <w:top w:w="0" w:type="dxa"/>
            <w:left w:w="108" w:type="dxa"/>
            <w:bottom w:w="0" w:type="dxa"/>
            <w:right w:w="108" w:type="dxa"/>
          </w:tblCellMar>
        </w:tblPrEx>
        <w:trPr>
          <w:cantSplit/>
          <w:jc w:val="center"/>
        </w:trPr>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9743EF">
            <w:pPr>
              <w:spacing w:after="0" w:line="252" w:lineRule="auto"/>
              <w:jc w:val="left"/>
            </w:pPr>
            <w:r>
              <w:rPr>
                <w:rFonts w:ascii="Times New Roman" w:hAnsi="Times New Roman" w:eastAsia="Times New Roman" w:cs="Times New Roman"/>
                <w:b w:val="0"/>
                <w:i w:val="0"/>
                <w:color w:val="000000"/>
                <w:sz w:val="15"/>
              </w:rPr>
              <w:t>Q29</w:t>
            </w:r>
          </w:p>
        </w:tc>
        <w:tc>
          <w:tcPr>
            <w:tcW w:w="77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CB111D">
            <w:pPr>
              <w:spacing w:after="0" w:line="252" w:lineRule="auto"/>
              <w:jc w:val="left"/>
            </w:pPr>
            <w:r>
              <w:rPr>
                <w:rFonts w:ascii="Times New Roman" w:hAnsi="Times New Roman" w:eastAsia="Times New Roman" w:cs="Times New Roman"/>
                <w:b w:val="0"/>
                <w:i w:val="0"/>
                <w:color w:val="000000"/>
                <w:sz w:val="15"/>
              </w:rPr>
              <w:t>Thao tác</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033A4">
            <w:pPr>
              <w:spacing w:after="0" w:line="252" w:lineRule="auto"/>
              <w:jc w:val="left"/>
            </w:pPr>
            <w:r>
              <w:rPr>
                <w:rFonts w:ascii="Times New Roman" w:hAnsi="Times New Roman" w:eastAsia="Times New Roman" w:cs="Times New Roman"/>
                <w:b w:val="0"/>
                <w:i w:val="0"/>
                <w:color w:val="000000"/>
                <w:sz w:val="15"/>
              </w:rPr>
              <w:t>Tài khoản (TaiKhoan)</w:t>
            </w:r>
          </w:p>
        </w:tc>
        <w:tc>
          <w:tcPr>
            <w:tcW w:w="15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B61F0">
            <w:pPr>
              <w:spacing w:after="0" w:line="252" w:lineRule="auto"/>
              <w:jc w:val="left"/>
            </w:pPr>
            <w:r>
              <w:rPr>
                <w:rFonts w:ascii="Times New Roman" w:hAnsi="Times New Roman" w:eastAsia="Times New Roman" w:cs="Times New Roman"/>
                <w:b w:val="0"/>
                <w:i w:val="0"/>
                <w:color w:val="000000"/>
                <w:sz w:val="15"/>
              </w:rPr>
              <w:t>Nhật ký (NhatKy)</w:t>
            </w:r>
          </w:p>
        </w:tc>
        <w:tc>
          <w:tcPr>
            <w:tcW w:w="2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BE3BF6">
            <w:pPr>
              <w:spacing w:after="0" w:line="252" w:lineRule="auto"/>
              <w:jc w:val="left"/>
            </w:pPr>
            <w:r>
              <w:rPr>
                <w:rFonts w:ascii="Times New Roman" w:hAnsi="Times New Roman" w:eastAsia="Times New Roman" w:cs="Times New Roman"/>
                <w:b w:val="0"/>
                <w:i w:val="0"/>
                <w:color w:val="000000"/>
                <w:sz w:val="15"/>
              </w:rPr>
              <w:t>2</w:t>
            </w:r>
          </w:p>
        </w:tc>
        <w:tc>
          <w:tcPr>
            <w:tcW w:w="3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355885">
            <w:pPr>
              <w:spacing w:after="0" w:line="252" w:lineRule="auto"/>
              <w:jc w:val="left"/>
            </w:pPr>
            <w:r>
              <w:rPr>
                <w:rFonts w:ascii="Times New Roman" w:hAnsi="Times New Roman" w:eastAsia="Times New Roman" w:cs="Times New Roman"/>
                <w:b w:val="0"/>
                <w:i w:val="0"/>
                <w:color w:val="000000"/>
                <w:sz w:val="15"/>
              </w:rPr>
              <w:t>1-N</w:t>
            </w:r>
          </w:p>
        </w:tc>
        <w:tc>
          <w:tcPr>
            <w:tcW w:w="11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E385A4">
            <w:pPr>
              <w:spacing w:after="0" w:line="252" w:lineRule="auto"/>
              <w:jc w:val="left"/>
            </w:pPr>
            <w:r>
              <w:rPr>
                <w:rFonts w:ascii="Times New Roman" w:hAnsi="Times New Roman" w:eastAsia="Times New Roman" w:cs="Times New Roman"/>
                <w:b w:val="0"/>
                <w:i w:val="0"/>
                <w:color w:val="000000"/>
                <w:sz w:val="15"/>
              </w:rPr>
              <w:t>34</w:t>
            </w:r>
          </w:p>
        </w:tc>
        <w:tc>
          <w:tcPr>
            <w:tcW w:w="10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C591D2">
            <w:pPr>
              <w:spacing w:after="0" w:line="252" w:lineRule="auto"/>
              <w:jc w:val="left"/>
            </w:pPr>
            <w:r>
              <w:rPr>
                <w:rFonts w:ascii="Times New Roman" w:hAnsi="Times New Roman" w:eastAsia="Times New Roman" w:cs="Times New Roman"/>
                <w:b w:val="0"/>
                <w:i w:val="0"/>
                <w:color w:val="000000"/>
                <w:sz w:val="15"/>
              </w:rPr>
              <w:t>–</w:t>
            </w:r>
          </w:p>
        </w:tc>
        <w:tc>
          <w:tcPr>
            <w:tcW w:w="25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2410FE">
            <w:pPr>
              <w:spacing w:after="0" w:line="252" w:lineRule="auto"/>
              <w:jc w:val="left"/>
            </w:pPr>
            <w:r>
              <w:rPr>
                <w:rFonts w:ascii="Times New Roman" w:hAnsi="Times New Roman" w:eastAsia="Times New Roman" w:cs="Times New Roman"/>
                <w:b w:val="0"/>
                <w:i w:val="0"/>
                <w:color w:val="000000"/>
                <w:sz w:val="15"/>
              </w:rPr>
              <w:t>Một tài khoản có nhiều dòng nhật ký. Mỗi dòng do đúng một tài khoản thực hiện.</w:t>
            </w:r>
          </w:p>
        </w:tc>
      </w:tr>
    </w:tbl>
    <w:p w14:paraId="1648A7C5">
      <w:pPr>
        <w:spacing w:after="40"/>
      </w:pPr>
    </w:p>
    <w:p w14:paraId="6CB7A2FF">
      <w:pPr>
        <w:pStyle w:val="4"/>
      </w:pPr>
      <w:bookmarkStart w:id="27" w:name="_Toc20990"/>
      <w:r>
        <w:t>3.2.2.1 Thống kê</w:t>
      </w:r>
      <w:bookmarkEnd w:id="27"/>
    </w:p>
    <w:tbl>
      <w:tblPr>
        <w:tblStyle w:val="12"/>
        <w:tblW w:w="0" w:type="auto"/>
        <w:jc w:val="center"/>
        <w:tblLayout w:type="fixed"/>
        <w:tblCellMar>
          <w:top w:w="0" w:type="dxa"/>
          <w:left w:w="108" w:type="dxa"/>
          <w:bottom w:w="0" w:type="dxa"/>
          <w:right w:w="108" w:type="dxa"/>
        </w:tblCellMar>
      </w:tblPr>
      <w:tblGrid>
        <w:gridCol w:w="2042"/>
        <w:gridCol w:w="1655"/>
        <w:gridCol w:w="5806"/>
      </w:tblGrid>
      <w:tr w14:paraId="363D5793">
        <w:tblPrEx>
          <w:tblCellMar>
            <w:top w:w="0" w:type="dxa"/>
            <w:left w:w="108" w:type="dxa"/>
            <w:bottom w:w="0" w:type="dxa"/>
            <w:right w:w="108" w:type="dxa"/>
          </w:tblCellMar>
        </w:tblPrEx>
        <w:trPr>
          <w:cantSplit/>
          <w:tblHeader/>
          <w:jc w:val="center"/>
        </w:trPr>
        <w:tc>
          <w:tcPr>
            <w:tcW w:w="204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B3E7BC">
            <w:pPr>
              <w:spacing w:after="0" w:line="252" w:lineRule="auto"/>
              <w:jc w:val="center"/>
            </w:pPr>
            <w:r>
              <w:rPr>
                <w:rFonts w:ascii="Times New Roman" w:hAnsi="Times New Roman" w:eastAsia="Times New Roman" w:cs="Times New Roman"/>
                <w:b/>
                <w:i w:val="0"/>
                <w:color w:val="000000"/>
                <w:sz w:val="21"/>
              </w:rPr>
              <w:t>Tiêu chí</w:t>
            </w:r>
          </w:p>
        </w:tc>
        <w:tc>
          <w:tcPr>
            <w:tcW w:w="165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D44F3C5">
            <w:pPr>
              <w:spacing w:after="0" w:line="252" w:lineRule="auto"/>
              <w:jc w:val="center"/>
            </w:pPr>
            <w:r>
              <w:rPr>
                <w:rFonts w:ascii="Times New Roman" w:hAnsi="Times New Roman" w:eastAsia="Times New Roman" w:cs="Times New Roman"/>
                <w:b/>
                <w:i w:val="0"/>
                <w:color w:val="000000"/>
                <w:sz w:val="21"/>
              </w:rPr>
              <w:t>Số quan hệ</w:t>
            </w:r>
          </w:p>
        </w:tc>
        <w:tc>
          <w:tcPr>
            <w:tcW w:w="58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0283977">
            <w:pPr>
              <w:spacing w:after="0" w:line="252" w:lineRule="auto"/>
              <w:jc w:val="center"/>
            </w:pPr>
            <w:r>
              <w:rPr>
                <w:rFonts w:ascii="Times New Roman" w:hAnsi="Times New Roman" w:eastAsia="Times New Roman" w:cs="Times New Roman"/>
                <w:b/>
                <w:i w:val="0"/>
                <w:color w:val="000000"/>
                <w:sz w:val="21"/>
              </w:rPr>
              <w:t>Gồm</w:t>
            </w:r>
          </w:p>
        </w:tc>
      </w:tr>
      <w:tr w14:paraId="7F3776E1">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048EFA">
            <w:pPr>
              <w:spacing w:after="0" w:line="252" w:lineRule="auto"/>
              <w:jc w:val="left"/>
            </w:pPr>
            <w:r>
              <w:rPr>
                <w:rFonts w:ascii="Times New Roman" w:hAnsi="Times New Roman" w:eastAsia="Times New Roman" w:cs="Times New Roman"/>
                <w:b w:val="0"/>
                <w:i w:val="0"/>
                <w:color w:val="000000"/>
                <w:sz w:val="21"/>
              </w:rPr>
              <w:t>Bậc 1</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01C50E">
            <w:pPr>
              <w:spacing w:after="0" w:line="252" w:lineRule="auto"/>
              <w:jc w:val="left"/>
            </w:pPr>
            <w:r>
              <w:rPr>
                <w:rFonts w:ascii="Times New Roman" w:hAnsi="Times New Roman" w:eastAsia="Times New Roman" w:cs="Times New Roman"/>
                <w:b w:val="0"/>
                <w:i w:val="0"/>
                <w:color w:val="000000"/>
                <w:sz w:val="21"/>
              </w:rPr>
              <w:t>1</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38672C">
            <w:pPr>
              <w:spacing w:after="0" w:line="252" w:lineRule="auto"/>
              <w:jc w:val="left"/>
            </w:pPr>
            <w:r>
              <w:rPr>
                <w:rFonts w:ascii="Times New Roman" w:hAnsi="Times New Roman" w:eastAsia="Times New Roman" w:cs="Times New Roman"/>
                <w:b w:val="0"/>
                <w:i w:val="0"/>
                <w:color w:val="000000"/>
                <w:sz w:val="21"/>
              </w:rPr>
              <w:t>Q12</w:t>
            </w:r>
          </w:p>
        </w:tc>
      </w:tr>
      <w:tr w14:paraId="15A4BA80">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5D5495">
            <w:pPr>
              <w:spacing w:after="0" w:line="252" w:lineRule="auto"/>
              <w:jc w:val="left"/>
            </w:pPr>
            <w:r>
              <w:rPr>
                <w:rFonts w:ascii="Times New Roman" w:hAnsi="Times New Roman" w:eastAsia="Times New Roman" w:cs="Times New Roman"/>
                <w:b w:val="0"/>
                <w:i w:val="0"/>
                <w:color w:val="000000"/>
                <w:sz w:val="21"/>
              </w:rPr>
              <w:t>Bậc 2</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3DC492">
            <w:pPr>
              <w:spacing w:after="0" w:line="252" w:lineRule="auto"/>
              <w:jc w:val="left"/>
            </w:pPr>
            <w:r>
              <w:rPr>
                <w:rFonts w:ascii="Times New Roman" w:hAnsi="Times New Roman" w:eastAsia="Times New Roman" w:cs="Times New Roman"/>
                <w:b w:val="0"/>
                <w:i w:val="0"/>
                <w:color w:val="000000"/>
                <w:sz w:val="21"/>
              </w:rPr>
              <w:t>28</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A2BA90">
            <w:pPr>
              <w:spacing w:after="0" w:line="252" w:lineRule="auto"/>
              <w:jc w:val="left"/>
            </w:pPr>
            <w:r>
              <w:rPr>
                <w:rFonts w:ascii="Times New Roman" w:hAnsi="Times New Roman" w:eastAsia="Times New Roman" w:cs="Times New Roman"/>
                <w:b w:val="0"/>
                <w:i w:val="0"/>
                <w:color w:val="000000"/>
                <w:sz w:val="21"/>
              </w:rPr>
              <w:t>Các quan hệ còn lại</w:t>
            </w:r>
          </w:p>
        </w:tc>
      </w:tr>
      <w:tr w14:paraId="5A549CCF">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C559DC">
            <w:pPr>
              <w:spacing w:after="0" w:line="252" w:lineRule="auto"/>
              <w:jc w:val="left"/>
            </w:pPr>
            <w:r>
              <w:rPr>
                <w:rFonts w:ascii="Times New Roman" w:hAnsi="Times New Roman" w:eastAsia="Times New Roman" w:cs="Times New Roman"/>
                <w:b w:val="0"/>
                <w:i w:val="0"/>
                <w:color w:val="000000"/>
                <w:sz w:val="21"/>
              </w:rPr>
              <w:t>Bậc 3 trở lên</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F7226">
            <w:pPr>
              <w:spacing w:after="0" w:line="252" w:lineRule="auto"/>
              <w:jc w:val="left"/>
            </w:pPr>
            <w:r>
              <w:rPr>
                <w:rFonts w:ascii="Times New Roman" w:hAnsi="Times New Roman" w:eastAsia="Times New Roman" w:cs="Times New Roman"/>
                <w:b w:val="0"/>
                <w:i w:val="0"/>
                <w:color w:val="000000"/>
                <w:sz w:val="21"/>
              </w:rPr>
              <w:t>0</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AAE231">
            <w:pPr>
              <w:spacing w:after="0" w:line="252" w:lineRule="auto"/>
              <w:jc w:val="left"/>
            </w:pPr>
            <w:r>
              <w:rPr>
                <w:rFonts w:ascii="Times New Roman" w:hAnsi="Times New Roman" w:eastAsia="Times New Roman" w:cs="Times New Roman"/>
                <w:b w:val="0"/>
                <w:i w:val="0"/>
                <w:color w:val="000000"/>
                <w:sz w:val="21"/>
              </w:rPr>
              <w:t>Điểm danh vốn là bậc 3, đã đưa về bậc 2 (mục 3.2.2.2)</w:t>
            </w:r>
          </w:p>
        </w:tc>
      </w:tr>
      <w:tr w14:paraId="5C3EADA9">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C665F9">
            <w:pPr>
              <w:spacing w:after="0" w:line="252" w:lineRule="auto"/>
              <w:jc w:val="left"/>
            </w:pPr>
            <w:r>
              <w:rPr>
                <w:rFonts w:ascii="Times New Roman" w:hAnsi="Times New Roman" w:eastAsia="Times New Roman" w:cs="Times New Roman"/>
                <w:b w:val="0"/>
                <w:i w:val="0"/>
                <w:color w:val="000000"/>
                <w:sz w:val="21"/>
              </w:rPr>
              <w:t>Kiểu 1–N</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2712E6">
            <w:pPr>
              <w:spacing w:after="0" w:line="252" w:lineRule="auto"/>
              <w:jc w:val="left"/>
            </w:pPr>
            <w:r>
              <w:rPr>
                <w:rFonts w:ascii="Times New Roman" w:hAnsi="Times New Roman" w:eastAsia="Times New Roman" w:cs="Times New Roman"/>
                <w:b w:val="0"/>
                <w:i w:val="0"/>
                <w:color w:val="000000"/>
                <w:sz w:val="21"/>
              </w:rPr>
              <w:t>16</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81BE82">
            <w:pPr>
              <w:spacing w:after="0" w:line="252" w:lineRule="auto"/>
              <w:jc w:val="left"/>
            </w:pPr>
            <w:r>
              <w:rPr>
                <w:rFonts w:ascii="Times New Roman" w:hAnsi="Times New Roman" w:eastAsia="Times New Roman" w:cs="Times New Roman"/>
                <w:b w:val="0"/>
                <w:i w:val="0"/>
                <w:color w:val="000000"/>
                <w:sz w:val="21"/>
              </w:rPr>
              <w:t>Q02, Q03, Q05–Q11, Q14, Q17, Q19, Q21, Q27–Q29</w:t>
            </w:r>
          </w:p>
        </w:tc>
      </w:tr>
      <w:tr w14:paraId="785EDB52">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075C5B">
            <w:pPr>
              <w:spacing w:after="0" w:line="252" w:lineRule="auto"/>
              <w:jc w:val="left"/>
            </w:pPr>
            <w:r>
              <w:rPr>
                <w:rFonts w:ascii="Times New Roman" w:hAnsi="Times New Roman" w:eastAsia="Times New Roman" w:cs="Times New Roman"/>
                <w:b w:val="0"/>
                <w:i w:val="0"/>
                <w:color w:val="000000"/>
                <w:sz w:val="21"/>
              </w:rPr>
              <w:t>Kiểu 1–1</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9A6A4B">
            <w:pPr>
              <w:spacing w:after="0" w:line="252" w:lineRule="auto"/>
              <w:jc w:val="left"/>
            </w:pPr>
            <w:r>
              <w:rPr>
                <w:rFonts w:ascii="Times New Roman" w:hAnsi="Times New Roman" w:eastAsia="Times New Roman" w:cs="Times New Roman"/>
                <w:b w:val="0"/>
                <w:i w:val="0"/>
                <w:color w:val="000000"/>
                <w:sz w:val="21"/>
              </w:rPr>
              <w:t>8</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1C2B4B">
            <w:pPr>
              <w:spacing w:after="0" w:line="252" w:lineRule="auto"/>
              <w:jc w:val="left"/>
            </w:pPr>
            <w:r>
              <w:rPr>
                <w:rFonts w:ascii="Times New Roman" w:hAnsi="Times New Roman" w:eastAsia="Times New Roman" w:cs="Times New Roman"/>
                <w:b w:val="0"/>
                <w:i w:val="0"/>
                <w:color w:val="000000"/>
                <w:sz w:val="21"/>
              </w:rPr>
              <w:t>Q12, Q13, Q20, Q22, Q23–Q26</w:t>
            </w:r>
          </w:p>
        </w:tc>
      </w:tr>
      <w:tr w14:paraId="030CB425">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5A6CC4">
            <w:pPr>
              <w:spacing w:after="0" w:line="252" w:lineRule="auto"/>
              <w:jc w:val="left"/>
            </w:pPr>
            <w:r>
              <w:rPr>
                <w:rFonts w:ascii="Times New Roman" w:hAnsi="Times New Roman" w:eastAsia="Times New Roman" w:cs="Times New Roman"/>
                <w:b w:val="0"/>
                <w:i w:val="0"/>
                <w:color w:val="000000"/>
                <w:sz w:val="21"/>
              </w:rPr>
              <w:t>Kiểu N–N</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9A5E00">
            <w:pPr>
              <w:spacing w:after="0" w:line="252" w:lineRule="auto"/>
              <w:jc w:val="left"/>
            </w:pPr>
            <w:r>
              <w:rPr>
                <w:rFonts w:ascii="Times New Roman" w:hAnsi="Times New Roman" w:eastAsia="Times New Roman" w:cs="Times New Roman"/>
                <w:b w:val="0"/>
                <w:i w:val="0"/>
                <w:color w:val="000000"/>
                <w:sz w:val="21"/>
              </w:rPr>
              <w:t>5</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FCB008">
            <w:pPr>
              <w:spacing w:after="0" w:line="252" w:lineRule="auto"/>
              <w:jc w:val="left"/>
            </w:pPr>
            <w:r>
              <w:rPr>
                <w:rFonts w:ascii="Times New Roman" w:hAnsi="Times New Roman" w:eastAsia="Times New Roman" w:cs="Times New Roman"/>
                <w:b w:val="0"/>
                <w:i w:val="0"/>
                <w:color w:val="000000"/>
                <w:sz w:val="21"/>
              </w:rPr>
              <w:t>Q01, Q04, Q15, Q16, Q18. Thêm quan hệ N–N "Học" giữa Học viên và Lớp học, biểu diễn qua Đăng ký học (mục 3.2.2.2)</w:t>
            </w:r>
          </w:p>
        </w:tc>
      </w:tr>
      <w:tr w14:paraId="4B66E17A">
        <w:tblPrEx>
          <w:tblCellMar>
            <w:top w:w="0" w:type="dxa"/>
            <w:left w:w="108" w:type="dxa"/>
            <w:bottom w:w="0" w:type="dxa"/>
            <w:right w:w="108" w:type="dxa"/>
          </w:tblCellMar>
        </w:tblPrEx>
        <w:trPr>
          <w:cantSplit/>
          <w:jc w:val="center"/>
        </w:trPr>
        <w:tc>
          <w:tcPr>
            <w:tcW w:w="204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861E9A">
            <w:pPr>
              <w:spacing w:after="0" w:line="252" w:lineRule="auto"/>
              <w:jc w:val="left"/>
            </w:pPr>
            <w:r>
              <w:rPr>
                <w:rFonts w:ascii="Times New Roman" w:hAnsi="Times New Roman" w:eastAsia="Times New Roman" w:cs="Times New Roman"/>
                <w:b/>
                <w:i w:val="0"/>
                <w:color w:val="000000"/>
                <w:sz w:val="21"/>
              </w:rPr>
              <w:t>Tổng</w:t>
            </w:r>
          </w:p>
        </w:tc>
        <w:tc>
          <w:tcPr>
            <w:tcW w:w="165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A7A999">
            <w:pPr>
              <w:spacing w:after="0" w:line="252" w:lineRule="auto"/>
              <w:jc w:val="left"/>
            </w:pPr>
            <w:r>
              <w:rPr>
                <w:rFonts w:ascii="Times New Roman" w:hAnsi="Times New Roman" w:eastAsia="Times New Roman" w:cs="Times New Roman"/>
                <w:b/>
                <w:i w:val="0"/>
                <w:color w:val="000000"/>
                <w:sz w:val="21"/>
              </w:rPr>
              <w:t>29</w:t>
            </w:r>
          </w:p>
        </w:tc>
        <w:tc>
          <w:tcPr>
            <w:tcW w:w="58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B8F93D">
            <w:pPr>
              <w:spacing w:after="0" w:line="252" w:lineRule="auto"/>
              <w:jc w:val="left"/>
            </w:pPr>
            <w:r>
              <w:rPr>
                <w:rFonts w:ascii="Times New Roman" w:hAnsi="Times New Roman" w:eastAsia="Times New Roman" w:cs="Times New Roman"/>
                <w:b w:val="0"/>
                <w:i w:val="0"/>
                <w:color w:val="000000"/>
                <w:sz w:val="21"/>
              </w:rPr>
              <w:t>Dùng đủ 34 thuộc tính quan hệ của 3.1 (5 quan hệ N–N, mỗi quan hệ 2 thuộc tính; 24 quan hệ còn lại, mỗi quan hệ 1 thuộc tính)</w:t>
            </w:r>
          </w:p>
        </w:tc>
      </w:tr>
    </w:tbl>
    <w:p w14:paraId="468A809B">
      <w:pPr>
        <w:spacing w:after="40"/>
      </w:pPr>
    </w:p>
    <w:p w14:paraId="5F4FA313">
      <w:pPr>
        <w:pStyle w:val="4"/>
      </w:pPr>
      <w:bookmarkStart w:id="28" w:name="_Toc7862"/>
      <w:r>
        <w:t>3.2.2.2 Giải thích các trường hợp đặc biệt</w:t>
      </w:r>
      <w:bookmarkEnd w:id="28"/>
    </w:p>
    <w:p w14:paraId="6B5513C4">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Học viên – Lớp học là quan hệ N–N "Học"</w:t>
      </w:r>
      <w:r>
        <w:rPr>
          <w:rFonts w:ascii="Times New Roman" w:hAnsi="Times New Roman" w:eastAsia="Times New Roman" w:cs="Times New Roman"/>
          <w:b w:val="0"/>
          <w:i w:val="0"/>
          <w:color w:val="000000"/>
          <w:sz w:val="24"/>
        </w:rPr>
        <w:t xml:space="preserve">, giống </w:t>
      </w:r>
      <w:r>
        <w:rPr>
          <w:rFonts w:ascii="Times New Roman" w:hAnsi="Times New Roman" w:eastAsia="Times New Roman" w:cs="Times New Roman"/>
          <w:b w:val="0"/>
          <w:i/>
          <w:color w:val="000000"/>
          <w:sz w:val="24"/>
        </w:rPr>
        <w:t>Sinh viên – Môn học</w:t>
      </w:r>
      <w:r>
        <w:rPr>
          <w:rFonts w:ascii="Times New Roman" w:hAnsi="Times New Roman" w:eastAsia="Times New Roman" w:cs="Times New Roman"/>
          <w:b w:val="0"/>
          <w:i w:val="0"/>
          <w:color w:val="000000"/>
          <w:sz w:val="24"/>
        </w:rPr>
        <w:t xml:space="preserve"> trong bài giảng. Thực thể quan hệ của nó là </w:t>
      </w:r>
      <w:r>
        <w:rPr>
          <w:rFonts w:ascii="Times New Roman" w:hAnsi="Times New Roman" w:eastAsia="Times New Roman" w:cs="Times New Roman"/>
          <w:b/>
          <w:i w:val="0"/>
          <w:color w:val="000000"/>
          <w:sz w:val="24"/>
        </w:rPr>
        <w:t>Đăng ký học</w:t>
      </w:r>
      <w:r>
        <w:rPr>
          <w:rFonts w:ascii="Times New Roman" w:hAnsi="Times New Roman" w:eastAsia="Times New Roman" w:cs="Times New Roman"/>
          <w:b w:val="0"/>
          <w:i w:val="0"/>
          <w:color w:val="000000"/>
          <w:sz w:val="24"/>
        </w:rPr>
        <w:t xml:space="preserve"> (DangKy), khóa (MaHV, MaLop). Đăng ký học còn tham gia 6 quan hệ khác (Q11, Q12, Q13, Q18, Q19, Q20). Một hình thoi không nối tiếp được với hình thoi khác, nên trên ERD, Đăng ký học được vẽ bằng </w:t>
      </w:r>
      <w:r>
        <w:rPr>
          <w:rFonts w:ascii="Times New Roman" w:hAnsi="Times New Roman" w:eastAsia="Times New Roman" w:cs="Times New Roman"/>
          <w:b/>
          <w:i w:val="0"/>
          <w:color w:val="000000"/>
          <w:sz w:val="24"/>
        </w:rPr>
        <w:t>hình chữ nhật có hình thoi lồng bên trong</w:t>
      </w:r>
      <w:r>
        <w:rPr>
          <w:rFonts w:ascii="Times New Roman" w:hAnsi="Times New Roman" w:eastAsia="Times New Roman" w:cs="Times New Roman"/>
          <w:b w:val="0"/>
          <w:i w:val="0"/>
          <w:color w:val="000000"/>
          <w:sz w:val="24"/>
        </w:rPr>
        <w:t xml:space="preserve"> (chú giải trên sơ đồ). Nó nối với Học viên và Lớp học bằng hai quan hệ 1–N là Q09 và Q10.</w:t>
      </w:r>
    </w:p>
    <w:p w14:paraId="7E9D1E0D">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Điểm danh là quan hệ bậc 3 Học viên – Lớp học – Buổi học đã đưa về bậc 2</w:t>
      </w:r>
      <w:r>
        <w:rPr>
          <w:rFonts w:ascii="Times New Roman" w:hAnsi="Times New Roman" w:eastAsia="Times New Roman" w:cs="Times New Roman"/>
          <w:b w:val="0"/>
          <w:i w:val="0"/>
          <w:color w:val="000000"/>
          <w:sz w:val="24"/>
        </w:rPr>
        <w:t>, đúng cách bài giảng hướng dẫn với quan hệ bậc cao. Nhờ Đăng ký học (gói Học viên và Lớp) và Buổi học (gói Lớp và Số buổi), Điểm danh chỉ còn nối 2 thực thể. Phần Mã lớp chung bảo đảm học viên được điểm danh đúng buổi của lớp mình.</w:t>
      </w:r>
    </w:p>
    <w:p w14:paraId="085C630B">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Các vòng trên ERD không thừa.</w:t>
      </w:r>
      <w:r>
        <w:rPr>
          <w:rFonts w:ascii="Times New Roman" w:hAnsi="Times New Roman" w:eastAsia="Times New Roman" w:cs="Times New Roman"/>
          <w:b w:val="0"/>
          <w:i w:val="0"/>
          <w:color w:val="000000"/>
          <w:sz w:val="24"/>
        </w:rPr>
        <w:t xml:space="preserve"> Có 3 chỗ hai thực thể được nối theo hai đường:</w:t>
      </w:r>
    </w:p>
    <w:tbl>
      <w:tblPr>
        <w:tblStyle w:val="12"/>
        <w:tblW w:w="0" w:type="auto"/>
        <w:jc w:val="center"/>
        <w:tblLayout w:type="fixed"/>
        <w:tblCellMar>
          <w:top w:w="0" w:type="dxa"/>
          <w:left w:w="108" w:type="dxa"/>
          <w:bottom w:w="0" w:type="dxa"/>
          <w:right w:w="108" w:type="dxa"/>
        </w:tblCellMar>
      </w:tblPr>
      <w:tblGrid>
        <w:gridCol w:w="2809"/>
        <w:gridCol w:w="2809"/>
        <w:gridCol w:w="3886"/>
      </w:tblGrid>
      <w:tr w14:paraId="59F5AC48">
        <w:tblPrEx>
          <w:tblCellMar>
            <w:top w:w="0" w:type="dxa"/>
            <w:left w:w="108" w:type="dxa"/>
            <w:bottom w:w="0" w:type="dxa"/>
            <w:right w:w="108" w:type="dxa"/>
          </w:tblCellMar>
        </w:tblPrEx>
        <w:trPr>
          <w:cantSplit/>
          <w:tblHeader/>
          <w:jc w:val="center"/>
        </w:trPr>
        <w:tc>
          <w:tcPr>
            <w:tcW w:w="28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4A816CC">
            <w:pPr>
              <w:spacing w:after="0" w:line="252" w:lineRule="auto"/>
              <w:jc w:val="center"/>
            </w:pPr>
            <w:r>
              <w:rPr>
                <w:rFonts w:ascii="Times New Roman" w:hAnsi="Times New Roman" w:eastAsia="Times New Roman" w:cs="Times New Roman"/>
                <w:b/>
                <w:i w:val="0"/>
                <w:color w:val="000000"/>
                <w:sz w:val="21"/>
              </w:rPr>
              <w:t>Đường thứ nhất</w:t>
            </w:r>
          </w:p>
        </w:tc>
        <w:tc>
          <w:tcPr>
            <w:tcW w:w="28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555A0F">
            <w:pPr>
              <w:spacing w:after="0" w:line="252" w:lineRule="auto"/>
              <w:jc w:val="center"/>
            </w:pPr>
            <w:r>
              <w:rPr>
                <w:rFonts w:ascii="Times New Roman" w:hAnsi="Times New Roman" w:eastAsia="Times New Roman" w:cs="Times New Roman"/>
                <w:b/>
                <w:i w:val="0"/>
                <w:color w:val="000000"/>
                <w:sz w:val="21"/>
              </w:rPr>
              <w:t>Đường thứ hai</w:t>
            </w:r>
          </w:p>
        </w:tc>
        <w:tc>
          <w:tcPr>
            <w:tcW w:w="388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9AB90F">
            <w:pPr>
              <w:spacing w:after="0" w:line="252" w:lineRule="auto"/>
              <w:jc w:val="center"/>
            </w:pPr>
            <w:r>
              <w:rPr>
                <w:rFonts w:ascii="Times New Roman" w:hAnsi="Times New Roman" w:eastAsia="Times New Roman" w:cs="Times New Roman"/>
                <w:b/>
                <w:i w:val="0"/>
                <w:color w:val="000000"/>
                <w:sz w:val="21"/>
              </w:rPr>
              <w:t>Vì sao không bỏ được</w:t>
            </w:r>
          </w:p>
        </w:tc>
      </w:tr>
      <w:tr w14:paraId="664C3CC3">
        <w:tblPrEx>
          <w:tblCellMar>
            <w:top w:w="0" w:type="dxa"/>
            <w:left w:w="108" w:type="dxa"/>
            <w:bottom w:w="0" w:type="dxa"/>
            <w:right w:w="108" w:type="dxa"/>
          </w:tblCellMar>
        </w:tblPrEx>
        <w:trPr>
          <w:cantSplit/>
          <w:jc w:val="center"/>
        </w:trPr>
        <w:tc>
          <w:tcPr>
            <w:tcW w:w="2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096DA1">
            <w:pPr>
              <w:spacing w:after="0" w:line="252" w:lineRule="auto"/>
              <w:jc w:val="left"/>
            </w:pPr>
            <w:r>
              <w:rPr>
                <w:rFonts w:ascii="Times New Roman" w:hAnsi="Times New Roman" w:eastAsia="Times New Roman" w:cs="Times New Roman"/>
                <w:b w:val="0"/>
                <w:i w:val="0"/>
                <w:color w:val="000000"/>
                <w:sz w:val="21"/>
              </w:rPr>
              <w:t>Giáo viên –Phụ trách→ Lớp học</w:t>
            </w:r>
          </w:p>
        </w:tc>
        <w:tc>
          <w:tcPr>
            <w:tcW w:w="2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EC2EAB">
            <w:pPr>
              <w:spacing w:after="0" w:line="252" w:lineRule="auto"/>
              <w:jc w:val="left"/>
            </w:pPr>
            <w:r>
              <w:rPr>
                <w:rFonts w:ascii="Times New Roman" w:hAnsi="Times New Roman" w:eastAsia="Times New Roman" w:cs="Times New Roman"/>
                <w:b w:val="0"/>
                <w:i w:val="0"/>
                <w:color w:val="000000"/>
                <w:sz w:val="21"/>
              </w:rPr>
              <w:t>Giáo viên –Dạy→ Buổi học</w:t>
            </w:r>
          </w:p>
        </w:tc>
        <w:tc>
          <w:tcPr>
            <w:tcW w:w="3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AE2928">
            <w:pPr>
              <w:spacing w:after="0" w:line="252" w:lineRule="auto"/>
              <w:jc w:val="left"/>
            </w:pPr>
            <w:r>
              <w:rPr>
                <w:rFonts w:ascii="Times New Roman" w:hAnsi="Times New Roman" w:eastAsia="Times New Roman" w:cs="Times New Roman"/>
                <w:b w:val="0"/>
                <w:i w:val="0"/>
                <w:color w:val="000000"/>
                <w:sz w:val="21"/>
              </w:rPr>
              <w:t>Giáo viên phụ trách lớp chỉ là mặc định. Người dạy thực tế từng buổi có thể khác (dạy thay). Báo cáo giảng dạy 5.4 đếm theo người dạy thực tế.</w:t>
            </w:r>
          </w:p>
        </w:tc>
      </w:tr>
      <w:tr w14:paraId="44C24D99">
        <w:tblPrEx>
          <w:tblCellMar>
            <w:top w:w="0" w:type="dxa"/>
            <w:left w:w="108" w:type="dxa"/>
            <w:bottom w:w="0" w:type="dxa"/>
            <w:right w:w="108" w:type="dxa"/>
          </w:tblCellMar>
        </w:tblPrEx>
        <w:trPr>
          <w:cantSplit/>
          <w:jc w:val="center"/>
        </w:trPr>
        <w:tc>
          <w:tcPr>
            <w:tcW w:w="2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357550">
            <w:pPr>
              <w:spacing w:after="0" w:line="252" w:lineRule="auto"/>
              <w:jc w:val="left"/>
            </w:pPr>
            <w:r>
              <w:rPr>
                <w:rFonts w:ascii="Times New Roman" w:hAnsi="Times New Roman" w:eastAsia="Times New Roman" w:cs="Times New Roman"/>
                <w:b w:val="0"/>
                <w:i w:val="0"/>
                <w:color w:val="000000"/>
                <w:sz w:val="21"/>
              </w:rPr>
              <w:t>Lớp học –HỌC TẠI→ Phòng học</w:t>
            </w:r>
          </w:p>
        </w:tc>
        <w:tc>
          <w:tcPr>
            <w:tcW w:w="2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5C05CE">
            <w:pPr>
              <w:spacing w:after="0" w:line="252" w:lineRule="auto"/>
              <w:jc w:val="left"/>
            </w:pPr>
            <w:r>
              <w:rPr>
                <w:rFonts w:ascii="Times New Roman" w:hAnsi="Times New Roman" w:eastAsia="Times New Roman" w:cs="Times New Roman"/>
                <w:b w:val="0"/>
                <w:i w:val="0"/>
                <w:color w:val="000000"/>
                <w:sz w:val="21"/>
              </w:rPr>
              <w:t>Phòng học –Diễn ra tại→ Buổi học</w:t>
            </w:r>
          </w:p>
        </w:tc>
        <w:tc>
          <w:tcPr>
            <w:tcW w:w="3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846B5">
            <w:pPr>
              <w:spacing w:after="0" w:line="252" w:lineRule="auto"/>
              <w:jc w:val="left"/>
            </w:pPr>
            <w:r>
              <w:rPr>
                <w:rFonts w:ascii="Times New Roman" w:hAnsi="Times New Roman" w:eastAsia="Times New Roman" w:cs="Times New Roman"/>
                <w:b w:val="0"/>
                <w:i w:val="0"/>
                <w:color w:val="000000"/>
                <w:sz w:val="21"/>
              </w:rPr>
              <w:t>Lịch tuần là mẫu để sinh buổi học. Phòng của từng buổi có thể đổi (học bù, phòng bảo trì). Kiểm tra trùng phòng (QT07) dựa trên buổi học.</w:t>
            </w:r>
          </w:p>
        </w:tc>
      </w:tr>
      <w:tr w14:paraId="01BB9AC5">
        <w:tblPrEx>
          <w:tblCellMar>
            <w:top w:w="0" w:type="dxa"/>
            <w:left w:w="108" w:type="dxa"/>
            <w:bottom w:w="0" w:type="dxa"/>
            <w:right w:w="108" w:type="dxa"/>
          </w:tblCellMar>
        </w:tblPrEx>
        <w:trPr>
          <w:cantSplit/>
          <w:jc w:val="center"/>
        </w:trPr>
        <w:tc>
          <w:tcPr>
            <w:tcW w:w="2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3E62A3">
            <w:pPr>
              <w:spacing w:after="0" w:line="252" w:lineRule="auto"/>
              <w:jc w:val="left"/>
            </w:pPr>
            <w:r>
              <w:rPr>
                <w:rFonts w:ascii="Times New Roman" w:hAnsi="Times New Roman" w:eastAsia="Times New Roman" w:cs="Times New Roman"/>
                <w:b w:val="0"/>
                <w:i w:val="0"/>
                <w:color w:val="000000"/>
                <w:sz w:val="21"/>
              </w:rPr>
              <w:t>Học phí –Chia thành→ Đợt học phí</w:t>
            </w:r>
          </w:p>
        </w:tc>
        <w:tc>
          <w:tcPr>
            <w:tcW w:w="2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DB2C49">
            <w:pPr>
              <w:spacing w:after="0" w:line="252" w:lineRule="auto"/>
              <w:jc w:val="left"/>
            </w:pPr>
            <w:r>
              <w:rPr>
                <w:rFonts w:ascii="Times New Roman" w:hAnsi="Times New Roman" w:eastAsia="Times New Roman" w:cs="Times New Roman"/>
                <w:b w:val="0"/>
                <w:i w:val="0"/>
                <w:color w:val="000000"/>
                <w:sz w:val="21"/>
              </w:rPr>
              <w:t>Phiếu thu –THU→ Đợt học phí</w:t>
            </w:r>
          </w:p>
        </w:tc>
        <w:tc>
          <w:tcPr>
            <w:tcW w:w="38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5FFB8E">
            <w:pPr>
              <w:spacing w:after="0" w:line="252" w:lineRule="auto"/>
              <w:jc w:val="left"/>
            </w:pPr>
            <w:r>
              <w:rPr>
                <w:rFonts w:ascii="Times New Roman" w:hAnsi="Times New Roman" w:eastAsia="Times New Roman" w:cs="Times New Roman"/>
                <w:b w:val="0"/>
                <w:i w:val="0"/>
                <w:color w:val="000000"/>
                <w:sz w:val="21"/>
              </w:rPr>
              <w:t xml:space="preserve">Hai quan hệ khác nghĩa: đợt là số tiền </w:t>
            </w:r>
            <w:r>
              <w:rPr>
                <w:rFonts w:ascii="Times New Roman" w:hAnsi="Times New Roman" w:eastAsia="Times New Roman" w:cs="Times New Roman"/>
                <w:b w:val="0"/>
                <w:i/>
                <w:color w:val="000000"/>
                <w:sz w:val="21"/>
              </w:rPr>
              <w:t>phải</w:t>
            </w:r>
            <w:r>
              <w:rPr>
                <w:rFonts w:ascii="Times New Roman" w:hAnsi="Times New Roman" w:eastAsia="Times New Roman" w:cs="Times New Roman"/>
                <w:b w:val="0"/>
                <w:i w:val="0"/>
                <w:color w:val="000000"/>
                <w:sz w:val="21"/>
              </w:rPr>
              <w:t xml:space="preserve"> nộp, còn THU là số tiền </w:t>
            </w:r>
            <w:r>
              <w:rPr>
                <w:rFonts w:ascii="Times New Roman" w:hAnsi="Times New Roman" w:eastAsia="Times New Roman" w:cs="Times New Roman"/>
                <w:b w:val="0"/>
                <w:i/>
                <w:color w:val="000000"/>
                <w:sz w:val="21"/>
              </w:rPr>
              <w:t>đã</w:t>
            </w:r>
            <w:r>
              <w:rPr>
                <w:rFonts w:ascii="Times New Roman" w:hAnsi="Times New Roman" w:eastAsia="Times New Roman" w:cs="Times New Roman"/>
                <w:b w:val="0"/>
                <w:i w:val="0"/>
                <w:color w:val="000000"/>
                <w:sz w:val="21"/>
              </w:rPr>
              <w:t xml:space="preserve"> nộp.</w:t>
            </w:r>
          </w:p>
        </w:tc>
      </w:tr>
    </w:tbl>
    <w:p w14:paraId="4D1E5E6B">
      <w:pPr>
        <w:spacing w:after="40"/>
      </w:pPr>
    </w:p>
    <w:p w14:paraId="7492525C">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Tham số</w:t>
      </w:r>
      <w:r>
        <w:rPr>
          <w:rFonts w:ascii="Times New Roman" w:hAnsi="Times New Roman" w:eastAsia="Times New Roman" w:cs="Times New Roman"/>
          <w:b w:val="0"/>
          <w:i w:val="0"/>
          <w:color w:val="000000"/>
          <w:sz w:val="24"/>
        </w:rPr>
        <w:t xml:space="preserve"> (ThamSo) </w:t>
      </w:r>
      <w:r>
        <w:rPr>
          <w:rFonts w:ascii="Times New Roman" w:hAnsi="Times New Roman" w:eastAsia="Times New Roman" w:cs="Times New Roman"/>
          <w:b/>
          <w:i w:val="0"/>
          <w:color w:val="000000"/>
          <w:sz w:val="24"/>
        </w:rPr>
        <w:t>không có quan hệ nào.</w:t>
      </w:r>
      <w:r>
        <w:rPr>
          <w:rFonts w:ascii="Times New Roman" w:hAnsi="Times New Roman" w:eastAsia="Times New Roman" w:cs="Times New Roman"/>
          <w:b w:val="0"/>
          <w:i w:val="0"/>
          <w:color w:val="000000"/>
          <w:sz w:val="24"/>
        </w:rPr>
        <w:t xml:space="preserve"> Đây là dữ liệu cấu hình. Bài giảng (mục 5.3.1) ghi rõ khi đối chiếu DFD và ERD thì </w:t>
      </w:r>
      <w:r>
        <w:rPr>
          <w:rFonts w:ascii="Times New Roman" w:hAnsi="Times New Roman" w:eastAsia="Times New Roman" w:cs="Times New Roman"/>
          <w:b w:val="0"/>
          <w:i/>
          <w:color w:val="000000"/>
          <w:sz w:val="24"/>
        </w:rPr>
        <w:t>bỏ qua dữ liệu thuộc về cấu hình của hệ thống</w:t>
      </w:r>
      <w:r>
        <w:rPr>
          <w:rFonts w:ascii="Times New Roman" w:hAnsi="Times New Roman" w:eastAsia="Times New Roman" w:cs="Times New Roman"/>
          <w:b w:val="0"/>
          <w:i w:val="0"/>
          <w:color w:val="000000"/>
          <w:sz w:val="24"/>
        </w:rPr>
        <w:t>. ThamSo vẫn có mặt trên ERD hình 2 để đủ 26 thực thể, nhưng đứng riêng.</w:t>
      </w:r>
    </w:p>
    <w:p w14:paraId="099D685F">
      <w:pPr>
        <w:pStyle w:val="3"/>
      </w:pPr>
      <w:bookmarkStart w:id="29" w:name="_Toc2806"/>
      <w:r>
        <w:t>3.2.3 Bước 3 – Sơ đồ Quan hệ – Thực thể (ERD)</w:t>
      </w:r>
      <w:bookmarkEnd w:id="29"/>
    </w:p>
    <w:p w14:paraId="09E311E0">
      <w:pPr>
        <w:spacing w:after="120"/>
        <w:jc w:val="both"/>
      </w:pPr>
      <w:r>
        <w:rPr>
          <w:rFonts w:ascii="Times New Roman" w:hAnsi="Times New Roman" w:eastAsia="Times New Roman" w:cs="Times New Roman"/>
          <w:b w:val="0"/>
          <w:i w:val="0"/>
          <w:color w:val="000000"/>
          <w:sz w:val="24"/>
        </w:rPr>
        <w:t xml:space="preserve">ERD có 26 thực thể và 29 quan hệ, nên được vẽ thành </w:t>
      </w:r>
      <w:r>
        <w:rPr>
          <w:rFonts w:ascii="Times New Roman" w:hAnsi="Times New Roman" w:eastAsia="Times New Roman" w:cs="Times New Roman"/>
          <w:b/>
          <w:i w:val="0"/>
          <w:color w:val="000000"/>
          <w:sz w:val="24"/>
        </w:rPr>
        <w:t>2 hình</w:t>
      </w:r>
      <w:r>
        <w:rPr>
          <w:rFonts w:ascii="Times New Roman" w:hAnsi="Times New Roman" w:eastAsia="Times New Roman" w:cs="Times New Roman"/>
          <w:b w:val="0"/>
          <w:i w:val="0"/>
          <w:color w:val="000000"/>
          <w:sz w:val="24"/>
        </w:rPr>
        <w:t xml:space="preserve"> cho dễ đọc. Gộp 2 hình lại là ERD của toàn hệ thống.</w:t>
      </w:r>
    </w:p>
    <w:p w14:paraId="685C23EE">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Hình 1 – Phần nghiệp vụ</w:t>
      </w:r>
      <w:r>
        <w:rPr>
          <w:rFonts w:ascii="Times New Roman" w:hAnsi="Times New Roman" w:eastAsia="Times New Roman" w:cs="Times New Roman"/>
          <w:b w:val="0"/>
          <w:i w:val="0"/>
          <w:color w:val="000000"/>
          <w:sz w:val="24"/>
        </w:rPr>
        <w:t xml:space="preserve"> (kho D1–D4 và Nhân viên): 17 thực thể, quan hệ Q01–Q22.</w:t>
      </w:r>
    </w:p>
    <w:p w14:paraId="08B8B7E4">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Hình 2 – Phần quản trị hệ thống</w:t>
      </w:r>
      <w:r>
        <w:rPr>
          <w:rFonts w:ascii="Times New Roman" w:hAnsi="Times New Roman" w:eastAsia="Times New Roman" w:cs="Times New Roman"/>
          <w:b w:val="0"/>
          <w:i w:val="0"/>
          <w:color w:val="000000"/>
          <w:sz w:val="24"/>
        </w:rPr>
        <w:t xml:space="preserve"> (kho D5): Tài khoản, Thông báo, Nhật ký, Tham số, cùng 4 thực thể đã có ở hình 1. Hình này gồm các quan hệ Q23–Q29.</w:t>
      </w:r>
    </w:p>
    <w:p w14:paraId="6F7DB180">
      <w:pPr>
        <w:spacing w:after="120"/>
        <w:jc w:val="both"/>
      </w:pPr>
      <w:r>
        <w:rPr>
          <w:rFonts w:ascii="Times New Roman" w:hAnsi="Times New Roman" w:eastAsia="Times New Roman" w:cs="Times New Roman"/>
          <w:b w:val="0"/>
          <w:i w:val="0"/>
          <w:color w:val="000000"/>
          <w:sz w:val="24"/>
        </w:rPr>
        <w:t xml:space="preserve">Thực thể đã có ở hình 1 khi vẽ lại ở hình 2 được đánh dấu bằng </w:t>
      </w:r>
      <w:r>
        <w:rPr>
          <w:rFonts w:ascii="Times New Roman" w:hAnsi="Times New Roman" w:eastAsia="Times New Roman" w:cs="Times New Roman"/>
          <w:b/>
          <w:i w:val="0"/>
          <w:color w:val="000000"/>
          <w:sz w:val="24"/>
        </w:rPr>
        <w:t>gạch chéo góc dưới phải</w:t>
      </w:r>
      <w:r>
        <w:rPr>
          <w:rFonts w:ascii="Times New Roman" w:hAnsi="Times New Roman" w:eastAsia="Times New Roman" w:cs="Times New Roman"/>
          <w:b w:val="0"/>
          <w:i w:val="0"/>
          <w:color w:val="000000"/>
          <w:sz w:val="24"/>
        </w:rPr>
        <w:t>, cùng quy ước "vẽ lặp" với DFD.</w:t>
      </w:r>
    </w:p>
    <w:p w14:paraId="565D291C">
      <w:pPr>
        <w:keepNext/>
        <w:jc w:val="center"/>
      </w:pPr>
      <w:r>
        <w:drawing>
          <wp:inline distT="0" distB="0" distL="114300" distR="114300">
            <wp:extent cx="6035040" cy="4726305"/>
            <wp:effectExtent l="0" t="0" r="0"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6035040" cy="4726422"/>
                    </a:xfrm>
                    <a:prstGeom prst="rect">
                      <a:avLst/>
                    </a:prstGeom>
                  </pic:spPr>
                </pic:pic>
              </a:graphicData>
            </a:graphic>
          </wp:inline>
        </w:drawing>
      </w:r>
    </w:p>
    <w:p w14:paraId="0791B74F">
      <w:pPr>
        <w:spacing w:after="200"/>
        <w:jc w:val="center"/>
      </w:pPr>
      <w:r>
        <w:rPr>
          <w:rFonts w:ascii="Times New Roman" w:hAnsi="Times New Roman" w:eastAsia="Times New Roman" w:cs="Times New Roman"/>
          <w:b w:val="0"/>
          <w:i/>
          <w:color w:val="000000"/>
          <w:sz w:val="22"/>
        </w:rPr>
        <w:t>Hình 3.2.1. ERD hình 1 – Phần nghiệp vụ</w:t>
      </w:r>
    </w:p>
    <w:p w14:paraId="4C2F6E48">
      <w:pPr>
        <w:keepNext/>
        <w:jc w:val="center"/>
      </w:pPr>
      <w:r>
        <w:drawing>
          <wp:inline distT="0" distB="0" distL="114300" distR="114300">
            <wp:extent cx="6035040" cy="6433185"/>
            <wp:effectExtent l="0" t="0" r="0"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6035040" cy="6433263"/>
                    </a:xfrm>
                    <a:prstGeom prst="rect">
                      <a:avLst/>
                    </a:prstGeom>
                  </pic:spPr>
                </pic:pic>
              </a:graphicData>
            </a:graphic>
          </wp:inline>
        </w:drawing>
      </w:r>
    </w:p>
    <w:p w14:paraId="35B00A4F">
      <w:pPr>
        <w:spacing w:after="200"/>
        <w:jc w:val="center"/>
      </w:pPr>
      <w:r>
        <w:rPr>
          <w:rFonts w:ascii="Times New Roman" w:hAnsi="Times New Roman" w:eastAsia="Times New Roman" w:cs="Times New Roman"/>
          <w:b w:val="0"/>
          <w:i/>
          <w:color w:val="000000"/>
          <w:sz w:val="22"/>
        </w:rPr>
        <w:t>Hình 3.2.2. ERD hình 2 – Phần quản trị hệ thống</w:t>
      </w:r>
    </w:p>
    <w:p w14:paraId="7C5A92FD">
      <w:pPr>
        <w:spacing w:after="120"/>
        <w:jc w:val="both"/>
      </w:pPr>
      <w:r>
        <w:rPr>
          <w:rFonts w:ascii="Times New Roman" w:hAnsi="Times New Roman" w:eastAsia="Times New Roman" w:cs="Times New Roman"/>
          <w:b w:val="0"/>
          <w:i w:val="0"/>
          <w:color w:val="000000"/>
          <w:sz w:val="24"/>
        </w:rPr>
        <w:t>Các thuộc tính đầy đủ của từng thực thể không vẽ lên ERD, giống ví dụ ERD các trường đại học trong bài giảng (Hình 4.46). Chúng nằm ở bảng thực thể của 3.1. Riêng thuộc tính của các thực thể quan hệ N–N được vẽ bằng hình elip, theo Hình 4.45. Các thuộc tính chung với hai thực thể gốc (Mã HV, Mã lớp…) không vẽ lặp lại.</w:t>
      </w:r>
    </w:p>
    <w:p w14:paraId="10D0A675">
      <w:pPr>
        <w:pStyle w:val="3"/>
      </w:pPr>
      <w:bookmarkStart w:id="30" w:name="_Toc8365"/>
      <w:r>
        <w:t>3.2.4 Kiểm tra (chạy tự động trong so_do/src/erd.py)</w:t>
      </w:r>
      <w:bookmarkEnd w:id="30"/>
    </w:p>
    <w:p w14:paraId="239DC218">
      <w:pPr>
        <w:spacing w:after="120"/>
        <w:jc w:val="both"/>
      </w:pPr>
      <w:r>
        <w:rPr>
          <w:rFonts w:ascii="Times New Roman" w:hAnsi="Times New Roman" w:eastAsia="Times New Roman" w:cs="Times New Roman"/>
          <w:b w:val="0"/>
          <w:i w:val="0"/>
          <w:color w:val="000000"/>
          <w:sz w:val="24"/>
        </w:rPr>
        <w:t xml:space="preserve">Kết quả khi chạy </w:t>
      </w:r>
      <w:r>
        <w:rPr>
          <w:rFonts w:ascii="Consolas" w:hAnsi="Consolas" w:eastAsia="Consolas" w:cs="Consolas"/>
          <w:b w:val="0"/>
          <w:i w:val="0"/>
          <w:color w:val="000000"/>
          <w:sz w:val="22"/>
        </w:rPr>
        <w:t>python so_do/src/erd.py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đạt</w:t>
      </w:r>
      <w:r>
        <w:rPr>
          <w:rFonts w:ascii="Times New Roman" w:hAnsi="Times New Roman" w:eastAsia="Times New Roman" w:cs="Times New Roman"/>
          <w:b w:val="0"/>
          <w:i w:val="0"/>
          <w:color w:val="000000"/>
          <w:sz w:val="24"/>
        </w:rPr>
        <w:t>. Script kiểm tra các nội dung sau:</w:t>
      </w:r>
    </w:p>
    <w:tbl>
      <w:tblPr>
        <w:tblStyle w:val="12"/>
        <w:tblW w:w="0" w:type="auto"/>
        <w:jc w:val="center"/>
        <w:tblLayout w:type="fixed"/>
        <w:tblCellMar>
          <w:top w:w="0" w:type="dxa"/>
          <w:left w:w="108" w:type="dxa"/>
          <w:bottom w:w="0" w:type="dxa"/>
          <w:right w:w="108" w:type="dxa"/>
        </w:tblCellMar>
      </w:tblPr>
      <w:tblGrid>
        <w:gridCol w:w="920"/>
        <w:gridCol w:w="4292"/>
        <w:gridCol w:w="4292"/>
      </w:tblGrid>
      <w:tr w14:paraId="3D853E6A">
        <w:tblPrEx>
          <w:tblCellMar>
            <w:top w:w="0" w:type="dxa"/>
            <w:left w:w="108" w:type="dxa"/>
            <w:bottom w:w="0" w:type="dxa"/>
            <w:right w:w="108" w:type="dxa"/>
          </w:tblCellMar>
        </w:tblPrEx>
        <w:trPr>
          <w:cantSplit/>
          <w:tblHeader/>
          <w:jc w:val="center"/>
        </w:trPr>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64C8C16">
            <w:pPr>
              <w:spacing w:after="0" w:line="252" w:lineRule="auto"/>
              <w:jc w:val="center"/>
            </w:pPr>
            <w:r>
              <w:rPr>
                <w:rFonts w:ascii="Times New Roman" w:hAnsi="Times New Roman" w:eastAsia="Times New Roman" w:cs="Times New Roman"/>
                <w:b/>
                <w:i w:val="0"/>
                <w:color w:val="000000"/>
                <w:sz w:val="21"/>
              </w:rPr>
              <w:t>#</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E06B47">
            <w:pPr>
              <w:spacing w:after="0" w:line="252" w:lineRule="auto"/>
              <w:jc w:val="center"/>
            </w:pPr>
            <w:r>
              <w:rPr>
                <w:rFonts w:ascii="Times New Roman" w:hAnsi="Times New Roman" w:eastAsia="Times New Roman" w:cs="Times New Roman"/>
                <w:b/>
                <w:i w:val="0"/>
                <w:color w:val="000000"/>
                <w:sz w:val="21"/>
              </w:rPr>
              <w:t>Nội dung kiểm tra</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1BA75E1">
            <w:pPr>
              <w:spacing w:after="0" w:line="252" w:lineRule="auto"/>
              <w:jc w:val="center"/>
            </w:pPr>
            <w:r>
              <w:rPr>
                <w:rFonts w:ascii="Times New Roman" w:hAnsi="Times New Roman" w:eastAsia="Times New Roman" w:cs="Times New Roman"/>
                <w:b/>
                <w:i w:val="0"/>
                <w:color w:val="000000"/>
                <w:sz w:val="21"/>
              </w:rPr>
              <w:t>Kết quả</w:t>
            </w:r>
          </w:p>
        </w:tc>
      </w:tr>
      <w:tr w14:paraId="45388E07">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29840E">
            <w:pPr>
              <w:spacing w:after="0" w:line="252" w:lineRule="auto"/>
              <w:jc w:val="left"/>
            </w:pPr>
            <w:r>
              <w:rPr>
                <w:rFonts w:ascii="Times New Roman" w:hAnsi="Times New Roman" w:eastAsia="Times New Roman" w:cs="Times New Roman"/>
                <w:b w:val="0"/>
                <w:i w:val="0"/>
                <w:color w:val="000000"/>
                <w:sz w:val="21"/>
              </w:rPr>
              <w:t>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A6EB00">
            <w:pPr>
              <w:spacing w:after="0" w:line="252" w:lineRule="auto"/>
              <w:jc w:val="left"/>
            </w:pPr>
            <w:r>
              <w:rPr>
                <w:rFonts w:ascii="Times New Roman" w:hAnsi="Times New Roman" w:eastAsia="Times New Roman" w:cs="Times New Roman"/>
                <w:b w:val="0"/>
                <w:i w:val="0"/>
                <w:color w:val="000000"/>
                <w:sz w:val="21"/>
              </w:rPr>
              <w:t>Mỗi thuộc tính quan hệ ở mục 3.1.9 thuộc đúng một quan hệ trong bảng mục 3.2.2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0E5B96">
            <w:pPr>
              <w:spacing w:after="0" w:line="252" w:lineRule="auto"/>
              <w:jc w:val="left"/>
            </w:pPr>
            <w:r>
              <w:rPr>
                <w:rFonts w:ascii="Times New Roman" w:hAnsi="Times New Roman" w:eastAsia="Times New Roman" w:cs="Times New Roman"/>
                <w:b w:val="0"/>
                <w:i w:val="0"/>
                <w:color w:val="000000"/>
                <w:sz w:val="21"/>
              </w:rPr>
              <w:t>Đạt: 34/34, không thiếu, không trùng</w:t>
            </w:r>
          </w:p>
        </w:tc>
      </w:tr>
      <w:tr w14:paraId="7A2CF529">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7E8D3D">
            <w:pPr>
              <w:spacing w:after="0" w:line="252" w:lineRule="auto"/>
              <w:jc w:val="left"/>
            </w:pPr>
            <w:r>
              <w:rPr>
                <w:rFonts w:ascii="Times New Roman" w:hAnsi="Times New Roman" w:eastAsia="Times New Roman" w:cs="Times New Roman"/>
                <w:b w:val="0"/>
                <w:i w:val="0"/>
                <w:color w:val="000000"/>
                <w:sz w:val="21"/>
              </w:rPr>
              <w:t>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A18371">
            <w:pPr>
              <w:spacing w:after="0" w:line="252" w:lineRule="auto"/>
              <w:jc w:val="left"/>
            </w:pPr>
            <w:r>
              <w:rPr>
                <w:rFonts w:ascii="Times New Roman" w:hAnsi="Times New Roman" w:eastAsia="Times New Roman" w:cs="Times New Roman"/>
                <w:b w:val="0"/>
                <w:i w:val="0"/>
                <w:color w:val="000000"/>
                <w:sz w:val="21"/>
              </w:rPr>
              <w:t>Kiểu 1–N: thuộc tính quan hệ nằm ở thực thể đầu N và trỏ về định danh của đầu 1 (bài giảng 5.2.2.3)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56D12F">
            <w:pPr>
              <w:spacing w:after="0" w:line="252" w:lineRule="auto"/>
              <w:jc w:val="left"/>
            </w:pPr>
            <w:r>
              <w:rPr>
                <w:rFonts w:ascii="Times New Roman" w:hAnsi="Times New Roman" w:eastAsia="Times New Roman" w:cs="Times New Roman"/>
                <w:b w:val="0"/>
                <w:i w:val="0"/>
                <w:color w:val="000000"/>
                <w:sz w:val="21"/>
              </w:rPr>
              <w:t>Đạt: 16/16</w:t>
            </w:r>
          </w:p>
        </w:tc>
      </w:tr>
      <w:tr w14:paraId="6F9794F7">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19B728">
            <w:pPr>
              <w:spacing w:after="0" w:line="252" w:lineRule="auto"/>
              <w:jc w:val="left"/>
            </w:pPr>
            <w:r>
              <w:rPr>
                <w:rFonts w:ascii="Times New Roman" w:hAnsi="Times New Roman" w:eastAsia="Times New Roman" w:cs="Times New Roman"/>
                <w:b w:val="0"/>
                <w:i w:val="0"/>
                <w:color w:val="000000"/>
                <w:sz w:val="21"/>
              </w:rPr>
              <w:t>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882E0A">
            <w:pPr>
              <w:spacing w:after="0" w:line="252" w:lineRule="auto"/>
              <w:jc w:val="left"/>
            </w:pPr>
            <w:r>
              <w:rPr>
                <w:rFonts w:ascii="Times New Roman" w:hAnsi="Times New Roman" w:eastAsia="Times New Roman" w:cs="Times New Roman"/>
                <w:b w:val="0"/>
                <w:i w:val="0"/>
                <w:color w:val="000000"/>
                <w:sz w:val="21"/>
              </w:rPr>
              <w:t>Kiểu 1–1: định danh của một bên nằm ở bên kia</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A27F54">
            <w:pPr>
              <w:spacing w:after="0" w:line="252" w:lineRule="auto"/>
              <w:jc w:val="left"/>
            </w:pPr>
            <w:r>
              <w:rPr>
                <w:rFonts w:ascii="Times New Roman" w:hAnsi="Times New Roman" w:eastAsia="Times New Roman" w:cs="Times New Roman"/>
                <w:b w:val="0"/>
                <w:i w:val="0"/>
                <w:color w:val="000000"/>
                <w:sz w:val="21"/>
              </w:rPr>
              <w:t>Đạt: 8/8</w:t>
            </w:r>
          </w:p>
        </w:tc>
      </w:tr>
      <w:tr w14:paraId="47BFF229">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E0947B">
            <w:pPr>
              <w:spacing w:after="0" w:line="252" w:lineRule="auto"/>
              <w:jc w:val="left"/>
            </w:pPr>
            <w:r>
              <w:rPr>
                <w:rFonts w:ascii="Times New Roman" w:hAnsi="Times New Roman" w:eastAsia="Times New Roman" w:cs="Times New Roman"/>
                <w:b w:val="0"/>
                <w:i w:val="0"/>
                <w:color w:val="000000"/>
                <w:sz w:val="21"/>
              </w:rPr>
              <w:t>4</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33FC53">
            <w:pPr>
              <w:spacing w:after="0" w:line="252" w:lineRule="auto"/>
              <w:jc w:val="left"/>
            </w:pPr>
            <w:r>
              <w:rPr>
                <w:rFonts w:ascii="Times New Roman" w:hAnsi="Times New Roman" w:eastAsia="Times New Roman" w:cs="Times New Roman"/>
                <w:b w:val="0"/>
                <w:i w:val="0"/>
                <w:color w:val="000000"/>
                <w:sz w:val="21"/>
              </w:rPr>
              <w:t xml:space="preserve">Kiểu N–N: có thực thể quan hệ loại </w:t>
            </w:r>
            <w:r>
              <w:rPr>
                <w:rFonts w:ascii="Times New Roman" w:hAnsi="Times New Roman" w:eastAsia="Times New Roman" w:cs="Times New Roman"/>
                <w:b w:val="0"/>
                <w:i/>
                <w:color w:val="000000"/>
                <w:sz w:val="21"/>
              </w:rPr>
              <w:t>Quan hệ</w:t>
            </w:r>
            <w:r>
              <w:rPr>
                <w:rFonts w:ascii="Times New Roman" w:hAnsi="Times New Roman" w:eastAsia="Times New Roman" w:cs="Times New Roman"/>
                <w:b w:val="0"/>
                <w:i w:val="0"/>
                <w:color w:val="000000"/>
                <w:sz w:val="21"/>
              </w:rPr>
              <w:t>, khóa gồm định danh của 2 thực thể gốc</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E9560">
            <w:pPr>
              <w:spacing w:after="0" w:line="252" w:lineRule="auto"/>
              <w:jc w:val="left"/>
            </w:pPr>
            <w:r>
              <w:rPr>
                <w:rFonts w:ascii="Times New Roman" w:hAnsi="Times New Roman" w:eastAsia="Times New Roman" w:cs="Times New Roman"/>
                <w:b w:val="0"/>
                <w:i w:val="0"/>
                <w:color w:val="000000"/>
                <w:sz w:val="21"/>
              </w:rPr>
              <w:t>Đạt: 5/5. Có một ngoại lệ có lý do: khóa của LichTuan là (MaLop, Thu), không chứa MaPhong, vì mỗi thứ một lớp chỉ học một phòng (giả định G2 ở 3.1). Cách làm này giống ví dụ "Lần thi" của bài giảng: thêm một thuộc tính riêng vào khóa</w:t>
            </w:r>
          </w:p>
        </w:tc>
      </w:tr>
      <w:tr w14:paraId="7BC068C1">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A34BEC">
            <w:pPr>
              <w:spacing w:after="0" w:line="252" w:lineRule="auto"/>
              <w:jc w:val="left"/>
            </w:pPr>
            <w:r>
              <w:rPr>
                <w:rFonts w:ascii="Times New Roman" w:hAnsi="Times New Roman" w:eastAsia="Times New Roman" w:cs="Times New Roman"/>
                <w:b w:val="0"/>
                <w:i w:val="0"/>
                <w:color w:val="000000"/>
                <w:sz w:val="21"/>
              </w:rPr>
              <w:t>5</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E53ABE">
            <w:pPr>
              <w:spacing w:after="0" w:line="252" w:lineRule="auto"/>
              <w:jc w:val="left"/>
            </w:pPr>
            <w:r>
              <w:rPr>
                <w:rFonts w:ascii="Times New Roman" w:hAnsi="Times New Roman" w:eastAsia="Times New Roman" w:cs="Times New Roman"/>
                <w:b w:val="0"/>
                <w:i w:val="0"/>
                <w:color w:val="000000"/>
                <w:sz w:val="21"/>
              </w:rPr>
              <w:t xml:space="preserve">Mỗi thuộc tính quan hệ trỏ tới </w:t>
            </w:r>
            <w:r>
              <w:rPr>
                <w:rFonts w:ascii="Times New Roman" w:hAnsi="Times New Roman" w:eastAsia="Times New Roman" w:cs="Times New Roman"/>
                <w:b/>
                <w:i w:val="0"/>
                <w:color w:val="000000"/>
                <w:sz w:val="21"/>
              </w:rPr>
              <w:t>đủ</w:t>
            </w:r>
            <w:r>
              <w:rPr>
                <w:rFonts w:ascii="Times New Roman" w:hAnsi="Times New Roman" w:eastAsia="Times New Roman" w:cs="Times New Roman"/>
                <w:b w:val="0"/>
                <w:i w:val="0"/>
                <w:color w:val="000000"/>
                <w:sz w:val="21"/>
              </w:rPr>
              <w:t xml:space="preserve"> các thành phần khóa của thực thể đích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F363B1">
            <w:pPr>
              <w:spacing w:after="0" w:line="252" w:lineRule="auto"/>
              <w:jc w:val="left"/>
            </w:pPr>
            <w:r>
              <w:rPr>
                <w:rFonts w:ascii="Times New Roman" w:hAnsi="Times New Roman" w:eastAsia="Times New Roman" w:cs="Times New Roman"/>
                <w:b w:val="0"/>
                <w:i w:val="0"/>
                <w:color w:val="000000"/>
                <w:sz w:val="21"/>
              </w:rPr>
              <w:t>Đạt</w:t>
            </w:r>
          </w:p>
        </w:tc>
      </w:tr>
      <w:tr w14:paraId="72535901">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92747D">
            <w:pPr>
              <w:spacing w:after="0" w:line="252" w:lineRule="auto"/>
              <w:jc w:val="left"/>
            </w:pPr>
            <w:r>
              <w:rPr>
                <w:rFonts w:ascii="Times New Roman" w:hAnsi="Times New Roman" w:eastAsia="Times New Roman" w:cs="Times New Roman"/>
                <w:b w:val="0"/>
                <w:i w:val="0"/>
                <w:color w:val="000000"/>
                <w:sz w:val="21"/>
              </w:rPr>
              <w:t>6</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F2ABC">
            <w:pPr>
              <w:spacing w:after="0" w:line="252" w:lineRule="auto"/>
              <w:jc w:val="left"/>
            </w:pPr>
            <w:r>
              <w:rPr>
                <w:rFonts w:ascii="Times New Roman" w:hAnsi="Times New Roman" w:eastAsia="Times New Roman" w:cs="Times New Roman"/>
                <w:b w:val="0"/>
                <w:i w:val="0"/>
                <w:color w:val="000000"/>
                <w:sz w:val="21"/>
              </w:rPr>
              <w:t>Bậc 1 khi và chỉ khi hai đầu là cùng một thực thể; không có quan hệ bậc ≥ 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ED9635">
            <w:pPr>
              <w:spacing w:after="0" w:line="252" w:lineRule="auto"/>
              <w:jc w:val="left"/>
            </w:pPr>
            <w:r>
              <w:rPr>
                <w:rFonts w:ascii="Times New Roman" w:hAnsi="Times New Roman" w:eastAsia="Times New Roman" w:cs="Times New Roman"/>
                <w:b w:val="0"/>
                <w:i w:val="0"/>
                <w:color w:val="000000"/>
                <w:sz w:val="21"/>
              </w:rPr>
              <w:t>Đạt</w:t>
            </w:r>
          </w:p>
        </w:tc>
      </w:tr>
      <w:tr w14:paraId="37F6052B">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38F8B">
            <w:pPr>
              <w:spacing w:after="0" w:line="252" w:lineRule="auto"/>
              <w:jc w:val="left"/>
            </w:pPr>
            <w:r>
              <w:rPr>
                <w:rFonts w:ascii="Times New Roman" w:hAnsi="Times New Roman" w:eastAsia="Times New Roman" w:cs="Times New Roman"/>
                <w:b w:val="0"/>
                <w:i w:val="0"/>
                <w:color w:val="000000"/>
                <w:sz w:val="21"/>
              </w:rPr>
              <w:t>7</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E1A4E9">
            <w:pPr>
              <w:spacing w:after="0" w:line="252" w:lineRule="auto"/>
              <w:jc w:val="left"/>
            </w:pPr>
            <w:r>
              <w:rPr>
                <w:rFonts w:ascii="Times New Roman" w:hAnsi="Times New Roman" w:eastAsia="Times New Roman" w:cs="Times New Roman"/>
                <w:b w:val="0"/>
                <w:i w:val="0"/>
                <w:color w:val="000000"/>
                <w:sz w:val="21"/>
              </w:rPr>
              <w:t>Mọi thực thể đều tham gia ít nhất một quan hệ</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771383">
            <w:pPr>
              <w:spacing w:after="0" w:line="252" w:lineRule="auto"/>
              <w:jc w:val="left"/>
            </w:pPr>
            <w:r>
              <w:rPr>
                <w:rFonts w:ascii="Times New Roman" w:hAnsi="Times New Roman" w:eastAsia="Times New Roman" w:cs="Times New Roman"/>
                <w:b w:val="0"/>
                <w:i w:val="0"/>
                <w:color w:val="000000"/>
                <w:sz w:val="21"/>
              </w:rPr>
              <w:t>Đạt, trừ ThamSo (dữ liệu cấu hình, mục 3.2.2.2)</w:t>
            </w:r>
          </w:p>
        </w:tc>
      </w:tr>
      <w:tr w14:paraId="028F7316">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129FC0">
            <w:pPr>
              <w:spacing w:after="0" w:line="252" w:lineRule="auto"/>
              <w:jc w:val="left"/>
            </w:pPr>
            <w:r>
              <w:rPr>
                <w:rFonts w:ascii="Times New Roman" w:hAnsi="Times New Roman" w:eastAsia="Times New Roman" w:cs="Times New Roman"/>
                <w:b w:val="0"/>
                <w:i w:val="0"/>
                <w:color w:val="000000"/>
                <w:sz w:val="21"/>
              </w:rPr>
              <w:t>8</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B22EF3">
            <w:pPr>
              <w:spacing w:after="0" w:line="252" w:lineRule="auto"/>
              <w:jc w:val="left"/>
            </w:pPr>
            <w:r>
              <w:rPr>
                <w:rFonts w:ascii="Times New Roman" w:hAnsi="Times New Roman" w:eastAsia="Times New Roman" w:cs="Times New Roman"/>
                <w:b w:val="0"/>
                <w:i w:val="0"/>
                <w:color w:val="000000"/>
                <w:sz w:val="21"/>
              </w:rPr>
              <w:t>Hai hình ERD vẽ đủ 26 thực thể và 29 quan hệ; mỗi quan hệ vẽ đúng một lần, và cả hai thực thể của nó có mặt trên cùng hình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25AEAF">
            <w:pPr>
              <w:spacing w:after="0" w:line="252" w:lineRule="auto"/>
              <w:jc w:val="left"/>
            </w:pPr>
            <w:r>
              <w:rPr>
                <w:rFonts w:ascii="Times New Roman" w:hAnsi="Times New Roman" w:eastAsia="Times New Roman" w:cs="Times New Roman"/>
                <w:b w:val="0"/>
                <w:i w:val="0"/>
                <w:color w:val="000000"/>
                <w:sz w:val="21"/>
              </w:rPr>
              <w:t>Đạt</w:t>
            </w:r>
          </w:p>
        </w:tc>
      </w:tr>
    </w:tbl>
    <w:p w14:paraId="4D120737">
      <w:pPr>
        <w:spacing w:after="40"/>
      </w:pPr>
    </w:p>
    <w:p w14:paraId="469D481C">
      <w:pPr>
        <w:pStyle w:val="4"/>
      </w:pPr>
      <w:bookmarkStart w:id="31" w:name="_Toc6935"/>
      <w:r>
        <w:t>3.2.4.1 Mỗi kho trên DFD ứng với các thực thể trên ERD</w:t>
      </w:r>
      <w:bookmarkEnd w:id="31"/>
    </w:p>
    <w:p w14:paraId="135F07E7">
      <w:pPr>
        <w:spacing w:after="120"/>
        <w:jc w:val="both"/>
      </w:pPr>
      <w:r>
        <w:rPr>
          <w:rFonts w:ascii="Times New Roman" w:hAnsi="Times New Roman" w:eastAsia="Times New Roman" w:cs="Times New Roman"/>
          <w:b w:val="0"/>
          <w:i w:val="0"/>
          <w:color w:val="000000"/>
          <w:sz w:val="24"/>
        </w:rPr>
        <w:t>Bài giảng (mục 5.3.1) đặt 2 ràng buộc giữa DFD và ERD. Kết quả kiểm tra hai ràng buộc này:</w:t>
      </w:r>
    </w:p>
    <w:p w14:paraId="16EF1E07">
      <w:pPr>
        <w:spacing w:after="120"/>
        <w:jc w:val="both"/>
      </w:pPr>
      <w:r>
        <w:rPr>
          <w:rFonts w:ascii="Times New Roman" w:hAnsi="Times New Roman" w:eastAsia="Times New Roman" w:cs="Times New Roman"/>
          <w:b/>
          <w:i w:val="0"/>
          <w:color w:val="000000"/>
          <w:sz w:val="24"/>
        </w:rPr>
        <w:t>(1) Dữ liệu từ mọi luồng cập nhật kho phải đủ để diễn tả các thuộc tính trên ERD.</w:t>
      </w:r>
      <w:r>
        <w:rPr>
          <w:rFonts w:ascii="Times New Roman" w:hAnsi="Times New Roman" w:eastAsia="Times New Roman" w:cs="Times New Roman"/>
          <w:b w:val="0"/>
          <w:i w:val="0"/>
          <w:color w:val="000000"/>
          <w:sz w:val="24"/>
        </w:rPr>
        <w:t xml:space="preserve"> Mỗi thực thể đều có một xử lý ghi, đúng như ma trận thực thể – chức năng (mục 3.1.6.3):</w:t>
      </w:r>
    </w:p>
    <w:tbl>
      <w:tblPr>
        <w:tblStyle w:val="12"/>
        <w:tblW w:w="0" w:type="auto"/>
        <w:jc w:val="center"/>
        <w:tblLayout w:type="fixed"/>
        <w:tblCellMar>
          <w:top w:w="0" w:type="dxa"/>
          <w:left w:w="108" w:type="dxa"/>
          <w:bottom w:w="0" w:type="dxa"/>
          <w:right w:w="108" w:type="dxa"/>
        </w:tblCellMar>
      </w:tblPr>
      <w:tblGrid>
        <w:gridCol w:w="1005"/>
        <w:gridCol w:w="3809"/>
        <w:gridCol w:w="4690"/>
      </w:tblGrid>
      <w:tr w14:paraId="42DCF7D0">
        <w:tblPrEx>
          <w:tblCellMar>
            <w:top w:w="0" w:type="dxa"/>
            <w:left w:w="108" w:type="dxa"/>
            <w:bottom w:w="0" w:type="dxa"/>
            <w:right w:w="108" w:type="dxa"/>
          </w:tblCellMar>
        </w:tblPrEx>
        <w:trPr>
          <w:cantSplit/>
          <w:tblHeader/>
          <w:jc w:val="center"/>
        </w:trPr>
        <w:tc>
          <w:tcPr>
            <w:tcW w:w="10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8490B2B">
            <w:pPr>
              <w:spacing w:after="0" w:line="252" w:lineRule="auto"/>
              <w:jc w:val="center"/>
            </w:pPr>
            <w:r>
              <w:rPr>
                <w:rFonts w:ascii="Times New Roman" w:hAnsi="Times New Roman" w:eastAsia="Times New Roman" w:cs="Times New Roman"/>
                <w:b/>
                <w:i w:val="0"/>
                <w:color w:val="000000"/>
                <w:sz w:val="21"/>
              </w:rPr>
              <w:t>Kho</w:t>
            </w:r>
          </w:p>
        </w:tc>
        <w:tc>
          <w:tcPr>
            <w:tcW w:w="38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F04122">
            <w:pPr>
              <w:spacing w:after="0" w:line="252" w:lineRule="auto"/>
              <w:jc w:val="center"/>
            </w:pPr>
            <w:r>
              <w:rPr>
                <w:rFonts w:ascii="Times New Roman" w:hAnsi="Times New Roman" w:eastAsia="Times New Roman" w:cs="Times New Roman"/>
                <w:b/>
                <w:i w:val="0"/>
                <w:color w:val="000000"/>
                <w:sz w:val="21"/>
              </w:rPr>
              <w:t>Thực thể</w:t>
            </w:r>
          </w:p>
        </w:tc>
        <w:tc>
          <w:tcPr>
            <w:tcW w:w="469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05B50F">
            <w:pPr>
              <w:spacing w:after="0" w:line="252" w:lineRule="auto"/>
              <w:jc w:val="center"/>
            </w:pPr>
            <w:r>
              <w:rPr>
                <w:rFonts w:ascii="Times New Roman" w:hAnsi="Times New Roman" w:eastAsia="Times New Roman" w:cs="Times New Roman"/>
                <w:b/>
                <w:i w:val="0"/>
                <w:color w:val="000000"/>
                <w:sz w:val="21"/>
              </w:rPr>
              <w:t>Luồng cập nhật trên DFD mức 1</w:t>
            </w:r>
          </w:p>
        </w:tc>
      </w:tr>
      <w:tr w14:paraId="6DE3DAD6">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4C08BA">
            <w:pPr>
              <w:spacing w:after="0" w:line="252" w:lineRule="auto"/>
              <w:jc w:val="left"/>
            </w:pPr>
            <w:r>
              <w:rPr>
                <w:rFonts w:ascii="Times New Roman" w:hAnsi="Times New Roman" w:eastAsia="Times New Roman" w:cs="Times New Roman"/>
                <w:b w:val="0"/>
                <w:i w:val="0"/>
                <w:color w:val="000000"/>
                <w:sz w:val="21"/>
              </w:rPr>
              <w:t>D1</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C5BC80">
            <w:pPr>
              <w:spacing w:after="0" w:line="252" w:lineRule="auto"/>
              <w:jc w:val="left"/>
            </w:pPr>
            <w:r>
              <w:rPr>
                <w:rFonts w:ascii="Times New Roman" w:hAnsi="Times New Roman" w:eastAsia="Times New Roman" w:cs="Times New Roman"/>
                <w:b w:val="0"/>
                <w:i w:val="0"/>
                <w:color w:val="000000"/>
                <w:sz w:val="21"/>
              </w:rPr>
              <w:t>HocVien, PhuHuynh, HocVienPhuHuynh</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40B83F">
            <w:pPr>
              <w:spacing w:after="0" w:line="252" w:lineRule="auto"/>
              <w:jc w:val="left"/>
            </w:pPr>
            <w:r>
              <w:rPr>
                <w:rFonts w:ascii="Times New Roman" w:hAnsi="Times New Roman" w:eastAsia="Times New Roman" w:cs="Times New Roman"/>
                <w:b w:val="0"/>
                <w:i w:val="0"/>
                <w:color w:val="000000"/>
                <w:sz w:val="21"/>
              </w:rPr>
              <w:t>1.1 → D1 "Hồ sơ học viên"</w:t>
            </w:r>
          </w:p>
        </w:tc>
      </w:tr>
      <w:tr w14:paraId="68E396E0">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F39343">
            <w:pPr>
              <w:spacing w:after="0" w:line="252" w:lineRule="auto"/>
              <w:jc w:val="left"/>
            </w:pPr>
            <w:r>
              <w:rPr>
                <w:rFonts w:ascii="Times New Roman" w:hAnsi="Times New Roman" w:eastAsia="Times New Roman" w:cs="Times New Roman"/>
                <w:b w:val="0"/>
                <w:i w:val="0"/>
                <w:color w:val="000000"/>
                <w:sz w:val="21"/>
              </w:rPr>
              <w:t>D1</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7FE8F8">
            <w:pPr>
              <w:spacing w:after="0" w:line="252" w:lineRule="auto"/>
              <w:jc w:val="left"/>
            </w:pPr>
            <w:r>
              <w:rPr>
                <w:rFonts w:ascii="Times New Roman" w:hAnsi="Times New Roman" w:eastAsia="Times New Roman" w:cs="Times New Roman"/>
                <w:b w:val="0"/>
                <w:i w:val="0"/>
                <w:color w:val="000000"/>
                <w:sz w:val="21"/>
              </w:rPr>
              <w:t>GiaoVien / KhoaHoc / PhongHoc</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945D6B">
            <w:pPr>
              <w:spacing w:after="0" w:line="252" w:lineRule="auto"/>
              <w:jc w:val="left"/>
            </w:pPr>
            <w:r>
              <w:rPr>
                <w:rFonts w:ascii="Times New Roman" w:hAnsi="Times New Roman" w:eastAsia="Times New Roman" w:cs="Times New Roman"/>
                <w:b w:val="0"/>
                <w:i w:val="0"/>
                <w:color w:val="000000"/>
                <w:sz w:val="21"/>
              </w:rPr>
              <w:t>1.2 / 1.3 / 1.4 → D1</w:t>
            </w:r>
          </w:p>
        </w:tc>
      </w:tr>
      <w:tr w14:paraId="64E04483">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BF714">
            <w:pPr>
              <w:spacing w:after="0" w:line="252" w:lineRule="auto"/>
              <w:jc w:val="left"/>
            </w:pPr>
            <w:r>
              <w:rPr>
                <w:rFonts w:ascii="Times New Roman" w:hAnsi="Times New Roman" w:eastAsia="Times New Roman" w:cs="Times New Roman"/>
                <w:b w:val="0"/>
                <w:i w:val="0"/>
                <w:color w:val="000000"/>
                <w:sz w:val="21"/>
              </w:rPr>
              <w:t>D2</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CA9E1A">
            <w:pPr>
              <w:spacing w:after="0" w:line="252" w:lineRule="auto"/>
              <w:jc w:val="left"/>
            </w:pPr>
            <w:r>
              <w:rPr>
                <w:rFonts w:ascii="Times New Roman" w:hAnsi="Times New Roman" w:eastAsia="Times New Roman" w:cs="Times New Roman"/>
                <w:b w:val="0"/>
                <w:i w:val="0"/>
                <w:color w:val="000000"/>
                <w:sz w:val="21"/>
              </w:rPr>
              <w:t>LopHoc, LichTuan</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61625A">
            <w:pPr>
              <w:spacing w:after="0" w:line="252" w:lineRule="auto"/>
              <w:jc w:val="left"/>
            </w:pPr>
            <w:r>
              <w:rPr>
                <w:rFonts w:ascii="Times New Roman" w:hAnsi="Times New Roman" w:eastAsia="Times New Roman" w:cs="Times New Roman"/>
                <w:b w:val="0"/>
                <w:i w:val="0"/>
                <w:color w:val="000000"/>
                <w:sz w:val="21"/>
              </w:rPr>
              <w:t>2.1 → D2 "Lớp học" (lịch tuần là một phần của kế hoạch mở lớp)</w:t>
            </w:r>
          </w:p>
        </w:tc>
      </w:tr>
      <w:tr w14:paraId="0CC8A7A0">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E7E698">
            <w:pPr>
              <w:spacing w:after="0" w:line="252" w:lineRule="auto"/>
              <w:jc w:val="left"/>
            </w:pPr>
            <w:r>
              <w:rPr>
                <w:rFonts w:ascii="Times New Roman" w:hAnsi="Times New Roman" w:eastAsia="Times New Roman" w:cs="Times New Roman"/>
                <w:b w:val="0"/>
                <w:i w:val="0"/>
                <w:color w:val="000000"/>
                <w:sz w:val="21"/>
              </w:rPr>
              <w:t>D2</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E014FD">
            <w:pPr>
              <w:spacing w:after="0" w:line="252" w:lineRule="auto"/>
              <w:jc w:val="left"/>
            </w:pPr>
            <w:r>
              <w:rPr>
                <w:rFonts w:ascii="Times New Roman" w:hAnsi="Times New Roman" w:eastAsia="Times New Roman" w:cs="Times New Roman"/>
                <w:b w:val="0"/>
                <w:i w:val="0"/>
                <w:color w:val="000000"/>
                <w:sz w:val="21"/>
              </w:rPr>
              <w:t>BuoiHoc</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89AFC3">
            <w:pPr>
              <w:spacing w:after="0" w:line="252" w:lineRule="auto"/>
              <w:jc w:val="left"/>
            </w:pPr>
            <w:r>
              <w:rPr>
                <w:rFonts w:ascii="Times New Roman" w:hAnsi="Times New Roman" w:eastAsia="Times New Roman" w:cs="Times New Roman"/>
                <w:b w:val="0"/>
                <w:i w:val="0"/>
                <w:color w:val="000000"/>
                <w:sz w:val="21"/>
              </w:rPr>
              <w:t>2.3 → D2 "Lịch học (buổi học)"</w:t>
            </w:r>
          </w:p>
        </w:tc>
      </w:tr>
      <w:tr w14:paraId="2CDDACDF">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9ED1E7">
            <w:pPr>
              <w:spacing w:after="0" w:line="252" w:lineRule="auto"/>
              <w:jc w:val="left"/>
            </w:pPr>
            <w:r>
              <w:rPr>
                <w:rFonts w:ascii="Times New Roman" w:hAnsi="Times New Roman" w:eastAsia="Times New Roman" w:cs="Times New Roman"/>
                <w:b w:val="0"/>
                <w:i w:val="0"/>
                <w:color w:val="000000"/>
                <w:sz w:val="21"/>
              </w:rPr>
              <w:t>D2</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800EB6">
            <w:pPr>
              <w:spacing w:after="0" w:line="252" w:lineRule="auto"/>
              <w:jc w:val="left"/>
            </w:pPr>
            <w:r>
              <w:rPr>
                <w:rFonts w:ascii="Times New Roman" w:hAnsi="Times New Roman" w:eastAsia="Times New Roman" w:cs="Times New Roman"/>
                <w:b w:val="0"/>
                <w:i w:val="0"/>
                <w:color w:val="000000"/>
                <w:sz w:val="21"/>
              </w:rPr>
              <w:t>PhieuDangKy, DangKy</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F1F4D9">
            <w:pPr>
              <w:spacing w:after="0" w:line="252" w:lineRule="auto"/>
              <w:jc w:val="left"/>
            </w:pPr>
            <w:r>
              <w:rPr>
                <w:rFonts w:ascii="Times New Roman" w:hAnsi="Times New Roman" w:eastAsia="Times New Roman" w:cs="Times New Roman"/>
                <w:b w:val="0"/>
                <w:i w:val="0"/>
                <w:color w:val="000000"/>
                <w:sz w:val="21"/>
              </w:rPr>
              <w:t>2.2 → D2 "Đăng ký"; 2.4 → D2 "Đăng ký cập nhật"</w:t>
            </w:r>
          </w:p>
        </w:tc>
      </w:tr>
      <w:tr w14:paraId="63087E6D">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1C39BE">
            <w:pPr>
              <w:spacing w:after="0" w:line="252" w:lineRule="auto"/>
              <w:jc w:val="left"/>
            </w:pPr>
            <w:r>
              <w:rPr>
                <w:rFonts w:ascii="Times New Roman" w:hAnsi="Times New Roman" w:eastAsia="Times New Roman" w:cs="Times New Roman"/>
                <w:b w:val="0"/>
                <w:i w:val="0"/>
                <w:color w:val="000000"/>
                <w:sz w:val="21"/>
              </w:rPr>
              <w:t>D3</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F117DA">
            <w:pPr>
              <w:spacing w:after="0" w:line="252" w:lineRule="auto"/>
              <w:jc w:val="left"/>
            </w:pPr>
            <w:r>
              <w:rPr>
                <w:rFonts w:ascii="Times New Roman" w:hAnsi="Times New Roman" w:eastAsia="Times New Roman" w:cs="Times New Roman"/>
                <w:b w:val="0"/>
                <w:i w:val="0"/>
                <w:color w:val="000000"/>
                <w:sz w:val="21"/>
              </w:rPr>
              <w:t>UuDai, HocPhi, DotHocPhi, ApDungUuDai</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D6B054">
            <w:pPr>
              <w:spacing w:after="0" w:line="252" w:lineRule="auto"/>
              <w:jc w:val="left"/>
            </w:pPr>
            <w:r>
              <w:rPr>
                <w:rFonts w:ascii="Times New Roman" w:hAnsi="Times New Roman" w:eastAsia="Times New Roman" w:cs="Times New Roman"/>
                <w:b w:val="0"/>
                <w:i w:val="0"/>
                <w:color w:val="000000"/>
                <w:sz w:val="21"/>
              </w:rPr>
              <w:t>3.1 → D3 "Ưu đãi, học phí phải thu"</w:t>
            </w:r>
          </w:p>
        </w:tc>
      </w:tr>
      <w:tr w14:paraId="5BE55523">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1B8A6E">
            <w:pPr>
              <w:spacing w:after="0" w:line="252" w:lineRule="auto"/>
              <w:jc w:val="left"/>
            </w:pPr>
            <w:r>
              <w:rPr>
                <w:rFonts w:ascii="Times New Roman" w:hAnsi="Times New Roman" w:eastAsia="Times New Roman" w:cs="Times New Roman"/>
                <w:b w:val="0"/>
                <w:i w:val="0"/>
                <w:color w:val="000000"/>
                <w:sz w:val="21"/>
              </w:rPr>
              <w:t>D3</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393FA1">
            <w:pPr>
              <w:spacing w:after="0" w:line="252" w:lineRule="auto"/>
              <w:jc w:val="left"/>
            </w:pPr>
            <w:r>
              <w:rPr>
                <w:rFonts w:ascii="Times New Roman" w:hAnsi="Times New Roman" w:eastAsia="Times New Roman" w:cs="Times New Roman"/>
                <w:b w:val="0"/>
                <w:i w:val="0"/>
                <w:color w:val="000000"/>
                <w:sz w:val="21"/>
              </w:rPr>
              <w:t>PhieuThu, ChiTietPhieuThu</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2FD003">
            <w:pPr>
              <w:spacing w:after="0" w:line="252" w:lineRule="auto"/>
              <w:jc w:val="left"/>
            </w:pPr>
            <w:r>
              <w:rPr>
                <w:rFonts w:ascii="Times New Roman" w:hAnsi="Times New Roman" w:eastAsia="Times New Roman" w:cs="Times New Roman"/>
                <w:b w:val="0"/>
                <w:i w:val="0"/>
                <w:color w:val="000000"/>
                <w:sz w:val="21"/>
              </w:rPr>
              <w:t>3.2 → D3 "Phiếu thu mới"</w:t>
            </w:r>
          </w:p>
        </w:tc>
      </w:tr>
      <w:tr w14:paraId="0A35F35A">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AE8C4E">
            <w:pPr>
              <w:spacing w:after="0" w:line="252" w:lineRule="auto"/>
              <w:jc w:val="left"/>
            </w:pPr>
            <w:r>
              <w:rPr>
                <w:rFonts w:ascii="Times New Roman" w:hAnsi="Times New Roman" w:eastAsia="Times New Roman" w:cs="Times New Roman"/>
                <w:b w:val="0"/>
                <w:i w:val="0"/>
                <w:color w:val="000000"/>
                <w:sz w:val="21"/>
              </w:rPr>
              <w:t>D4</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A465CE">
            <w:pPr>
              <w:spacing w:after="0" w:line="252" w:lineRule="auto"/>
              <w:jc w:val="left"/>
            </w:pPr>
            <w:r>
              <w:rPr>
                <w:rFonts w:ascii="Times New Roman" w:hAnsi="Times New Roman" w:eastAsia="Times New Roman" w:cs="Times New Roman"/>
                <w:b w:val="0"/>
                <w:i w:val="0"/>
                <w:color w:val="000000"/>
                <w:sz w:val="21"/>
              </w:rPr>
              <w:t>DiemDanh / Diem / KetQua / ChungNhan</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0A04DE">
            <w:pPr>
              <w:spacing w:after="0" w:line="252" w:lineRule="auto"/>
              <w:jc w:val="left"/>
            </w:pPr>
            <w:r>
              <w:rPr>
                <w:rFonts w:ascii="Times New Roman" w:hAnsi="Times New Roman" w:eastAsia="Times New Roman" w:cs="Times New Roman"/>
                <w:b w:val="0"/>
                <w:i w:val="0"/>
                <w:color w:val="000000"/>
                <w:sz w:val="21"/>
              </w:rPr>
              <w:t>4.1 / 4.2 / 4.3 / 4.4 → D4</w:t>
            </w:r>
          </w:p>
        </w:tc>
      </w:tr>
      <w:tr w14:paraId="2AB4596D">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821CF9">
            <w:pPr>
              <w:spacing w:after="0" w:line="252" w:lineRule="auto"/>
              <w:jc w:val="left"/>
            </w:pPr>
            <w:r>
              <w:rPr>
                <w:rFonts w:ascii="Times New Roman" w:hAnsi="Times New Roman" w:eastAsia="Times New Roman" w:cs="Times New Roman"/>
                <w:b w:val="0"/>
                <w:i w:val="0"/>
                <w:color w:val="000000"/>
                <w:sz w:val="21"/>
              </w:rPr>
              <w:t>D5</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9D5F74">
            <w:pPr>
              <w:spacing w:after="0" w:line="252" w:lineRule="auto"/>
              <w:jc w:val="left"/>
            </w:pPr>
            <w:r>
              <w:rPr>
                <w:rFonts w:ascii="Times New Roman" w:hAnsi="Times New Roman" w:eastAsia="Times New Roman" w:cs="Times New Roman"/>
                <w:b w:val="0"/>
                <w:i w:val="0"/>
                <w:color w:val="000000"/>
                <w:sz w:val="21"/>
              </w:rPr>
              <w:t>NhanVien, TaiKhoan</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26D34B">
            <w:pPr>
              <w:spacing w:after="0" w:line="252" w:lineRule="auto"/>
              <w:jc w:val="left"/>
            </w:pPr>
            <w:r>
              <w:rPr>
                <w:rFonts w:ascii="Times New Roman" w:hAnsi="Times New Roman" w:eastAsia="Times New Roman" w:cs="Times New Roman"/>
                <w:b w:val="0"/>
                <w:i w:val="0"/>
                <w:color w:val="000000"/>
                <w:sz w:val="21"/>
              </w:rPr>
              <w:t>5.1 → D5 "Tài khoản, nhật ký"</w:t>
            </w:r>
          </w:p>
        </w:tc>
      </w:tr>
      <w:tr w14:paraId="25A8A6C3">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9EFA95">
            <w:pPr>
              <w:spacing w:after="0" w:line="252" w:lineRule="auto"/>
              <w:jc w:val="left"/>
            </w:pPr>
            <w:r>
              <w:rPr>
                <w:rFonts w:ascii="Times New Roman" w:hAnsi="Times New Roman" w:eastAsia="Times New Roman" w:cs="Times New Roman"/>
                <w:b w:val="0"/>
                <w:i w:val="0"/>
                <w:color w:val="000000"/>
                <w:sz w:val="21"/>
              </w:rPr>
              <w:t>D5</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F7B367">
            <w:pPr>
              <w:spacing w:after="0" w:line="252" w:lineRule="auto"/>
              <w:jc w:val="left"/>
            </w:pPr>
            <w:r>
              <w:rPr>
                <w:rFonts w:ascii="Times New Roman" w:hAnsi="Times New Roman" w:eastAsia="Times New Roman" w:cs="Times New Roman"/>
                <w:b w:val="0"/>
                <w:i w:val="0"/>
                <w:color w:val="000000"/>
                <w:sz w:val="21"/>
              </w:rPr>
              <w:t>ThongBao</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1A0809">
            <w:pPr>
              <w:spacing w:after="0" w:line="252" w:lineRule="auto"/>
              <w:jc w:val="left"/>
            </w:pPr>
            <w:r>
              <w:rPr>
                <w:rFonts w:ascii="Times New Roman" w:hAnsi="Times New Roman" w:eastAsia="Times New Roman" w:cs="Times New Roman"/>
                <w:b w:val="0"/>
                <w:i w:val="0"/>
                <w:color w:val="000000"/>
                <w:sz w:val="21"/>
              </w:rPr>
              <w:t>5.2 → D5 "Thông báo đã gửi"</w:t>
            </w:r>
          </w:p>
        </w:tc>
      </w:tr>
      <w:tr w14:paraId="45CF6C75">
        <w:tblPrEx>
          <w:tblCellMar>
            <w:top w:w="0" w:type="dxa"/>
            <w:left w:w="108" w:type="dxa"/>
            <w:bottom w:w="0" w:type="dxa"/>
            <w:right w:w="108" w:type="dxa"/>
          </w:tblCellMar>
        </w:tblPrEx>
        <w:trPr>
          <w:cantSplit/>
          <w:jc w:val="center"/>
        </w:trPr>
        <w:tc>
          <w:tcPr>
            <w:tcW w:w="10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96E8D6">
            <w:pPr>
              <w:spacing w:after="0" w:line="252" w:lineRule="auto"/>
              <w:jc w:val="left"/>
            </w:pPr>
            <w:r>
              <w:rPr>
                <w:rFonts w:ascii="Times New Roman" w:hAnsi="Times New Roman" w:eastAsia="Times New Roman" w:cs="Times New Roman"/>
                <w:b w:val="0"/>
                <w:i w:val="0"/>
                <w:color w:val="000000"/>
                <w:sz w:val="21"/>
              </w:rPr>
              <w:t>D5</w:t>
            </w:r>
          </w:p>
        </w:tc>
        <w:tc>
          <w:tcPr>
            <w:tcW w:w="38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D6CA3F">
            <w:pPr>
              <w:spacing w:after="0" w:line="252" w:lineRule="auto"/>
              <w:jc w:val="left"/>
            </w:pPr>
            <w:r>
              <w:rPr>
                <w:rFonts w:ascii="Times New Roman" w:hAnsi="Times New Roman" w:eastAsia="Times New Roman" w:cs="Times New Roman"/>
                <w:b w:val="0"/>
                <w:i w:val="0"/>
                <w:color w:val="000000"/>
                <w:sz w:val="21"/>
              </w:rPr>
              <w:t>NhatKy, ThamSo</w:t>
            </w:r>
          </w:p>
        </w:tc>
        <w:tc>
          <w:tcPr>
            <w:tcW w:w="46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C201D5">
            <w:pPr>
              <w:spacing w:after="0" w:line="252" w:lineRule="auto"/>
              <w:jc w:val="left"/>
            </w:pPr>
            <w:r>
              <w:rPr>
                <w:rFonts w:ascii="Times New Roman" w:hAnsi="Times New Roman" w:eastAsia="Times New Roman" w:cs="Times New Roman"/>
                <w:b w:val="0"/>
                <w:i w:val="0"/>
                <w:color w:val="000000"/>
                <w:sz w:val="21"/>
              </w:rPr>
              <w:t>5.1 → D5. Đây là dữ liệu hệ thống: các xử lý khác cũng ghi nhật ký và đọc tham số, nhưng không vẽ thành luồng, theo lưu ý về dữ liệu cấu hình của bài giảng</w:t>
            </w:r>
          </w:p>
        </w:tc>
      </w:tr>
    </w:tbl>
    <w:p w14:paraId="79AD2F27">
      <w:pPr>
        <w:spacing w:after="40"/>
      </w:pPr>
    </w:p>
    <w:p w14:paraId="02159F5B">
      <w:pPr>
        <w:spacing w:after="120"/>
        <w:jc w:val="both"/>
      </w:pPr>
      <w:r>
        <w:rPr>
          <w:rFonts w:ascii="Times New Roman" w:hAnsi="Times New Roman" w:eastAsia="Times New Roman" w:cs="Times New Roman"/>
          <w:b/>
          <w:i w:val="0"/>
          <w:color w:val="000000"/>
          <w:sz w:val="24"/>
        </w:rPr>
        <w:t>(2) Dữ liệu lấy ra từ các kho phải nằm trên ERD.</w:t>
      </w:r>
      <w:r>
        <w:rPr>
          <w:rFonts w:ascii="Times New Roman" w:hAnsi="Times New Roman" w:eastAsia="Times New Roman" w:cs="Times New Roman"/>
          <w:b w:val="0"/>
          <w:i w:val="0"/>
          <w:color w:val="000000"/>
          <w:sz w:val="24"/>
        </w:rPr>
        <w:t xml:space="preserve"> Bảng dưới đây chỉ ra đường đi trên ERD cho từng luồng đọc kho và từng báo cáo của DFD. Ký hiệu </w:t>
      </w:r>
      <w:r>
        <w:rPr>
          <w:rFonts w:ascii="Consolas" w:hAnsi="Consolas" w:eastAsia="Consolas" w:cs="Consolas"/>
          <w:b w:val="0"/>
          <w:i w:val="0"/>
          <w:color w:val="000000"/>
          <w:sz w:val="22"/>
        </w:rPr>
        <w:t>A –Q→ B</w:t>
      </w:r>
      <w:r>
        <w:rPr>
          <w:rFonts w:ascii="Times New Roman" w:hAnsi="Times New Roman" w:eastAsia="Times New Roman" w:cs="Times New Roman"/>
          <w:b w:val="0"/>
          <w:i w:val="0"/>
          <w:color w:val="000000"/>
          <w:sz w:val="24"/>
        </w:rPr>
        <w:t xml:space="preserve"> nghĩa là đi từ A sang B qua quan hệ Q.</w:t>
      </w:r>
    </w:p>
    <w:tbl>
      <w:tblPr>
        <w:tblStyle w:val="12"/>
        <w:tblW w:w="0" w:type="auto"/>
        <w:jc w:val="center"/>
        <w:tblLayout w:type="fixed"/>
        <w:tblCellMar>
          <w:top w:w="0" w:type="dxa"/>
          <w:left w:w="108" w:type="dxa"/>
          <w:bottom w:w="0" w:type="dxa"/>
          <w:right w:w="108" w:type="dxa"/>
        </w:tblCellMar>
      </w:tblPr>
      <w:tblGrid>
        <w:gridCol w:w="1125"/>
        <w:gridCol w:w="3663"/>
        <w:gridCol w:w="4716"/>
      </w:tblGrid>
      <w:tr w14:paraId="0854C641">
        <w:tblPrEx>
          <w:tblCellMar>
            <w:top w:w="0" w:type="dxa"/>
            <w:left w:w="108" w:type="dxa"/>
            <w:bottom w:w="0" w:type="dxa"/>
            <w:right w:w="108" w:type="dxa"/>
          </w:tblCellMar>
        </w:tblPrEx>
        <w:trPr>
          <w:cantSplit/>
          <w:tblHeader/>
          <w:jc w:val="center"/>
        </w:trPr>
        <w:tc>
          <w:tcPr>
            <w:tcW w:w="11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7772929">
            <w:pPr>
              <w:spacing w:after="0" w:line="252" w:lineRule="auto"/>
              <w:jc w:val="center"/>
            </w:pPr>
            <w:r>
              <w:rPr>
                <w:rFonts w:ascii="Times New Roman" w:hAnsi="Times New Roman" w:eastAsia="Times New Roman" w:cs="Times New Roman"/>
                <w:b/>
                <w:i w:val="0"/>
                <w:color w:val="000000"/>
                <w:sz w:val="21"/>
              </w:rPr>
              <w:t>Xử lý</w:t>
            </w:r>
          </w:p>
        </w:tc>
        <w:tc>
          <w:tcPr>
            <w:tcW w:w="366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411F69">
            <w:pPr>
              <w:spacing w:after="0" w:line="252" w:lineRule="auto"/>
              <w:jc w:val="center"/>
            </w:pPr>
            <w:r>
              <w:rPr>
                <w:rFonts w:ascii="Times New Roman" w:hAnsi="Times New Roman" w:eastAsia="Times New Roman" w:cs="Times New Roman"/>
                <w:b/>
                <w:i w:val="0"/>
                <w:color w:val="000000"/>
                <w:sz w:val="21"/>
              </w:rPr>
              <w:t>Luồng đọc / báo cáo</w:t>
            </w:r>
          </w:p>
        </w:tc>
        <w:tc>
          <w:tcPr>
            <w:tcW w:w="47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7DCB72">
            <w:pPr>
              <w:spacing w:after="0" w:line="252" w:lineRule="auto"/>
              <w:jc w:val="center"/>
            </w:pPr>
            <w:r>
              <w:rPr>
                <w:rFonts w:ascii="Times New Roman" w:hAnsi="Times New Roman" w:eastAsia="Times New Roman" w:cs="Times New Roman"/>
                <w:b/>
                <w:i w:val="0"/>
                <w:color w:val="000000"/>
                <w:sz w:val="21"/>
              </w:rPr>
              <w:t>Đường đi trên ERD</w:t>
            </w:r>
          </w:p>
        </w:tc>
      </w:tr>
      <w:tr w14:paraId="0984CB20">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61EB85">
            <w:pPr>
              <w:spacing w:after="0" w:line="252" w:lineRule="auto"/>
              <w:jc w:val="left"/>
            </w:pPr>
            <w:r>
              <w:rPr>
                <w:rFonts w:ascii="Times New Roman" w:hAnsi="Times New Roman" w:eastAsia="Times New Roman" w:cs="Times New Roman"/>
                <w:b w:val="0"/>
                <w:i w:val="0"/>
                <w:color w:val="000000"/>
                <w:sz w:val="21"/>
              </w:rPr>
              <w:t>1.1</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FFE9D1">
            <w:pPr>
              <w:spacing w:after="0" w:line="252" w:lineRule="auto"/>
              <w:jc w:val="left"/>
            </w:pPr>
            <w:r>
              <w:rPr>
                <w:rFonts w:ascii="Times New Roman" w:hAnsi="Times New Roman" w:eastAsia="Times New Roman" w:cs="Times New Roman"/>
                <w:b w:val="0"/>
                <w:i w:val="0"/>
                <w:color w:val="000000"/>
                <w:sz w:val="21"/>
              </w:rPr>
              <w:t>Hồ sơ hiện có (kiểm tra trùng)</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9F09DA">
            <w:pPr>
              <w:spacing w:after="0" w:line="252" w:lineRule="auto"/>
              <w:jc w:val="left"/>
            </w:pPr>
            <w:r>
              <w:rPr>
                <w:rFonts w:ascii="Times New Roman" w:hAnsi="Times New Roman" w:eastAsia="Times New Roman" w:cs="Times New Roman"/>
                <w:b w:val="0"/>
                <w:i w:val="0"/>
                <w:color w:val="000000"/>
                <w:sz w:val="21"/>
              </w:rPr>
              <w:t>HocVien (DienThoai, NgaySinh)</w:t>
            </w:r>
          </w:p>
        </w:tc>
      </w:tr>
      <w:tr w14:paraId="0B382292">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A9AFC">
            <w:pPr>
              <w:spacing w:after="0" w:line="252" w:lineRule="auto"/>
              <w:jc w:val="left"/>
            </w:pPr>
            <w:r>
              <w:rPr>
                <w:rFonts w:ascii="Times New Roman" w:hAnsi="Times New Roman" w:eastAsia="Times New Roman" w:cs="Times New Roman"/>
                <w:b w:val="0"/>
                <w:i w:val="0"/>
                <w:color w:val="000000"/>
                <w:sz w:val="21"/>
              </w:rPr>
              <w:t>2.1</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BBF51E">
            <w:pPr>
              <w:spacing w:after="0" w:line="252" w:lineRule="auto"/>
              <w:jc w:val="left"/>
            </w:pPr>
            <w:r>
              <w:rPr>
                <w:rFonts w:ascii="Times New Roman" w:hAnsi="Times New Roman" w:eastAsia="Times New Roman" w:cs="Times New Roman"/>
                <w:b w:val="0"/>
                <w:i w:val="0"/>
                <w:color w:val="000000"/>
                <w:sz w:val="21"/>
              </w:rPr>
              <w:t>Sĩ số đăng ký</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B4A769">
            <w:pPr>
              <w:spacing w:after="0" w:line="252" w:lineRule="auto"/>
              <w:jc w:val="left"/>
            </w:pPr>
            <w:r>
              <w:rPr>
                <w:rFonts w:ascii="Times New Roman" w:hAnsi="Times New Roman" w:eastAsia="Times New Roman" w:cs="Times New Roman"/>
                <w:b w:val="0"/>
                <w:i w:val="0"/>
                <w:color w:val="000000"/>
                <w:sz w:val="21"/>
              </w:rPr>
              <w:t>LopHoc –Q10→ DangKy (đếm theo TrangThai)</w:t>
            </w:r>
          </w:p>
        </w:tc>
      </w:tr>
      <w:tr w14:paraId="23604041">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5B9C82">
            <w:pPr>
              <w:spacing w:after="0" w:line="252" w:lineRule="auto"/>
              <w:jc w:val="left"/>
            </w:pPr>
            <w:r>
              <w:rPr>
                <w:rFonts w:ascii="Times New Roman" w:hAnsi="Times New Roman" w:eastAsia="Times New Roman" w:cs="Times New Roman"/>
                <w:b w:val="0"/>
                <w:i w:val="0"/>
                <w:color w:val="000000"/>
                <w:sz w:val="21"/>
              </w:rPr>
              <w:t>2.2</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5FD572">
            <w:pPr>
              <w:spacing w:after="0" w:line="252" w:lineRule="auto"/>
              <w:jc w:val="left"/>
            </w:pPr>
            <w:r>
              <w:rPr>
                <w:rFonts w:ascii="Times New Roman" w:hAnsi="Times New Roman" w:eastAsia="Times New Roman" w:cs="Times New Roman"/>
                <w:b w:val="0"/>
                <w:i w:val="0"/>
                <w:color w:val="000000"/>
                <w:sz w:val="21"/>
              </w:rPr>
              <w:t>Sĩ số lớp, đăng ký trùng</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B00CFD">
            <w:pPr>
              <w:spacing w:after="0" w:line="252" w:lineRule="auto"/>
              <w:jc w:val="left"/>
            </w:pPr>
            <w:r>
              <w:rPr>
                <w:rFonts w:ascii="Times New Roman" w:hAnsi="Times New Roman" w:eastAsia="Times New Roman" w:cs="Times New Roman"/>
                <w:b w:val="0"/>
                <w:i w:val="0"/>
                <w:color w:val="000000"/>
                <w:sz w:val="21"/>
              </w:rPr>
              <w:t>LopHoc –Q10→ DangKy; khóa (MaHV, MaLop) chặn đăng ký trùng</w:t>
            </w:r>
          </w:p>
        </w:tc>
      </w:tr>
      <w:tr w14:paraId="22F63D01">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06CD00">
            <w:pPr>
              <w:spacing w:after="0" w:line="252" w:lineRule="auto"/>
              <w:jc w:val="left"/>
            </w:pPr>
            <w:r>
              <w:rPr>
                <w:rFonts w:ascii="Times New Roman" w:hAnsi="Times New Roman" w:eastAsia="Times New Roman" w:cs="Times New Roman"/>
                <w:b w:val="0"/>
                <w:i w:val="0"/>
                <w:color w:val="000000"/>
                <w:sz w:val="21"/>
              </w:rPr>
              <w:t>2.2, 2.4</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05A3E6">
            <w:pPr>
              <w:spacing w:after="0" w:line="252" w:lineRule="auto"/>
              <w:jc w:val="left"/>
            </w:pPr>
            <w:r>
              <w:rPr>
                <w:rFonts w:ascii="Times New Roman" w:hAnsi="Times New Roman" w:eastAsia="Times New Roman" w:cs="Times New Roman"/>
                <w:b w:val="0"/>
                <w:i w:val="0"/>
                <w:color w:val="000000"/>
                <w:sz w:val="21"/>
              </w:rPr>
              <w:t>Tình trạng đóng học phí</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985B18">
            <w:pPr>
              <w:spacing w:after="0" w:line="252" w:lineRule="auto"/>
              <w:jc w:val="left"/>
            </w:pPr>
            <w:r>
              <w:rPr>
                <w:rFonts w:ascii="Times New Roman" w:hAnsi="Times New Roman" w:eastAsia="Times New Roman" w:cs="Times New Roman"/>
                <w:b w:val="0"/>
                <w:i w:val="0"/>
                <w:color w:val="000000"/>
                <w:sz w:val="21"/>
              </w:rPr>
              <w:t>DangKy –Q13→ HocPhi –Q14→ DotHocPhi –Q16→ PhieuThu (cộng Số tiền); với đăng ký mới thì đi thêm DangKy –Q12→ đăng ký gốc</w:t>
            </w:r>
          </w:p>
        </w:tc>
      </w:tr>
      <w:tr w14:paraId="2570AFC1">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272F58">
            <w:pPr>
              <w:spacing w:after="0" w:line="252" w:lineRule="auto"/>
              <w:jc w:val="left"/>
            </w:pPr>
            <w:r>
              <w:rPr>
                <w:rFonts w:ascii="Times New Roman" w:hAnsi="Times New Roman" w:eastAsia="Times New Roman" w:cs="Times New Roman"/>
                <w:b w:val="0"/>
                <w:i w:val="0"/>
                <w:color w:val="000000"/>
                <w:sz w:val="21"/>
              </w:rPr>
              <w:t>2.3</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9B1D73">
            <w:pPr>
              <w:spacing w:after="0" w:line="252" w:lineRule="auto"/>
              <w:jc w:val="left"/>
            </w:pPr>
            <w:r>
              <w:rPr>
                <w:rFonts w:ascii="Times New Roman" w:hAnsi="Times New Roman" w:eastAsia="Times New Roman" w:cs="Times New Roman"/>
                <w:b w:val="0"/>
                <w:i w:val="0"/>
                <w:color w:val="000000"/>
                <w:sz w:val="21"/>
              </w:rPr>
              <w:t>Lịch đã xếp (kiểm tra trùng)</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A15930">
            <w:pPr>
              <w:spacing w:after="0" w:line="252" w:lineRule="auto"/>
              <w:jc w:val="left"/>
            </w:pPr>
            <w:r>
              <w:rPr>
                <w:rFonts w:ascii="Times New Roman" w:hAnsi="Times New Roman" w:eastAsia="Times New Roman" w:cs="Times New Roman"/>
                <w:b w:val="0"/>
                <w:i w:val="0"/>
                <w:color w:val="000000"/>
                <w:sz w:val="21"/>
              </w:rPr>
              <w:t>BuoiHoc theo Ngay, nối GiaoVien qua Q07 và PhongHoc qua Q06</w:t>
            </w:r>
          </w:p>
        </w:tc>
      </w:tr>
      <w:tr w14:paraId="2C2B83CA">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3AFA01">
            <w:pPr>
              <w:spacing w:after="0" w:line="252" w:lineRule="auto"/>
              <w:jc w:val="left"/>
            </w:pPr>
            <w:r>
              <w:rPr>
                <w:rFonts w:ascii="Times New Roman" w:hAnsi="Times New Roman" w:eastAsia="Times New Roman" w:cs="Times New Roman"/>
                <w:b w:val="0"/>
                <w:i w:val="0"/>
                <w:color w:val="000000"/>
                <w:sz w:val="21"/>
              </w:rPr>
              <w:t>2.3</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F1DF8E">
            <w:pPr>
              <w:spacing w:after="0" w:line="252" w:lineRule="auto"/>
              <w:jc w:val="left"/>
            </w:pPr>
            <w:r>
              <w:rPr>
                <w:rFonts w:ascii="Times New Roman" w:hAnsi="Times New Roman" w:eastAsia="Times New Roman" w:cs="Times New Roman"/>
                <w:b w:val="0"/>
                <w:i w:val="0"/>
                <w:color w:val="000000"/>
                <w:sz w:val="21"/>
              </w:rPr>
              <w:t>Sinh buổi học</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A6F0D6">
            <w:pPr>
              <w:spacing w:after="0" w:line="252" w:lineRule="auto"/>
              <w:jc w:val="left"/>
            </w:pPr>
            <w:r>
              <w:rPr>
                <w:rFonts w:ascii="Times New Roman" w:hAnsi="Times New Roman" w:eastAsia="Times New Roman" w:cs="Times New Roman"/>
                <w:b w:val="0"/>
                <w:i w:val="0"/>
                <w:color w:val="000000"/>
                <w:sz w:val="21"/>
              </w:rPr>
              <w:t>LopHoc –Q04→ LichTuan; LopHoc –Q02→ KhoaHoc (SoBuoi, ThoiLuongBuoi)</w:t>
            </w:r>
          </w:p>
        </w:tc>
      </w:tr>
      <w:tr w14:paraId="33BB6968">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31098A">
            <w:pPr>
              <w:spacing w:after="0" w:line="252" w:lineRule="auto"/>
              <w:jc w:val="left"/>
            </w:pPr>
            <w:r>
              <w:rPr>
                <w:rFonts w:ascii="Times New Roman" w:hAnsi="Times New Roman" w:eastAsia="Times New Roman" w:cs="Times New Roman"/>
                <w:b w:val="0"/>
                <w:i w:val="0"/>
                <w:color w:val="000000"/>
                <w:sz w:val="21"/>
              </w:rPr>
              <w:t>2.4</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1C0B6F">
            <w:pPr>
              <w:spacing w:after="0" w:line="252" w:lineRule="auto"/>
              <w:jc w:val="left"/>
            </w:pPr>
            <w:r>
              <w:rPr>
                <w:rFonts w:ascii="Times New Roman" w:hAnsi="Times New Roman" w:eastAsia="Times New Roman" w:cs="Times New Roman"/>
                <w:b w:val="0"/>
                <w:i w:val="0"/>
                <w:color w:val="000000"/>
                <w:sz w:val="21"/>
              </w:rPr>
              <w:t>Số buổi đã học</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88DDFB">
            <w:pPr>
              <w:spacing w:after="0" w:line="252" w:lineRule="auto"/>
              <w:jc w:val="left"/>
            </w:pPr>
            <w:r>
              <w:rPr>
                <w:rFonts w:ascii="Times New Roman" w:hAnsi="Times New Roman" w:eastAsia="Times New Roman" w:cs="Times New Roman"/>
                <w:b w:val="0"/>
                <w:i w:val="0"/>
                <w:color w:val="000000"/>
                <w:sz w:val="21"/>
              </w:rPr>
              <w:t>LopHoc –Q05→ BuoiHoc (TrangThai = Đã dạy)</w:t>
            </w:r>
          </w:p>
        </w:tc>
      </w:tr>
      <w:tr w14:paraId="0EA1177D">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AB3908">
            <w:pPr>
              <w:spacing w:after="0" w:line="252" w:lineRule="auto"/>
              <w:jc w:val="left"/>
            </w:pPr>
            <w:r>
              <w:rPr>
                <w:rFonts w:ascii="Times New Roman" w:hAnsi="Times New Roman" w:eastAsia="Times New Roman" w:cs="Times New Roman"/>
                <w:b w:val="0"/>
                <w:i w:val="0"/>
                <w:color w:val="000000"/>
                <w:sz w:val="21"/>
              </w:rPr>
              <w:t>3.1</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BC02BF">
            <w:pPr>
              <w:spacing w:after="0" w:line="252" w:lineRule="auto"/>
              <w:jc w:val="left"/>
            </w:pPr>
            <w:r>
              <w:rPr>
                <w:rFonts w:ascii="Times New Roman" w:hAnsi="Times New Roman" w:eastAsia="Times New Roman" w:cs="Times New Roman"/>
                <w:b w:val="0"/>
                <w:i w:val="0"/>
                <w:color w:val="000000"/>
                <w:sz w:val="21"/>
              </w:rPr>
              <w:t>Học phí khóa học</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B4D65F">
            <w:pPr>
              <w:spacing w:after="0" w:line="252" w:lineRule="auto"/>
              <w:jc w:val="left"/>
            </w:pPr>
            <w:r>
              <w:rPr>
                <w:rFonts w:ascii="Times New Roman" w:hAnsi="Times New Roman" w:eastAsia="Times New Roman" w:cs="Times New Roman"/>
                <w:b w:val="0"/>
                <w:i w:val="0"/>
                <w:color w:val="000000"/>
                <w:sz w:val="21"/>
              </w:rPr>
              <w:t>DangKy –Q10→ LopHoc –Q02→ KhoaHoc (HocPhi)</w:t>
            </w:r>
          </w:p>
        </w:tc>
      </w:tr>
      <w:tr w14:paraId="7FE382DF">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8651CD">
            <w:pPr>
              <w:spacing w:after="0" w:line="252" w:lineRule="auto"/>
              <w:jc w:val="left"/>
            </w:pPr>
            <w:r>
              <w:rPr>
                <w:rFonts w:ascii="Times New Roman" w:hAnsi="Times New Roman" w:eastAsia="Times New Roman" w:cs="Times New Roman"/>
                <w:b w:val="0"/>
                <w:i w:val="0"/>
                <w:color w:val="000000"/>
                <w:sz w:val="21"/>
              </w:rPr>
              <w:t>3.1</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78CD6B">
            <w:pPr>
              <w:spacing w:after="0" w:line="252" w:lineRule="auto"/>
              <w:jc w:val="left"/>
            </w:pPr>
            <w:r>
              <w:rPr>
                <w:rFonts w:ascii="Times New Roman" w:hAnsi="Times New Roman" w:eastAsia="Times New Roman" w:cs="Times New Roman"/>
                <w:b w:val="0"/>
                <w:i w:val="0"/>
                <w:color w:val="000000"/>
                <w:sz w:val="21"/>
              </w:rPr>
              <w:t>Học viên cũ (QT01)</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8EBAFE">
            <w:pPr>
              <w:spacing w:after="0" w:line="252" w:lineRule="auto"/>
              <w:jc w:val="left"/>
            </w:pPr>
            <w:r>
              <w:rPr>
                <w:rFonts w:ascii="Times New Roman" w:hAnsi="Times New Roman" w:eastAsia="Times New Roman" w:cs="Times New Roman"/>
                <w:b w:val="0"/>
                <w:i w:val="0"/>
                <w:color w:val="000000"/>
                <w:sz w:val="21"/>
              </w:rPr>
              <w:t>HocVien –Q09→ DangKy –Q10→ LopHoc (TrangThai = Kết thúc)</w:t>
            </w:r>
          </w:p>
        </w:tc>
      </w:tr>
      <w:tr w14:paraId="0BDE35B3">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BC7CA1">
            <w:pPr>
              <w:spacing w:after="0" w:line="252" w:lineRule="auto"/>
              <w:jc w:val="left"/>
            </w:pPr>
            <w:r>
              <w:rPr>
                <w:rFonts w:ascii="Times New Roman" w:hAnsi="Times New Roman" w:eastAsia="Times New Roman" w:cs="Times New Roman"/>
                <w:b w:val="0"/>
                <w:i w:val="0"/>
                <w:color w:val="000000"/>
                <w:sz w:val="21"/>
              </w:rPr>
              <w:t>3.3</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B8C99C">
            <w:pPr>
              <w:spacing w:after="0" w:line="252" w:lineRule="auto"/>
              <w:jc w:val="left"/>
            </w:pPr>
            <w:r>
              <w:rPr>
                <w:rFonts w:ascii="Times New Roman" w:hAnsi="Times New Roman" w:eastAsia="Times New Roman" w:cs="Times New Roman"/>
                <w:b w:val="0"/>
                <w:i w:val="0"/>
                <w:color w:val="000000"/>
                <w:sz w:val="21"/>
              </w:rPr>
              <w:t>Công nợ, quá hạn</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27648E">
            <w:pPr>
              <w:spacing w:after="0" w:line="252" w:lineRule="auto"/>
              <w:jc w:val="left"/>
            </w:pPr>
            <w:r>
              <w:rPr>
                <w:rFonts w:ascii="Times New Roman" w:hAnsi="Times New Roman" w:eastAsia="Times New Roman" w:cs="Times New Roman"/>
                <w:b w:val="0"/>
                <w:i w:val="0"/>
                <w:color w:val="000000"/>
                <w:sz w:val="21"/>
              </w:rPr>
              <w:t>DangKy –Q13→ HocPhi –Q14→ DotHocPhi (SoTien, HanDong), trừ tổng Q16</w:t>
            </w:r>
          </w:p>
        </w:tc>
      </w:tr>
      <w:tr w14:paraId="2EAB9B21">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586CC4">
            <w:pPr>
              <w:spacing w:after="0" w:line="252" w:lineRule="auto"/>
              <w:jc w:val="left"/>
            </w:pPr>
            <w:r>
              <w:rPr>
                <w:rFonts w:ascii="Times New Roman" w:hAnsi="Times New Roman" w:eastAsia="Times New Roman" w:cs="Times New Roman"/>
                <w:b w:val="0"/>
                <w:i w:val="0"/>
                <w:color w:val="000000"/>
                <w:sz w:val="21"/>
              </w:rPr>
              <w:t>3.4</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06B65D">
            <w:pPr>
              <w:spacing w:after="0" w:line="252" w:lineRule="auto"/>
              <w:jc w:val="left"/>
            </w:pPr>
            <w:r>
              <w:rPr>
                <w:rFonts w:ascii="Times New Roman" w:hAnsi="Times New Roman" w:eastAsia="Times New Roman" w:cs="Times New Roman"/>
                <w:b w:val="0"/>
                <w:i w:val="0"/>
                <w:color w:val="000000"/>
                <w:sz w:val="21"/>
              </w:rPr>
              <w:t>Doanh thu theo khóa, theo hình thức</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7205E4">
            <w:pPr>
              <w:spacing w:after="0" w:line="252" w:lineRule="auto"/>
              <w:jc w:val="left"/>
            </w:pPr>
            <w:r>
              <w:rPr>
                <w:rFonts w:ascii="Times New Roman" w:hAnsi="Times New Roman" w:eastAsia="Times New Roman" w:cs="Times New Roman"/>
                <w:b w:val="0"/>
                <w:i w:val="0"/>
                <w:color w:val="000000"/>
                <w:sz w:val="21"/>
              </w:rPr>
              <w:t>PhieuThu –Q16→ DotHocPhi –Q14→ HocPhi –Q13→ DangKy –Q10→ LopHoc –Q02→ KhoaHoc; PhieuThu.HinhThuc</w:t>
            </w:r>
          </w:p>
        </w:tc>
      </w:tr>
      <w:tr w14:paraId="704BAB14">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9BD0FC">
            <w:pPr>
              <w:spacing w:after="0" w:line="252" w:lineRule="auto"/>
              <w:jc w:val="left"/>
            </w:pPr>
            <w:r>
              <w:rPr>
                <w:rFonts w:ascii="Times New Roman" w:hAnsi="Times New Roman" w:eastAsia="Times New Roman" w:cs="Times New Roman"/>
                <w:b w:val="0"/>
                <w:i w:val="0"/>
                <w:color w:val="000000"/>
                <w:sz w:val="21"/>
              </w:rPr>
              <w:t>4.1</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E1DAD1">
            <w:pPr>
              <w:spacing w:after="0" w:line="252" w:lineRule="auto"/>
              <w:jc w:val="left"/>
            </w:pPr>
            <w:r>
              <w:rPr>
                <w:rFonts w:ascii="Times New Roman" w:hAnsi="Times New Roman" w:eastAsia="Times New Roman" w:cs="Times New Roman"/>
                <w:b w:val="0"/>
                <w:i w:val="0"/>
                <w:color w:val="000000"/>
                <w:sz w:val="21"/>
              </w:rPr>
              <w:t>Danh sách lớp, buổi học</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81B3B8">
            <w:pPr>
              <w:spacing w:after="0" w:line="252" w:lineRule="auto"/>
              <w:jc w:val="left"/>
            </w:pPr>
            <w:r>
              <w:rPr>
                <w:rFonts w:ascii="Times New Roman" w:hAnsi="Times New Roman" w:eastAsia="Times New Roman" w:cs="Times New Roman"/>
                <w:b w:val="0"/>
                <w:i w:val="0"/>
                <w:color w:val="000000"/>
                <w:sz w:val="21"/>
              </w:rPr>
              <w:t>LopHoc –Q10→ DangKy –Q09→ HocVien; LopHoc –Q05→ BuoiHoc</w:t>
            </w:r>
          </w:p>
        </w:tc>
      </w:tr>
      <w:tr w14:paraId="3148541B">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83214E">
            <w:pPr>
              <w:spacing w:after="0" w:line="252" w:lineRule="auto"/>
              <w:jc w:val="left"/>
            </w:pPr>
            <w:r>
              <w:rPr>
                <w:rFonts w:ascii="Times New Roman" w:hAnsi="Times New Roman" w:eastAsia="Times New Roman" w:cs="Times New Roman"/>
                <w:b w:val="0"/>
                <w:i w:val="0"/>
                <w:color w:val="000000"/>
                <w:sz w:val="21"/>
              </w:rPr>
              <w:t>4.3</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7946FF">
            <w:pPr>
              <w:spacing w:after="0" w:line="252" w:lineRule="auto"/>
              <w:jc w:val="left"/>
            </w:pPr>
            <w:r>
              <w:rPr>
                <w:rFonts w:ascii="Times New Roman" w:hAnsi="Times New Roman" w:eastAsia="Times New Roman" w:cs="Times New Roman"/>
                <w:b w:val="0"/>
                <w:i w:val="0"/>
                <w:color w:val="000000"/>
                <w:sz w:val="21"/>
              </w:rPr>
              <w:t>Trọng số, chuyên cần, điểm</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59CA26">
            <w:pPr>
              <w:spacing w:after="0" w:line="252" w:lineRule="auto"/>
              <w:jc w:val="left"/>
            </w:pPr>
            <w:r>
              <w:rPr>
                <w:rFonts w:ascii="Times New Roman" w:hAnsi="Times New Roman" w:eastAsia="Times New Roman" w:cs="Times New Roman"/>
                <w:b w:val="0"/>
                <w:i w:val="0"/>
                <w:color w:val="000000"/>
                <w:sz w:val="21"/>
              </w:rPr>
              <w:t>DangKy –Q10→ LopHoc –Q02→ KhoaHoc (TS); DangKy –Q18→ BuoiHoc (DiemDanh); DangKy –Q19→ Diem</w:t>
            </w:r>
          </w:p>
        </w:tc>
      </w:tr>
      <w:tr w14:paraId="3F8FD577">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229AE5">
            <w:pPr>
              <w:spacing w:after="0" w:line="252" w:lineRule="auto"/>
              <w:jc w:val="left"/>
            </w:pPr>
            <w:r>
              <w:rPr>
                <w:rFonts w:ascii="Times New Roman" w:hAnsi="Times New Roman" w:eastAsia="Times New Roman" w:cs="Times New Roman"/>
                <w:b w:val="0"/>
                <w:i w:val="0"/>
                <w:color w:val="000000"/>
                <w:sz w:val="21"/>
              </w:rPr>
              <w:t>4.4</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B7E817">
            <w:pPr>
              <w:spacing w:after="0" w:line="252" w:lineRule="auto"/>
              <w:jc w:val="left"/>
            </w:pPr>
            <w:r>
              <w:rPr>
                <w:rFonts w:ascii="Times New Roman" w:hAnsi="Times New Roman" w:eastAsia="Times New Roman" w:cs="Times New Roman"/>
                <w:b w:val="0"/>
                <w:i w:val="0"/>
                <w:color w:val="000000"/>
                <w:sz w:val="21"/>
              </w:rPr>
              <w:t>Danh sách học viên đạt</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CF52C">
            <w:pPr>
              <w:spacing w:after="0" w:line="252" w:lineRule="auto"/>
              <w:jc w:val="left"/>
            </w:pPr>
            <w:r>
              <w:rPr>
                <w:rFonts w:ascii="Times New Roman" w:hAnsi="Times New Roman" w:eastAsia="Times New Roman" w:cs="Times New Roman"/>
                <w:b w:val="0"/>
                <w:i w:val="0"/>
                <w:color w:val="000000"/>
                <w:sz w:val="21"/>
              </w:rPr>
              <w:t>KetQua (KetQua = Đạt) –Q22→ ChungNhan</w:t>
            </w:r>
          </w:p>
        </w:tc>
      </w:tr>
      <w:tr w14:paraId="6DF25FAD">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46AE29">
            <w:pPr>
              <w:spacing w:after="0" w:line="252" w:lineRule="auto"/>
              <w:jc w:val="left"/>
            </w:pPr>
            <w:r>
              <w:rPr>
                <w:rFonts w:ascii="Times New Roman" w:hAnsi="Times New Roman" w:eastAsia="Times New Roman" w:cs="Times New Roman"/>
                <w:b w:val="0"/>
                <w:i w:val="0"/>
                <w:color w:val="000000"/>
                <w:sz w:val="21"/>
              </w:rPr>
              <w:t>5.1</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F77686">
            <w:pPr>
              <w:spacing w:after="0" w:line="252" w:lineRule="auto"/>
              <w:jc w:val="left"/>
            </w:pPr>
            <w:r>
              <w:rPr>
                <w:rFonts w:ascii="Times New Roman" w:hAnsi="Times New Roman" w:eastAsia="Times New Roman" w:cs="Times New Roman"/>
                <w:b w:val="0"/>
                <w:i w:val="0"/>
                <w:color w:val="000000"/>
                <w:sz w:val="21"/>
              </w:rPr>
              <w:t>Phụ huynh chỉ xem con mình</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756BB7">
            <w:pPr>
              <w:spacing w:after="0" w:line="252" w:lineRule="auto"/>
              <w:jc w:val="left"/>
            </w:pPr>
            <w:r>
              <w:rPr>
                <w:rFonts w:ascii="Times New Roman" w:hAnsi="Times New Roman" w:eastAsia="Times New Roman" w:cs="Times New Roman"/>
                <w:b w:val="0"/>
                <w:i w:val="0"/>
                <w:color w:val="000000"/>
                <w:sz w:val="21"/>
              </w:rPr>
              <w:t>TaiKhoan –Q26→ PhuHuynh –Q01→ HocVien</w:t>
            </w:r>
          </w:p>
        </w:tc>
      </w:tr>
      <w:tr w14:paraId="6EF296CF">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AEF439">
            <w:pPr>
              <w:spacing w:after="0" w:line="252" w:lineRule="auto"/>
              <w:jc w:val="left"/>
            </w:pPr>
            <w:r>
              <w:rPr>
                <w:rFonts w:ascii="Times New Roman" w:hAnsi="Times New Roman" w:eastAsia="Times New Roman" w:cs="Times New Roman"/>
                <w:b w:val="0"/>
                <w:i w:val="0"/>
                <w:color w:val="000000"/>
                <w:sz w:val="21"/>
              </w:rPr>
              <w:t>5.2</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035FAB">
            <w:pPr>
              <w:spacing w:after="0" w:line="252" w:lineRule="auto"/>
              <w:jc w:val="left"/>
            </w:pPr>
            <w:r>
              <w:rPr>
                <w:rFonts w:ascii="Times New Roman" w:hAnsi="Times New Roman" w:eastAsia="Times New Roman" w:cs="Times New Roman"/>
                <w:b w:val="0"/>
                <w:i w:val="0"/>
                <w:color w:val="000000"/>
                <w:sz w:val="21"/>
              </w:rPr>
              <w:t>Liên hệ học viên, phụ huynh</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D26E17">
            <w:pPr>
              <w:spacing w:after="0" w:line="252" w:lineRule="auto"/>
              <w:jc w:val="left"/>
            </w:pPr>
            <w:r>
              <w:rPr>
                <w:rFonts w:ascii="Times New Roman" w:hAnsi="Times New Roman" w:eastAsia="Times New Roman" w:cs="Times New Roman"/>
                <w:b w:val="0"/>
                <w:i w:val="0"/>
                <w:color w:val="000000"/>
                <w:sz w:val="21"/>
              </w:rPr>
              <w:t>HocVien –Q01→ PhuHuynh; ghi ThongBao qua Q27, Q28</w:t>
            </w:r>
          </w:p>
        </w:tc>
      </w:tr>
      <w:tr w14:paraId="7EEA1947">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B765E6">
            <w:pPr>
              <w:spacing w:after="0" w:line="252" w:lineRule="auto"/>
              <w:jc w:val="left"/>
            </w:pPr>
            <w:r>
              <w:rPr>
                <w:rFonts w:ascii="Times New Roman" w:hAnsi="Times New Roman" w:eastAsia="Times New Roman" w:cs="Times New Roman"/>
                <w:b w:val="0"/>
                <w:i w:val="0"/>
                <w:color w:val="000000"/>
                <w:sz w:val="21"/>
              </w:rPr>
              <w:t>5.2</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21D09C">
            <w:pPr>
              <w:spacing w:after="0" w:line="252" w:lineRule="auto"/>
              <w:jc w:val="left"/>
            </w:pPr>
            <w:r>
              <w:rPr>
                <w:rFonts w:ascii="Times New Roman" w:hAnsi="Times New Roman" w:eastAsia="Times New Roman" w:cs="Times New Roman"/>
                <w:b w:val="0"/>
                <w:i w:val="0"/>
                <w:color w:val="000000"/>
                <w:sz w:val="21"/>
              </w:rPr>
              <w:t>Lịch học thay đổi</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94FE25">
            <w:pPr>
              <w:spacing w:after="0" w:line="252" w:lineRule="auto"/>
              <w:jc w:val="left"/>
            </w:pPr>
            <w:r>
              <w:rPr>
                <w:rFonts w:ascii="Times New Roman" w:hAnsi="Times New Roman" w:eastAsia="Times New Roman" w:cs="Times New Roman"/>
                <w:b w:val="0"/>
                <w:i w:val="0"/>
                <w:color w:val="000000"/>
                <w:sz w:val="21"/>
              </w:rPr>
              <w:t>BuoiHoc –Q05→ LopHoc –Q10→ DangKy –Q09→ HocVien</w:t>
            </w:r>
          </w:p>
        </w:tc>
      </w:tr>
      <w:tr w14:paraId="1DDFAB9E">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686417">
            <w:pPr>
              <w:spacing w:after="0" w:line="252" w:lineRule="auto"/>
              <w:jc w:val="left"/>
            </w:pPr>
            <w:r>
              <w:rPr>
                <w:rFonts w:ascii="Times New Roman" w:hAnsi="Times New Roman" w:eastAsia="Times New Roman" w:cs="Times New Roman"/>
                <w:b w:val="0"/>
                <w:i w:val="0"/>
                <w:color w:val="000000"/>
                <w:sz w:val="21"/>
              </w:rPr>
              <w:t>5.3</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4754B0">
            <w:pPr>
              <w:spacing w:after="0" w:line="252" w:lineRule="auto"/>
              <w:jc w:val="left"/>
            </w:pPr>
            <w:r>
              <w:rPr>
                <w:rFonts w:ascii="Times New Roman" w:hAnsi="Times New Roman" w:eastAsia="Times New Roman" w:cs="Times New Roman"/>
                <w:b w:val="0"/>
                <w:i w:val="0"/>
                <w:color w:val="000000"/>
                <w:sz w:val="21"/>
              </w:rPr>
              <w:t>Báo cáo tuyển sinh (học viên mới)</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86F1BF">
            <w:pPr>
              <w:spacing w:after="0" w:line="252" w:lineRule="auto"/>
              <w:jc w:val="left"/>
            </w:pPr>
            <w:r>
              <w:rPr>
                <w:rFonts w:ascii="Times New Roman" w:hAnsi="Times New Roman" w:eastAsia="Times New Roman" w:cs="Times New Roman"/>
                <w:b w:val="0"/>
                <w:i w:val="0"/>
                <w:color w:val="000000"/>
                <w:sz w:val="21"/>
              </w:rPr>
              <w:t>HocVien –Q09→ DangKy –Q11→ PhieuDangKy (NgayDK của đăng ký đầu tiên), nhóm theo KhoaHoc qua Q10, Q02</w:t>
            </w:r>
          </w:p>
        </w:tc>
      </w:tr>
      <w:tr w14:paraId="5AA239B8">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A4841">
            <w:pPr>
              <w:spacing w:after="0" w:line="252" w:lineRule="auto"/>
              <w:jc w:val="left"/>
            </w:pPr>
            <w:r>
              <w:rPr>
                <w:rFonts w:ascii="Times New Roman" w:hAnsi="Times New Roman" w:eastAsia="Times New Roman" w:cs="Times New Roman"/>
                <w:b w:val="0"/>
                <w:i w:val="0"/>
                <w:color w:val="000000"/>
                <w:sz w:val="21"/>
              </w:rPr>
              <w:t>5.3</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8C8786">
            <w:pPr>
              <w:spacing w:after="0" w:line="252" w:lineRule="auto"/>
              <w:jc w:val="left"/>
            </w:pPr>
            <w:r>
              <w:rPr>
                <w:rFonts w:ascii="Times New Roman" w:hAnsi="Times New Roman" w:eastAsia="Times New Roman" w:cs="Times New Roman"/>
                <w:b w:val="0"/>
                <w:i w:val="0"/>
                <w:color w:val="000000"/>
                <w:sz w:val="21"/>
              </w:rPr>
              <w:t>Báo cáo lớp học (lấp đầy, mở, hủy)</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009B9F">
            <w:pPr>
              <w:spacing w:after="0" w:line="252" w:lineRule="auto"/>
              <w:jc w:val="left"/>
            </w:pPr>
            <w:r>
              <w:rPr>
                <w:rFonts w:ascii="Times New Roman" w:hAnsi="Times New Roman" w:eastAsia="Times New Roman" w:cs="Times New Roman"/>
                <w:b w:val="0"/>
                <w:i w:val="0"/>
                <w:color w:val="000000"/>
                <w:sz w:val="21"/>
              </w:rPr>
              <w:t>LopHoc –Q10→ DangKy; LopHoc.SiSoToiDa, TrangThai</w:t>
            </w:r>
          </w:p>
        </w:tc>
      </w:tr>
      <w:tr w14:paraId="0F4D178F">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5446F7">
            <w:pPr>
              <w:spacing w:after="0" w:line="252" w:lineRule="auto"/>
              <w:jc w:val="left"/>
            </w:pPr>
            <w:r>
              <w:rPr>
                <w:rFonts w:ascii="Times New Roman" w:hAnsi="Times New Roman" w:eastAsia="Times New Roman" w:cs="Times New Roman"/>
                <w:b w:val="0"/>
                <w:i w:val="0"/>
                <w:color w:val="000000"/>
                <w:sz w:val="21"/>
              </w:rPr>
              <w:t>5.4</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96DFD6">
            <w:pPr>
              <w:spacing w:after="0" w:line="252" w:lineRule="auto"/>
              <w:jc w:val="left"/>
            </w:pPr>
            <w:r>
              <w:rPr>
                <w:rFonts w:ascii="Times New Roman" w:hAnsi="Times New Roman" w:eastAsia="Times New Roman" w:cs="Times New Roman"/>
                <w:b w:val="0"/>
                <w:i w:val="0"/>
                <w:color w:val="000000"/>
                <w:sz w:val="21"/>
              </w:rPr>
              <w:t>Chuyên cần, kết quả theo lớp</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CE22F9">
            <w:pPr>
              <w:spacing w:after="0" w:line="252" w:lineRule="auto"/>
              <w:jc w:val="left"/>
            </w:pPr>
            <w:r>
              <w:rPr>
                <w:rFonts w:ascii="Times New Roman" w:hAnsi="Times New Roman" w:eastAsia="Times New Roman" w:cs="Times New Roman"/>
                <w:b w:val="0"/>
                <w:i w:val="0"/>
                <w:color w:val="000000"/>
                <w:sz w:val="21"/>
              </w:rPr>
              <w:t>LopHoc –Q10→ DangKy –Q18→ DiemDanh; DangKy –Q20→ KetQua</w:t>
            </w:r>
          </w:p>
        </w:tc>
      </w:tr>
      <w:tr w14:paraId="05B2506B">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7CF454">
            <w:pPr>
              <w:spacing w:after="0" w:line="252" w:lineRule="auto"/>
              <w:jc w:val="left"/>
            </w:pPr>
            <w:r>
              <w:rPr>
                <w:rFonts w:ascii="Times New Roman" w:hAnsi="Times New Roman" w:eastAsia="Times New Roman" w:cs="Times New Roman"/>
                <w:b w:val="0"/>
                <w:i w:val="0"/>
                <w:color w:val="000000"/>
                <w:sz w:val="21"/>
              </w:rPr>
              <w:t>5.4</w:t>
            </w:r>
          </w:p>
        </w:tc>
        <w:tc>
          <w:tcPr>
            <w:tcW w:w="36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39E38E">
            <w:pPr>
              <w:spacing w:after="0" w:line="252" w:lineRule="auto"/>
              <w:jc w:val="left"/>
            </w:pPr>
            <w:r>
              <w:rPr>
                <w:rFonts w:ascii="Times New Roman" w:hAnsi="Times New Roman" w:eastAsia="Times New Roman" w:cs="Times New Roman"/>
                <w:b w:val="0"/>
                <w:i w:val="0"/>
                <w:color w:val="000000"/>
                <w:sz w:val="21"/>
              </w:rPr>
              <w:t>Số buổi đã dạy của giáo viên</w:t>
            </w:r>
          </w:p>
        </w:tc>
        <w:tc>
          <w:tcPr>
            <w:tcW w:w="47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79095C">
            <w:pPr>
              <w:spacing w:after="0" w:line="252" w:lineRule="auto"/>
              <w:jc w:val="left"/>
            </w:pPr>
            <w:r>
              <w:rPr>
                <w:rFonts w:ascii="Times New Roman" w:hAnsi="Times New Roman" w:eastAsia="Times New Roman" w:cs="Times New Roman"/>
                <w:b w:val="0"/>
                <w:i w:val="0"/>
                <w:color w:val="000000"/>
                <w:sz w:val="21"/>
              </w:rPr>
              <w:t>GiaoVien –Q07→ BuoiHoc (TrangThai = Đã dạy)</w:t>
            </w:r>
          </w:p>
        </w:tc>
      </w:tr>
    </w:tbl>
    <w:p w14:paraId="4B962EF7">
      <w:pPr>
        <w:spacing w:after="40"/>
      </w:pPr>
    </w:p>
    <w:p w14:paraId="040DF77D">
      <w:pPr>
        <w:spacing w:after="120"/>
        <w:jc w:val="both"/>
      </w:pPr>
      <w:r>
        <w:rPr>
          <w:rFonts w:ascii="Times New Roman" w:hAnsi="Times New Roman" w:eastAsia="Times New Roman" w:cs="Times New Roman"/>
          <w:b w:val="0"/>
          <w:i w:val="0"/>
          <w:color w:val="000000"/>
          <w:sz w:val="24"/>
        </w:rPr>
        <w:t>Kết luận: mọi luồng đọc kho và mọi báo cáo đều có đường đi trên ERD. Không cần thêm thực thể hay quan hệ nào.</w:t>
      </w:r>
    </w:p>
    <w:p w14:paraId="23A9ED58">
      <w:pPr>
        <w:pStyle w:val="2"/>
        <w:pageBreakBefore/>
      </w:pPr>
      <w:bookmarkStart w:id="32" w:name="_Toc22622"/>
      <w:r>
        <w:t>3.3 Chuẩn hóa dữ liệu</w:t>
      </w:r>
      <w:bookmarkEnd w:id="32"/>
    </w:p>
    <w:p w14:paraId="5656A59A">
      <w:pPr>
        <w:spacing w:after="120"/>
        <w:jc w:val="both"/>
      </w:pPr>
      <w:r>
        <w:rPr>
          <w:rFonts w:ascii="Times New Roman" w:hAnsi="Times New Roman" w:eastAsia="Times New Roman" w:cs="Times New Roman"/>
          <w:b w:val="0"/>
          <w:i w:val="0"/>
          <w:color w:val="000000"/>
          <w:sz w:val="24"/>
        </w:rPr>
        <w:t xml:space="preserve">Thuộc giai đoạn Thiết kế hệ thống. Làm theo bài giảng mục 5.4. Mỗi chứng từ được chuẩn hóa theo đúng 3 bước của </w:t>
      </w:r>
      <w:r>
        <w:rPr>
          <w:rFonts w:ascii="Times New Roman" w:hAnsi="Times New Roman" w:eastAsia="Times New Roman" w:cs="Times New Roman"/>
          <w:b w:val="0"/>
          <w:i/>
          <w:color w:val="000000"/>
          <w:sz w:val="24"/>
        </w:rPr>
        <w:t>Ví dụ 3 – Hóa đơn bán hàng</w:t>
      </w:r>
      <w:r>
        <w:rPr>
          <w:rFonts w:ascii="Times New Roman" w:hAnsi="Times New Roman" w:eastAsia="Times New Roman" w:cs="Times New Roman"/>
          <w:b w:val="0"/>
          <w:i w:val="0"/>
          <w:color w:val="000000"/>
          <w:sz w:val="24"/>
        </w:rPr>
        <w:t>:</w:t>
      </w:r>
    </w:p>
    <w:p w14:paraId="4A0140BD">
      <w:pPr>
        <w:spacing w:after="60"/>
        <w:ind w:left="454" w:hanging="255"/>
        <w:jc w:val="left"/>
      </w:pPr>
      <w:r>
        <w:rPr>
          <w:rFonts w:ascii="Times New Roman" w:hAnsi="Times New Roman" w:eastAsia="Times New Roman" w:cs="Times New Roman"/>
          <w:b w:val="0"/>
          <w:i w:val="0"/>
          <w:color w:val="000000"/>
          <w:sz w:val="24"/>
        </w:rPr>
        <w:t>1. Liệt kê thuộc tính, đánh dấu thuộc tính lặp (R) và thứ sinh (S).</w:t>
      </w:r>
    </w:p>
    <w:p w14:paraId="5BCEF67A">
      <w:pPr>
        <w:spacing w:after="60"/>
        <w:ind w:left="454" w:hanging="255"/>
        <w:jc w:val="left"/>
      </w:pPr>
      <w:r>
        <w:rPr>
          <w:rFonts w:ascii="Times New Roman" w:hAnsi="Times New Roman" w:eastAsia="Times New Roman" w:cs="Times New Roman"/>
          <w:b w:val="0"/>
          <w:i w:val="0"/>
          <w:color w:val="000000"/>
          <w:sz w:val="24"/>
        </w:rPr>
        <w:t>2. Loại thuộc tính thứ sinh và thuộc tính ít ý nghĩa.</w:t>
      </w:r>
    </w:p>
    <w:p w14:paraId="7D7BFE48">
      <w:pPr>
        <w:spacing w:after="60"/>
        <w:ind w:left="454" w:hanging="255"/>
        <w:jc w:val="left"/>
      </w:pPr>
      <w:r>
        <w:rPr>
          <w:rFonts w:ascii="Times New Roman" w:hAnsi="Times New Roman" w:eastAsia="Times New Roman" w:cs="Times New Roman"/>
          <w:b w:val="0"/>
          <w:i w:val="0"/>
          <w:color w:val="000000"/>
          <w:sz w:val="24"/>
        </w:rPr>
        <w:t>3. Chuẩn hóa: 1NF → 2NF → 3NF.</w:t>
      </w:r>
    </w:p>
    <w:p w14:paraId="14706CC2">
      <w:pPr>
        <w:spacing w:after="120"/>
        <w:jc w:val="both"/>
      </w:pPr>
      <w:r>
        <w:rPr>
          <w:rFonts w:ascii="Times New Roman" w:hAnsi="Times New Roman" w:eastAsia="Times New Roman" w:cs="Times New Roman"/>
          <w:b w:val="0"/>
          <w:i w:val="0"/>
          <w:color w:val="000000"/>
          <w:sz w:val="24"/>
        </w:rPr>
        <w:t xml:space="preserve">Sau đó </w:t>
      </w:r>
      <w:r>
        <w:rPr>
          <w:rFonts w:ascii="Times New Roman" w:hAnsi="Times New Roman" w:eastAsia="Times New Roman" w:cs="Times New Roman"/>
          <w:b/>
          <w:i w:val="0"/>
          <w:color w:val="000000"/>
          <w:sz w:val="24"/>
        </w:rPr>
        <w:t>trộn các bảng thực thể</w:t>
      </w:r>
      <w:r>
        <w:rPr>
          <w:rFonts w:ascii="Times New Roman" w:hAnsi="Times New Roman" w:eastAsia="Times New Roman" w:cs="Times New Roman"/>
          <w:b w:val="0"/>
          <w:i w:val="0"/>
          <w:color w:val="000000"/>
          <w:sz w:val="24"/>
        </w:rPr>
        <w:t xml:space="preserve"> mô tả cùng một đối tượng.</w:t>
      </w:r>
    </w:p>
    <w:p w14:paraId="5CDE4BA2">
      <w:pPr>
        <w:spacing w:after="120"/>
        <w:jc w:val="both"/>
      </w:pPr>
      <w:r>
        <w:rPr>
          <w:rFonts w:ascii="Times New Roman" w:hAnsi="Times New Roman" w:eastAsia="Times New Roman" w:cs="Times New Roman"/>
          <w:b w:val="0"/>
          <w:i w:val="0"/>
          <w:color w:val="000000"/>
          <w:sz w:val="24"/>
        </w:rPr>
        <w:t xml:space="preserve">Chứng từ chuẩn hóa: 3 chứng từ chính theo KE_HOACH là </w:t>
      </w:r>
      <w:r>
        <w:rPr>
          <w:rFonts w:ascii="Times New Roman" w:hAnsi="Times New Roman" w:eastAsia="Times New Roman" w:cs="Times New Roman"/>
          <w:b/>
          <w:i w:val="0"/>
          <w:color w:val="000000"/>
          <w:sz w:val="24"/>
        </w:rPr>
        <w:t>Phiếu đăng ký</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Phiếu thu</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Bảng điểm lớp</w:t>
      </w:r>
      <w:r>
        <w:rPr>
          <w:rFonts w:ascii="Times New Roman" w:hAnsi="Times New Roman" w:eastAsia="Times New Roman" w:cs="Times New Roman"/>
          <w:b w:val="0"/>
          <w:i w:val="0"/>
          <w:color w:val="000000"/>
          <w:sz w:val="24"/>
        </w:rPr>
        <w:t xml:space="preserve"> (mục 3.3.3–3.3.5). Hai chứng từ còn lại là Sổ điểm danh và Chứng nhận, làm rút gọn ở mục 3.3.6 để phủ hết kho D2, D4. Mẫu chứng từ ở báo cáo phân tích, mục 3.4.2.</w:t>
      </w:r>
    </w:p>
    <w:p w14:paraId="60659E08">
      <w:pPr>
        <w:spacing w:after="120"/>
        <w:jc w:val="both"/>
      </w:pPr>
      <w:r>
        <w:rPr>
          <w:rFonts w:ascii="Times New Roman" w:hAnsi="Times New Roman" w:eastAsia="Times New Roman" w:cs="Times New Roman"/>
          <w:b/>
          <w:i w:val="0"/>
          <w:color w:val="000000"/>
          <w:sz w:val="24"/>
        </w:rPr>
        <w:t>Yêu cầu của bước này</w:t>
      </w:r>
      <w:r>
        <w:rPr>
          <w:rFonts w:ascii="Times New Roman" w:hAnsi="Times New Roman" w:eastAsia="Times New Roman" w:cs="Times New Roman"/>
          <w:b w:val="0"/>
          <w:i w:val="0"/>
          <w:color w:val="000000"/>
          <w:sz w:val="24"/>
        </w:rPr>
        <w:t xml:space="preserve"> (KE_HOACH): kết quả 3NF phải trùng với tập bảng đã thiết kế ở 3.1–3.2. Việc đối chiếu ở mục 3.3.8 được kiểm tra tự động bằng </w:t>
      </w:r>
      <w:r>
        <w:rPr>
          <w:rFonts w:ascii="Consolas" w:hAnsi="Consolas" w:eastAsia="Consolas" w:cs="Consolas"/>
          <w:b w:val="0"/>
          <w:i w:val="0"/>
          <w:color w:val="000000"/>
          <w:sz w:val="22"/>
        </w:rPr>
        <w:t>thiet_ke/kiem_tra_chuan_hoa.py</w:t>
      </w:r>
      <w:r>
        <w:rPr>
          <w:rFonts w:ascii="Times New Roman" w:hAnsi="Times New Roman" w:eastAsia="Times New Roman" w:cs="Times New Roman"/>
          <w:b w:val="0"/>
          <w:i w:val="0"/>
          <w:color w:val="000000"/>
          <w:sz w:val="24"/>
        </w:rPr>
        <w:t>.</w:t>
      </w:r>
    </w:p>
    <w:p w14:paraId="3103AFE0">
      <w:pPr>
        <w:pStyle w:val="3"/>
      </w:pPr>
      <w:bookmarkStart w:id="33" w:name="_Toc15719"/>
      <w:r>
        <w:t>3.3.1 Cơ sở lý thuyết (bài giảng mục 5.4)</w:t>
      </w:r>
      <w:bookmarkEnd w:id="33"/>
    </w:p>
    <w:p w14:paraId="01266925">
      <w:pPr>
        <w:spacing w:after="120"/>
        <w:jc w:val="both"/>
      </w:pPr>
      <w:r>
        <w:rPr>
          <w:rFonts w:ascii="Times New Roman" w:hAnsi="Times New Roman" w:eastAsia="Times New Roman" w:cs="Times New Roman"/>
          <w:b/>
          <w:i w:val="0"/>
          <w:color w:val="000000"/>
          <w:sz w:val="24"/>
        </w:rPr>
        <w:t>Phụ thuộc hàm.</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X → Y</w:t>
      </w:r>
      <w:r>
        <w:rPr>
          <w:rFonts w:ascii="Times New Roman" w:hAnsi="Times New Roman" w:eastAsia="Times New Roman" w:cs="Times New Roman"/>
          <w:b w:val="0"/>
          <w:i w:val="0"/>
          <w:color w:val="000000"/>
          <w:sz w:val="24"/>
        </w:rPr>
        <w:t xml:space="preserve"> nếu mỗi giá trị của X xác định duy nhất một giá trị của Y. Bài giảng dùng 3 dạng:</w:t>
      </w:r>
    </w:p>
    <w:tbl>
      <w:tblPr>
        <w:tblStyle w:val="12"/>
        <w:tblW w:w="0" w:type="auto"/>
        <w:jc w:val="center"/>
        <w:tblLayout w:type="fixed"/>
        <w:tblCellMar>
          <w:top w:w="0" w:type="dxa"/>
          <w:left w:w="108" w:type="dxa"/>
          <w:bottom w:w="0" w:type="dxa"/>
          <w:right w:w="108" w:type="dxa"/>
        </w:tblCellMar>
      </w:tblPr>
      <w:tblGrid>
        <w:gridCol w:w="2173"/>
        <w:gridCol w:w="4211"/>
        <w:gridCol w:w="3120"/>
      </w:tblGrid>
      <w:tr w14:paraId="2B45F073">
        <w:tblPrEx>
          <w:tblCellMar>
            <w:top w:w="0" w:type="dxa"/>
            <w:left w:w="108" w:type="dxa"/>
            <w:bottom w:w="0" w:type="dxa"/>
            <w:right w:w="108" w:type="dxa"/>
          </w:tblCellMar>
        </w:tblPrEx>
        <w:trPr>
          <w:cantSplit/>
          <w:tblHeader/>
          <w:jc w:val="center"/>
        </w:trPr>
        <w:tc>
          <w:tcPr>
            <w:tcW w:w="217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301D6F">
            <w:pPr>
              <w:spacing w:after="0" w:line="252" w:lineRule="auto"/>
              <w:jc w:val="center"/>
            </w:pPr>
            <w:r>
              <w:rPr>
                <w:rFonts w:ascii="Times New Roman" w:hAnsi="Times New Roman" w:eastAsia="Times New Roman" w:cs="Times New Roman"/>
                <w:b/>
                <w:i w:val="0"/>
                <w:color w:val="000000"/>
                <w:sz w:val="21"/>
              </w:rPr>
              <w:t>Dạng</w:t>
            </w:r>
          </w:p>
        </w:tc>
        <w:tc>
          <w:tcPr>
            <w:tcW w:w="421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695AD10">
            <w:pPr>
              <w:spacing w:after="0" w:line="252" w:lineRule="auto"/>
              <w:jc w:val="center"/>
            </w:pPr>
            <w:r>
              <w:rPr>
                <w:rFonts w:ascii="Times New Roman" w:hAnsi="Times New Roman" w:eastAsia="Times New Roman" w:cs="Times New Roman"/>
                <w:b/>
                <w:i w:val="0"/>
                <w:color w:val="000000"/>
                <w:sz w:val="21"/>
              </w:rPr>
              <w:t>Định nghĩa</w:t>
            </w:r>
          </w:p>
        </w:tc>
        <w:tc>
          <w:tcPr>
            <w:tcW w:w="31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9321395">
            <w:pPr>
              <w:spacing w:after="0" w:line="252" w:lineRule="auto"/>
              <w:jc w:val="center"/>
            </w:pPr>
            <w:r>
              <w:rPr>
                <w:rFonts w:ascii="Times New Roman" w:hAnsi="Times New Roman" w:eastAsia="Times New Roman" w:cs="Times New Roman"/>
                <w:b/>
                <w:i w:val="0"/>
                <w:color w:val="000000"/>
                <w:sz w:val="21"/>
              </w:rPr>
              <w:t>Ví dụ ở hệ thống này</w:t>
            </w:r>
          </w:p>
        </w:tc>
      </w:tr>
      <w:tr w14:paraId="0AFF7B95">
        <w:tblPrEx>
          <w:tblCellMar>
            <w:top w:w="0" w:type="dxa"/>
            <w:left w:w="108" w:type="dxa"/>
            <w:bottom w:w="0" w:type="dxa"/>
            <w:right w:w="108" w:type="dxa"/>
          </w:tblCellMar>
        </w:tblPrEx>
        <w:trPr>
          <w:cantSplit/>
          <w:jc w:val="center"/>
        </w:trPr>
        <w:tc>
          <w:tcPr>
            <w:tcW w:w="21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0FB0D9">
            <w:pPr>
              <w:spacing w:after="0" w:line="252" w:lineRule="auto"/>
              <w:jc w:val="left"/>
            </w:pPr>
            <w:r>
              <w:rPr>
                <w:rFonts w:ascii="Times New Roman" w:hAnsi="Times New Roman" w:eastAsia="Times New Roman" w:cs="Times New Roman"/>
                <w:b w:val="0"/>
                <w:i w:val="0"/>
                <w:color w:val="000000"/>
                <w:sz w:val="21"/>
              </w:rPr>
              <w:t>Phụ thuộc hàm</w:t>
            </w:r>
          </w:p>
        </w:tc>
        <w:tc>
          <w:tcPr>
            <w:tcW w:w="42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4E2ACD">
            <w:pPr>
              <w:spacing w:after="0" w:line="252" w:lineRule="auto"/>
              <w:jc w:val="left"/>
            </w:pPr>
            <w:r>
              <w:rPr>
                <w:rFonts w:ascii="Times New Roman" w:hAnsi="Times New Roman" w:eastAsia="Times New Roman" w:cs="Times New Roman"/>
                <w:b w:val="0"/>
                <w:i w:val="0"/>
                <w:color w:val="000000"/>
                <w:sz w:val="21"/>
              </w:rPr>
              <w:t>X → Y</w:t>
            </w:r>
          </w:p>
        </w:tc>
        <w:tc>
          <w:tcPr>
            <w:tcW w:w="3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4FAF9F">
            <w:pPr>
              <w:spacing w:after="0" w:line="252" w:lineRule="auto"/>
              <w:jc w:val="left"/>
            </w:pPr>
            <w:r>
              <w:rPr>
                <w:rFonts w:ascii="Times New Roman" w:hAnsi="Times New Roman" w:eastAsia="Times New Roman" w:cs="Times New Roman"/>
                <w:b w:val="0"/>
                <w:i w:val="0"/>
                <w:color w:val="000000"/>
                <w:sz w:val="21"/>
              </w:rPr>
              <w:t>Mã HV → Họ tên HV</w:t>
            </w:r>
          </w:p>
        </w:tc>
      </w:tr>
      <w:tr w14:paraId="1D73FE9E">
        <w:tblPrEx>
          <w:tblCellMar>
            <w:top w:w="0" w:type="dxa"/>
            <w:left w:w="108" w:type="dxa"/>
            <w:bottom w:w="0" w:type="dxa"/>
            <w:right w:w="108" w:type="dxa"/>
          </w:tblCellMar>
        </w:tblPrEx>
        <w:trPr>
          <w:cantSplit/>
          <w:jc w:val="center"/>
        </w:trPr>
        <w:tc>
          <w:tcPr>
            <w:tcW w:w="21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9189A6">
            <w:pPr>
              <w:spacing w:after="0" w:line="252" w:lineRule="auto"/>
              <w:jc w:val="left"/>
            </w:pPr>
            <w:r>
              <w:rPr>
                <w:rFonts w:ascii="Times New Roman" w:hAnsi="Times New Roman" w:eastAsia="Times New Roman" w:cs="Times New Roman"/>
                <w:b w:val="0"/>
                <w:i w:val="0"/>
                <w:color w:val="000000"/>
                <w:sz w:val="21"/>
              </w:rPr>
              <w:t>Phụ thuộc hàm toàn bộ</w:t>
            </w:r>
          </w:p>
        </w:tc>
        <w:tc>
          <w:tcPr>
            <w:tcW w:w="42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2FF5D2">
            <w:pPr>
              <w:spacing w:after="0" w:line="252" w:lineRule="auto"/>
              <w:jc w:val="left"/>
            </w:pPr>
            <w:r>
              <w:rPr>
                <w:rFonts w:ascii="Times New Roman" w:hAnsi="Times New Roman" w:eastAsia="Times New Roman" w:cs="Times New Roman"/>
                <w:b w:val="0"/>
                <w:i w:val="0"/>
                <w:color w:val="000000"/>
                <w:sz w:val="21"/>
              </w:rPr>
              <w:t>(X1, X2) → Y, và không một phần nào của (X1, X2) đủ để xác định Y</w:t>
            </w:r>
          </w:p>
        </w:tc>
        <w:tc>
          <w:tcPr>
            <w:tcW w:w="3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135F9B">
            <w:pPr>
              <w:spacing w:after="0" w:line="252" w:lineRule="auto"/>
              <w:jc w:val="left"/>
            </w:pPr>
            <w:r>
              <w:rPr>
                <w:rFonts w:ascii="Times New Roman" w:hAnsi="Times New Roman" w:eastAsia="Times New Roman" w:cs="Times New Roman"/>
                <w:b w:val="0"/>
                <w:i w:val="0"/>
                <w:color w:val="000000"/>
                <w:sz w:val="21"/>
              </w:rPr>
              <w:t>(Mã HV, Mã lớp, Loại điểm) → Điểm</w:t>
            </w:r>
          </w:p>
        </w:tc>
      </w:tr>
      <w:tr w14:paraId="060BA628">
        <w:tblPrEx>
          <w:tblCellMar>
            <w:top w:w="0" w:type="dxa"/>
            <w:left w:w="108" w:type="dxa"/>
            <w:bottom w:w="0" w:type="dxa"/>
            <w:right w:w="108" w:type="dxa"/>
          </w:tblCellMar>
        </w:tblPrEx>
        <w:trPr>
          <w:cantSplit/>
          <w:jc w:val="center"/>
        </w:trPr>
        <w:tc>
          <w:tcPr>
            <w:tcW w:w="217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06B309">
            <w:pPr>
              <w:spacing w:after="0" w:line="252" w:lineRule="auto"/>
              <w:jc w:val="left"/>
            </w:pPr>
            <w:r>
              <w:rPr>
                <w:rFonts w:ascii="Times New Roman" w:hAnsi="Times New Roman" w:eastAsia="Times New Roman" w:cs="Times New Roman"/>
                <w:b w:val="0"/>
                <w:i w:val="0"/>
                <w:color w:val="000000"/>
                <w:sz w:val="21"/>
              </w:rPr>
              <w:t>Phụ thuộc hàm bắc cầu</w:t>
            </w:r>
          </w:p>
        </w:tc>
        <w:tc>
          <w:tcPr>
            <w:tcW w:w="42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529F49">
            <w:pPr>
              <w:spacing w:after="0" w:line="252" w:lineRule="auto"/>
              <w:jc w:val="left"/>
            </w:pPr>
            <w:r>
              <w:rPr>
                <w:rFonts w:ascii="Times New Roman" w:hAnsi="Times New Roman" w:eastAsia="Times New Roman" w:cs="Times New Roman"/>
                <w:b w:val="0"/>
                <w:i w:val="0"/>
                <w:color w:val="000000"/>
                <w:sz w:val="21"/>
              </w:rPr>
              <w:t>X → Y và Y → Z</w:t>
            </w:r>
          </w:p>
        </w:tc>
        <w:tc>
          <w:tcPr>
            <w:tcW w:w="31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6480B7">
            <w:pPr>
              <w:spacing w:after="0" w:line="252" w:lineRule="auto"/>
              <w:jc w:val="left"/>
            </w:pPr>
            <w:r>
              <w:rPr>
                <w:rFonts w:ascii="Times New Roman" w:hAnsi="Times New Roman" w:eastAsia="Times New Roman" w:cs="Times New Roman"/>
                <w:b w:val="0"/>
                <w:i w:val="0"/>
                <w:color w:val="000000"/>
                <w:sz w:val="21"/>
              </w:rPr>
              <w:t>Số phiếu ĐK → Mã HV → Họ tên HV</w:t>
            </w:r>
          </w:p>
        </w:tc>
      </w:tr>
    </w:tbl>
    <w:p w14:paraId="389F459C">
      <w:pPr>
        <w:spacing w:after="40"/>
      </w:pPr>
    </w:p>
    <w:p w14:paraId="0CD476E0">
      <w:pPr>
        <w:spacing w:after="120"/>
        <w:jc w:val="both"/>
      </w:pPr>
      <w:r>
        <w:rPr>
          <w:rFonts w:ascii="Times New Roman" w:hAnsi="Times New Roman" w:eastAsia="Times New Roman" w:cs="Times New Roman"/>
          <w:b/>
          <w:i w:val="0"/>
          <w:color w:val="000000"/>
          <w:sz w:val="24"/>
        </w:rPr>
        <w:t>Các dạng chuẩn:</w:t>
      </w:r>
    </w:p>
    <w:tbl>
      <w:tblPr>
        <w:tblStyle w:val="12"/>
        <w:tblW w:w="0" w:type="auto"/>
        <w:jc w:val="center"/>
        <w:tblLayout w:type="fixed"/>
        <w:tblCellMar>
          <w:top w:w="0" w:type="dxa"/>
          <w:left w:w="108" w:type="dxa"/>
          <w:bottom w:w="0" w:type="dxa"/>
          <w:right w:w="108" w:type="dxa"/>
        </w:tblCellMar>
      </w:tblPr>
      <w:tblGrid>
        <w:gridCol w:w="1186"/>
        <w:gridCol w:w="4159"/>
        <w:gridCol w:w="4159"/>
      </w:tblGrid>
      <w:tr w14:paraId="4D582A67">
        <w:tblPrEx>
          <w:tblCellMar>
            <w:top w:w="0" w:type="dxa"/>
            <w:left w:w="108" w:type="dxa"/>
            <w:bottom w:w="0" w:type="dxa"/>
            <w:right w:w="108" w:type="dxa"/>
          </w:tblCellMar>
        </w:tblPrEx>
        <w:trPr>
          <w:cantSplit/>
          <w:tblHeader/>
          <w:jc w:val="center"/>
        </w:trPr>
        <w:tc>
          <w:tcPr>
            <w:tcW w:w="118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533BE71">
            <w:pPr>
              <w:spacing w:after="0" w:line="252" w:lineRule="auto"/>
              <w:jc w:val="center"/>
            </w:pPr>
            <w:r>
              <w:rPr>
                <w:rFonts w:ascii="Times New Roman" w:hAnsi="Times New Roman" w:eastAsia="Times New Roman" w:cs="Times New Roman"/>
                <w:b/>
                <w:i w:val="0"/>
                <w:color w:val="000000"/>
                <w:sz w:val="21"/>
              </w:rPr>
              <w:t>Dạng chuẩn</w:t>
            </w:r>
          </w:p>
        </w:tc>
        <w:tc>
          <w:tcPr>
            <w:tcW w:w="41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1971EE">
            <w:pPr>
              <w:spacing w:after="0" w:line="252" w:lineRule="auto"/>
              <w:jc w:val="center"/>
            </w:pPr>
            <w:r>
              <w:rPr>
                <w:rFonts w:ascii="Times New Roman" w:hAnsi="Times New Roman" w:eastAsia="Times New Roman" w:cs="Times New Roman"/>
                <w:b/>
                <w:i w:val="0"/>
                <w:color w:val="000000"/>
                <w:sz w:val="21"/>
              </w:rPr>
              <w:t>Điều kiện</w:t>
            </w:r>
          </w:p>
        </w:tc>
        <w:tc>
          <w:tcPr>
            <w:tcW w:w="41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165168">
            <w:pPr>
              <w:spacing w:after="0" w:line="252" w:lineRule="auto"/>
              <w:jc w:val="center"/>
            </w:pPr>
            <w:r>
              <w:rPr>
                <w:rFonts w:ascii="Times New Roman" w:hAnsi="Times New Roman" w:eastAsia="Times New Roman" w:cs="Times New Roman"/>
                <w:b/>
                <w:i w:val="0"/>
                <w:color w:val="000000"/>
                <w:sz w:val="21"/>
              </w:rPr>
              <w:t>Cách tách</w:t>
            </w:r>
          </w:p>
        </w:tc>
      </w:tr>
      <w:tr w14:paraId="7E2BD9E8">
        <w:tblPrEx>
          <w:tblCellMar>
            <w:top w:w="0" w:type="dxa"/>
            <w:left w:w="108" w:type="dxa"/>
            <w:bottom w:w="0" w:type="dxa"/>
            <w:right w:w="108" w:type="dxa"/>
          </w:tblCellMar>
        </w:tblPrEx>
        <w:trPr>
          <w:cantSplit/>
          <w:jc w:val="center"/>
        </w:trPr>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3D2F99">
            <w:pPr>
              <w:spacing w:after="0" w:line="252" w:lineRule="auto"/>
              <w:jc w:val="left"/>
            </w:pPr>
            <w:r>
              <w:rPr>
                <w:rFonts w:ascii="Times New Roman" w:hAnsi="Times New Roman" w:eastAsia="Times New Roman" w:cs="Times New Roman"/>
                <w:b w:val="0"/>
                <w:i w:val="0"/>
                <w:color w:val="000000"/>
                <w:sz w:val="21"/>
              </w:rPr>
              <w:t>1NF</w:t>
            </w:r>
          </w:p>
        </w:tc>
        <w:tc>
          <w:tcPr>
            <w:tcW w:w="4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D0E22C">
            <w:pPr>
              <w:spacing w:after="0" w:line="252" w:lineRule="auto"/>
              <w:jc w:val="left"/>
            </w:pPr>
            <w:r>
              <w:rPr>
                <w:rFonts w:ascii="Times New Roman" w:hAnsi="Times New Roman" w:eastAsia="Times New Roman" w:cs="Times New Roman"/>
                <w:b w:val="0"/>
                <w:i w:val="0"/>
                <w:color w:val="000000"/>
                <w:sz w:val="21"/>
              </w:rPr>
              <w:t>Không có thuộc tính lặp; mọi giá trị đều sơ cấp</w:t>
            </w:r>
          </w:p>
        </w:tc>
        <w:tc>
          <w:tcPr>
            <w:tcW w:w="4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1739D7">
            <w:pPr>
              <w:spacing w:after="0" w:line="252" w:lineRule="auto"/>
              <w:jc w:val="left"/>
            </w:pPr>
            <w:r>
              <w:rPr>
                <w:rFonts w:ascii="Times New Roman" w:hAnsi="Times New Roman" w:eastAsia="Times New Roman" w:cs="Times New Roman"/>
                <w:b w:val="0"/>
                <w:i w:val="0"/>
                <w:color w:val="000000"/>
                <w:sz w:val="21"/>
              </w:rPr>
              <w:t>Tách nhóm lặp thành thực thể mới. Khóa = định danh của thực thể gốc + một thuộc tính phù hợp với nhóm lặp</w:t>
            </w:r>
          </w:p>
        </w:tc>
      </w:tr>
      <w:tr w14:paraId="1CDE566F">
        <w:tblPrEx>
          <w:tblCellMar>
            <w:top w:w="0" w:type="dxa"/>
            <w:left w:w="108" w:type="dxa"/>
            <w:bottom w:w="0" w:type="dxa"/>
            <w:right w:w="108" w:type="dxa"/>
          </w:tblCellMar>
        </w:tblPrEx>
        <w:trPr>
          <w:cantSplit/>
          <w:jc w:val="center"/>
        </w:trPr>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220492">
            <w:pPr>
              <w:spacing w:after="0" w:line="252" w:lineRule="auto"/>
              <w:jc w:val="left"/>
            </w:pPr>
            <w:r>
              <w:rPr>
                <w:rFonts w:ascii="Times New Roman" w:hAnsi="Times New Roman" w:eastAsia="Times New Roman" w:cs="Times New Roman"/>
                <w:b w:val="0"/>
                <w:i w:val="0"/>
                <w:color w:val="000000"/>
                <w:sz w:val="21"/>
              </w:rPr>
              <w:t>2NF</w:t>
            </w:r>
          </w:p>
        </w:tc>
        <w:tc>
          <w:tcPr>
            <w:tcW w:w="4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948034">
            <w:pPr>
              <w:spacing w:after="0" w:line="252" w:lineRule="auto"/>
              <w:jc w:val="left"/>
            </w:pPr>
            <w:r>
              <w:rPr>
                <w:rFonts w:ascii="Times New Roman" w:hAnsi="Times New Roman" w:eastAsia="Times New Roman" w:cs="Times New Roman"/>
                <w:b w:val="0"/>
                <w:i w:val="0"/>
                <w:color w:val="000000"/>
                <w:sz w:val="21"/>
              </w:rPr>
              <w:t xml:space="preserve">Đã 1NF, và mọi thuộc tính không khóa phụ thuộc </w:t>
            </w:r>
            <w:r>
              <w:rPr>
                <w:rFonts w:ascii="Times New Roman" w:hAnsi="Times New Roman" w:eastAsia="Times New Roman" w:cs="Times New Roman"/>
                <w:b/>
                <w:i w:val="0"/>
                <w:color w:val="000000"/>
                <w:sz w:val="21"/>
              </w:rPr>
              <w:t>toàn bộ</w:t>
            </w:r>
            <w:r>
              <w:rPr>
                <w:rFonts w:ascii="Times New Roman" w:hAnsi="Times New Roman" w:eastAsia="Times New Roman" w:cs="Times New Roman"/>
                <w:b w:val="0"/>
                <w:i w:val="0"/>
                <w:color w:val="000000"/>
                <w:sz w:val="21"/>
              </w:rPr>
              <w:t xml:space="preserve"> vào khóa</w:t>
            </w:r>
          </w:p>
        </w:tc>
        <w:tc>
          <w:tcPr>
            <w:tcW w:w="4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83B018">
            <w:pPr>
              <w:spacing w:after="0" w:line="252" w:lineRule="auto"/>
              <w:jc w:val="left"/>
            </w:pPr>
            <w:r>
              <w:rPr>
                <w:rFonts w:ascii="Times New Roman" w:hAnsi="Times New Roman" w:eastAsia="Times New Roman" w:cs="Times New Roman"/>
                <w:b w:val="0"/>
                <w:i w:val="0"/>
                <w:color w:val="000000"/>
                <w:sz w:val="21"/>
              </w:rPr>
              <w:t xml:space="preserve">Tách các thuộc tính chỉ phụ thuộc </w:t>
            </w:r>
            <w:r>
              <w:rPr>
                <w:rFonts w:ascii="Times New Roman" w:hAnsi="Times New Roman" w:eastAsia="Times New Roman" w:cs="Times New Roman"/>
                <w:b/>
                <w:i w:val="0"/>
                <w:color w:val="000000"/>
                <w:sz w:val="21"/>
              </w:rPr>
              <w:t>một phần</w:t>
            </w:r>
            <w:r>
              <w:rPr>
                <w:rFonts w:ascii="Times New Roman" w:hAnsi="Times New Roman" w:eastAsia="Times New Roman" w:cs="Times New Roman"/>
                <w:b w:val="0"/>
                <w:i w:val="0"/>
                <w:color w:val="000000"/>
                <w:sz w:val="21"/>
              </w:rPr>
              <w:t xml:space="preserve"> khóa. Khóa của bảng mới là phần khóa đó</w:t>
            </w:r>
          </w:p>
        </w:tc>
      </w:tr>
      <w:tr w14:paraId="3443CA0C">
        <w:tblPrEx>
          <w:tblCellMar>
            <w:top w:w="0" w:type="dxa"/>
            <w:left w:w="108" w:type="dxa"/>
            <w:bottom w:w="0" w:type="dxa"/>
            <w:right w:w="108" w:type="dxa"/>
          </w:tblCellMar>
        </w:tblPrEx>
        <w:trPr>
          <w:cantSplit/>
          <w:jc w:val="center"/>
        </w:trPr>
        <w:tc>
          <w:tcPr>
            <w:tcW w:w="118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9A7CE9">
            <w:pPr>
              <w:spacing w:after="0" w:line="252" w:lineRule="auto"/>
              <w:jc w:val="left"/>
            </w:pPr>
            <w:r>
              <w:rPr>
                <w:rFonts w:ascii="Times New Roman" w:hAnsi="Times New Roman" w:eastAsia="Times New Roman" w:cs="Times New Roman"/>
                <w:b w:val="0"/>
                <w:i w:val="0"/>
                <w:color w:val="000000"/>
                <w:sz w:val="21"/>
              </w:rPr>
              <w:t>3NF</w:t>
            </w:r>
          </w:p>
        </w:tc>
        <w:tc>
          <w:tcPr>
            <w:tcW w:w="4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47C277">
            <w:pPr>
              <w:spacing w:after="0" w:line="252" w:lineRule="auto"/>
              <w:jc w:val="left"/>
            </w:pPr>
            <w:r>
              <w:rPr>
                <w:rFonts w:ascii="Times New Roman" w:hAnsi="Times New Roman" w:eastAsia="Times New Roman" w:cs="Times New Roman"/>
                <w:b w:val="0"/>
                <w:i w:val="0"/>
                <w:color w:val="000000"/>
                <w:sz w:val="21"/>
              </w:rPr>
              <w:t xml:space="preserve">Đã 2NF, và không có phụ thuộc </w:t>
            </w:r>
            <w:r>
              <w:rPr>
                <w:rFonts w:ascii="Times New Roman" w:hAnsi="Times New Roman" w:eastAsia="Times New Roman" w:cs="Times New Roman"/>
                <w:b/>
                <w:i w:val="0"/>
                <w:color w:val="000000"/>
                <w:sz w:val="21"/>
              </w:rPr>
              <w:t>bắc cầu</w:t>
            </w:r>
            <w:r>
              <w:rPr>
                <w:rFonts w:ascii="Times New Roman" w:hAnsi="Times New Roman" w:eastAsia="Times New Roman" w:cs="Times New Roman"/>
                <w:b w:val="0"/>
                <w:i w:val="0"/>
                <w:color w:val="000000"/>
                <w:sz w:val="21"/>
              </w:rPr>
              <w:t xml:space="preserve"> từ khóa tới thuộc tính khác</w:t>
            </w:r>
          </w:p>
        </w:tc>
        <w:tc>
          <w:tcPr>
            <w:tcW w:w="4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F3180A">
            <w:pPr>
              <w:spacing w:after="0" w:line="252" w:lineRule="auto"/>
              <w:jc w:val="left"/>
            </w:pPr>
            <w:r>
              <w:rPr>
                <w:rFonts w:ascii="Times New Roman" w:hAnsi="Times New Roman" w:eastAsia="Times New Roman" w:cs="Times New Roman"/>
                <w:b w:val="0"/>
                <w:i w:val="0"/>
                <w:color w:val="000000"/>
                <w:sz w:val="21"/>
              </w:rPr>
              <w:t>Khóa → B → C thì tách C sang thực thể mới có khóa là B</w:t>
            </w:r>
          </w:p>
        </w:tc>
      </w:tr>
    </w:tbl>
    <w:p w14:paraId="6AFED3AC">
      <w:pPr>
        <w:spacing w:after="40"/>
      </w:pPr>
    </w:p>
    <w:p w14:paraId="3BDD7709">
      <w:pPr>
        <w:spacing w:after="120"/>
        <w:jc w:val="both"/>
      </w:pPr>
      <w:r>
        <w:rPr>
          <w:rFonts w:ascii="Times New Roman" w:hAnsi="Times New Roman" w:eastAsia="Times New Roman" w:cs="Times New Roman"/>
          <w:b/>
          <w:i w:val="0"/>
          <w:color w:val="000000"/>
          <w:sz w:val="24"/>
        </w:rPr>
        <w:t>Quy ước trình bày</w:t>
      </w:r>
      <w:r>
        <w:rPr>
          <w:rFonts w:ascii="Times New Roman" w:hAnsi="Times New Roman" w:eastAsia="Times New Roman" w:cs="Times New Roman"/>
          <w:b w:val="0"/>
          <w:i w:val="0"/>
          <w:color w:val="000000"/>
          <w:sz w:val="24"/>
        </w:rPr>
        <w:t xml:space="preserve"> (giống Ví dụ 3 của bài giảng):</w:t>
      </w:r>
    </w:p>
    <w:p w14:paraId="547E13DB">
      <w:pPr>
        <w:spacing w:after="60"/>
        <w:ind w:left="454" w:hanging="255"/>
        <w:jc w:val="left"/>
      </w:pPr>
      <w:r>
        <w:rPr>
          <w:rFonts w:ascii="Times New Roman" w:hAnsi="Times New Roman" w:eastAsia="Times New Roman" w:cs="Times New Roman"/>
          <w:b w:val="0"/>
          <w:i w:val="0"/>
          <w:color w:val="000000"/>
          <w:sz w:val="24"/>
        </w:rPr>
        <w:t>– Thực thể trung gian được đánh số theo bước, vd "Phiếu đăng ký (1)" → "Phiếu đăng ký (2)". Thực thể đã đạt 3NF thì không có số.</w:t>
      </w:r>
    </w:p>
    <w:p w14:paraId="48CA0DCA">
      <w:pPr>
        <w:spacing w:after="60"/>
        <w:ind w:left="454" w:hanging="255"/>
        <w:jc w:val="left"/>
      </w:pP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 xml:space="preserve"> đánh dấu thuộc tính định danh; </w:t>
      </w:r>
      <w:r>
        <w:rPr>
          <w:rFonts w:ascii="Consolas" w:hAnsi="Consolas" w:eastAsia="Consolas" w:cs="Consolas"/>
          <w:b w:val="0"/>
          <w:i w:val="0"/>
          <w:color w:val="000000"/>
          <w:sz w:val="22"/>
        </w:rPr>
        <w:t>(R)</w:t>
      </w:r>
      <w:r>
        <w:rPr>
          <w:rFonts w:ascii="Times New Roman" w:hAnsi="Times New Roman" w:eastAsia="Times New Roman" w:cs="Times New Roman"/>
          <w:b w:val="0"/>
          <w:i w:val="0"/>
          <w:color w:val="000000"/>
          <w:sz w:val="24"/>
        </w:rPr>
        <w:t xml:space="preserve"> thuộc tính lặp; </w:t>
      </w:r>
      <w:r>
        <w:rPr>
          <w:rFonts w:ascii="Consolas" w:hAnsi="Consolas" w:eastAsia="Consolas" w:cs="Consolas"/>
          <w:b w:val="0"/>
          <w:i w:val="0"/>
          <w:color w:val="000000"/>
          <w:sz w:val="22"/>
        </w:rPr>
        <w:t>(S)</w:t>
      </w:r>
      <w:r>
        <w:rPr>
          <w:rFonts w:ascii="Times New Roman" w:hAnsi="Times New Roman" w:eastAsia="Times New Roman" w:cs="Times New Roman"/>
          <w:b w:val="0"/>
          <w:i w:val="0"/>
          <w:color w:val="000000"/>
          <w:sz w:val="24"/>
        </w:rPr>
        <w:t xml:space="preserve"> thuộc tính thứ sinh; </w:t>
      </w:r>
      <w:r>
        <w:rPr>
          <w:rFonts w:ascii="Consolas" w:hAnsi="Consolas" w:eastAsia="Consolas" w:cs="Consolas"/>
          <w:b w:val="0"/>
          <w:i w:val="0"/>
          <w:color w:val="000000"/>
          <w:sz w:val="22"/>
        </w:rPr>
        <w:t>{ }</w:t>
      </w:r>
      <w:r>
        <w:rPr>
          <w:rFonts w:ascii="Times New Roman" w:hAnsi="Times New Roman" w:eastAsia="Times New Roman" w:cs="Times New Roman"/>
          <w:b w:val="0"/>
          <w:i w:val="0"/>
          <w:color w:val="000000"/>
          <w:sz w:val="24"/>
        </w:rPr>
        <w:t xml:space="preserve"> nhóm lặp.</w:t>
      </w:r>
    </w:p>
    <w:p w14:paraId="6A0C35AE">
      <w:pPr>
        <w:spacing w:after="60"/>
        <w:ind w:left="454" w:hanging="255"/>
        <w:jc w:val="left"/>
      </w:pPr>
      <w:r>
        <w:rPr>
          <w:rFonts w:ascii="Times New Roman" w:hAnsi="Times New Roman" w:eastAsia="Times New Roman" w:cs="Times New Roman"/>
          <w:b w:val="0"/>
          <w:i w:val="0"/>
          <w:color w:val="000000"/>
          <w:sz w:val="24"/>
        </w:rPr>
        <w:t>– Mã KH, Mã PH, Mã NV không in trên chứng từ (chứng từ chỉ in tên). Mình thêm các mã này làm định danh, giống bài giảng thêm "Mã hàng hóa" khi tách nhóm lặp: họ tên có thể trùng nên không dùng làm khóa được.</w:t>
      </w:r>
    </w:p>
    <w:p w14:paraId="4190B6D7">
      <w:pPr>
        <w:pStyle w:val="3"/>
      </w:pPr>
      <w:bookmarkStart w:id="34" w:name="_Toc4191"/>
      <w:r>
        <w:t>3.3.2 Vì sao phải chuẩn hóa – dị thường khi lưu nguyên chứng từ</w:t>
      </w:r>
      <w:bookmarkEnd w:id="34"/>
    </w:p>
    <w:p w14:paraId="0733480D">
      <w:pPr>
        <w:spacing w:after="120"/>
        <w:jc w:val="both"/>
      </w:pPr>
      <w:r>
        <w:rPr>
          <w:rFonts w:ascii="Times New Roman" w:hAnsi="Times New Roman" w:eastAsia="Times New Roman" w:cs="Times New Roman"/>
          <w:b w:val="0"/>
          <w:i w:val="0"/>
          <w:color w:val="000000"/>
          <w:sz w:val="24"/>
        </w:rPr>
        <w:t>Giả sử phiếu đăng ký được lưu nguyên dạng như trên giấy vào một bảng duy nhất "Phiếu đăng ký (1)" (khóa: Số phiếu ĐK). Tương tự Ví dụ 2 của bài giảng, bảng này gặp các lỗi sau:</w:t>
      </w:r>
    </w:p>
    <w:tbl>
      <w:tblPr>
        <w:tblStyle w:val="12"/>
        <w:tblW w:w="0" w:type="auto"/>
        <w:jc w:val="center"/>
        <w:tblLayout w:type="fixed"/>
        <w:tblCellMar>
          <w:top w:w="0" w:type="dxa"/>
          <w:left w:w="108" w:type="dxa"/>
          <w:bottom w:w="0" w:type="dxa"/>
          <w:right w:w="108" w:type="dxa"/>
        </w:tblCellMar>
      </w:tblPr>
      <w:tblGrid>
        <w:gridCol w:w="2978"/>
        <w:gridCol w:w="6526"/>
      </w:tblGrid>
      <w:tr w14:paraId="4EB40933">
        <w:tblPrEx>
          <w:tblCellMar>
            <w:top w:w="0" w:type="dxa"/>
            <w:left w:w="108" w:type="dxa"/>
            <w:bottom w:w="0" w:type="dxa"/>
            <w:right w:w="108" w:type="dxa"/>
          </w:tblCellMar>
        </w:tblPrEx>
        <w:trPr>
          <w:cantSplit/>
          <w:tblHeader/>
          <w:jc w:val="center"/>
        </w:trPr>
        <w:tc>
          <w:tcPr>
            <w:tcW w:w="29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B075D51">
            <w:pPr>
              <w:spacing w:after="0" w:line="252" w:lineRule="auto"/>
              <w:jc w:val="center"/>
            </w:pPr>
            <w:r>
              <w:rPr>
                <w:rFonts w:ascii="Times New Roman" w:hAnsi="Times New Roman" w:eastAsia="Times New Roman" w:cs="Times New Roman"/>
                <w:b/>
                <w:i w:val="0"/>
                <w:color w:val="000000"/>
                <w:sz w:val="21"/>
              </w:rPr>
              <w:t>Lỗi</w:t>
            </w:r>
          </w:p>
        </w:tc>
        <w:tc>
          <w:tcPr>
            <w:tcW w:w="65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BD8A97">
            <w:pPr>
              <w:spacing w:after="0" w:line="252" w:lineRule="auto"/>
              <w:jc w:val="center"/>
            </w:pPr>
            <w:r>
              <w:rPr>
                <w:rFonts w:ascii="Times New Roman" w:hAnsi="Times New Roman" w:eastAsia="Times New Roman" w:cs="Times New Roman"/>
                <w:b/>
                <w:i w:val="0"/>
                <w:color w:val="000000"/>
                <w:sz w:val="21"/>
              </w:rPr>
              <w:t>Biểu hiện với dữ liệu mẫu</w:t>
            </w:r>
          </w:p>
        </w:tc>
      </w:tr>
      <w:tr w14:paraId="0A4501D2">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1420E9">
            <w:pPr>
              <w:spacing w:after="0" w:line="252" w:lineRule="auto"/>
              <w:jc w:val="left"/>
            </w:pPr>
            <w:r>
              <w:rPr>
                <w:rFonts w:ascii="Times New Roman" w:hAnsi="Times New Roman" w:eastAsia="Times New Roman" w:cs="Times New Roman"/>
                <w:b w:val="0"/>
                <w:i w:val="0"/>
                <w:color w:val="000000"/>
                <w:sz w:val="21"/>
              </w:rPr>
              <w:t>Dư thừa</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7D532D">
            <w:pPr>
              <w:spacing w:after="0" w:line="252" w:lineRule="auto"/>
              <w:jc w:val="left"/>
            </w:pPr>
            <w:r>
              <w:rPr>
                <w:rFonts w:ascii="Times New Roman" w:hAnsi="Times New Roman" w:eastAsia="Times New Roman" w:cs="Times New Roman"/>
                <w:b w:val="0"/>
                <w:i w:val="0"/>
                <w:color w:val="000000"/>
                <w:sz w:val="21"/>
              </w:rPr>
              <w:t>HV0412 học 3 khóa trong 2 năm thì họ tên, ngày sinh, điện thoại, thông tin phụ huynh bị chép lại 3 lần. Tên khóa "IELTS Kids Foundation" và lịch học của lớp IEK-2609 bị chép lại trên mọi phiếu có lớp này.</w:t>
            </w:r>
          </w:p>
        </w:tc>
      </w:tr>
      <w:tr w14:paraId="4AF73D2F">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B782B0">
            <w:pPr>
              <w:spacing w:after="0" w:line="252" w:lineRule="auto"/>
              <w:jc w:val="left"/>
            </w:pPr>
            <w:r>
              <w:rPr>
                <w:rFonts w:ascii="Times New Roman" w:hAnsi="Times New Roman" w:eastAsia="Times New Roman" w:cs="Times New Roman"/>
                <w:b w:val="0"/>
                <w:i w:val="0"/>
                <w:color w:val="000000"/>
                <w:sz w:val="21"/>
              </w:rPr>
              <w:t>Dị thường khi sửa</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4DA1B8">
            <w:pPr>
              <w:spacing w:after="0" w:line="252" w:lineRule="auto"/>
              <w:jc w:val="left"/>
            </w:pPr>
            <w:r>
              <w:rPr>
                <w:rFonts w:ascii="Times New Roman" w:hAnsi="Times New Roman" w:eastAsia="Times New Roman" w:cs="Times New Roman"/>
                <w:b w:val="0"/>
                <w:i w:val="0"/>
                <w:color w:val="000000"/>
                <w:sz w:val="21"/>
              </w:rPr>
              <w:t>Phụ huynh Nguyễn Văn Bình đổi số điện thoại thì phải sửa mọi phiếu của con. Sót một phiếu là dữ liệu mâu thuẫn. Đây chính là vấn đề V1 "dữ liệu nhập lặp, không khớp" ở 2.1.</w:t>
            </w:r>
          </w:p>
        </w:tc>
      </w:tr>
      <w:tr w14:paraId="10BD9497">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AE69B2">
            <w:pPr>
              <w:spacing w:after="0" w:line="252" w:lineRule="auto"/>
              <w:jc w:val="left"/>
            </w:pPr>
            <w:r>
              <w:rPr>
                <w:rFonts w:ascii="Times New Roman" w:hAnsi="Times New Roman" w:eastAsia="Times New Roman" w:cs="Times New Roman"/>
                <w:b w:val="0"/>
                <w:i w:val="0"/>
                <w:color w:val="000000"/>
                <w:sz w:val="21"/>
              </w:rPr>
              <w:t>Dị thường khi thêm</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B9D39F">
            <w:pPr>
              <w:spacing w:after="0" w:line="252" w:lineRule="auto"/>
              <w:jc w:val="left"/>
            </w:pPr>
            <w:r>
              <w:rPr>
                <w:rFonts w:ascii="Times New Roman" w:hAnsi="Times New Roman" w:eastAsia="Times New Roman" w:cs="Times New Roman"/>
                <w:b w:val="0"/>
                <w:i w:val="0"/>
                <w:color w:val="000000"/>
                <w:sz w:val="21"/>
              </w:rPr>
              <w:t>Lớp vừa mở mà chưa có ai đăng ký thì không có chỗ ghi lịch học và ngày khai giảng, vì khóa Số phiếu ĐK không được rỗng.</w:t>
            </w:r>
          </w:p>
        </w:tc>
      </w:tr>
      <w:tr w14:paraId="3B271D7D">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4215A2">
            <w:pPr>
              <w:spacing w:after="0" w:line="252" w:lineRule="auto"/>
              <w:jc w:val="left"/>
            </w:pPr>
            <w:r>
              <w:rPr>
                <w:rFonts w:ascii="Times New Roman" w:hAnsi="Times New Roman" w:eastAsia="Times New Roman" w:cs="Times New Roman"/>
                <w:b w:val="0"/>
                <w:i w:val="0"/>
                <w:color w:val="000000"/>
                <w:sz w:val="21"/>
              </w:rPr>
              <w:t>Dị thường khi xóa</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E6FD19">
            <w:pPr>
              <w:spacing w:after="0" w:line="252" w:lineRule="auto"/>
              <w:jc w:val="left"/>
            </w:pPr>
            <w:r>
              <w:rPr>
                <w:rFonts w:ascii="Times New Roman" w:hAnsi="Times New Roman" w:eastAsia="Times New Roman" w:cs="Times New Roman"/>
                <w:b w:val="0"/>
                <w:i w:val="0"/>
                <w:color w:val="000000"/>
                <w:sz w:val="21"/>
              </w:rPr>
              <w:t>Hủy phiếu duy nhất của một học viên thì mất luôn hồ sơ và kết quả kiểm tra đầu vào của học viên đó.</w:t>
            </w:r>
          </w:p>
        </w:tc>
      </w:tr>
    </w:tbl>
    <w:p w14:paraId="2E6C10C1">
      <w:pPr>
        <w:spacing w:after="40"/>
      </w:pPr>
    </w:p>
    <w:p w14:paraId="5DAF88B5">
      <w:pPr>
        <w:spacing w:after="120"/>
        <w:jc w:val="both"/>
      </w:pPr>
      <w:r>
        <w:rPr>
          <w:rFonts w:ascii="Times New Roman" w:hAnsi="Times New Roman" w:eastAsia="Times New Roman" w:cs="Times New Roman"/>
          <w:b w:val="0"/>
          <w:i w:val="0"/>
          <w:color w:val="000000"/>
          <w:sz w:val="24"/>
        </w:rPr>
        <w:t>Phiếu thu và bảng điểm gặp các lỗi tương tự: tên khóa, tên học viên, trọng số điểm bị chép lặp trên từng phiếu.</w:t>
      </w:r>
    </w:p>
    <w:p w14:paraId="111E37FC">
      <w:pPr>
        <w:pStyle w:val="3"/>
      </w:pPr>
      <w:bookmarkStart w:id="35" w:name="_Toc18218"/>
      <w:r>
        <w:t>3.3.3 Chứng từ 1 – Phiếu đăng ký (DK2026-0158)</w:t>
      </w:r>
      <w:bookmarkEnd w:id="35"/>
    </w:p>
    <w:p w14:paraId="0817EF2C">
      <w:pPr>
        <w:pStyle w:val="4"/>
      </w:pPr>
      <w:bookmarkStart w:id="36" w:name="_Toc12773"/>
      <w:r>
        <w:t>Bước 1 – Liệt kê thuộc tính, xác định R và S</w:t>
      </w:r>
      <w:bookmarkEnd w:id="36"/>
    </w:p>
    <w:p w14:paraId="18F3BF24">
      <w:pPr>
        <w:spacing w:after="120"/>
        <w:jc w:val="both"/>
      </w:pPr>
      <w:r>
        <w:rPr>
          <w:rFonts w:ascii="Times New Roman" w:hAnsi="Times New Roman" w:eastAsia="Times New Roman" w:cs="Times New Roman"/>
          <w:b w:val="0"/>
          <w:i w:val="0"/>
          <w:color w:val="000000"/>
          <w:sz w:val="24"/>
        </w:rPr>
        <w:t xml:space="preserve">Thực thể ban đầu là </w:t>
      </w:r>
      <w:r>
        <w:rPr>
          <w:rFonts w:ascii="Times New Roman" w:hAnsi="Times New Roman" w:eastAsia="Times New Roman" w:cs="Times New Roman"/>
          <w:b/>
          <w:i w:val="0"/>
          <w:color w:val="000000"/>
          <w:sz w:val="24"/>
        </w:rPr>
        <w:t>"Phiếu đăng ký (1)"</w:t>
      </w:r>
      <w:r>
        <w:rPr>
          <w:rFonts w:ascii="Times New Roman" w:hAnsi="Times New Roman" w:eastAsia="Times New Roman" w:cs="Times New Roman"/>
          <w:b w:val="0"/>
          <w:i w:val="0"/>
          <w:color w:val="000000"/>
          <w:sz w:val="24"/>
        </w:rPr>
        <w:t>:</w:t>
      </w:r>
    </w:p>
    <w:p w14:paraId="42CA992F">
      <w:pPr>
        <w:spacing w:after="120"/>
        <w:jc w:val="both"/>
      </w:pPr>
      <w:r>
        <w:rPr>
          <w:rFonts w:ascii="Times New Roman" w:hAnsi="Times New Roman" w:eastAsia="Times New Roman" w:cs="Times New Roman"/>
          <w:b w:val="0"/>
          <w:i w:val="0"/>
          <w:color w:val="000000"/>
          <w:sz w:val="24"/>
        </w:rPr>
        <w:t>Số phiếu ĐK, Ngày ĐK, Mã HV, Họ tên HV, Ngày sinh, Giới tính, Điện thoại HV, Email HV, Địa chỉ HV, Trình độ đầu vào, Ngày kiểm tra, Mã PH (R), Họ tên PH (R), Quan hệ (R), Điện thoại PH (R), Stt (R), Mã lớp (R), Mã KH (R), Tên khóa học (R), Thứ (R), Giờ bắt đầu (R), Giờ kết thúc (R), Ngày khai giảng (R), Học phí (R), Mã UĐ (R), Tên UĐ (R), Tỷ lệ giảm UĐ (R), Tổng học phí (S), Giảm (S), Phải nộp (S), Mã NV, Họ tên NV, Chữ ký.</w:t>
      </w:r>
    </w:p>
    <w:p w14:paraId="0ACC9E19">
      <w:pPr>
        <w:spacing w:after="120"/>
        <w:jc w:val="both"/>
      </w:pPr>
      <w:r>
        <w:rPr>
          <w:rFonts w:ascii="Times New Roman" w:hAnsi="Times New Roman" w:eastAsia="Times New Roman" w:cs="Times New Roman"/>
          <w:b w:val="0"/>
          <w:i w:val="0"/>
          <w:color w:val="000000"/>
          <w:sz w:val="24"/>
        </w:rPr>
        <w:t>Giải thích các chỗ đánh dấu:</w:t>
      </w:r>
    </w:p>
    <w:p w14:paraId="7CA35AB8">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Phụ huynh là nhóm lặp.</w:t>
      </w:r>
      <w:r>
        <w:rPr>
          <w:rFonts w:ascii="Times New Roman" w:hAnsi="Times New Roman" w:eastAsia="Times New Roman" w:cs="Times New Roman"/>
          <w:b w:val="0"/>
          <w:i w:val="0"/>
          <w:color w:val="000000"/>
          <w:sz w:val="24"/>
        </w:rPr>
        <w:t xml:space="preserve"> Mẫu chỉ có bố, nhưng một học viên có thể có cả bố lẫn mẹ.</w:t>
      </w:r>
    </w:p>
    <w:p w14:paraId="2ADCD416">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Lịch học "T3-T5 18:00-19:30" không nguyên tố.</w:t>
      </w:r>
      <w:r>
        <w:rPr>
          <w:rFonts w:ascii="Times New Roman" w:hAnsi="Times New Roman" w:eastAsia="Times New Roman" w:cs="Times New Roman"/>
          <w:b w:val="0"/>
          <w:i w:val="0"/>
          <w:color w:val="000000"/>
          <w:sz w:val="24"/>
        </w:rPr>
        <w:t xml:space="preserve"> Một ô chứa nhiều thứ và một khung giờ, nên được tách thành Thứ (R), Giờ bắt đầu, Giờ kết thúc. Đây là nhóm lặp </w:t>
      </w:r>
      <w:r>
        <w:rPr>
          <w:rFonts w:ascii="Times New Roman" w:hAnsi="Times New Roman" w:eastAsia="Times New Roman" w:cs="Times New Roman"/>
          <w:b/>
          <w:i w:val="0"/>
          <w:color w:val="000000"/>
          <w:sz w:val="24"/>
        </w:rPr>
        <w:t>lồng</w:t>
      </w:r>
      <w:r>
        <w:rPr>
          <w:rFonts w:ascii="Times New Roman" w:hAnsi="Times New Roman" w:eastAsia="Times New Roman" w:cs="Times New Roman"/>
          <w:b w:val="0"/>
          <w:i w:val="0"/>
          <w:color w:val="000000"/>
          <w:sz w:val="24"/>
        </w:rPr>
        <w:t xml:space="preserve"> trong dòng lớp.</w:t>
      </w:r>
    </w:p>
    <w:p w14:paraId="2DF24FC4">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Ưu đãi in một lần ở cuối phiếu, nhưng về ý nghĩa thuộc từng dòng lớp.</w:t>
      </w:r>
      <w:r>
        <w:rPr>
          <w:rFonts w:ascii="Times New Roman" w:hAnsi="Times New Roman" w:eastAsia="Times New Roman" w:cs="Times New Roman"/>
          <w:b w:val="0"/>
          <w:i w:val="0"/>
          <w:color w:val="000000"/>
          <w:sz w:val="24"/>
        </w:rPr>
        <w:t xml:space="preserve"> Ưu đãi "đóng một lần" (QT03) xét theo từng lớp, và một dòng có thể hưởng nhiều ưu đãi cộng dồn (QT04). Vì vậy {Mã UĐ, Tên UĐ, Tỷ lệ giảm} cũng là nhóm lặp lồng trong dòng lớp. Bài giảng (mục 5.4.1) nhấn mạnh việc xem xét kỹ ý nghĩa từng thuộc tính; đây là một trường hợp như vậy.</w:t>
      </w:r>
    </w:p>
    <w:p w14:paraId="15D2FACD">
      <w:pPr>
        <w:spacing w:after="120"/>
        <w:jc w:val="both"/>
      </w:pPr>
      <w:r>
        <w:rPr>
          <w:rFonts w:ascii="Times New Roman" w:hAnsi="Times New Roman" w:eastAsia="Times New Roman" w:cs="Times New Roman"/>
          <w:b w:val="0"/>
          <w:i w:val="0"/>
          <w:color w:val="000000"/>
          <w:sz w:val="24"/>
        </w:rPr>
        <w:t>Cấu trúc nhóm lặp của phiếu:</w:t>
      </w:r>
    </w:p>
    <w:p w14:paraId="4F260B75">
      <w:pPr>
        <w:keepLines/>
        <w:spacing w:after="160" w:line="240" w:lineRule="auto"/>
        <w:ind w:left="170"/>
      </w:pPr>
      <w:r>
        <w:rPr>
          <w:rFonts w:ascii="Consolas" w:hAnsi="Consolas" w:eastAsia="Consolas" w:cs="Consolas"/>
          <w:color w:val="000000"/>
          <w:sz w:val="15"/>
        </w:rPr>
        <w:t>Phiếu đăng ký (1) = #Số phiếu ĐK + … + {Phụ huynh} + {Dòng lớp + {Lịch} + {Ưu đãi}} + …</w:t>
      </w:r>
    </w:p>
    <w:p w14:paraId="33AD902A">
      <w:pPr>
        <w:spacing w:after="120"/>
        <w:jc w:val="both"/>
      </w:pPr>
      <w:r>
        <w:rPr>
          <w:rFonts w:ascii="Times New Roman" w:hAnsi="Times New Roman" w:eastAsia="Times New Roman" w:cs="Times New Roman"/>
          <w:b w:val="0"/>
          <w:i w:val="0"/>
          <w:color w:val="000000"/>
          <w:sz w:val="24"/>
        </w:rPr>
        <w:t xml:space="preserve">Khóa: </w:t>
      </w:r>
      <w:r>
        <w:rPr>
          <w:rFonts w:ascii="Times New Roman" w:hAnsi="Times New Roman" w:eastAsia="Times New Roman" w:cs="Times New Roman"/>
          <w:b/>
          <w:i w:val="0"/>
          <w:color w:val="000000"/>
          <w:sz w:val="24"/>
        </w:rPr>
        <w:t>Số phiếu ĐK</w:t>
      </w:r>
      <w:r>
        <w:rPr>
          <w:rFonts w:ascii="Times New Roman" w:hAnsi="Times New Roman" w:eastAsia="Times New Roman" w:cs="Times New Roman"/>
          <w:b w:val="0"/>
          <w:i w:val="0"/>
          <w:color w:val="000000"/>
          <w:sz w:val="24"/>
        </w:rPr>
        <w:t>, vì nó đủ để phân biệt các phiếu với nhau.</w:t>
      </w:r>
    </w:p>
    <w:p w14:paraId="7DBF4EB2">
      <w:pPr>
        <w:pStyle w:val="4"/>
      </w:pPr>
      <w:bookmarkStart w:id="37" w:name="_Toc10707"/>
      <w:r>
        <w:t>Bước 2 – Loại thuộc tính thứ sinh và thuộc tính ít ý nghĩa</w:t>
      </w:r>
      <w:bookmarkEnd w:id="37"/>
    </w:p>
    <w:p w14:paraId="5C33A6AF">
      <w:pPr>
        <w:spacing w:after="60"/>
        <w:ind w:left="454" w:hanging="255"/>
        <w:jc w:val="left"/>
      </w:pPr>
      <w:r>
        <w:rPr>
          <w:rFonts w:ascii="Times New Roman" w:hAnsi="Times New Roman" w:eastAsia="Times New Roman" w:cs="Times New Roman"/>
          <w:b w:val="0"/>
          <w:i w:val="0"/>
          <w:color w:val="000000"/>
          <w:sz w:val="24"/>
        </w:rPr>
        <w:t xml:space="preserve">– Loại </w:t>
      </w:r>
      <w:r>
        <w:rPr>
          <w:rFonts w:ascii="Times New Roman" w:hAnsi="Times New Roman" w:eastAsia="Times New Roman" w:cs="Times New Roman"/>
          <w:b/>
          <w:i w:val="0"/>
          <w:color w:val="000000"/>
          <w:sz w:val="24"/>
        </w:rPr>
        <w:t>Tổng học phí, Giảm, Phải nộp</w:t>
      </w:r>
      <w:r>
        <w:rPr>
          <w:rFonts w:ascii="Times New Roman" w:hAnsi="Times New Roman" w:eastAsia="Times New Roman" w:cs="Times New Roman"/>
          <w:b w:val="0"/>
          <w:i w:val="0"/>
          <w:color w:val="000000"/>
          <w:sz w:val="24"/>
        </w:rPr>
        <w:t xml:space="preserve"> (S): cộng hoặc nhân ra được từ Học phí và Tỷ lệ giảm.</w:t>
      </w:r>
    </w:p>
    <w:p w14:paraId="6B3F8DCF">
      <w:pPr>
        <w:spacing w:after="60"/>
        <w:ind w:left="454" w:hanging="255"/>
        <w:jc w:val="left"/>
      </w:pPr>
      <w:r>
        <w:rPr>
          <w:rFonts w:ascii="Times New Roman" w:hAnsi="Times New Roman" w:eastAsia="Times New Roman" w:cs="Times New Roman"/>
          <w:b w:val="0"/>
          <w:i w:val="0"/>
          <w:color w:val="000000"/>
          <w:sz w:val="24"/>
        </w:rPr>
        <w:t xml:space="preserve">– Loại </w:t>
      </w:r>
      <w:r>
        <w:rPr>
          <w:rFonts w:ascii="Times New Roman" w:hAnsi="Times New Roman" w:eastAsia="Times New Roman" w:cs="Times New Roman"/>
          <w:b/>
          <w:i w:val="0"/>
          <w:color w:val="000000"/>
          <w:sz w:val="24"/>
        </w:rPr>
        <w:t>Stt</w:t>
      </w:r>
      <w:r>
        <w:rPr>
          <w:rFonts w:ascii="Times New Roman" w:hAnsi="Times New Roman" w:eastAsia="Times New Roman" w:cs="Times New Roman"/>
          <w:b w:val="0"/>
          <w:i w:val="0"/>
          <w:color w:val="000000"/>
          <w:sz w:val="24"/>
        </w:rPr>
        <w:t>: ít ý nghĩa, giống bài giảng bỏ "Stt" và "Liên số".</w:t>
      </w:r>
    </w:p>
    <w:p w14:paraId="69007BC6">
      <w:pPr>
        <w:spacing w:after="60"/>
        <w:ind w:left="454" w:hanging="255"/>
        <w:jc w:val="left"/>
      </w:pPr>
      <w:r>
        <w:rPr>
          <w:rFonts w:ascii="Times New Roman" w:hAnsi="Times New Roman" w:eastAsia="Times New Roman" w:cs="Times New Roman"/>
          <w:b w:val="0"/>
          <w:i w:val="0"/>
          <w:color w:val="000000"/>
          <w:sz w:val="24"/>
        </w:rPr>
        <w:t xml:space="preserve">– Loại </w:t>
      </w:r>
      <w:r>
        <w:rPr>
          <w:rFonts w:ascii="Times New Roman" w:hAnsi="Times New Roman" w:eastAsia="Times New Roman" w:cs="Times New Roman"/>
          <w:b/>
          <w:i w:val="0"/>
          <w:color w:val="000000"/>
          <w:sz w:val="24"/>
        </w:rPr>
        <w:t>Chữ ký</w:t>
      </w:r>
      <w:r>
        <w:rPr>
          <w:rFonts w:ascii="Times New Roman" w:hAnsi="Times New Roman" w:eastAsia="Times New Roman" w:cs="Times New Roman"/>
          <w:b w:val="0"/>
          <w:i w:val="0"/>
          <w:color w:val="000000"/>
          <w:sz w:val="24"/>
        </w:rPr>
        <w:t>: chỉ có trên bản giấy.</w:t>
      </w:r>
    </w:p>
    <w:p w14:paraId="7EB90A8A">
      <w:pPr>
        <w:spacing w:after="120"/>
        <w:jc w:val="both"/>
      </w:pPr>
      <w:r>
        <w:rPr>
          <w:rFonts w:ascii="Times New Roman" w:hAnsi="Times New Roman" w:eastAsia="Times New Roman" w:cs="Times New Roman"/>
          <w:b w:val="0"/>
          <w:i w:val="0"/>
          <w:color w:val="000000"/>
          <w:sz w:val="24"/>
        </w:rPr>
        <w:t>Còn lại:</w:t>
      </w:r>
    </w:p>
    <w:p w14:paraId="06D2AD1C">
      <w:pPr>
        <w:spacing w:after="120"/>
        <w:jc w:val="both"/>
      </w:pPr>
      <w:r>
        <w:rPr>
          <w:rFonts w:ascii="Times New Roman" w:hAnsi="Times New Roman" w:eastAsia="Times New Roman" w:cs="Times New Roman"/>
          <w:b/>
          <w:i w:val="0"/>
          <w:color w:val="000000"/>
          <w:sz w:val="24"/>
        </w:rPr>
        <w:t>Phiếu đăng ký (1)</w:t>
      </w:r>
      <w:r>
        <w:rPr>
          <w:rFonts w:ascii="Times New Roman" w:hAnsi="Times New Roman" w:eastAsia="Times New Roman" w:cs="Times New Roman"/>
          <w:b w:val="0"/>
          <w:i w:val="0"/>
          <w:color w:val="000000"/>
          <w:sz w:val="24"/>
        </w:rPr>
        <w:t>: #Số phiếu ĐK, Ngày ĐK, Mã HV, Họ tên HV, Ngày sinh, Giới tính, Điện thoại HV, Email HV, Địa chỉ HV, Trình độ đầu vào, Ngày kiểm tra, {Mã PH, Họ tên PH, Quan hệ, Điện thoại PH}, {Mã lớp, Mã KH, Tên khóa học, Ngày khai giảng, Học phí, {Thứ, Giờ bắt đầu, Giờ kết thúc}, {Mã UĐ, Tên UĐ, Tỷ lệ giảm UĐ}}, Mã NV, Họ tên NV.</w:t>
      </w:r>
    </w:p>
    <w:p w14:paraId="3BCCBB53">
      <w:pPr>
        <w:spacing w:after="120"/>
        <w:jc w:val="both"/>
      </w:pPr>
      <w:r>
        <w:rPr>
          <w:rFonts w:ascii="Times New Roman" w:hAnsi="Times New Roman" w:eastAsia="Times New Roman" w:cs="Times New Roman"/>
          <w:b/>
          <w:i w:val="0"/>
          <w:color w:val="000000"/>
          <w:sz w:val="24"/>
        </w:rPr>
        <w:t>Phụ thuộc hàm</w:t>
      </w:r>
      <w:r>
        <w:rPr>
          <w:rFonts w:ascii="Times New Roman" w:hAnsi="Times New Roman" w:eastAsia="Times New Roman" w:cs="Times New Roman"/>
          <w:b w:val="0"/>
          <w:i w:val="0"/>
          <w:color w:val="000000"/>
          <w:sz w:val="24"/>
        </w:rPr>
        <w:t xml:space="preserve"> (dùng cho các bước sau):</w:t>
      </w:r>
    </w:p>
    <w:tbl>
      <w:tblPr>
        <w:tblStyle w:val="12"/>
        <w:tblW w:w="0" w:type="auto"/>
        <w:jc w:val="center"/>
        <w:tblLayout w:type="fixed"/>
        <w:tblCellMar>
          <w:top w:w="0" w:type="dxa"/>
          <w:left w:w="108" w:type="dxa"/>
          <w:bottom w:w="0" w:type="dxa"/>
          <w:right w:w="108" w:type="dxa"/>
        </w:tblCellMar>
      </w:tblPr>
      <w:tblGrid>
        <w:gridCol w:w="920"/>
        <w:gridCol w:w="4292"/>
        <w:gridCol w:w="4292"/>
      </w:tblGrid>
      <w:tr w14:paraId="3CED237A">
        <w:tblPrEx>
          <w:tblCellMar>
            <w:top w:w="0" w:type="dxa"/>
            <w:left w:w="108" w:type="dxa"/>
            <w:bottom w:w="0" w:type="dxa"/>
            <w:right w:w="108" w:type="dxa"/>
          </w:tblCellMar>
        </w:tblPrEx>
        <w:trPr>
          <w:cantSplit/>
          <w:tblHeader/>
          <w:jc w:val="center"/>
        </w:trPr>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F99C203">
            <w:pPr>
              <w:spacing w:after="0" w:line="252" w:lineRule="auto"/>
              <w:jc w:val="center"/>
            </w:pPr>
            <w:r>
              <w:rPr>
                <w:rFonts w:ascii="Times New Roman" w:hAnsi="Times New Roman" w:eastAsia="Times New Roman" w:cs="Times New Roman"/>
                <w:b/>
                <w:i w:val="0"/>
                <w:color w:val="000000"/>
                <w:sz w:val="21"/>
              </w:rPr>
              <w:t>#</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3275282">
            <w:pPr>
              <w:spacing w:after="0" w:line="252" w:lineRule="auto"/>
              <w:jc w:val="center"/>
            </w:pPr>
            <w:r>
              <w:rPr>
                <w:rFonts w:ascii="Times New Roman" w:hAnsi="Times New Roman" w:eastAsia="Times New Roman" w:cs="Times New Roman"/>
                <w:b/>
                <w:i w:val="0"/>
                <w:color w:val="000000"/>
                <w:sz w:val="21"/>
              </w:rPr>
              <w:t>Phụ thuộc hàm</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659991F">
            <w:pPr>
              <w:spacing w:after="0" w:line="252" w:lineRule="auto"/>
              <w:jc w:val="center"/>
            </w:pPr>
            <w:r>
              <w:rPr>
                <w:rFonts w:ascii="Times New Roman" w:hAnsi="Times New Roman" w:eastAsia="Times New Roman" w:cs="Times New Roman"/>
                <w:b/>
                <w:i w:val="0"/>
                <w:color w:val="000000"/>
                <w:sz w:val="21"/>
              </w:rPr>
              <w:t>Căn cứ</w:t>
            </w:r>
          </w:p>
        </w:tc>
      </w:tr>
      <w:tr w14:paraId="104E20F1">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51EEEC">
            <w:pPr>
              <w:spacing w:after="0" w:line="252" w:lineRule="auto"/>
              <w:jc w:val="left"/>
            </w:pPr>
            <w:r>
              <w:rPr>
                <w:rFonts w:ascii="Times New Roman" w:hAnsi="Times New Roman" w:eastAsia="Times New Roman" w:cs="Times New Roman"/>
                <w:b w:val="0"/>
                <w:i w:val="0"/>
                <w:color w:val="000000"/>
                <w:sz w:val="21"/>
              </w:rPr>
              <w:t>F1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4016D3">
            <w:pPr>
              <w:spacing w:after="0" w:line="252" w:lineRule="auto"/>
              <w:jc w:val="left"/>
            </w:pPr>
            <w:r>
              <w:rPr>
                <w:rFonts w:ascii="Times New Roman" w:hAnsi="Times New Roman" w:eastAsia="Times New Roman" w:cs="Times New Roman"/>
                <w:b w:val="0"/>
                <w:i w:val="0"/>
                <w:color w:val="000000"/>
                <w:sz w:val="21"/>
              </w:rPr>
              <w:t>Số phiếu ĐK → Ngày ĐK, Mã HV, Mã NV</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CD2E5F">
            <w:pPr>
              <w:spacing w:after="0" w:line="252" w:lineRule="auto"/>
              <w:jc w:val="left"/>
            </w:pPr>
            <w:r>
              <w:rPr>
                <w:rFonts w:ascii="Times New Roman" w:hAnsi="Times New Roman" w:eastAsia="Times New Roman" w:cs="Times New Roman"/>
                <w:b w:val="0"/>
                <w:i w:val="0"/>
                <w:color w:val="000000"/>
                <w:sz w:val="21"/>
              </w:rPr>
              <w:t>Mỗi phiếu lập một ngày, cho một học viên, do một nhân viên tiếp nhận</w:t>
            </w:r>
          </w:p>
        </w:tc>
      </w:tr>
      <w:tr w14:paraId="025DFED2">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45FE47">
            <w:pPr>
              <w:spacing w:after="0" w:line="252" w:lineRule="auto"/>
              <w:jc w:val="left"/>
            </w:pPr>
            <w:r>
              <w:rPr>
                <w:rFonts w:ascii="Times New Roman" w:hAnsi="Times New Roman" w:eastAsia="Times New Roman" w:cs="Times New Roman"/>
                <w:b w:val="0"/>
                <w:i w:val="0"/>
                <w:color w:val="000000"/>
                <w:sz w:val="21"/>
              </w:rPr>
              <w:t>F2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B61471">
            <w:pPr>
              <w:spacing w:after="0" w:line="252" w:lineRule="auto"/>
              <w:jc w:val="left"/>
            </w:pPr>
            <w:r>
              <w:rPr>
                <w:rFonts w:ascii="Times New Roman" w:hAnsi="Times New Roman" w:eastAsia="Times New Roman" w:cs="Times New Roman"/>
                <w:b w:val="0"/>
                <w:i w:val="0"/>
                <w:color w:val="000000"/>
                <w:sz w:val="21"/>
              </w:rPr>
              <w:t>Mã HV → Họ tên HV, Ngày sinh, Giới tính, Điện thoại HV, Email HV, Địa chỉ HV, Trình độ đầu vào, Ngày kiểm tra</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D4A32C">
            <w:pPr>
              <w:spacing w:after="0" w:line="252" w:lineRule="auto"/>
              <w:jc w:val="left"/>
            </w:pPr>
            <w:r>
              <w:rPr>
                <w:rFonts w:ascii="Times New Roman" w:hAnsi="Times New Roman" w:eastAsia="Times New Roman" w:cs="Times New Roman"/>
                <w:b w:val="0"/>
                <w:i w:val="0"/>
                <w:color w:val="000000"/>
                <w:sz w:val="21"/>
              </w:rPr>
              <w:t>Hồ sơ học viên; trình độ là của lần kiểm tra gần nhất</w:t>
            </w:r>
          </w:p>
        </w:tc>
      </w:tr>
      <w:tr w14:paraId="55050FD8">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43B79F">
            <w:pPr>
              <w:spacing w:after="0" w:line="252" w:lineRule="auto"/>
              <w:jc w:val="left"/>
            </w:pPr>
            <w:r>
              <w:rPr>
                <w:rFonts w:ascii="Times New Roman" w:hAnsi="Times New Roman" w:eastAsia="Times New Roman" w:cs="Times New Roman"/>
                <w:b w:val="0"/>
                <w:i w:val="0"/>
                <w:color w:val="000000"/>
                <w:sz w:val="21"/>
              </w:rPr>
              <w:t>F3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F4EDD7">
            <w:pPr>
              <w:spacing w:after="0" w:line="252" w:lineRule="auto"/>
              <w:jc w:val="left"/>
            </w:pPr>
            <w:r>
              <w:rPr>
                <w:rFonts w:ascii="Times New Roman" w:hAnsi="Times New Roman" w:eastAsia="Times New Roman" w:cs="Times New Roman"/>
                <w:b w:val="0"/>
                <w:i w:val="0"/>
                <w:color w:val="000000"/>
                <w:sz w:val="21"/>
              </w:rPr>
              <w:t>Mã NV → Họ tên NV</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D4BC79">
            <w:pPr>
              <w:spacing w:after="0" w:line="252" w:lineRule="auto"/>
              <w:jc w:val="left"/>
            </w:pPr>
          </w:p>
        </w:tc>
      </w:tr>
      <w:tr w14:paraId="6FE49851">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C7D290">
            <w:pPr>
              <w:spacing w:after="0" w:line="252" w:lineRule="auto"/>
              <w:jc w:val="left"/>
            </w:pPr>
            <w:r>
              <w:rPr>
                <w:rFonts w:ascii="Times New Roman" w:hAnsi="Times New Roman" w:eastAsia="Times New Roman" w:cs="Times New Roman"/>
                <w:b w:val="0"/>
                <w:i w:val="0"/>
                <w:color w:val="000000"/>
                <w:sz w:val="21"/>
              </w:rPr>
              <w:t>F4</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141833">
            <w:pPr>
              <w:spacing w:after="0" w:line="252" w:lineRule="auto"/>
              <w:jc w:val="left"/>
            </w:pPr>
            <w:r>
              <w:rPr>
                <w:rFonts w:ascii="Times New Roman" w:hAnsi="Times New Roman" w:eastAsia="Times New Roman" w:cs="Times New Roman"/>
                <w:b w:val="0"/>
                <w:i w:val="0"/>
                <w:color w:val="000000"/>
                <w:sz w:val="21"/>
              </w:rPr>
              <w:t>Mã PH → Họ tên PH, Điện thoại PH</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FEFA69">
            <w:pPr>
              <w:spacing w:after="0" w:line="252" w:lineRule="auto"/>
              <w:jc w:val="left"/>
            </w:pPr>
          </w:p>
        </w:tc>
      </w:tr>
      <w:tr w14:paraId="01F6B562">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5AD890">
            <w:pPr>
              <w:spacing w:after="0" w:line="252" w:lineRule="auto"/>
              <w:jc w:val="left"/>
            </w:pPr>
            <w:r>
              <w:rPr>
                <w:rFonts w:ascii="Times New Roman" w:hAnsi="Times New Roman" w:eastAsia="Times New Roman" w:cs="Times New Roman"/>
                <w:b w:val="0"/>
                <w:i w:val="0"/>
                <w:color w:val="000000"/>
                <w:sz w:val="21"/>
              </w:rPr>
              <w:t>F5</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43926F">
            <w:pPr>
              <w:spacing w:after="0" w:line="252" w:lineRule="auto"/>
              <w:jc w:val="left"/>
            </w:pPr>
            <w:r>
              <w:rPr>
                <w:rFonts w:ascii="Times New Roman" w:hAnsi="Times New Roman" w:eastAsia="Times New Roman" w:cs="Times New Roman"/>
                <w:b w:val="0"/>
                <w:i w:val="0"/>
                <w:color w:val="000000"/>
                <w:sz w:val="21"/>
              </w:rPr>
              <w:t>(Mã HV, Mã PH) → Quan hệ</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FE94A">
            <w:pPr>
              <w:spacing w:after="0" w:line="252" w:lineRule="auto"/>
              <w:jc w:val="left"/>
            </w:pPr>
            <w:r>
              <w:rPr>
                <w:rFonts w:ascii="Times New Roman" w:hAnsi="Times New Roman" w:eastAsia="Times New Roman" w:cs="Times New Roman"/>
                <w:b w:val="0"/>
                <w:i w:val="0"/>
                <w:color w:val="000000"/>
                <w:sz w:val="21"/>
              </w:rPr>
              <w:t>Quan hệ là của cặp học viên – phụ huynh</w:t>
            </w:r>
          </w:p>
        </w:tc>
      </w:tr>
      <w:tr w14:paraId="15B1A83F">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E913C5">
            <w:pPr>
              <w:spacing w:after="0" w:line="252" w:lineRule="auto"/>
              <w:jc w:val="left"/>
            </w:pPr>
            <w:r>
              <w:rPr>
                <w:rFonts w:ascii="Times New Roman" w:hAnsi="Times New Roman" w:eastAsia="Times New Roman" w:cs="Times New Roman"/>
                <w:b w:val="0"/>
                <w:i w:val="0"/>
                <w:color w:val="000000"/>
                <w:sz w:val="21"/>
              </w:rPr>
              <w:t>F6</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B65689">
            <w:pPr>
              <w:spacing w:after="0" w:line="252" w:lineRule="auto"/>
              <w:jc w:val="left"/>
            </w:pPr>
            <w:r>
              <w:rPr>
                <w:rFonts w:ascii="Times New Roman" w:hAnsi="Times New Roman" w:eastAsia="Times New Roman" w:cs="Times New Roman"/>
                <w:b w:val="0"/>
                <w:i w:val="0"/>
                <w:color w:val="000000"/>
                <w:sz w:val="21"/>
              </w:rPr>
              <w:t>Mã lớp → Mã KH, Ngày khai giảng</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8DAA28">
            <w:pPr>
              <w:spacing w:after="0" w:line="252" w:lineRule="auto"/>
              <w:jc w:val="left"/>
            </w:pPr>
            <w:r>
              <w:rPr>
                <w:rFonts w:ascii="Times New Roman" w:hAnsi="Times New Roman" w:eastAsia="Times New Roman" w:cs="Times New Roman"/>
                <w:b w:val="0"/>
                <w:i w:val="0"/>
                <w:color w:val="000000"/>
                <w:sz w:val="21"/>
              </w:rPr>
              <w:t>Mỗi lớp mở theo một khóa</w:t>
            </w:r>
          </w:p>
        </w:tc>
      </w:tr>
      <w:tr w14:paraId="687B69A8">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4B476A">
            <w:pPr>
              <w:spacing w:after="0" w:line="252" w:lineRule="auto"/>
              <w:jc w:val="left"/>
            </w:pPr>
            <w:r>
              <w:rPr>
                <w:rFonts w:ascii="Times New Roman" w:hAnsi="Times New Roman" w:eastAsia="Times New Roman" w:cs="Times New Roman"/>
                <w:b w:val="0"/>
                <w:i w:val="0"/>
                <w:color w:val="000000"/>
                <w:sz w:val="21"/>
              </w:rPr>
              <w:t>F7</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69F7CA">
            <w:pPr>
              <w:spacing w:after="0" w:line="252" w:lineRule="auto"/>
              <w:jc w:val="left"/>
            </w:pPr>
            <w:r>
              <w:rPr>
                <w:rFonts w:ascii="Times New Roman" w:hAnsi="Times New Roman" w:eastAsia="Times New Roman" w:cs="Times New Roman"/>
                <w:b w:val="0"/>
                <w:i w:val="0"/>
                <w:color w:val="000000"/>
                <w:sz w:val="21"/>
              </w:rPr>
              <w:t>Mã KH → Tên khóa học</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DE2E8B">
            <w:pPr>
              <w:spacing w:after="0" w:line="252" w:lineRule="auto"/>
              <w:jc w:val="left"/>
            </w:pPr>
          </w:p>
        </w:tc>
      </w:tr>
      <w:tr w14:paraId="61581CCA">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852E2F">
            <w:pPr>
              <w:spacing w:after="0" w:line="252" w:lineRule="auto"/>
              <w:jc w:val="left"/>
            </w:pPr>
            <w:r>
              <w:rPr>
                <w:rFonts w:ascii="Times New Roman" w:hAnsi="Times New Roman" w:eastAsia="Times New Roman" w:cs="Times New Roman"/>
                <w:b w:val="0"/>
                <w:i w:val="0"/>
                <w:color w:val="000000"/>
                <w:sz w:val="21"/>
              </w:rPr>
              <w:t>F8</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796DCF">
            <w:pPr>
              <w:spacing w:after="0" w:line="252" w:lineRule="auto"/>
              <w:jc w:val="left"/>
            </w:pPr>
            <w:r>
              <w:rPr>
                <w:rFonts w:ascii="Times New Roman" w:hAnsi="Times New Roman" w:eastAsia="Times New Roman" w:cs="Times New Roman"/>
                <w:b w:val="0"/>
                <w:i w:val="0"/>
                <w:color w:val="000000"/>
                <w:sz w:val="21"/>
              </w:rPr>
              <w:t>(Mã lớp, Thứ) → Giờ bắt đầu, Giờ kết thúc</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BF3374">
            <w:pPr>
              <w:spacing w:after="0" w:line="252" w:lineRule="auto"/>
              <w:jc w:val="left"/>
            </w:pPr>
            <w:r>
              <w:rPr>
                <w:rFonts w:ascii="Times New Roman" w:hAnsi="Times New Roman" w:eastAsia="Times New Roman" w:cs="Times New Roman"/>
                <w:b w:val="0"/>
                <w:i w:val="0"/>
                <w:color w:val="000000"/>
                <w:sz w:val="21"/>
              </w:rPr>
              <w:t>Mỗi thứ, một lớp học một ca (giả định G2 ở 3.1)</w:t>
            </w:r>
          </w:p>
        </w:tc>
      </w:tr>
      <w:tr w14:paraId="422DF752">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CD156A">
            <w:pPr>
              <w:spacing w:after="0" w:line="252" w:lineRule="auto"/>
              <w:jc w:val="left"/>
            </w:pPr>
            <w:r>
              <w:rPr>
                <w:rFonts w:ascii="Times New Roman" w:hAnsi="Times New Roman" w:eastAsia="Times New Roman" w:cs="Times New Roman"/>
                <w:b w:val="0"/>
                <w:i w:val="0"/>
                <w:color w:val="000000"/>
                <w:sz w:val="21"/>
              </w:rPr>
              <w:t>F9</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78E53E">
            <w:pPr>
              <w:spacing w:after="0" w:line="252" w:lineRule="auto"/>
              <w:jc w:val="left"/>
            </w:pPr>
            <w:r>
              <w:rPr>
                <w:rFonts w:ascii="Times New Roman" w:hAnsi="Times New Roman" w:eastAsia="Times New Roman" w:cs="Times New Roman"/>
                <w:b w:val="0"/>
                <w:i w:val="0"/>
                <w:color w:val="000000"/>
                <w:sz w:val="21"/>
              </w:rPr>
              <w:t>(Số phiếu ĐK, Mã lớp) → Học phí</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97DC6B">
            <w:pPr>
              <w:spacing w:after="0" w:line="252" w:lineRule="auto"/>
              <w:jc w:val="left"/>
            </w:pPr>
            <w:r>
              <w:rPr>
                <w:rFonts w:ascii="Times New Roman" w:hAnsi="Times New Roman" w:eastAsia="Times New Roman" w:cs="Times New Roman"/>
                <w:b w:val="0"/>
                <w:i w:val="0"/>
                <w:color w:val="000000"/>
                <w:sz w:val="21"/>
              </w:rPr>
              <w:t xml:space="preserve">Học phí in trên phiếu là học phí </w:t>
            </w:r>
            <w:r>
              <w:rPr>
                <w:rFonts w:ascii="Times New Roman" w:hAnsi="Times New Roman" w:eastAsia="Times New Roman" w:cs="Times New Roman"/>
                <w:b/>
                <w:i w:val="0"/>
                <w:color w:val="000000"/>
                <w:sz w:val="21"/>
              </w:rPr>
              <w:t>tại ngày đăng ký</w:t>
            </w:r>
            <w:r>
              <w:rPr>
                <w:rFonts w:ascii="Times New Roman" w:hAnsi="Times New Roman" w:eastAsia="Times New Roman" w:cs="Times New Roman"/>
                <w:b w:val="0"/>
                <w:i w:val="0"/>
                <w:color w:val="000000"/>
                <w:sz w:val="21"/>
              </w:rPr>
              <w:t>, khác học phí hiện hành của khóa (mục 3.1.5)</w:t>
            </w:r>
          </w:p>
        </w:tc>
      </w:tr>
      <w:tr w14:paraId="32B66B50">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9DB83B">
            <w:pPr>
              <w:spacing w:after="0" w:line="252" w:lineRule="auto"/>
              <w:jc w:val="left"/>
            </w:pPr>
            <w:r>
              <w:rPr>
                <w:rFonts w:ascii="Times New Roman" w:hAnsi="Times New Roman" w:eastAsia="Times New Roman" w:cs="Times New Roman"/>
                <w:b w:val="0"/>
                <w:i w:val="0"/>
                <w:color w:val="000000"/>
                <w:sz w:val="21"/>
              </w:rPr>
              <w:t>F10</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342404">
            <w:pPr>
              <w:spacing w:after="0" w:line="252" w:lineRule="auto"/>
              <w:jc w:val="left"/>
            </w:pPr>
            <w:r>
              <w:rPr>
                <w:rFonts w:ascii="Times New Roman" w:hAnsi="Times New Roman" w:eastAsia="Times New Roman" w:cs="Times New Roman"/>
                <w:b w:val="0"/>
                <w:i w:val="0"/>
                <w:color w:val="000000"/>
                <w:sz w:val="21"/>
              </w:rPr>
              <w:t>Mã UĐ → Tên UĐ, Tỷ lệ giảm UĐ</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D6AB9A">
            <w:pPr>
              <w:spacing w:after="0" w:line="252" w:lineRule="auto"/>
              <w:jc w:val="left"/>
            </w:pPr>
          </w:p>
        </w:tc>
      </w:tr>
      <w:tr w14:paraId="42900920">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937B12">
            <w:pPr>
              <w:spacing w:after="0" w:line="252" w:lineRule="auto"/>
              <w:jc w:val="left"/>
            </w:pPr>
            <w:r>
              <w:rPr>
                <w:rFonts w:ascii="Times New Roman" w:hAnsi="Times New Roman" w:eastAsia="Times New Roman" w:cs="Times New Roman"/>
                <w:b w:val="0"/>
                <w:i w:val="0"/>
                <w:color w:val="000000"/>
                <w:sz w:val="21"/>
              </w:rPr>
              <w:t>F11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61EDC2">
            <w:pPr>
              <w:spacing w:after="0" w:line="252" w:lineRule="auto"/>
              <w:jc w:val="left"/>
            </w:pPr>
            <w:r>
              <w:rPr>
                <w:rFonts w:ascii="Times New Roman" w:hAnsi="Times New Roman" w:eastAsia="Times New Roman" w:cs="Times New Roman"/>
                <w:b w:val="0"/>
                <w:i w:val="0"/>
                <w:color w:val="000000"/>
                <w:sz w:val="21"/>
              </w:rPr>
              <w:t>(Mã HV, Mã lớp) → Số phiếu ĐK</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7ADBB7">
            <w:pPr>
              <w:spacing w:after="0" w:line="252" w:lineRule="auto"/>
              <w:jc w:val="left"/>
            </w:pPr>
            <w:r>
              <w:rPr>
                <w:rFonts w:ascii="Times New Roman" w:hAnsi="Times New Roman" w:eastAsia="Times New Roman" w:cs="Times New Roman"/>
                <w:b w:val="0"/>
                <w:i w:val="0"/>
                <w:color w:val="000000"/>
                <w:sz w:val="21"/>
              </w:rPr>
              <w:t>Mỗi học viên chỉ có một đăng ký ở mỗi lớp (2.2). Dùng ở bước trộn (mục 3.3.7)</w:t>
            </w:r>
          </w:p>
        </w:tc>
      </w:tr>
    </w:tbl>
    <w:p w14:paraId="39808264">
      <w:pPr>
        <w:spacing w:after="40"/>
      </w:pPr>
    </w:p>
    <w:p w14:paraId="6BCE4B4D">
      <w:pPr>
        <w:pStyle w:val="4"/>
      </w:pPr>
      <w:bookmarkStart w:id="38" w:name="_Toc10584"/>
      <w:r>
        <w:t>Bước 3 – Chuẩn hóa</w:t>
      </w:r>
      <w:bookmarkEnd w:id="38"/>
    </w:p>
    <w:p w14:paraId="4E5BD40A">
      <w:pPr>
        <w:spacing w:after="120"/>
        <w:jc w:val="both"/>
      </w:pPr>
      <w:r>
        <w:rPr>
          <w:rFonts w:ascii="Times New Roman" w:hAnsi="Times New Roman" w:eastAsia="Times New Roman" w:cs="Times New Roman"/>
          <w:b/>
          <w:i w:val="0"/>
          <w:color w:val="000000"/>
          <w:sz w:val="24"/>
        </w:rPr>
        <w:t>a) Chuẩn hóa mức 1 (1NF).</w:t>
      </w:r>
      <w:r>
        <w:rPr>
          <w:rFonts w:ascii="Times New Roman" w:hAnsi="Times New Roman" w:eastAsia="Times New Roman" w:cs="Times New Roman"/>
          <w:b w:val="0"/>
          <w:i w:val="0"/>
          <w:color w:val="000000"/>
          <w:sz w:val="24"/>
        </w:rPr>
        <w:t xml:space="preserve"> "Phiếu đăng ký (1)" chứa 2 nhóm lặp trực tiếp, và nhóm dòng lớp lại chứa 2 nhóm lồng. Tách lần lượt từng nhóm. Khóa của mỗi bảng mới = khóa của bảng gốc + một thuộc tính phân biệt các phần tử trong nhóm lặp.</w:t>
      </w:r>
    </w:p>
    <w:tbl>
      <w:tblPr>
        <w:tblStyle w:val="12"/>
        <w:tblW w:w="0" w:type="auto"/>
        <w:jc w:val="center"/>
        <w:tblLayout w:type="fixed"/>
        <w:tblCellMar>
          <w:top w:w="0" w:type="dxa"/>
          <w:left w:w="108" w:type="dxa"/>
          <w:bottom w:w="0" w:type="dxa"/>
          <w:right w:w="108" w:type="dxa"/>
        </w:tblCellMar>
      </w:tblPr>
      <w:tblGrid>
        <w:gridCol w:w="3067"/>
        <w:gridCol w:w="6437"/>
      </w:tblGrid>
      <w:tr w14:paraId="6CEFA52E">
        <w:tblPrEx>
          <w:tblCellMar>
            <w:top w:w="0" w:type="dxa"/>
            <w:left w:w="108" w:type="dxa"/>
            <w:bottom w:w="0" w:type="dxa"/>
            <w:right w:w="108" w:type="dxa"/>
          </w:tblCellMar>
        </w:tblPrEx>
        <w:trPr>
          <w:cantSplit/>
          <w:tblHeader/>
          <w:jc w:val="center"/>
        </w:trPr>
        <w:tc>
          <w:tcPr>
            <w:tcW w:w="306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C3DBC2">
            <w:pPr>
              <w:spacing w:after="0" w:line="252" w:lineRule="auto"/>
              <w:jc w:val="center"/>
            </w:pPr>
            <w:r>
              <w:rPr>
                <w:rFonts w:ascii="Times New Roman" w:hAnsi="Times New Roman" w:eastAsia="Times New Roman" w:cs="Times New Roman"/>
                <w:b/>
                <w:i w:val="0"/>
                <w:color w:val="000000"/>
                <w:sz w:val="21"/>
              </w:rPr>
              <w:t>Thực thể sau 1NF</w:t>
            </w:r>
          </w:p>
        </w:tc>
        <w:tc>
          <w:tcPr>
            <w:tcW w:w="64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A256803">
            <w:pPr>
              <w:spacing w:after="0" w:line="252" w:lineRule="auto"/>
              <w:jc w:val="center"/>
            </w:pPr>
            <w:r>
              <w:rPr>
                <w:rFonts w:ascii="Times New Roman" w:hAnsi="Times New Roman" w:eastAsia="Times New Roman" w:cs="Times New Roman"/>
                <w:b/>
                <w:i w:val="0"/>
                <w:color w:val="000000"/>
                <w:sz w:val="21"/>
              </w:rPr>
              <w:t>Thuộc tính</w:t>
            </w:r>
          </w:p>
        </w:tc>
      </w:tr>
      <w:tr w14:paraId="6FFA1958">
        <w:tblPrEx>
          <w:tblCellMar>
            <w:top w:w="0" w:type="dxa"/>
            <w:left w:w="108" w:type="dxa"/>
            <w:bottom w:w="0" w:type="dxa"/>
            <w:right w:w="108" w:type="dxa"/>
          </w:tblCellMar>
        </w:tblPrEx>
        <w:trPr>
          <w:cantSplit/>
          <w:jc w:val="center"/>
        </w:trPr>
        <w:tc>
          <w:tcPr>
            <w:tcW w:w="30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17FD18">
            <w:pPr>
              <w:spacing w:after="0" w:line="252" w:lineRule="auto"/>
              <w:jc w:val="left"/>
            </w:pPr>
            <w:r>
              <w:rPr>
                <w:rFonts w:ascii="Times New Roman" w:hAnsi="Times New Roman" w:eastAsia="Times New Roman" w:cs="Times New Roman"/>
                <w:b w:val="0"/>
                <w:i w:val="0"/>
                <w:color w:val="000000"/>
                <w:sz w:val="21"/>
              </w:rPr>
              <w:t>Phiếu đăng ký (2)</w:t>
            </w:r>
          </w:p>
        </w:tc>
        <w:tc>
          <w:tcPr>
            <w:tcW w:w="6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FA207D">
            <w:pPr>
              <w:spacing w:after="0" w:line="252" w:lineRule="auto"/>
              <w:jc w:val="left"/>
            </w:pPr>
            <w:r>
              <w:rPr>
                <w:rFonts w:ascii="Times New Roman" w:hAnsi="Times New Roman" w:eastAsia="Times New Roman" w:cs="Times New Roman"/>
                <w:b w:val="0"/>
                <w:i w:val="0"/>
                <w:color w:val="000000"/>
                <w:sz w:val="21"/>
              </w:rPr>
              <w:t>#Số phiếu ĐK, Ngày ĐK, Mã HV, Họ tên HV, Ngày sinh, Giới tính, Điện thoại HV, Email HV, Địa chỉ HV, Trình độ đầu vào, Ngày kiểm tra, Mã NV, Họ tên NV</w:t>
            </w:r>
          </w:p>
        </w:tc>
      </w:tr>
      <w:tr w14:paraId="49178F16">
        <w:tblPrEx>
          <w:tblCellMar>
            <w:top w:w="0" w:type="dxa"/>
            <w:left w:w="108" w:type="dxa"/>
            <w:bottom w:w="0" w:type="dxa"/>
            <w:right w:w="108" w:type="dxa"/>
          </w:tblCellMar>
        </w:tblPrEx>
        <w:trPr>
          <w:cantSplit/>
          <w:jc w:val="center"/>
        </w:trPr>
        <w:tc>
          <w:tcPr>
            <w:tcW w:w="30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C63671">
            <w:pPr>
              <w:spacing w:after="0" w:line="252" w:lineRule="auto"/>
              <w:jc w:val="left"/>
            </w:pPr>
            <w:r>
              <w:rPr>
                <w:rFonts w:ascii="Times New Roman" w:hAnsi="Times New Roman" w:eastAsia="Times New Roman" w:cs="Times New Roman"/>
                <w:b w:val="0"/>
                <w:i w:val="0"/>
                <w:color w:val="000000"/>
                <w:sz w:val="21"/>
              </w:rPr>
              <w:t>Phụ huynh (1)</w:t>
            </w:r>
          </w:p>
        </w:tc>
        <w:tc>
          <w:tcPr>
            <w:tcW w:w="6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336DD1">
            <w:pPr>
              <w:spacing w:after="0" w:line="252" w:lineRule="auto"/>
              <w:jc w:val="left"/>
            </w:pPr>
            <w:r>
              <w:rPr>
                <w:rFonts w:ascii="Times New Roman" w:hAnsi="Times New Roman" w:eastAsia="Times New Roman" w:cs="Times New Roman"/>
                <w:b w:val="0"/>
                <w:i w:val="0"/>
                <w:color w:val="000000"/>
                <w:sz w:val="21"/>
              </w:rPr>
              <w:t>#Số phiếu ĐK, #Mã PH, Họ tên PH, Điện thoại PH, Quan hệ</w:t>
            </w:r>
          </w:p>
        </w:tc>
      </w:tr>
      <w:tr w14:paraId="60F94EA1">
        <w:tblPrEx>
          <w:tblCellMar>
            <w:top w:w="0" w:type="dxa"/>
            <w:left w:w="108" w:type="dxa"/>
            <w:bottom w:w="0" w:type="dxa"/>
            <w:right w:w="108" w:type="dxa"/>
          </w:tblCellMar>
        </w:tblPrEx>
        <w:trPr>
          <w:cantSplit/>
          <w:jc w:val="center"/>
        </w:trPr>
        <w:tc>
          <w:tcPr>
            <w:tcW w:w="30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4A2A9C">
            <w:pPr>
              <w:spacing w:after="0" w:line="252" w:lineRule="auto"/>
              <w:jc w:val="left"/>
            </w:pPr>
            <w:r>
              <w:rPr>
                <w:rFonts w:ascii="Times New Roman" w:hAnsi="Times New Roman" w:eastAsia="Times New Roman" w:cs="Times New Roman"/>
                <w:b w:val="0"/>
                <w:i w:val="0"/>
                <w:color w:val="000000"/>
                <w:sz w:val="21"/>
              </w:rPr>
              <w:t>Dòng đăng ký (1)</w:t>
            </w:r>
          </w:p>
        </w:tc>
        <w:tc>
          <w:tcPr>
            <w:tcW w:w="6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E504AE">
            <w:pPr>
              <w:spacing w:after="0" w:line="252" w:lineRule="auto"/>
              <w:jc w:val="left"/>
            </w:pPr>
            <w:r>
              <w:rPr>
                <w:rFonts w:ascii="Times New Roman" w:hAnsi="Times New Roman" w:eastAsia="Times New Roman" w:cs="Times New Roman"/>
                <w:b w:val="0"/>
                <w:i w:val="0"/>
                <w:color w:val="000000"/>
                <w:sz w:val="21"/>
              </w:rPr>
              <w:t>#Số phiếu ĐK, #Mã lớp, Mã KH, Tên khóa học, Ngày khai giảng, Học phí</w:t>
            </w:r>
          </w:p>
        </w:tc>
      </w:tr>
      <w:tr w14:paraId="6B351866">
        <w:tblPrEx>
          <w:tblCellMar>
            <w:top w:w="0" w:type="dxa"/>
            <w:left w:w="108" w:type="dxa"/>
            <w:bottom w:w="0" w:type="dxa"/>
            <w:right w:w="108" w:type="dxa"/>
          </w:tblCellMar>
        </w:tblPrEx>
        <w:trPr>
          <w:cantSplit/>
          <w:jc w:val="center"/>
        </w:trPr>
        <w:tc>
          <w:tcPr>
            <w:tcW w:w="30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22B2F7">
            <w:pPr>
              <w:spacing w:after="0" w:line="252" w:lineRule="auto"/>
              <w:jc w:val="left"/>
            </w:pPr>
            <w:r>
              <w:rPr>
                <w:rFonts w:ascii="Times New Roman" w:hAnsi="Times New Roman" w:eastAsia="Times New Roman" w:cs="Times New Roman"/>
                <w:b w:val="0"/>
                <w:i w:val="0"/>
                <w:color w:val="000000"/>
                <w:sz w:val="21"/>
              </w:rPr>
              <w:t>Lịch của dòng (1)</w:t>
            </w:r>
          </w:p>
        </w:tc>
        <w:tc>
          <w:tcPr>
            <w:tcW w:w="6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52BDBC">
            <w:pPr>
              <w:spacing w:after="0" w:line="252" w:lineRule="auto"/>
              <w:jc w:val="left"/>
            </w:pPr>
            <w:r>
              <w:rPr>
                <w:rFonts w:ascii="Times New Roman" w:hAnsi="Times New Roman" w:eastAsia="Times New Roman" w:cs="Times New Roman"/>
                <w:b w:val="0"/>
                <w:i w:val="0"/>
                <w:color w:val="000000"/>
                <w:sz w:val="21"/>
              </w:rPr>
              <w:t>#Số phiếu ĐK, #Mã lớp, #Thứ, Giờ bắt đầu, Giờ kết thúc</w:t>
            </w:r>
          </w:p>
        </w:tc>
      </w:tr>
      <w:tr w14:paraId="4F9837E7">
        <w:tblPrEx>
          <w:tblCellMar>
            <w:top w:w="0" w:type="dxa"/>
            <w:left w:w="108" w:type="dxa"/>
            <w:bottom w:w="0" w:type="dxa"/>
            <w:right w:w="108" w:type="dxa"/>
          </w:tblCellMar>
        </w:tblPrEx>
        <w:trPr>
          <w:cantSplit/>
          <w:jc w:val="center"/>
        </w:trPr>
        <w:tc>
          <w:tcPr>
            <w:tcW w:w="30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CB10D3">
            <w:pPr>
              <w:spacing w:after="0" w:line="252" w:lineRule="auto"/>
              <w:jc w:val="left"/>
            </w:pPr>
            <w:r>
              <w:rPr>
                <w:rFonts w:ascii="Times New Roman" w:hAnsi="Times New Roman" w:eastAsia="Times New Roman" w:cs="Times New Roman"/>
                <w:b w:val="0"/>
                <w:i w:val="0"/>
                <w:color w:val="000000"/>
                <w:sz w:val="21"/>
              </w:rPr>
              <w:t>Ưu đãi của dòng (1)</w:t>
            </w:r>
          </w:p>
        </w:tc>
        <w:tc>
          <w:tcPr>
            <w:tcW w:w="64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87FBFF">
            <w:pPr>
              <w:spacing w:after="0" w:line="252" w:lineRule="auto"/>
              <w:jc w:val="left"/>
            </w:pPr>
            <w:r>
              <w:rPr>
                <w:rFonts w:ascii="Times New Roman" w:hAnsi="Times New Roman" w:eastAsia="Times New Roman" w:cs="Times New Roman"/>
                <w:b w:val="0"/>
                <w:i w:val="0"/>
                <w:color w:val="000000"/>
                <w:sz w:val="21"/>
              </w:rPr>
              <w:t>#Số phiếu ĐK, #Mã lớp, #Mã UĐ, Tên UĐ, Tỷ lệ giảm UĐ</w:t>
            </w:r>
          </w:p>
        </w:tc>
      </w:tr>
    </w:tbl>
    <w:p w14:paraId="720DFEAD">
      <w:pPr>
        <w:spacing w:after="40"/>
      </w:pPr>
    </w:p>
    <w:p w14:paraId="2468CDF7">
      <w:pPr>
        <w:spacing w:after="120"/>
        <w:jc w:val="both"/>
      </w:pPr>
      <w:r>
        <w:rPr>
          <w:rFonts w:ascii="Times New Roman" w:hAnsi="Times New Roman" w:eastAsia="Times New Roman" w:cs="Times New Roman"/>
          <w:b/>
          <w:i w:val="0"/>
          <w:color w:val="000000"/>
          <w:sz w:val="24"/>
        </w:rPr>
        <w:t>b) Chuẩn hóa mức 2 (2NF).</w:t>
      </w:r>
      <w:r>
        <w:rPr>
          <w:rFonts w:ascii="Times New Roman" w:hAnsi="Times New Roman" w:eastAsia="Times New Roman" w:cs="Times New Roman"/>
          <w:b w:val="0"/>
          <w:i w:val="0"/>
          <w:color w:val="000000"/>
          <w:sz w:val="24"/>
        </w:rPr>
        <w:t xml:space="preserve"> "Phiếu đăng ký (2)" có khóa đơn nên đã đạt 2NF. Bốn bảng còn lại có khóa kép, cần tìm các thuộc tính chỉ phụ thuộc </w:t>
      </w:r>
      <w:r>
        <w:rPr>
          <w:rFonts w:ascii="Times New Roman" w:hAnsi="Times New Roman" w:eastAsia="Times New Roman" w:cs="Times New Roman"/>
          <w:b/>
          <w:i w:val="0"/>
          <w:color w:val="000000"/>
          <w:sz w:val="24"/>
        </w:rPr>
        <w:t>một phần</w:t>
      </w:r>
      <w:r>
        <w:rPr>
          <w:rFonts w:ascii="Times New Roman" w:hAnsi="Times New Roman" w:eastAsia="Times New Roman" w:cs="Times New Roman"/>
          <w:b w:val="0"/>
          <w:i w:val="0"/>
          <w:color w:val="000000"/>
          <w:sz w:val="24"/>
        </w:rPr>
        <w:t xml:space="preserve"> khóa:</w:t>
      </w:r>
    </w:p>
    <w:tbl>
      <w:tblPr>
        <w:tblStyle w:val="12"/>
        <w:tblW w:w="0" w:type="auto"/>
        <w:jc w:val="center"/>
        <w:tblLayout w:type="fixed"/>
        <w:tblCellMar>
          <w:top w:w="0" w:type="dxa"/>
          <w:left w:w="108" w:type="dxa"/>
          <w:bottom w:w="0" w:type="dxa"/>
          <w:right w:w="108" w:type="dxa"/>
        </w:tblCellMar>
      </w:tblPr>
      <w:tblGrid>
        <w:gridCol w:w="1828"/>
        <w:gridCol w:w="3838"/>
        <w:gridCol w:w="3838"/>
      </w:tblGrid>
      <w:tr w14:paraId="597D7732">
        <w:tblPrEx>
          <w:tblCellMar>
            <w:top w:w="0" w:type="dxa"/>
            <w:left w:w="108" w:type="dxa"/>
            <w:bottom w:w="0" w:type="dxa"/>
            <w:right w:w="108" w:type="dxa"/>
          </w:tblCellMar>
        </w:tblPrEx>
        <w:trPr>
          <w:cantSplit/>
          <w:tblHeader/>
          <w:jc w:val="center"/>
        </w:trPr>
        <w:tc>
          <w:tcPr>
            <w:tcW w:w="18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5393A5F">
            <w:pPr>
              <w:spacing w:after="0" w:line="252" w:lineRule="auto"/>
              <w:jc w:val="center"/>
            </w:pPr>
            <w:r>
              <w:rPr>
                <w:rFonts w:ascii="Times New Roman" w:hAnsi="Times New Roman" w:eastAsia="Times New Roman" w:cs="Times New Roman"/>
                <w:b/>
                <w:i w:val="0"/>
                <w:color w:val="000000"/>
                <w:sz w:val="21"/>
              </w:rPr>
              <w:t>Bảng</w:t>
            </w:r>
          </w:p>
        </w:tc>
        <w:tc>
          <w:tcPr>
            <w:tcW w:w="38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DE1179">
            <w:pPr>
              <w:spacing w:after="0" w:line="252" w:lineRule="auto"/>
              <w:jc w:val="center"/>
            </w:pPr>
            <w:r>
              <w:rPr>
                <w:rFonts w:ascii="Times New Roman" w:hAnsi="Times New Roman" w:eastAsia="Times New Roman" w:cs="Times New Roman"/>
                <w:b/>
                <w:i w:val="0"/>
                <w:color w:val="000000"/>
                <w:sz w:val="21"/>
              </w:rPr>
              <w:t>Phụ thuộc một phần khóa</w:t>
            </w:r>
          </w:p>
        </w:tc>
        <w:tc>
          <w:tcPr>
            <w:tcW w:w="38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5C9CDE">
            <w:pPr>
              <w:spacing w:after="0" w:line="252" w:lineRule="auto"/>
              <w:jc w:val="center"/>
            </w:pPr>
            <w:r>
              <w:rPr>
                <w:rFonts w:ascii="Times New Roman" w:hAnsi="Times New Roman" w:eastAsia="Times New Roman" w:cs="Times New Roman"/>
                <w:b/>
                <w:i w:val="0"/>
                <w:color w:val="000000"/>
                <w:sz w:val="21"/>
              </w:rPr>
              <w:t>Tách thành</w:t>
            </w:r>
          </w:p>
        </w:tc>
      </w:tr>
      <w:tr w14:paraId="5061622A">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6AF048">
            <w:pPr>
              <w:spacing w:after="0" w:line="252" w:lineRule="auto"/>
              <w:jc w:val="left"/>
            </w:pPr>
            <w:r>
              <w:rPr>
                <w:rFonts w:ascii="Times New Roman" w:hAnsi="Times New Roman" w:eastAsia="Times New Roman" w:cs="Times New Roman"/>
                <w:b w:val="0"/>
                <w:i w:val="0"/>
                <w:color w:val="000000"/>
                <w:sz w:val="21"/>
              </w:rPr>
              <w:t>Phụ huynh (1)</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A3DE44">
            <w:pPr>
              <w:spacing w:after="0" w:line="252" w:lineRule="auto"/>
              <w:jc w:val="left"/>
            </w:pPr>
            <w:r>
              <w:rPr>
                <w:rFonts w:ascii="Times New Roman" w:hAnsi="Times New Roman" w:eastAsia="Times New Roman" w:cs="Times New Roman"/>
                <w:b w:val="0"/>
                <w:i w:val="0"/>
                <w:color w:val="000000"/>
                <w:sz w:val="21"/>
              </w:rPr>
              <w:t>Họ tên PH, Điện thoại PH chỉ phụ thuộc Mã PH (F4)</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40CF8">
            <w:pPr>
              <w:spacing w:after="0" w:line="252" w:lineRule="auto"/>
              <w:jc w:val="left"/>
            </w:pPr>
            <w:r>
              <w:rPr>
                <w:rFonts w:ascii="Times New Roman" w:hAnsi="Times New Roman" w:eastAsia="Times New Roman" w:cs="Times New Roman"/>
                <w:b/>
                <w:i w:val="0"/>
                <w:color w:val="000000"/>
                <w:sz w:val="21"/>
              </w:rPr>
              <w:t>Phụ huynh</w:t>
            </w:r>
            <w:r>
              <w:rPr>
                <w:rFonts w:ascii="Times New Roman" w:hAnsi="Times New Roman" w:eastAsia="Times New Roman" w:cs="Times New Roman"/>
                <w:b w:val="0"/>
                <w:i w:val="0"/>
                <w:color w:val="000000"/>
                <w:sz w:val="21"/>
              </w:rPr>
              <w:t xml:space="preserve"> (#Mã PH, Họ tên PH, Điện thoại PH) và Giám hộ (1) (#Số phiếu ĐK, #Mã PH, Quan hệ)</w:t>
            </w:r>
          </w:p>
        </w:tc>
      </w:tr>
      <w:tr w14:paraId="538A53E2">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AA8FD3">
            <w:pPr>
              <w:spacing w:after="0" w:line="252" w:lineRule="auto"/>
              <w:jc w:val="left"/>
            </w:pPr>
            <w:r>
              <w:rPr>
                <w:rFonts w:ascii="Times New Roman" w:hAnsi="Times New Roman" w:eastAsia="Times New Roman" w:cs="Times New Roman"/>
                <w:b w:val="0"/>
                <w:i w:val="0"/>
                <w:color w:val="000000"/>
                <w:sz w:val="21"/>
              </w:rPr>
              <w:t>Dòng đăng ký (1)</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00FD99">
            <w:pPr>
              <w:spacing w:after="0" w:line="252" w:lineRule="auto"/>
              <w:jc w:val="left"/>
            </w:pPr>
            <w:r>
              <w:rPr>
                <w:rFonts w:ascii="Times New Roman" w:hAnsi="Times New Roman" w:eastAsia="Times New Roman" w:cs="Times New Roman"/>
                <w:b w:val="0"/>
                <w:i w:val="0"/>
                <w:color w:val="000000"/>
                <w:sz w:val="21"/>
              </w:rPr>
              <w:t>Mã KH, Tên khóa học, Ngày khai giảng chỉ phụ thuộc Mã lớp (F6, F7)</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E211DE">
            <w:pPr>
              <w:spacing w:after="0" w:line="252" w:lineRule="auto"/>
              <w:jc w:val="left"/>
            </w:pPr>
            <w:r>
              <w:rPr>
                <w:rFonts w:ascii="Times New Roman" w:hAnsi="Times New Roman" w:eastAsia="Times New Roman" w:cs="Times New Roman"/>
                <w:b w:val="0"/>
                <w:i w:val="0"/>
                <w:color w:val="000000"/>
                <w:sz w:val="21"/>
              </w:rPr>
              <w:t xml:space="preserve">Lớp học (1) (#Mã lớp, Mã KH, Tên khóa học, Ngày khai giảng) và </w:t>
            </w:r>
            <w:r>
              <w:rPr>
                <w:rFonts w:ascii="Times New Roman" w:hAnsi="Times New Roman" w:eastAsia="Times New Roman" w:cs="Times New Roman"/>
                <w:b/>
                <w:i w:val="0"/>
                <w:color w:val="000000"/>
                <w:sz w:val="21"/>
              </w:rPr>
              <w:t>Dòng đăng ký</w:t>
            </w:r>
            <w:r>
              <w:rPr>
                <w:rFonts w:ascii="Times New Roman" w:hAnsi="Times New Roman" w:eastAsia="Times New Roman" w:cs="Times New Roman"/>
                <w:b w:val="0"/>
                <w:i w:val="0"/>
                <w:color w:val="000000"/>
                <w:sz w:val="21"/>
              </w:rPr>
              <w:t xml:space="preserve"> (#Số phiếu ĐK, #Mã lớp, Học phí). Học phí ở lại vì phụ thuộc toàn bộ khóa (F9)</w:t>
            </w:r>
          </w:p>
        </w:tc>
      </w:tr>
      <w:tr w14:paraId="77821A65">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A9F6E7">
            <w:pPr>
              <w:spacing w:after="0" w:line="252" w:lineRule="auto"/>
              <w:jc w:val="left"/>
            </w:pPr>
            <w:r>
              <w:rPr>
                <w:rFonts w:ascii="Times New Roman" w:hAnsi="Times New Roman" w:eastAsia="Times New Roman" w:cs="Times New Roman"/>
                <w:b w:val="0"/>
                <w:i w:val="0"/>
                <w:color w:val="000000"/>
                <w:sz w:val="21"/>
              </w:rPr>
              <w:t>Lịch của dòng (1)</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9A1744">
            <w:pPr>
              <w:spacing w:after="0" w:line="252" w:lineRule="auto"/>
              <w:jc w:val="left"/>
            </w:pPr>
            <w:r>
              <w:rPr>
                <w:rFonts w:ascii="Times New Roman" w:hAnsi="Times New Roman" w:eastAsia="Times New Roman" w:cs="Times New Roman"/>
                <w:b w:val="0"/>
                <w:i w:val="0"/>
                <w:color w:val="000000"/>
                <w:sz w:val="21"/>
              </w:rPr>
              <w:t>Giờ bắt đầu, Giờ kết thúc chỉ phụ thuộc (Mã lớp, Thứ) (F8)</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7E964B">
            <w:pPr>
              <w:spacing w:after="0" w:line="252" w:lineRule="auto"/>
              <w:jc w:val="left"/>
            </w:pPr>
            <w:r>
              <w:rPr>
                <w:rFonts w:ascii="Times New Roman" w:hAnsi="Times New Roman" w:eastAsia="Times New Roman" w:cs="Times New Roman"/>
                <w:b w:val="0"/>
                <w:i w:val="0"/>
                <w:color w:val="000000"/>
                <w:sz w:val="21"/>
              </w:rPr>
              <w:t xml:space="preserve">Lịch tuần (1) (#Mã lớp, #Thứ, Giờ bắt đầu, Giờ kết thúc). Phần còn lại (Số phiếu ĐK, Mã lớp, Thứ) không còn thuộc tính không khóa và chỉ là phép ghép của Dòng đăng ký với Lịch tuần, nên </w:t>
            </w:r>
            <w:r>
              <w:rPr>
                <w:rFonts w:ascii="Times New Roman" w:hAnsi="Times New Roman" w:eastAsia="Times New Roman" w:cs="Times New Roman"/>
                <w:b/>
                <w:i w:val="0"/>
                <w:color w:val="000000"/>
                <w:sz w:val="21"/>
              </w:rPr>
              <w:t>bỏ</w:t>
            </w:r>
            <w:r>
              <w:rPr>
                <w:rFonts w:ascii="Times New Roman" w:hAnsi="Times New Roman" w:eastAsia="Times New Roman" w:cs="Times New Roman"/>
                <w:b w:val="0"/>
                <w:i w:val="0"/>
                <w:color w:val="000000"/>
                <w:sz w:val="21"/>
              </w:rPr>
              <w:t xml:space="preserve"> vì thừa</w:t>
            </w:r>
          </w:p>
        </w:tc>
      </w:tr>
      <w:tr w14:paraId="1569B435">
        <w:tblPrEx>
          <w:tblCellMar>
            <w:top w:w="0" w:type="dxa"/>
            <w:left w:w="108" w:type="dxa"/>
            <w:bottom w:w="0" w:type="dxa"/>
            <w:right w:w="108" w:type="dxa"/>
          </w:tblCellMar>
        </w:tblPrEx>
        <w:trPr>
          <w:cantSplit/>
          <w:jc w:val="center"/>
        </w:trPr>
        <w:tc>
          <w:tcPr>
            <w:tcW w:w="18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20712B">
            <w:pPr>
              <w:spacing w:after="0" w:line="252" w:lineRule="auto"/>
              <w:jc w:val="left"/>
            </w:pPr>
            <w:r>
              <w:rPr>
                <w:rFonts w:ascii="Times New Roman" w:hAnsi="Times New Roman" w:eastAsia="Times New Roman" w:cs="Times New Roman"/>
                <w:b w:val="0"/>
                <w:i w:val="0"/>
                <w:color w:val="000000"/>
                <w:sz w:val="21"/>
              </w:rPr>
              <w:t>Ưu đãi của dòng (1)</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FFBBEF">
            <w:pPr>
              <w:spacing w:after="0" w:line="252" w:lineRule="auto"/>
              <w:jc w:val="left"/>
            </w:pPr>
            <w:r>
              <w:rPr>
                <w:rFonts w:ascii="Times New Roman" w:hAnsi="Times New Roman" w:eastAsia="Times New Roman" w:cs="Times New Roman"/>
                <w:b w:val="0"/>
                <w:i w:val="0"/>
                <w:color w:val="000000"/>
                <w:sz w:val="21"/>
              </w:rPr>
              <w:t>Tên UĐ, Tỷ lệ giảm UĐ chỉ phụ thuộc Mã UĐ (F10)</w:t>
            </w:r>
          </w:p>
        </w:tc>
        <w:tc>
          <w:tcPr>
            <w:tcW w:w="38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12B455">
            <w:pPr>
              <w:spacing w:after="0" w:line="252" w:lineRule="auto"/>
              <w:jc w:val="left"/>
            </w:pPr>
            <w:r>
              <w:rPr>
                <w:rFonts w:ascii="Times New Roman" w:hAnsi="Times New Roman" w:eastAsia="Times New Roman" w:cs="Times New Roman"/>
                <w:b/>
                <w:i w:val="0"/>
                <w:color w:val="000000"/>
                <w:sz w:val="21"/>
              </w:rPr>
              <w:t>Ưu đãi</w:t>
            </w:r>
            <w:r>
              <w:rPr>
                <w:rFonts w:ascii="Times New Roman" w:hAnsi="Times New Roman" w:eastAsia="Times New Roman" w:cs="Times New Roman"/>
                <w:b w:val="0"/>
                <w:i w:val="0"/>
                <w:color w:val="000000"/>
                <w:sz w:val="21"/>
              </w:rPr>
              <w:t xml:space="preserve"> (#Mã UĐ, Tên UĐ, Tỷ lệ giảm) và </w:t>
            </w:r>
            <w:r>
              <w:rPr>
                <w:rFonts w:ascii="Times New Roman" w:hAnsi="Times New Roman" w:eastAsia="Times New Roman" w:cs="Times New Roman"/>
                <w:b/>
                <w:i w:val="0"/>
                <w:color w:val="000000"/>
                <w:sz w:val="21"/>
              </w:rPr>
              <w:t>Áp dụng ưu đãi</w:t>
            </w:r>
            <w:r>
              <w:rPr>
                <w:rFonts w:ascii="Times New Roman" w:hAnsi="Times New Roman" w:eastAsia="Times New Roman" w:cs="Times New Roman"/>
                <w:b w:val="0"/>
                <w:i w:val="0"/>
                <w:color w:val="000000"/>
                <w:sz w:val="21"/>
              </w:rPr>
              <w:t xml:space="preserve"> (1) (#Số phiếu ĐK, #Mã lớp, #Mã UĐ)</w:t>
            </w:r>
          </w:p>
        </w:tc>
      </w:tr>
    </w:tbl>
    <w:p w14:paraId="15126AFB">
      <w:pPr>
        <w:spacing w:after="40"/>
      </w:pPr>
    </w:p>
    <w:p w14:paraId="57EB3F4D">
      <w:pPr>
        <w:spacing w:after="120"/>
        <w:jc w:val="both"/>
      </w:pPr>
      <w:r>
        <w:rPr>
          <w:rFonts w:ascii="Times New Roman" w:hAnsi="Times New Roman" w:eastAsia="Times New Roman" w:cs="Times New Roman"/>
          <w:b/>
          <w:i w:val="0"/>
          <w:color w:val="000000"/>
          <w:sz w:val="24"/>
        </w:rPr>
        <w:t>c) Chuẩn hóa mức 3 (3NF).</w:t>
      </w:r>
      <w:r>
        <w:rPr>
          <w:rFonts w:ascii="Times New Roman" w:hAnsi="Times New Roman" w:eastAsia="Times New Roman" w:cs="Times New Roman"/>
          <w:b w:val="0"/>
          <w:i w:val="0"/>
          <w:color w:val="000000"/>
          <w:sz w:val="24"/>
        </w:rPr>
        <w:t xml:space="preserve"> Tìm các phụ thuộc bắc cầu:</w:t>
      </w:r>
    </w:p>
    <w:tbl>
      <w:tblPr>
        <w:tblStyle w:val="12"/>
        <w:tblW w:w="0" w:type="auto"/>
        <w:jc w:val="center"/>
        <w:tblLayout w:type="fixed"/>
        <w:tblCellMar>
          <w:top w:w="0" w:type="dxa"/>
          <w:left w:w="108" w:type="dxa"/>
          <w:bottom w:w="0" w:type="dxa"/>
          <w:right w:w="108" w:type="dxa"/>
        </w:tblCellMar>
      </w:tblPr>
      <w:tblGrid>
        <w:gridCol w:w="1701"/>
        <w:gridCol w:w="3902"/>
        <w:gridCol w:w="3902"/>
      </w:tblGrid>
      <w:tr w14:paraId="5FDD74E3">
        <w:tblPrEx>
          <w:tblCellMar>
            <w:top w:w="0" w:type="dxa"/>
            <w:left w:w="108" w:type="dxa"/>
            <w:bottom w:w="0" w:type="dxa"/>
            <w:right w:w="108" w:type="dxa"/>
          </w:tblCellMar>
        </w:tblPrEx>
        <w:trPr>
          <w:cantSplit/>
          <w:tblHeader/>
          <w:jc w:val="center"/>
        </w:trPr>
        <w:tc>
          <w:tcPr>
            <w:tcW w:w="170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234C56">
            <w:pPr>
              <w:spacing w:after="0" w:line="252" w:lineRule="auto"/>
              <w:jc w:val="center"/>
            </w:pPr>
            <w:r>
              <w:rPr>
                <w:rFonts w:ascii="Times New Roman" w:hAnsi="Times New Roman" w:eastAsia="Times New Roman" w:cs="Times New Roman"/>
                <w:b/>
                <w:i w:val="0"/>
                <w:color w:val="000000"/>
                <w:sz w:val="21"/>
              </w:rPr>
              <w:t>Bảng</w:t>
            </w:r>
          </w:p>
        </w:tc>
        <w:tc>
          <w:tcPr>
            <w:tcW w:w="39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04EB59">
            <w:pPr>
              <w:spacing w:after="0" w:line="252" w:lineRule="auto"/>
              <w:jc w:val="center"/>
            </w:pPr>
            <w:r>
              <w:rPr>
                <w:rFonts w:ascii="Times New Roman" w:hAnsi="Times New Roman" w:eastAsia="Times New Roman" w:cs="Times New Roman"/>
                <w:b/>
                <w:i w:val="0"/>
                <w:color w:val="000000"/>
                <w:sz w:val="21"/>
              </w:rPr>
              <w:t>Phụ thuộc bắc cầu</w:t>
            </w:r>
          </w:p>
        </w:tc>
        <w:tc>
          <w:tcPr>
            <w:tcW w:w="39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F17AB29">
            <w:pPr>
              <w:spacing w:after="0" w:line="252" w:lineRule="auto"/>
              <w:jc w:val="center"/>
            </w:pPr>
            <w:r>
              <w:rPr>
                <w:rFonts w:ascii="Times New Roman" w:hAnsi="Times New Roman" w:eastAsia="Times New Roman" w:cs="Times New Roman"/>
                <w:b/>
                <w:i w:val="0"/>
                <w:color w:val="000000"/>
                <w:sz w:val="21"/>
              </w:rPr>
              <w:t>Tách thành</w:t>
            </w:r>
          </w:p>
        </w:tc>
      </w:tr>
      <w:tr w14:paraId="08564460">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F42F5F">
            <w:pPr>
              <w:spacing w:after="0" w:line="252" w:lineRule="auto"/>
              <w:jc w:val="left"/>
            </w:pPr>
            <w:r>
              <w:rPr>
                <w:rFonts w:ascii="Times New Roman" w:hAnsi="Times New Roman" w:eastAsia="Times New Roman" w:cs="Times New Roman"/>
                <w:b w:val="0"/>
                <w:i w:val="0"/>
                <w:color w:val="000000"/>
                <w:sz w:val="21"/>
              </w:rPr>
              <w:t>Phiếu đăng ký (2)</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A88888">
            <w:pPr>
              <w:spacing w:after="0" w:line="252" w:lineRule="auto"/>
              <w:jc w:val="left"/>
            </w:pPr>
            <w:r>
              <w:rPr>
                <w:rFonts w:ascii="Times New Roman" w:hAnsi="Times New Roman" w:eastAsia="Times New Roman" w:cs="Times New Roman"/>
                <w:b w:val="0"/>
                <w:i w:val="0"/>
                <w:color w:val="000000"/>
                <w:sz w:val="21"/>
              </w:rPr>
              <w:t>Số phiếu ĐK → Mã HV → Họ tên HV, Ngày sinh, … (F1, F2); Số phiếu ĐK → Mã NV → Họ tên NV (F1, F3)</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112A30">
            <w:pPr>
              <w:spacing w:after="0" w:line="252" w:lineRule="auto"/>
              <w:jc w:val="left"/>
            </w:pPr>
            <w:r>
              <w:rPr>
                <w:rFonts w:ascii="Times New Roman" w:hAnsi="Times New Roman" w:eastAsia="Times New Roman" w:cs="Times New Roman"/>
                <w:b/>
                <w:i w:val="0"/>
                <w:color w:val="000000"/>
                <w:sz w:val="21"/>
              </w:rPr>
              <w:t>Học viên</w:t>
            </w:r>
            <w:r>
              <w:rPr>
                <w:rFonts w:ascii="Times New Roman" w:hAnsi="Times New Roman" w:eastAsia="Times New Roman" w:cs="Times New Roman"/>
                <w:b w:val="0"/>
                <w:i w:val="0"/>
                <w:color w:val="000000"/>
                <w:sz w:val="21"/>
              </w:rPr>
              <w:t xml:space="preserve"> (#Mã HV, Họ tên HV, Ngày sinh, Giới tính, Điện thoại HV, Email HV, Địa chỉ HV, Trình độ đầu vào, Ngày kiểm tra); </w:t>
            </w:r>
            <w:r>
              <w:rPr>
                <w:rFonts w:ascii="Times New Roman" w:hAnsi="Times New Roman" w:eastAsia="Times New Roman" w:cs="Times New Roman"/>
                <w:b/>
                <w:i w:val="0"/>
                <w:color w:val="000000"/>
                <w:sz w:val="21"/>
              </w:rPr>
              <w:t>Nhân viên</w:t>
            </w:r>
            <w:r>
              <w:rPr>
                <w:rFonts w:ascii="Times New Roman" w:hAnsi="Times New Roman" w:eastAsia="Times New Roman" w:cs="Times New Roman"/>
                <w:b w:val="0"/>
                <w:i w:val="0"/>
                <w:color w:val="000000"/>
                <w:sz w:val="21"/>
              </w:rPr>
              <w:t xml:space="preserve"> (#Mã NV, Họ tên NV); </w:t>
            </w:r>
            <w:r>
              <w:rPr>
                <w:rFonts w:ascii="Times New Roman" w:hAnsi="Times New Roman" w:eastAsia="Times New Roman" w:cs="Times New Roman"/>
                <w:b/>
                <w:i w:val="0"/>
                <w:color w:val="000000"/>
                <w:sz w:val="21"/>
              </w:rPr>
              <w:t>Phiếu đăng ký</w:t>
            </w:r>
            <w:r>
              <w:rPr>
                <w:rFonts w:ascii="Times New Roman" w:hAnsi="Times New Roman" w:eastAsia="Times New Roman" w:cs="Times New Roman"/>
                <w:b w:val="0"/>
                <w:i w:val="0"/>
                <w:color w:val="000000"/>
                <w:sz w:val="21"/>
              </w:rPr>
              <w:t xml:space="preserve"> (#Số phiếu ĐK, Ngày ĐK, Mã HV, Mã NV)</w:t>
            </w:r>
          </w:p>
        </w:tc>
      </w:tr>
      <w:tr w14:paraId="593948E5">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8C9260">
            <w:pPr>
              <w:spacing w:after="0" w:line="252" w:lineRule="auto"/>
              <w:jc w:val="left"/>
            </w:pPr>
            <w:r>
              <w:rPr>
                <w:rFonts w:ascii="Times New Roman" w:hAnsi="Times New Roman" w:eastAsia="Times New Roman" w:cs="Times New Roman"/>
                <w:b w:val="0"/>
                <w:i w:val="0"/>
                <w:color w:val="000000"/>
                <w:sz w:val="21"/>
              </w:rPr>
              <w:t>Lớp học (1)</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636EBB">
            <w:pPr>
              <w:spacing w:after="0" w:line="252" w:lineRule="auto"/>
              <w:jc w:val="left"/>
            </w:pPr>
            <w:r>
              <w:rPr>
                <w:rFonts w:ascii="Times New Roman" w:hAnsi="Times New Roman" w:eastAsia="Times New Roman" w:cs="Times New Roman"/>
                <w:b w:val="0"/>
                <w:i w:val="0"/>
                <w:color w:val="000000"/>
                <w:sz w:val="21"/>
              </w:rPr>
              <w:t>Mã lớp → Mã KH → Tên khóa học (F6, F7)</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35E631">
            <w:pPr>
              <w:spacing w:after="0" w:line="252" w:lineRule="auto"/>
              <w:jc w:val="left"/>
            </w:pPr>
            <w:r>
              <w:rPr>
                <w:rFonts w:ascii="Times New Roman" w:hAnsi="Times New Roman" w:eastAsia="Times New Roman" w:cs="Times New Roman"/>
                <w:b/>
                <w:i w:val="0"/>
                <w:color w:val="000000"/>
                <w:sz w:val="21"/>
              </w:rPr>
              <w:t>Khóa học</w:t>
            </w:r>
            <w:r>
              <w:rPr>
                <w:rFonts w:ascii="Times New Roman" w:hAnsi="Times New Roman" w:eastAsia="Times New Roman" w:cs="Times New Roman"/>
                <w:b w:val="0"/>
                <w:i w:val="0"/>
                <w:color w:val="000000"/>
                <w:sz w:val="21"/>
              </w:rPr>
              <w:t xml:space="preserve"> (#Mã KH, Tên khóa học); </w:t>
            </w:r>
            <w:r>
              <w:rPr>
                <w:rFonts w:ascii="Times New Roman" w:hAnsi="Times New Roman" w:eastAsia="Times New Roman" w:cs="Times New Roman"/>
                <w:b/>
                <w:i w:val="0"/>
                <w:color w:val="000000"/>
                <w:sz w:val="21"/>
              </w:rPr>
              <w:t>Lớp học</w:t>
            </w:r>
            <w:r>
              <w:rPr>
                <w:rFonts w:ascii="Times New Roman" w:hAnsi="Times New Roman" w:eastAsia="Times New Roman" w:cs="Times New Roman"/>
                <w:b w:val="0"/>
                <w:i w:val="0"/>
                <w:color w:val="000000"/>
                <w:sz w:val="21"/>
              </w:rPr>
              <w:t xml:space="preserve"> (#Mã lớp, Mã KH, Ngày khai giảng)</w:t>
            </w:r>
          </w:p>
        </w:tc>
      </w:tr>
      <w:tr w14:paraId="4C5DC058">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CED52C">
            <w:pPr>
              <w:spacing w:after="0" w:line="252" w:lineRule="auto"/>
              <w:jc w:val="left"/>
            </w:pPr>
            <w:r>
              <w:rPr>
                <w:rFonts w:ascii="Times New Roman" w:hAnsi="Times New Roman" w:eastAsia="Times New Roman" w:cs="Times New Roman"/>
                <w:b w:val="0"/>
                <w:i w:val="0"/>
                <w:color w:val="000000"/>
                <w:sz w:val="21"/>
              </w:rPr>
              <w:t>Giám hộ (1)</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24AE10">
            <w:pPr>
              <w:spacing w:after="0" w:line="252" w:lineRule="auto"/>
              <w:jc w:val="left"/>
            </w:pPr>
            <w:r>
              <w:rPr>
                <w:rFonts w:ascii="Times New Roman" w:hAnsi="Times New Roman" w:eastAsia="Times New Roman" w:cs="Times New Roman"/>
                <w:b w:val="0"/>
                <w:i w:val="0"/>
                <w:color w:val="000000"/>
                <w:sz w:val="21"/>
              </w:rPr>
              <w:t>Quan hệ thật ra phụ thuộc vào cặp (học viên, phụ huynh) (F5). Số phiếu ĐK chỉ có mặt vì Số phiếu ĐK → Mã HV (F1), nên có bắc cầu (Số phiếu ĐK, Mã PH) → (Mã HV, Mã PH) → Quan hệ. Nếu giữ nguyên, cặp HV–PH sẽ lặp lại trên mọi phiếu của học viên</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A3CA76">
            <w:pPr>
              <w:spacing w:after="0" w:line="252" w:lineRule="auto"/>
              <w:jc w:val="left"/>
            </w:pPr>
            <w:r>
              <w:rPr>
                <w:rFonts w:ascii="Times New Roman" w:hAnsi="Times New Roman" w:eastAsia="Times New Roman" w:cs="Times New Roman"/>
                <w:b/>
                <w:i w:val="0"/>
                <w:color w:val="000000"/>
                <w:sz w:val="21"/>
              </w:rPr>
              <w:t>Học viên – Phụ huynh</w:t>
            </w:r>
            <w:r>
              <w:rPr>
                <w:rFonts w:ascii="Times New Roman" w:hAnsi="Times New Roman" w:eastAsia="Times New Roman" w:cs="Times New Roman"/>
                <w:b w:val="0"/>
                <w:i w:val="0"/>
                <w:color w:val="000000"/>
                <w:sz w:val="21"/>
              </w:rPr>
              <w:t xml:space="preserve"> (#Mã HV, #Mã PH, Quan hệ)</w:t>
            </w:r>
          </w:p>
        </w:tc>
      </w:tr>
      <w:tr w14:paraId="5DE34BF4">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4B342A">
            <w:pPr>
              <w:spacing w:after="0" w:line="252" w:lineRule="auto"/>
              <w:jc w:val="left"/>
            </w:pPr>
            <w:r>
              <w:rPr>
                <w:rFonts w:ascii="Times New Roman" w:hAnsi="Times New Roman" w:eastAsia="Times New Roman" w:cs="Times New Roman"/>
                <w:b w:val="0"/>
                <w:i w:val="0"/>
                <w:color w:val="000000"/>
                <w:sz w:val="21"/>
              </w:rPr>
              <w:t>Lịch tuần (1)</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48F213">
            <w:pPr>
              <w:spacing w:after="0" w:line="252" w:lineRule="auto"/>
              <w:jc w:val="left"/>
            </w:pPr>
            <w:r>
              <w:rPr>
                <w:rFonts w:ascii="Times New Roman" w:hAnsi="Times New Roman" w:eastAsia="Times New Roman" w:cs="Times New Roman"/>
                <w:b w:val="0"/>
                <w:i w:val="0"/>
                <w:color w:val="000000"/>
                <w:sz w:val="21"/>
              </w:rPr>
              <w:t>Không có bắc cầu trong phạm vi phiếu (chưa biết thời lượng buổi)</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8AE3FF">
            <w:pPr>
              <w:spacing w:after="0" w:line="252" w:lineRule="auto"/>
              <w:jc w:val="left"/>
            </w:pPr>
            <w:r>
              <w:rPr>
                <w:rFonts w:ascii="Times New Roman" w:hAnsi="Times New Roman" w:eastAsia="Times New Roman" w:cs="Times New Roman"/>
                <w:b w:val="0"/>
                <w:i w:val="0"/>
                <w:color w:val="000000"/>
                <w:sz w:val="21"/>
              </w:rPr>
              <w:t>Giữ. Ở bước trộn, Giờ kết thúc sẽ thành thứ sinh (mục 3.3.7)</w:t>
            </w:r>
          </w:p>
        </w:tc>
      </w:tr>
    </w:tbl>
    <w:p w14:paraId="0BD48505">
      <w:pPr>
        <w:spacing w:after="40"/>
      </w:pPr>
    </w:p>
    <w:p w14:paraId="12014F0C">
      <w:pPr>
        <w:spacing w:after="120"/>
        <w:jc w:val="both"/>
      </w:pPr>
      <w:r>
        <w:rPr>
          <w:rFonts w:ascii="Times New Roman" w:hAnsi="Times New Roman" w:eastAsia="Times New Roman" w:cs="Times New Roman"/>
          <w:b/>
          <w:i w:val="0"/>
          <w:color w:val="000000"/>
          <w:sz w:val="24"/>
        </w:rPr>
        <w:t>Kết quả chuẩn hóa Phiếu đăng ký (11 thực thể):</w:t>
      </w:r>
    </w:p>
    <w:tbl>
      <w:tblPr>
        <w:tblStyle w:val="12"/>
        <w:tblW w:w="0" w:type="auto"/>
        <w:jc w:val="center"/>
        <w:tblLayout w:type="fixed"/>
        <w:tblCellMar>
          <w:top w:w="0" w:type="dxa"/>
          <w:left w:w="108" w:type="dxa"/>
          <w:bottom w:w="0" w:type="dxa"/>
          <w:right w:w="108" w:type="dxa"/>
        </w:tblCellMar>
      </w:tblPr>
      <w:tblGrid>
        <w:gridCol w:w="3153"/>
        <w:gridCol w:w="6351"/>
      </w:tblGrid>
      <w:tr w14:paraId="33D2AE37">
        <w:tblPrEx>
          <w:tblCellMar>
            <w:top w:w="0" w:type="dxa"/>
            <w:left w:w="108" w:type="dxa"/>
            <w:bottom w:w="0" w:type="dxa"/>
            <w:right w:w="108" w:type="dxa"/>
          </w:tblCellMar>
        </w:tblPrEx>
        <w:trPr>
          <w:cantSplit/>
          <w:tblHeader/>
          <w:jc w:val="center"/>
        </w:trPr>
        <w:tc>
          <w:tcPr>
            <w:tcW w:w="31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284315B">
            <w:pPr>
              <w:spacing w:after="0" w:line="252" w:lineRule="auto"/>
              <w:jc w:val="center"/>
            </w:pPr>
            <w:r>
              <w:rPr>
                <w:rFonts w:ascii="Times New Roman" w:hAnsi="Times New Roman" w:eastAsia="Times New Roman" w:cs="Times New Roman"/>
                <w:b/>
                <w:i w:val="0"/>
                <w:color w:val="000000"/>
                <w:sz w:val="21"/>
              </w:rPr>
              <w:t>Thực thể</w:t>
            </w:r>
          </w:p>
        </w:tc>
        <w:tc>
          <w:tcPr>
            <w:tcW w:w="63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E5DD8A">
            <w:pPr>
              <w:spacing w:after="0" w:line="252" w:lineRule="auto"/>
              <w:jc w:val="center"/>
            </w:pPr>
            <w:r>
              <w:rPr>
                <w:rFonts w:ascii="Times New Roman" w:hAnsi="Times New Roman" w:eastAsia="Times New Roman" w:cs="Times New Roman"/>
                <w:b/>
                <w:i w:val="0"/>
                <w:color w:val="000000"/>
                <w:sz w:val="21"/>
              </w:rPr>
              <w:t>Thuộc tính</w:t>
            </w:r>
          </w:p>
        </w:tc>
      </w:tr>
      <w:tr w14:paraId="2F9823F2">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BC0FCE">
            <w:pPr>
              <w:spacing w:after="0" w:line="252" w:lineRule="auto"/>
              <w:jc w:val="left"/>
            </w:pPr>
            <w:r>
              <w:rPr>
                <w:rFonts w:ascii="Times New Roman" w:hAnsi="Times New Roman" w:eastAsia="Times New Roman" w:cs="Times New Roman"/>
                <w:b w:val="0"/>
                <w:i w:val="0"/>
                <w:color w:val="000000"/>
                <w:sz w:val="21"/>
              </w:rPr>
              <w:t>Phiếu đăng ký</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9DC910">
            <w:pPr>
              <w:spacing w:after="0" w:line="252" w:lineRule="auto"/>
              <w:jc w:val="left"/>
            </w:pPr>
            <w:r>
              <w:rPr>
                <w:rFonts w:ascii="Times New Roman" w:hAnsi="Times New Roman" w:eastAsia="Times New Roman" w:cs="Times New Roman"/>
                <w:b w:val="0"/>
                <w:i w:val="0"/>
                <w:color w:val="000000"/>
                <w:sz w:val="21"/>
              </w:rPr>
              <w:t>#Số phiếu ĐK, Ngày ĐK, Mã HV, Mã NV</w:t>
            </w:r>
          </w:p>
        </w:tc>
      </w:tr>
      <w:tr w14:paraId="2F2E07BC">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FAFA8B">
            <w:pPr>
              <w:spacing w:after="0" w:line="252" w:lineRule="auto"/>
              <w:jc w:val="left"/>
            </w:pPr>
            <w:r>
              <w:rPr>
                <w:rFonts w:ascii="Times New Roman" w:hAnsi="Times New Roman" w:eastAsia="Times New Roman" w:cs="Times New Roman"/>
                <w:b w:val="0"/>
                <w:i w:val="0"/>
                <w:color w:val="000000"/>
                <w:sz w:val="21"/>
              </w:rPr>
              <w:t>Học viên</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514A35">
            <w:pPr>
              <w:spacing w:after="0" w:line="252" w:lineRule="auto"/>
              <w:jc w:val="left"/>
            </w:pPr>
            <w:r>
              <w:rPr>
                <w:rFonts w:ascii="Times New Roman" w:hAnsi="Times New Roman" w:eastAsia="Times New Roman" w:cs="Times New Roman"/>
                <w:b w:val="0"/>
                <w:i w:val="0"/>
                <w:color w:val="000000"/>
                <w:sz w:val="21"/>
              </w:rPr>
              <w:t>#Mã HV, Họ tên HV, Ngày sinh, Giới tính, Điện thoại HV, Email HV, Địa chỉ HV, Trình độ đầu vào, Ngày kiểm tra</w:t>
            </w:r>
          </w:p>
        </w:tc>
      </w:tr>
      <w:tr w14:paraId="73A27139">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9B9693">
            <w:pPr>
              <w:spacing w:after="0" w:line="252" w:lineRule="auto"/>
              <w:jc w:val="left"/>
            </w:pPr>
            <w:r>
              <w:rPr>
                <w:rFonts w:ascii="Times New Roman" w:hAnsi="Times New Roman" w:eastAsia="Times New Roman" w:cs="Times New Roman"/>
                <w:b w:val="0"/>
                <w:i w:val="0"/>
                <w:color w:val="000000"/>
                <w:sz w:val="21"/>
              </w:rPr>
              <w:t>Nhân viên</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99049A">
            <w:pPr>
              <w:spacing w:after="0" w:line="252" w:lineRule="auto"/>
              <w:jc w:val="left"/>
            </w:pPr>
            <w:r>
              <w:rPr>
                <w:rFonts w:ascii="Times New Roman" w:hAnsi="Times New Roman" w:eastAsia="Times New Roman" w:cs="Times New Roman"/>
                <w:b w:val="0"/>
                <w:i w:val="0"/>
                <w:color w:val="000000"/>
                <w:sz w:val="21"/>
              </w:rPr>
              <w:t>#Mã NV, Họ tên NV</w:t>
            </w:r>
          </w:p>
        </w:tc>
      </w:tr>
      <w:tr w14:paraId="747BFEAB">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6FB056">
            <w:pPr>
              <w:spacing w:after="0" w:line="252" w:lineRule="auto"/>
              <w:jc w:val="left"/>
            </w:pPr>
            <w:r>
              <w:rPr>
                <w:rFonts w:ascii="Times New Roman" w:hAnsi="Times New Roman" w:eastAsia="Times New Roman" w:cs="Times New Roman"/>
                <w:b w:val="0"/>
                <w:i w:val="0"/>
                <w:color w:val="000000"/>
                <w:sz w:val="21"/>
              </w:rPr>
              <w:t>Phụ huynh</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53FE9F">
            <w:pPr>
              <w:spacing w:after="0" w:line="252" w:lineRule="auto"/>
              <w:jc w:val="left"/>
            </w:pPr>
            <w:r>
              <w:rPr>
                <w:rFonts w:ascii="Times New Roman" w:hAnsi="Times New Roman" w:eastAsia="Times New Roman" w:cs="Times New Roman"/>
                <w:b w:val="0"/>
                <w:i w:val="0"/>
                <w:color w:val="000000"/>
                <w:sz w:val="21"/>
              </w:rPr>
              <w:t>#Mã PH, Họ tên PH, Điện thoại PH</w:t>
            </w:r>
          </w:p>
        </w:tc>
      </w:tr>
      <w:tr w14:paraId="4657E00D">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AE4E2F">
            <w:pPr>
              <w:spacing w:after="0" w:line="252" w:lineRule="auto"/>
              <w:jc w:val="left"/>
            </w:pPr>
            <w:r>
              <w:rPr>
                <w:rFonts w:ascii="Times New Roman" w:hAnsi="Times New Roman" w:eastAsia="Times New Roman" w:cs="Times New Roman"/>
                <w:b w:val="0"/>
                <w:i w:val="0"/>
                <w:color w:val="000000"/>
                <w:sz w:val="21"/>
              </w:rPr>
              <w:t>Học viên – Phụ huynh</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B2F15A">
            <w:pPr>
              <w:spacing w:after="0" w:line="252" w:lineRule="auto"/>
              <w:jc w:val="left"/>
            </w:pPr>
            <w:r>
              <w:rPr>
                <w:rFonts w:ascii="Times New Roman" w:hAnsi="Times New Roman" w:eastAsia="Times New Roman" w:cs="Times New Roman"/>
                <w:b w:val="0"/>
                <w:i w:val="0"/>
                <w:color w:val="000000"/>
                <w:sz w:val="21"/>
              </w:rPr>
              <w:t>#Mã HV, #Mã PH, Quan hệ</w:t>
            </w:r>
          </w:p>
        </w:tc>
      </w:tr>
      <w:tr w14:paraId="1013A492">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5C6567">
            <w:pPr>
              <w:spacing w:after="0" w:line="252" w:lineRule="auto"/>
              <w:jc w:val="left"/>
            </w:pPr>
            <w:r>
              <w:rPr>
                <w:rFonts w:ascii="Times New Roman" w:hAnsi="Times New Roman" w:eastAsia="Times New Roman" w:cs="Times New Roman"/>
                <w:b w:val="0"/>
                <w:i w:val="0"/>
                <w:color w:val="000000"/>
                <w:sz w:val="21"/>
              </w:rPr>
              <w:t>Dòng đăng ký</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8F7386">
            <w:pPr>
              <w:spacing w:after="0" w:line="252" w:lineRule="auto"/>
              <w:jc w:val="left"/>
            </w:pPr>
            <w:r>
              <w:rPr>
                <w:rFonts w:ascii="Times New Roman" w:hAnsi="Times New Roman" w:eastAsia="Times New Roman" w:cs="Times New Roman"/>
                <w:b w:val="0"/>
                <w:i w:val="0"/>
                <w:color w:val="000000"/>
                <w:sz w:val="21"/>
              </w:rPr>
              <w:t>#Số phiếu ĐK, #Mã lớp, Học phí</w:t>
            </w:r>
          </w:p>
        </w:tc>
      </w:tr>
      <w:tr w14:paraId="2F6B7F26">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75A8C4">
            <w:pPr>
              <w:spacing w:after="0" w:line="252" w:lineRule="auto"/>
              <w:jc w:val="left"/>
            </w:pPr>
            <w:r>
              <w:rPr>
                <w:rFonts w:ascii="Times New Roman" w:hAnsi="Times New Roman" w:eastAsia="Times New Roman" w:cs="Times New Roman"/>
                <w:b w:val="0"/>
                <w:i w:val="0"/>
                <w:color w:val="000000"/>
                <w:sz w:val="21"/>
              </w:rPr>
              <w:t>Lớp học</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F86EB5">
            <w:pPr>
              <w:spacing w:after="0" w:line="252" w:lineRule="auto"/>
              <w:jc w:val="left"/>
            </w:pPr>
            <w:r>
              <w:rPr>
                <w:rFonts w:ascii="Times New Roman" w:hAnsi="Times New Roman" w:eastAsia="Times New Roman" w:cs="Times New Roman"/>
                <w:b w:val="0"/>
                <w:i w:val="0"/>
                <w:color w:val="000000"/>
                <w:sz w:val="21"/>
              </w:rPr>
              <w:t>#Mã lớp, Mã KH, Ngày khai giảng</w:t>
            </w:r>
          </w:p>
        </w:tc>
      </w:tr>
      <w:tr w14:paraId="6731BE0A">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8C6323">
            <w:pPr>
              <w:spacing w:after="0" w:line="252" w:lineRule="auto"/>
              <w:jc w:val="left"/>
            </w:pPr>
            <w:r>
              <w:rPr>
                <w:rFonts w:ascii="Times New Roman" w:hAnsi="Times New Roman" w:eastAsia="Times New Roman" w:cs="Times New Roman"/>
                <w:b w:val="0"/>
                <w:i w:val="0"/>
                <w:color w:val="000000"/>
                <w:sz w:val="21"/>
              </w:rPr>
              <w:t>Khóa học</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E0E818">
            <w:pPr>
              <w:spacing w:after="0" w:line="252" w:lineRule="auto"/>
              <w:jc w:val="left"/>
            </w:pPr>
            <w:r>
              <w:rPr>
                <w:rFonts w:ascii="Times New Roman" w:hAnsi="Times New Roman" w:eastAsia="Times New Roman" w:cs="Times New Roman"/>
                <w:b w:val="0"/>
                <w:i w:val="0"/>
                <w:color w:val="000000"/>
                <w:sz w:val="21"/>
              </w:rPr>
              <w:t>#Mã KH, Tên khóa học</w:t>
            </w:r>
          </w:p>
        </w:tc>
      </w:tr>
      <w:tr w14:paraId="15A9C578">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A3E7C9">
            <w:pPr>
              <w:spacing w:after="0" w:line="252" w:lineRule="auto"/>
              <w:jc w:val="left"/>
            </w:pPr>
            <w:r>
              <w:rPr>
                <w:rFonts w:ascii="Times New Roman" w:hAnsi="Times New Roman" w:eastAsia="Times New Roman" w:cs="Times New Roman"/>
                <w:b w:val="0"/>
                <w:i w:val="0"/>
                <w:color w:val="000000"/>
                <w:sz w:val="21"/>
              </w:rPr>
              <w:t>Lịch tuần</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A134A0">
            <w:pPr>
              <w:spacing w:after="0" w:line="252" w:lineRule="auto"/>
              <w:jc w:val="left"/>
            </w:pPr>
            <w:r>
              <w:rPr>
                <w:rFonts w:ascii="Times New Roman" w:hAnsi="Times New Roman" w:eastAsia="Times New Roman" w:cs="Times New Roman"/>
                <w:b w:val="0"/>
                <w:i w:val="0"/>
                <w:color w:val="000000"/>
                <w:sz w:val="21"/>
              </w:rPr>
              <w:t>#Mã lớp, #Thứ, Giờ bắt đầu, Giờ kết thúc</w:t>
            </w:r>
          </w:p>
        </w:tc>
      </w:tr>
      <w:tr w14:paraId="37BFD275">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BD6A2F">
            <w:pPr>
              <w:spacing w:after="0" w:line="252" w:lineRule="auto"/>
              <w:jc w:val="left"/>
            </w:pPr>
            <w:r>
              <w:rPr>
                <w:rFonts w:ascii="Times New Roman" w:hAnsi="Times New Roman" w:eastAsia="Times New Roman" w:cs="Times New Roman"/>
                <w:b w:val="0"/>
                <w:i w:val="0"/>
                <w:color w:val="000000"/>
                <w:sz w:val="21"/>
              </w:rPr>
              <w:t>Ưu đãi</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5CA45B">
            <w:pPr>
              <w:spacing w:after="0" w:line="252" w:lineRule="auto"/>
              <w:jc w:val="left"/>
            </w:pPr>
            <w:r>
              <w:rPr>
                <w:rFonts w:ascii="Times New Roman" w:hAnsi="Times New Roman" w:eastAsia="Times New Roman" w:cs="Times New Roman"/>
                <w:b w:val="0"/>
                <w:i w:val="0"/>
                <w:color w:val="000000"/>
                <w:sz w:val="21"/>
              </w:rPr>
              <w:t>#Mã UĐ, Tên UĐ, Tỷ lệ giảm</w:t>
            </w:r>
          </w:p>
        </w:tc>
      </w:tr>
      <w:tr w14:paraId="7EBF36BC">
        <w:tblPrEx>
          <w:tblCellMar>
            <w:top w:w="0" w:type="dxa"/>
            <w:left w:w="108" w:type="dxa"/>
            <w:bottom w:w="0" w:type="dxa"/>
            <w:right w:w="108" w:type="dxa"/>
          </w:tblCellMar>
        </w:tblPrEx>
        <w:trPr>
          <w:cantSplit/>
          <w:jc w:val="center"/>
        </w:trPr>
        <w:tc>
          <w:tcPr>
            <w:tcW w:w="31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EA32FB">
            <w:pPr>
              <w:spacing w:after="0" w:line="252" w:lineRule="auto"/>
              <w:jc w:val="left"/>
            </w:pPr>
            <w:r>
              <w:rPr>
                <w:rFonts w:ascii="Times New Roman" w:hAnsi="Times New Roman" w:eastAsia="Times New Roman" w:cs="Times New Roman"/>
                <w:b w:val="0"/>
                <w:i w:val="0"/>
                <w:color w:val="000000"/>
                <w:sz w:val="21"/>
              </w:rPr>
              <w:t>Áp dụng ưu đãi</w:t>
            </w:r>
          </w:p>
        </w:tc>
        <w:tc>
          <w:tcPr>
            <w:tcW w:w="63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33E1B7">
            <w:pPr>
              <w:spacing w:after="0" w:line="252" w:lineRule="auto"/>
              <w:jc w:val="left"/>
            </w:pPr>
            <w:r>
              <w:rPr>
                <w:rFonts w:ascii="Times New Roman" w:hAnsi="Times New Roman" w:eastAsia="Times New Roman" w:cs="Times New Roman"/>
                <w:b w:val="0"/>
                <w:i w:val="0"/>
                <w:color w:val="000000"/>
                <w:sz w:val="21"/>
              </w:rPr>
              <w:t>#Số phiếu ĐK, #Mã lớp, #Mã UĐ</w:t>
            </w:r>
          </w:p>
        </w:tc>
      </w:tr>
    </w:tbl>
    <w:p w14:paraId="2C6D142D">
      <w:pPr>
        <w:spacing w:after="40"/>
      </w:pPr>
    </w:p>
    <w:p w14:paraId="61B3BA37">
      <w:pPr>
        <w:pStyle w:val="3"/>
      </w:pPr>
      <w:bookmarkStart w:id="39" w:name="_Toc1483"/>
      <w:r>
        <w:t>3.3.4 Chứng từ 2 – Phiếu thu (PT2026-0731)</w:t>
      </w:r>
      <w:bookmarkEnd w:id="39"/>
    </w:p>
    <w:p w14:paraId="4706ED3F">
      <w:pPr>
        <w:pStyle w:val="4"/>
      </w:pPr>
      <w:bookmarkStart w:id="40" w:name="_Toc27805"/>
      <w:r>
        <w:t>Bước 1 – Liệt kê thuộc tính, xác định R và S</w:t>
      </w:r>
      <w:bookmarkEnd w:id="40"/>
    </w:p>
    <w:p w14:paraId="18EE87D0">
      <w:pPr>
        <w:spacing w:after="120"/>
        <w:jc w:val="both"/>
      </w:pPr>
      <w:r>
        <w:rPr>
          <w:rFonts w:ascii="Times New Roman" w:hAnsi="Times New Roman" w:eastAsia="Times New Roman" w:cs="Times New Roman"/>
          <w:b/>
          <w:i w:val="0"/>
          <w:color w:val="000000"/>
          <w:sz w:val="24"/>
        </w:rPr>
        <w:t>"Phiếu thu (1)"</w:t>
      </w:r>
      <w:r>
        <w:rPr>
          <w:rFonts w:ascii="Times New Roman" w:hAnsi="Times New Roman" w:eastAsia="Times New Roman" w:cs="Times New Roman"/>
          <w:b w:val="0"/>
          <w:i w:val="0"/>
          <w:color w:val="000000"/>
          <w:sz w:val="24"/>
        </w:rPr>
        <w:t>: Số PT, Ngày thu, Họ tên người nộp, Mã HV, Họ tên HV, Số phiếu ĐK, Stt (R), Mã lớp (R), Mã KH (R), Tên khóa học (R), Học phí (R), Giảm (R) &amp; (S), Phải nộp (R) &amp; (S), Nộp lần này (R), Tổng nộp (S), Viết bằng chữ (S), Đợt, Còn nợ (S), Hạn đợt 2, Hình thức, Mã NV, Họ tên NV.</w:t>
      </w:r>
    </w:p>
    <w:p w14:paraId="11515C8F">
      <w:pPr>
        <w:spacing w:after="120"/>
        <w:jc w:val="both"/>
      </w:pPr>
      <w:r>
        <w:rPr>
          <w:rFonts w:ascii="Times New Roman" w:hAnsi="Times New Roman" w:eastAsia="Times New Roman" w:cs="Times New Roman"/>
          <w:b w:val="0"/>
          <w:i w:val="0"/>
          <w:color w:val="000000"/>
          <w:sz w:val="24"/>
        </w:rPr>
        <w:t xml:space="preserve">Khóa: </w:t>
      </w:r>
      <w:r>
        <w:rPr>
          <w:rFonts w:ascii="Times New Roman" w:hAnsi="Times New Roman" w:eastAsia="Times New Roman" w:cs="Times New Roman"/>
          <w:b/>
          <w:i w:val="0"/>
          <w:color w:val="000000"/>
          <w:sz w:val="24"/>
        </w:rPr>
        <w:t>Số PT</w:t>
      </w:r>
      <w:r>
        <w:rPr>
          <w:rFonts w:ascii="Times New Roman" w:hAnsi="Times New Roman" w:eastAsia="Times New Roman" w:cs="Times New Roman"/>
          <w:b w:val="0"/>
          <w:i w:val="0"/>
          <w:color w:val="000000"/>
          <w:sz w:val="24"/>
        </w:rPr>
        <w:t>.</w:t>
      </w:r>
    </w:p>
    <w:p w14:paraId="7391AC08">
      <w:pPr>
        <w:pStyle w:val="4"/>
      </w:pPr>
      <w:bookmarkStart w:id="41" w:name="_Toc23572"/>
      <w:r>
        <w:t>Bước 2 – Loại thuộc tính thứ sinh, ít ý nghĩa; xem lại ý nghĩa thuộc tính</w:t>
      </w:r>
      <w:bookmarkEnd w:id="41"/>
    </w:p>
    <w:p w14:paraId="0B03D8FF">
      <w:pPr>
        <w:spacing w:after="120"/>
        <w:jc w:val="both"/>
      </w:pPr>
      <w:r>
        <w:rPr>
          <w:rFonts w:ascii="Times New Roman" w:hAnsi="Times New Roman" w:eastAsia="Times New Roman" w:cs="Times New Roman"/>
          <w:b w:val="0"/>
          <w:i w:val="0"/>
          <w:color w:val="000000"/>
          <w:sz w:val="24"/>
        </w:rPr>
        <w:t xml:space="preserve">Loại </w:t>
      </w:r>
      <w:r>
        <w:rPr>
          <w:rFonts w:ascii="Times New Roman" w:hAnsi="Times New Roman" w:eastAsia="Times New Roman" w:cs="Times New Roman"/>
          <w:b/>
          <w:i w:val="0"/>
          <w:color w:val="000000"/>
          <w:sz w:val="24"/>
        </w:rPr>
        <w:t>Giảm, Phải nộp, Tổng nộp, Viết bằng chữ, Còn nợ</w:t>
      </w:r>
      <w:r>
        <w:rPr>
          <w:rFonts w:ascii="Times New Roman" w:hAnsi="Times New Roman" w:eastAsia="Times New Roman" w:cs="Times New Roman"/>
          <w:b w:val="0"/>
          <w:i w:val="0"/>
          <w:color w:val="000000"/>
          <w:sz w:val="24"/>
        </w:rPr>
        <w:t xml:space="preserve"> (S) và </w:t>
      </w:r>
      <w:r>
        <w:rPr>
          <w:rFonts w:ascii="Times New Roman" w:hAnsi="Times New Roman" w:eastAsia="Times New Roman" w:cs="Times New Roman"/>
          <w:b/>
          <w:i w:val="0"/>
          <w:color w:val="000000"/>
          <w:sz w:val="24"/>
        </w:rPr>
        <w:t>Stt</w:t>
      </w:r>
      <w:r>
        <w:rPr>
          <w:rFonts w:ascii="Times New Roman" w:hAnsi="Times New Roman" w:eastAsia="Times New Roman" w:cs="Times New Roman"/>
          <w:b w:val="0"/>
          <w:i w:val="0"/>
          <w:color w:val="000000"/>
          <w:sz w:val="24"/>
        </w:rPr>
        <w:t>.</w:t>
      </w:r>
    </w:p>
    <w:p w14:paraId="320496F9">
      <w:pPr>
        <w:spacing w:after="120"/>
        <w:jc w:val="both"/>
      </w:pPr>
      <w:r>
        <w:rPr>
          <w:rFonts w:ascii="Times New Roman" w:hAnsi="Times New Roman" w:eastAsia="Times New Roman" w:cs="Times New Roman"/>
          <w:b w:val="0"/>
          <w:i w:val="0"/>
          <w:color w:val="000000"/>
          <w:sz w:val="24"/>
        </w:rPr>
        <w:t xml:space="preserve">Khi xem lại </w:t>
      </w:r>
      <w:r>
        <w:rPr>
          <w:rFonts w:ascii="Times New Roman" w:hAnsi="Times New Roman" w:eastAsia="Times New Roman" w:cs="Times New Roman"/>
          <w:b/>
          <w:i w:val="0"/>
          <w:color w:val="000000"/>
          <w:sz w:val="24"/>
        </w:rPr>
        <w:t>ý nghĩa</w:t>
      </w:r>
      <w:r>
        <w:rPr>
          <w:rFonts w:ascii="Times New Roman" w:hAnsi="Times New Roman" w:eastAsia="Times New Roman" w:cs="Times New Roman"/>
          <w:b w:val="0"/>
          <w:i w:val="0"/>
          <w:color w:val="000000"/>
          <w:sz w:val="24"/>
        </w:rPr>
        <w:t xml:space="preserve"> từng thuộc tính còn lại trên phiếu mẫu, ta thấy 3 thuộc tính in ở đầu phiếu thật ra thuộc về từng dòng:</w:t>
      </w:r>
    </w:p>
    <w:tbl>
      <w:tblPr>
        <w:tblStyle w:val="12"/>
        <w:tblW w:w="0" w:type="auto"/>
        <w:jc w:val="center"/>
        <w:tblLayout w:type="fixed"/>
        <w:tblCellMar>
          <w:top w:w="0" w:type="dxa"/>
          <w:left w:w="108" w:type="dxa"/>
          <w:bottom w:w="0" w:type="dxa"/>
          <w:right w:w="108" w:type="dxa"/>
        </w:tblCellMar>
      </w:tblPr>
      <w:tblGrid>
        <w:gridCol w:w="1844"/>
        <w:gridCol w:w="2143"/>
        <w:gridCol w:w="2759"/>
        <w:gridCol w:w="2759"/>
      </w:tblGrid>
      <w:tr w14:paraId="4721567A">
        <w:tblPrEx>
          <w:tblCellMar>
            <w:top w:w="0" w:type="dxa"/>
            <w:left w:w="108" w:type="dxa"/>
            <w:bottom w:w="0" w:type="dxa"/>
            <w:right w:w="108" w:type="dxa"/>
          </w:tblCellMar>
        </w:tblPrEx>
        <w:trPr>
          <w:cantSplit/>
          <w:tblHeader/>
          <w:jc w:val="center"/>
        </w:trPr>
        <w:tc>
          <w:tcPr>
            <w:tcW w:w="18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FA1F43D">
            <w:pPr>
              <w:spacing w:after="0" w:line="252" w:lineRule="auto"/>
              <w:jc w:val="center"/>
            </w:pPr>
            <w:r>
              <w:rPr>
                <w:rFonts w:ascii="Times New Roman" w:hAnsi="Times New Roman" w:eastAsia="Times New Roman" w:cs="Times New Roman"/>
                <w:b/>
                <w:i w:val="0"/>
                <w:color w:val="000000"/>
                <w:sz w:val="21"/>
              </w:rPr>
              <w:t>Thuộc tính</w:t>
            </w:r>
          </w:p>
        </w:tc>
        <w:tc>
          <w:tcPr>
            <w:tcW w:w="214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15B2AE">
            <w:pPr>
              <w:spacing w:after="0" w:line="252" w:lineRule="auto"/>
              <w:jc w:val="center"/>
            </w:pPr>
            <w:r>
              <w:rPr>
                <w:rFonts w:ascii="Times New Roman" w:hAnsi="Times New Roman" w:eastAsia="Times New Roman" w:cs="Times New Roman"/>
                <w:b/>
                <w:i w:val="0"/>
                <w:color w:val="000000"/>
                <w:sz w:val="21"/>
              </w:rPr>
              <w:t>Trên chứng từ</w:t>
            </w:r>
          </w:p>
        </w:tc>
        <w:tc>
          <w:tcPr>
            <w:tcW w:w="27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CCC910">
            <w:pPr>
              <w:spacing w:after="0" w:line="252" w:lineRule="auto"/>
              <w:jc w:val="center"/>
            </w:pPr>
            <w:r>
              <w:rPr>
                <w:rFonts w:ascii="Times New Roman" w:hAnsi="Times New Roman" w:eastAsia="Times New Roman" w:cs="Times New Roman"/>
                <w:b/>
                <w:i w:val="0"/>
                <w:color w:val="000000"/>
                <w:sz w:val="21"/>
              </w:rPr>
              <w:t>Ý nghĩa thật</w:t>
            </w:r>
          </w:p>
        </w:tc>
        <w:tc>
          <w:tcPr>
            <w:tcW w:w="27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16FA1F">
            <w:pPr>
              <w:spacing w:after="0" w:line="252" w:lineRule="auto"/>
              <w:jc w:val="center"/>
            </w:pPr>
            <w:r>
              <w:rPr>
                <w:rFonts w:ascii="Times New Roman" w:hAnsi="Times New Roman" w:eastAsia="Times New Roman" w:cs="Times New Roman"/>
                <w:b/>
                <w:i w:val="0"/>
                <w:color w:val="000000"/>
                <w:sz w:val="21"/>
              </w:rPr>
              <w:t>Xử lý</w:t>
            </w:r>
          </w:p>
        </w:tc>
      </w:tr>
      <w:tr w14:paraId="261A8FAB">
        <w:tblPrEx>
          <w:tblCellMar>
            <w:top w:w="0" w:type="dxa"/>
            <w:left w:w="108" w:type="dxa"/>
            <w:bottom w:w="0" w:type="dxa"/>
            <w:right w:w="108" w:type="dxa"/>
          </w:tblCellMar>
        </w:tblPrEx>
        <w:trPr>
          <w:cantSplit/>
          <w:jc w:val="center"/>
        </w:trPr>
        <w:tc>
          <w:tcPr>
            <w:tcW w:w="18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F10C25">
            <w:pPr>
              <w:spacing w:after="0" w:line="252" w:lineRule="auto"/>
              <w:jc w:val="left"/>
            </w:pPr>
            <w:r>
              <w:rPr>
                <w:rFonts w:ascii="Times New Roman" w:hAnsi="Times New Roman" w:eastAsia="Times New Roman" w:cs="Times New Roman"/>
                <w:b w:val="0"/>
                <w:i w:val="0"/>
                <w:color w:val="000000"/>
                <w:sz w:val="21"/>
              </w:rPr>
              <w:t>Đợt, Nộp lần này</w:t>
            </w:r>
          </w:p>
        </w:tc>
        <w:tc>
          <w:tcPr>
            <w:tcW w:w="2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7947CA">
            <w:pPr>
              <w:spacing w:after="0" w:line="252" w:lineRule="auto"/>
              <w:jc w:val="left"/>
            </w:pPr>
            <w:r>
              <w:rPr>
                <w:rFonts w:ascii="Times New Roman" w:hAnsi="Times New Roman" w:eastAsia="Times New Roman" w:cs="Times New Roman"/>
                <w:b w:val="0"/>
                <w:i w:val="0"/>
                <w:color w:val="000000"/>
                <w:sz w:val="21"/>
              </w:rPr>
              <w:t>"Đợt: 1" ghi ở đầu phiếu</w:t>
            </w:r>
          </w:p>
        </w:tc>
        <w:tc>
          <w:tcPr>
            <w:tcW w:w="27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A7A88D">
            <w:pPr>
              <w:spacing w:after="0" w:line="252" w:lineRule="auto"/>
              <w:jc w:val="left"/>
            </w:pPr>
            <w:r>
              <w:rPr>
                <w:rFonts w:ascii="Times New Roman" w:hAnsi="Times New Roman" w:eastAsia="Times New Roman" w:cs="Times New Roman"/>
                <w:b w:val="0"/>
                <w:i w:val="0"/>
                <w:color w:val="000000"/>
                <w:sz w:val="21"/>
              </w:rPr>
              <w:t xml:space="preserve">Dòng IEK-2609 nộp 4.320.000 = </w:t>
            </w:r>
            <w:r>
              <w:rPr>
                <w:rFonts w:ascii="Times New Roman" w:hAnsi="Times New Roman" w:eastAsia="Times New Roman" w:cs="Times New Roman"/>
                <w:b/>
                <w:i w:val="0"/>
                <w:color w:val="000000"/>
                <w:sz w:val="21"/>
              </w:rPr>
              <w:t>cả đợt 1 lẫn đợt 2</w:t>
            </w:r>
            <w:r>
              <w:rPr>
                <w:rFonts w:ascii="Times New Roman" w:hAnsi="Times New Roman" w:eastAsia="Times New Roman" w:cs="Times New Roman"/>
                <w:b w:val="0"/>
                <w:i w:val="0"/>
                <w:color w:val="000000"/>
                <w:sz w:val="21"/>
              </w:rPr>
              <w:t>, còn dòng GT-2604 chỉ nộp đợt 1. Một dòng lớp có thể nộp nhiều đợt</w:t>
            </w:r>
          </w:p>
        </w:tc>
        <w:tc>
          <w:tcPr>
            <w:tcW w:w="27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706774">
            <w:pPr>
              <w:spacing w:after="0" w:line="252" w:lineRule="auto"/>
              <w:jc w:val="left"/>
            </w:pPr>
            <w:r>
              <w:rPr>
                <w:rFonts w:ascii="Times New Roman" w:hAnsi="Times New Roman" w:eastAsia="Times New Roman" w:cs="Times New Roman"/>
                <w:b w:val="0"/>
                <w:i w:val="0"/>
                <w:color w:val="000000"/>
                <w:sz w:val="21"/>
              </w:rPr>
              <w:t xml:space="preserve">{Đợt, Số tiền} là nhóm lặp </w:t>
            </w:r>
            <w:r>
              <w:rPr>
                <w:rFonts w:ascii="Times New Roman" w:hAnsi="Times New Roman" w:eastAsia="Times New Roman" w:cs="Times New Roman"/>
                <w:b/>
                <w:i w:val="0"/>
                <w:color w:val="000000"/>
                <w:sz w:val="21"/>
              </w:rPr>
              <w:t>lồng</w:t>
            </w:r>
            <w:r>
              <w:rPr>
                <w:rFonts w:ascii="Times New Roman" w:hAnsi="Times New Roman" w:eastAsia="Times New Roman" w:cs="Times New Roman"/>
                <w:b w:val="0"/>
                <w:i w:val="0"/>
                <w:color w:val="000000"/>
                <w:sz w:val="21"/>
              </w:rPr>
              <w:t xml:space="preserve"> trong dòng lớp. "Nộp lần này" được tách theo đợt, đổi tên thành Số tiền</w:t>
            </w:r>
          </w:p>
        </w:tc>
      </w:tr>
      <w:tr w14:paraId="2EFAC95F">
        <w:tblPrEx>
          <w:tblCellMar>
            <w:top w:w="0" w:type="dxa"/>
            <w:left w:w="108" w:type="dxa"/>
            <w:bottom w:w="0" w:type="dxa"/>
            <w:right w:w="108" w:type="dxa"/>
          </w:tblCellMar>
        </w:tblPrEx>
        <w:trPr>
          <w:cantSplit/>
          <w:jc w:val="center"/>
        </w:trPr>
        <w:tc>
          <w:tcPr>
            <w:tcW w:w="18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AE0745">
            <w:pPr>
              <w:spacing w:after="0" w:line="252" w:lineRule="auto"/>
              <w:jc w:val="left"/>
            </w:pPr>
            <w:r>
              <w:rPr>
                <w:rFonts w:ascii="Times New Roman" w:hAnsi="Times New Roman" w:eastAsia="Times New Roman" w:cs="Times New Roman"/>
                <w:b w:val="0"/>
                <w:i w:val="0"/>
                <w:color w:val="000000"/>
                <w:sz w:val="21"/>
              </w:rPr>
              <w:t>Hạn đợt 2</w:t>
            </w:r>
          </w:p>
        </w:tc>
        <w:tc>
          <w:tcPr>
            <w:tcW w:w="2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B097CE">
            <w:pPr>
              <w:spacing w:after="0" w:line="252" w:lineRule="auto"/>
              <w:jc w:val="left"/>
            </w:pPr>
            <w:r>
              <w:rPr>
                <w:rFonts w:ascii="Times New Roman" w:hAnsi="Times New Roman" w:eastAsia="Times New Roman" w:cs="Times New Roman"/>
                <w:b w:val="0"/>
                <w:i w:val="0"/>
                <w:color w:val="000000"/>
                <w:sz w:val="21"/>
              </w:rPr>
              <w:t>Một giá trị ở đầu phiếu</w:t>
            </w:r>
          </w:p>
        </w:tc>
        <w:tc>
          <w:tcPr>
            <w:tcW w:w="27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0C212C">
            <w:pPr>
              <w:spacing w:after="0" w:line="252" w:lineRule="auto"/>
              <w:jc w:val="left"/>
            </w:pPr>
            <w:r>
              <w:rPr>
                <w:rFonts w:ascii="Times New Roman" w:hAnsi="Times New Roman" w:eastAsia="Times New Roman" w:cs="Times New Roman"/>
                <w:b w:val="0"/>
                <w:i w:val="0"/>
                <w:color w:val="000000"/>
                <w:sz w:val="21"/>
              </w:rPr>
              <w:t xml:space="preserve">Là hạn của </w:t>
            </w:r>
            <w:r>
              <w:rPr>
                <w:rFonts w:ascii="Times New Roman" w:hAnsi="Times New Roman" w:eastAsia="Times New Roman" w:cs="Times New Roman"/>
                <w:b/>
                <w:i w:val="0"/>
                <w:color w:val="000000"/>
                <w:sz w:val="21"/>
              </w:rPr>
              <w:t>một đợt cụ thể của một lớp cụ thể</w:t>
            </w:r>
            <w:r>
              <w:rPr>
                <w:rFonts w:ascii="Times New Roman" w:hAnsi="Times New Roman" w:eastAsia="Times New Roman" w:cs="Times New Roman"/>
                <w:b w:val="0"/>
                <w:i w:val="0"/>
                <w:color w:val="000000"/>
                <w:sz w:val="21"/>
              </w:rPr>
              <w:t xml:space="preserve"> (GT-2604, đợt 2)</w:t>
            </w:r>
          </w:p>
        </w:tc>
        <w:tc>
          <w:tcPr>
            <w:tcW w:w="27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782C1B">
            <w:pPr>
              <w:spacing w:after="0" w:line="252" w:lineRule="auto"/>
              <w:jc w:val="left"/>
            </w:pPr>
            <w:r>
              <w:rPr>
                <w:rFonts w:ascii="Times New Roman" w:hAnsi="Times New Roman" w:eastAsia="Times New Roman" w:cs="Times New Roman"/>
                <w:b w:val="0"/>
                <w:i w:val="0"/>
                <w:color w:val="000000"/>
                <w:sz w:val="21"/>
              </w:rPr>
              <w:t>Đổi tên thành Hạn đóng, thuộc nhóm {Đợt}</w:t>
            </w:r>
          </w:p>
        </w:tc>
      </w:tr>
      <w:tr w14:paraId="3259699C">
        <w:tblPrEx>
          <w:tblCellMar>
            <w:top w:w="0" w:type="dxa"/>
            <w:left w:w="108" w:type="dxa"/>
            <w:bottom w:w="0" w:type="dxa"/>
            <w:right w:w="108" w:type="dxa"/>
          </w:tblCellMar>
        </w:tblPrEx>
        <w:trPr>
          <w:cantSplit/>
          <w:jc w:val="center"/>
        </w:trPr>
        <w:tc>
          <w:tcPr>
            <w:tcW w:w="18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14C19A">
            <w:pPr>
              <w:spacing w:after="0" w:line="252" w:lineRule="auto"/>
              <w:jc w:val="left"/>
            </w:pPr>
            <w:r>
              <w:rPr>
                <w:rFonts w:ascii="Times New Roman" w:hAnsi="Times New Roman" w:eastAsia="Times New Roman" w:cs="Times New Roman"/>
                <w:b w:val="0"/>
                <w:i w:val="0"/>
                <w:color w:val="000000"/>
                <w:sz w:val="21"/>
              </w:rPr>
              <w:t>Mã HV, Họ tên HV, Số phiếu ĐK</w:t>
            </w:r>
          </w:p>
        </w:tc>
        <w:tc>
          <w:tcPr>
            <w:tcW w:w="214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5C02CE">
            <w:pPr>
              <w:spacing w:after="0" w:line="252" w:lineRule="auto"/>
              <w:jc w:val="left"/>
            </w:pPr>
            <w:r>
              <w:rPr>
                <w:rFonts w:ascii="Times New Roman" w:hAnsi="Times New Roman" w:eastAsia="Times New Roman" w:cs="Times New Roman"/>
                <w:b w:val="0"/>
                <w:i w:val="0"/>
                <w:color w:val="000000"/>
                <w:sz w:val="21"/>
              </w:rPr>
              <w:t>Đầu phiếu, vì mẫu chỉ có 1 học viên</w:t>
            </w:r>
          </w:p>
        </w:tc>
        <w:tc>
          <w:tcPr>
            <w:tcW w:w="27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B84B8F">
            <w:pPr>
              <w:spacing w:after="0" w:line="252" w:lineRule="auto"/>
              <w:jc w:val="left"/>
            </w:pPr>
            <w:r>
              <w:rPr>
                <w:rFonts w:ascii="Times New Roman" w:hAnsi="Times New Roman" w:eastAsia="Times New Roman" w:cs="Times New Roman"/>
                <w:b w:val="0"/>
                <w:i w:val="0"/>
                <w:color w:val="000000"/>
                <w:sz w:val="21"/>
              </w:rPr>
              <w:t>Một phiếu thu có thể thu cho nhiều học viên, vd phụ huynh nộp cho 2 con (3.1, E17)</w:t>
            </w:r>
          </w:p>
        </w:tc>
        <w:tc>
          <w:tcPr>
            <w:tcW w:w="27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C355C">
            <w:pPr>
              <w:spacing w:after="0" w:line="252" w:lineRule="auto"/>
              <w:jc w:val="left"/>
            </w:pPr>
            <w:r>
              <w:rPr>
                <w:rFonts w:ascii="Times New Roman" w:hAnsi="Times New Roman" w:eastAsia="Times New Roman" w:cs="Times New Roman"/>
                <w:b w:val="0"/>
                <w:i w:val="0"/>
                <w:color w:val="000000"/>
                <w:sz w:val="21"/>
              </w:rPr>
              <w:t>Thuộc nhóm {Dòng lớp}</w:t>
            </w:r>
          </w:p>
        </w:tc>
      </w:tr>
    </w:tbl>
    <w:p w14:paraId="21C3ED3C">
      <w:pPr>
        <w:spacing w:after="40"/>
      </w:pPr>
    </w:p>
    <w:p w14:paraId="6D67942C">
      <w:pPr>
        <w:spacing w:after="120"/>
        <w:jc w:val="both"/>
      </w:pPr>
      <w:r>
        <w:rPr>
          <w:rFonts w:ascii="Times New Roman" w:hAnsi="Times New Roman" w:eastAsia="Times New Roman" w:cs="Times New Roman"/>
          <w:b w:val="0"/>
          <w:i w:val="0"/>
          <w:color w:val="000000"/>
          <w:sz w:val="24"/>
        </w:rPr>
        <w:t>Còn lại:</w:t>
      </w:r>
    </w:p>
    <w:p w14:paraId="0B6A0B75">
      <w:pPr>
        <w:spacing w:after="120"/>
        <w:jc w:val="both"/>
      </w:pPr>
      <w:r>
        <w:rPr>
          <w:rFonts w:ascii="Times New Roman" w:hAnsi="Times New Roman" w:eastAsia="Times New Roman" w:cs="Times New Roman"/>
          <w:b/>
          <w:i w:val="0"/>
          <w:color w:val="000000"/>
          <w:sz w:val="24"/>
        </w:rPr>
        <w:t>Phiếu thu (1)</w:t>
      </w:r>
      <w:r>
        <w:rPr>
          <w:rFonts w:ascii="Times New Roman" w:hAnsi="Times New Roman" w:eastAsia="Times New Roman" w:cs="Times New Roman"/>
          <w:b w:val="0"/>
          <w:i w:val="0"/>
          <w:color w:val="000000"/>
          <w:sz w:val="24"/>
        </w:rPr>
        <w:t>: #Số PT, Ngày thu, Người nộp, Hình thức, Mã NV, Họ tên NV, {Mã HV, Họ tên HV, Số phiếu ĐK, Mã lớp, Mã KH, Tên khóa học, Học phí, {Đợt, Số tiền, Hạn đóng}}.</w:t>
      </w:r>
    </w:p>
    <w:p w14:paraId="30601299">
      <w:pPr>
        <w:spacing w:after="120"/>
        <w:jc w:val="both"/>
      </w:pPr>
      <w:r>
        <w:rPr>
          <w:rFonts w:ascii="Times New Roman" w:hAnsi="Times New Roman" w:eastAsia="Times New Roman" w:cs="Times New Roman"/>
          <w:b/>
          <w:i w:val="0"/>
          <w:color w:val="000000"/>
          <w:sz w:val="24"/>
        </w:rPr>
        <w:t>Phụ thuộc hàm:</w:t>
      </w:r>
    </w:p>
    <w:tbl>
      <w:tblPr>
        <w:tblStyle w:val="12"/>
        <w:tblW w:w="0" w:type="auto"/>
        <w:jc w:val="center"/>
        <w:tblLayout w:type="fixed"/>
        <w:tblCellMar>
          <w:top w:w="0" w:type="dxa"/>
          <w:left w:w="108" w:type="dxa"/>
          <w:bottom w:w="0" w:type="dxa"/>
          <w:right w:w="108" w:type="dxa"/>
        </w:tblCellMar>
      </w:tblPr>
      <w:tblGrid>
        <w:gridCol w:w="941"/>
        <w:gridCol w:w="4171"/>
        <w:gridCol w:w="4392"/>
      </w:tblGrid>
      <w:tr w14:paraId="7787F585">
        <w:tblPrEx>
          <w:tblCellMar>
            <w:top w:w="0" w:type="dxa"/>
            <w:left w:w="108" w:type="dxa"/>
            <w:bottom w:w="0" w:type="dxa"/>
            <w:right w:w="108" w:type="dxa"/>
          </w:tblCellMar>
        </w:tblPrEx>
        <w:trPr>
          <w:cantSplit/>
          <w:tblHeader/>
          <w:jc w:val="center"/>
        </w:trPr>
        <w:tc>
          <w:tcPr>
            <w:tcW w:w="9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ECF399">
            <w:pPr>
              <w:spacing w:after="0" w:line="252" w:lineRule="auto"/>
              <w:jc w:val="center"/>
            </w:pPr>
            <w:r>
              <w:rPr>
                <w:rFonts w:ascii="Times New Roman" w:hAnsi="Times New Roman" w:eastAsia="Times New Roman" w:cs="Times New Roman"/>
                <w:b/>
                <w:i w:val="0"/>
                <w:color w:val="000000"/>
                <w:sz w:val="21"/>
              </w:rPr>
              <w:t>#</w:t>
            </w:r>
          </w:p>
        </w:tc>
        <w:tc>
          <w:tcPr>
            <w:tcW w:w="417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132CB7C">
            <w:pPr>
              <w:spacing w:after="0" w:line="252" w:lineRule="auto"/>
              <w:jc w:val="center"/>
            </w:pPr>
            <w:r>
              <w:rPr>
                <w:rFonts w:ascii="Times New Roman" w:hAnsi="Times New Roman" w:eastAsia="Times New Roman" w:cs="Times New Roman"/>
                <w:b/>
                <w:i w:val="0"/>
                <w:color w:val="000000"/>
                <w:sz w:val="21"/>
              </w:rPr>
              <w:t>Phụ thuộc hàm</w:t>
            </w:r>
          </w:p>
        </w:tc>
        <w:tc>
          <w:tcPr>
            <w:tcW w:w="43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00024B7">
            <w:pPr>
              <w:spacing w:after="0" w:line="252" w:lineRule="auto"/>
              <w:jc w:val="center"/>
            </w:pPr>
            <w:r>
              <w:rPr>
                <w:rFonts w:ascii="Times New Roman" w:hAnsi="Times New Roman" w:eastAsia="Times New Roman" w:cs="Times New Roman"/>
                <w:b/>
                <w:i w:val="0"/>
                <w:color w:val="000000"/>
                <w:sz w:val="21"/>
              </w:rPr>
              <w:t>Căn cứ</w:t>
            </w:r>
          </w:p>
        </w:tc>
      </w:tr>
      <w:tr w14:paraId="340BBF03">
        <w:tblPrEx>
          <w:tblCellMar>
            <w:top w:w="0" w:type="dxa"/>
            <w:left w:w="108" w:type="dxa"/>
            <w:bottom w:w="0" w:type="dxa"/>
            <w:right w:w="108" w:type="dxa"/>
          </w:tblCellMar>
        </w:tblPrEx>
        <w:trPr>
          <w:cantSplit/>
          <w:jc w:val="center"/>
        </w:trPr>
        <w:tc>
          <w:tcPr>
            <w:tcW w:w="9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906561">
            <w:pPr>
              <w:spacing w:after="0" w:line="252" w:lineRule="auto"/>
              <w:jc w:val="left"/>
            </w:pPr>
            <w:r>
              <w:rPr>
                <w:rFonts w:ascii="Times New Roman" w:hAnsi="Times New Roman" w:eastAsia="Times New Roman" w:cs="Times New Roman"/>
                <w:b w:val="0"/>
                <w:i w:val="0"/>
                <w:color w:val="000000"/>
                <w:sz w:val="21"/>
              </w:rPr>
              <w:t>G1</w:t>
            </w:r>
          </w:p>
        </w:tc>
        <w:tc>
          <w:tcPr>
            <w:tcW w:w="41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8673F0">
            <w:pPr>
              <w:spacing w:after="0" w:line="252" w:lineRule="auto"/>
              <w:jc w:val="left"/>
            </w:pPr>
            <w:r>
              <w:rPr>
                <w:rFonts w:ascii="Times New Roman" w:hAnsi="Times New Roman" w:eastAsia="Times New Roman" w:cs="Times New Roman"/>
                <w:b w:val="0"/>
                <w:i w:val="0"/>
                <w:color w:val="000000"/>
                <w:sz w:val="21"/>
              </w:rPr>
              <w:t>Số PT → Ngày thu, Người nộp, Hình thức, Mã NV</w:t>
            </w:r>
          </w:p>
        </w:tc>
        <w:tc>
          <w:tcPr>
            <w:tcW w:w="43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1AEC48">
            <w:pPr>
              <w:spacing w:after="0" w:line="252" w:lineRule="auto"/>
              <w:jc w:val="left"/>
            </w:pPr>
          </w:p>
        </w:tc>
      </w:tr>
      <w:tr w14:paraId="19E2F026">
        <w:tblPrEx>
          <w:tblCellMar>
            <w:top w:w="0" w:type="dxa"/>
            <w:left w:w="108" w:type="dxa"/>
            <w:bottom w:w="0" w:type="dxa"/>
            <w:right w:w="108" w:type="dxa"/>
          </w:tblCellMar>
        </w:tblPrEx>
        <w:trPr>
          <w:cantSplit/>
          <w:jc w:val="center"/>
        </w:trPr>
        <w:tc>
          <w:tcPr>
            <w:tcW w:w="9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D3802A">
            <w:pPr>
              <w:spacing w:after="0" w:line="252" w:lineRule="auto"/>
              <w:jc w:val="left"/>
            </w:pPr>
            <w:r>
              <w:rPr>
                <w:rFonts w:ascii="Times New Roman" w:hAnsi="Times New Roman" w:eastAsia="Times New Roman" w:cs="Times New Roman"/>
                <w:b w:val="0"/>
                <w:i w:val="0"/>
                <w:color w:val="000000"/>
                <w:sz w:val="21"/>
              </w:rPr>
              <w:t>G2</w:t>
            </w:r>
          </w:p>
        </w:tc>
        <w:tc>
          <w:tcPr>
            <w:tcW w:w="41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1D061C">
            <w:pPr>
              <w:spacing w:after="0" w:line="252" w:lineRule="auto"/>
              <w:jc w:val="left"/>
            </w:pPr>
            <w:r>
              <w:rPr>
                <w:rFonts w:ascii="Times New Roman" w:hAnsi="Times New Roman" w:eastAsia="Times New Roman" w:cs="Times New Roman"/>
                <w:b w:val="0"/>
                <w:i w:val="0"/>
                <w:color w:val="000000"/>
                <w:sz w:val="21"/>
              </w:rPr>
              <w:t>Mã NV → Họ tên NV; Mã HV → Họ tên HV</w:t>
            </w:r>
          </w:p>
        </w:tc>
        <w:tc>
          <w:tcPr>
            <w:tcW w:w="43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0985D8">
            <w:pPr>
              <w:spacing w:after="0" w:line="252" w:lineRule="auto"/>
              <w:jc w:val="left"/>
            </w:pPr>
          </w:p>
        </w:tc>
      </w:tr>
      <w:tr w14:paraId="4D7B309C">
        <w:tblPrEx>
          <w:tblCellMar>
            <w:top w:w="0" w:type="dxa"/>
            <w:left w:w="108" w:type="dxa"/>
            <w:bottom w:w="0" w:type="dxa"/>
            <w:right w:w="108" w:type="dxa"/>
          </w:tblCellMar>
        </w:tblPrEx>
        <w:trPr>
          <w:cantSplit/>
          <w:jc w:val="center"/>
        </w:trPr>
        <w:tc>
          <w:tcPr>
            <w:tcW w:w="9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3ECA06">
            <w:pPr>
              <w:spacing w:after="0" w:line="252" w:lineRule="auto"/>
              <w:jc w:val="left"/>
            </w:pPr>
            <w:r>
              <w:rPr>
                <w:rFonts w:ascii="Times New Roman" w:hAnsi="Times New Roman" w:eastAsia="Times New Roman" w:cs="Times New Roman"/>
                <w:b w:val="0"/>
                <w:i w:val="0"/>
                <w:color w:val="000000"/>
                <w:sz w:val="21"/>
              </w:rPr>
              <w:t>G3</w:t>
            </w:r>
          </w:p>
        </w:tc>
        <w:tc>
          <w:tcPr>
            <w:tcW w:w="41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397265">
            <w:pPr>
              <w:spacing w:after="0" w:line="252" w:lineRule="auto"/>
              <w:jc w:val="left"/>
            </w:pPr>
            <w:r>
              <w:rPr>
                <w:rFonts w:ascii="Times New Roman" w:hAnsi="Times New Roman" w:eastAsia="Times New Roman" w:cs="Times New Roman"/>
                <w:b w:val="0"/>
                <w:i w:val="0"/>
                <w:color w:val="000000"/>
                <w:sz w:val="21"/>
              </w:rPr>
              <w:t>Mã lớp → Mã KH → Tên khóa học</w:t>
            </w:r>
          </w:p>
        </w:tc>
        <w:tc>
          <w:tcPr>
            <w:tcW w:w="43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EDAA53">
            <w:pPr>
              <w:spacing w:after="0" w:line="252" w:lineRule="auto"/>
              <w:jc w:val="left"/>
            </w:pPr>
            <w:r>
              <w:rPr>
                <w:rFonts w:ascii="Times New Roman" w:hAnsi="Times New Roman" w:eastAsia="Times New Roman" w:cs="Times New Roman"/>
                <w:b w:val="0"/>
                <w:i w:val="0"/>
                <w:color w:val="000000"/>
                <w:sz w:val="21"/>
              </w:rPr>
              <w:t>Như F6, F7</w:t>
            </w:r>
          </w:p>
        </w:tc>
      </w:tr>
      <w:tr w14:paraId="33E6AECA">
        <w:tblPrEx>
          <w:tblCellMar>
            <w:top w:w="0" w:type="dxa"/>
            <w:left w:w="108" w:type="dxa"/>
            <w:bottom w:w="0" w:type="dxa"/>
            <w:right w:w="108" w:type="dxa"/>
          </w:tblCellMar>
        </w:tblPrEx>
        <w:trPr>
          <w:cantSplit/>
          <w:jc w:val="center"/>
        </w:trPr>
        <w:tc>
          <w:tcPr>
            <w:tcW w:w="9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0827FA">
            <w:pPr>
              <w:spacing w:after="0" w:line="252" w:lineRule="auto"/>
              <w:jc w:val="left"/>
            </w:pPr>
            <w:r>
              <w:rPr>
                <w:rFonts w:ascii="Times New Roman" w:hAnsi="Times New Roman" w:eastAsia="Times New Roman" w:cs="Times New Roman"/>
                <w:b w:val="0"/>
                <w:i w:val="0"/>
                <w:color w:val="000000"/>
                <w:sz w:val="21"/>
              </w:rPr>
              <w:t>G4</w:t>
            </w:r>
          </w:p>
        </w:tc>
        <w:tc>
          <w:tcPr>
            <w:tcW w:w="41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98B34C">
            <w:pPr>
              <w:spacing w:after="0" w:line="252" w:lineRule="auto"/>
              <w:jc w:val="left"/>
            </w:pPr>
            <w:r>
              <w:rPr>
                <w:rFonts w:ascii="Times New Roman" w:hAnsi="Times New Roman" w:eastAsia="Times New Roman" w:cs="Times New Roman"/>
                <w:b w:val="0"/>
                <w:i w:val="0"/>
                <w:color w:val="000000"/>
                <w:sz w:val="21"/>
              </w:rPr>
              <w:t>(Mã HV, Mã lớp) → Số phiếu ĐK, Học phí</w:t>
            </w:r>
          </w:p>
        </w:tc>
        <w:tc>
          <w:tcPr>
            <w:tcW w:w="43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34C39A">
            <w:pPr>
              <w:spacing w:after="0" w:line="252" w:lineRule="auto"/>
              <w:jc w:val="left"/>
            </w:pPr>
            <w:r>
              <w:rPr>
                <w:rFonts w:ascii="Times New Roman" w:hAnsi="Times New Roman" w:eastAsia="Times New Roman" w:cs="Times New Roman"/>
                <w:b w:val="0"/>
                <w:i w:val="0"/>
                <w:color w:val="000000"/>
                <w:sz w:val="21"/>
              </w:rPr>
              <w:t>Một đăng ký (F11) có một học phí đã chốt</w:t>
            </w:r>
          </w:p>
        </w:tc>
      </w:tr>
      <w:tr w14:paraId="53D63388">
        <w:tblPrEx>
          <w:tblCellMar>
            <w:top w:w="0" w:type="dxa"/>
            <w:left w:w="108" w:type="dxa"/>
            <w:bottom w:w="0" w:type="dxa"/>
            <w:right w:w="108" w:type="dxa"/>
          </w:tblCellMar>
        </w:tblPrEx>
        <w:trPr>
          <w:cantSplit/>
          <w:jc w:val="center"/>
        </w:trPr>
        <w:tc>
          <w:tcPr>
            <w:tcW w:w="9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552A9D">
            <w:pPr>
              <w:spacing w:after="0" w:line="252" w:lineRule="auto"/>
              <w:jc w:val="left"/>
            </w:pPr>
            <w:r>
              <w:rPr>
                <w:rFonts w:ascii="Times New Roman" w:hAnsi="Times New Roman" w:eastAsia="Times New Roman" w:cs="Times New Roman"/>
                <w:b w:val="0"/>
                <w:i w:val="0"/>
                <w:color w:val="000000"/>
                <w:sz w:val="21"/>
              </w:rPr>
              <w:t>G5</w:t>
            </w:r>
          </w:p>
        </w:tc>
        <w:tc>
          <w:tcPr>
            <w:tcW w:w="41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C1FABB">
            <w:pPr>
              <w:spacing w:after="0" w:line="252" w:lineRule="auto"/>
              <w:jc w:val="left"/>
            </w:pPr>
            <w:r>
              <w:rPr>
                <w:rFonts w:ascii="Times New Roman" w:hAnsi="Times New Roman" w:eastAsia="Times New Roman" w:cs="Times New Roman"/>
                <w:b w:val="0"/>
                <w:i w:val="0"/>
                <w:color w:val="000000"/>
                <w:sz w:val="21"/>
              </w:rPr>
              <w:t>(Mã HV, Mã lớp, Đợt) → Hạn đóng</w:t>
            </w:r>
          </w:p>
        </w:tc>
        <w:tc>
          <w:tcPr>
            <w:tcW w:w="43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09950">
            <w:pPr>
              <w:spacing w:after="0" w:line="252" w:lineRule="auto"/>
              <w:jc w:val="left"/>
            </w:pPr>
            <w:r>
              <w:rPr>
                <w:rFonts w:ascii="Times New Roman" w:hAnsi="Times New Roman" w:eastAsia="Times New Roman" w:cs="Times New Roman"/>
                <w:b w:val="0"/>
                <w:i w:val="0"/>
                <w:color w:val="000000"/>
                <w:sz w:val="21"/>
              </w:rPr>
              <w:t>Hạn là của từng đợt (QT05)</w:t>
            </w:r>
          </w:p>
        </w:tc>
      </w:tr>
      <w:tr w14:paraId="7305E472">
        <w:tblPrEx>
          <w:tblCellMar>
            <w:top w:w="0" w:type="dxa"/>
            <w:left w:w="108" w:type="dxa"/>
            <w:bottom w:w="0" w:type="dxa"/>
            <w:right w:w="108" w:type="dxa"/>
          </w:tblCellMar>
        </w:tblPrEx>
        <w:trPr>
          <w:cantSplit/>
          <w:jc w:val="center"/>
        </w:trPr>
        <w:tc>
          <w:tcPr>
            <w:tcW w:w="9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BE44A9">
            <w:pPr>
              <w:spacing w:after="0" w:line="252" w:lineRule="auto"/>
              <w:jc w:val="left"/>
            </w:pPr>
            <w:r>
              <w:rPr>
                <w:rFonts w:ascii="Times New Roman" w:hAnsi="Times New Roman" w:eastAsia="Times New Roman" w:cs="Times New Roman"/>
                <w:b w:val="0"/>
                <w:i w:val="0"/>
                <w:color w:val="000000"/>
                <w:sz w:val="21"/>
              </w:rPr>
              <w:t>G6</w:t>
            </w:r>
          </w:p>
        </w:tc>
        <w:tc>
          <w:tcPr>
            <w:tcW w:w="41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E375D2">
            <w:pPr>
              <w:spacing w:after="0" w:line="252" w:lineRule="auto"/>
              <w:jc w:val="left"/>
            </w:pPr>
            <w:r>
              <w:rPr>
                <w:rFonts w:ascii="Times New Roman" w:hAnsi="Times New Roman" w:eastAsia="Times New Roman" w:cs="Times New Roman"/>
                <w:b w:val="0"/>
                <w:i w:val="0"/>
                <w:color w:val="000000"/>
                <w:sz w:val="21"/>
              </w:rPr>
              <w:t>(Số PT, Mã HV, Mã lớp, Đợt) → Số tiền</w:t>
            </w:r>
          </w:p>
        </w:tc>
        <w:tc>
          <w:tcPr>
            <w:tcW w:w="43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A62A69">
            <w:pPr>
              <w:spacing w:after="0" w:line="252" w:lineRule="auto"/>
              <w:jc w:val="left"/>
            </w:pPr>
            <w:r>
              <w:rPr>
                <w:rFonts w:ascii="Times New Roman" w:hAnsi="Times New Roman" w:eastAsia="Times New Roman" w:cs="Times New Roman"/>
                <w:b w:val="0"/>
                <w:i w:val="0"/>
                <w:color w:val="000000"/>
                <w:sz w:val="21"/>
              </w:rPr>
              <w:t xml:space="preserve">Số tiền nộp </w:t>
            </w:r>
            <w:r>
              <w:rPr>
                <w:rFonts w:ascii="Times New Roman" w:hAnsi="Times New Roman" w:eastAsia="Times New Roman" w:cs="Times New Roman"/>
                <w:b/>
                <w:i w:val="0"/>
                <w:color w:val="000000"/>
                <w:sz w:val="21"/>
              </w:rPr>
              <w:t>trên phiếu này</w:t>
            </w:r>
            <w:r>
              <w:rPr>
                <w:rFonts w:ascii="Times New Roman" w:hAnsi="Times New Roman" w:eastAsia="Times New Roman" w:cs="Times New Roman"/>
                <w:b w:val="0"/>
                <w:i w:val="0"/>
                <w:color w:val="000000"/>
                <w:sz w:val="21"/>
              </w:rPr>
              <w:t xml:space="preserve"> cho đợt đó; một đợt có thể nộp qua nhiều phiếu</w:t>
            </w:r>
          </w:p>
        </w:tc>
      </w:tr>
    </w:tbl>
    <w:p w14:paraId="2AD809C5">
      <w:pPr>
        <w:spacing w:after="40"/>
      </w:pPr>
    </w:p>
    <w:p w14:paraId="0E967F9A">
      <w:pPr>
        <w:pStyle w:val="4"/>
      </w:pPr>
      <w:bookmarkStart w:id="42" w:name="_Toc6294"/>
      <w:r>
        <w:t>Bước 3 – Chuẩn hóa</w:t>
      </w:r>
      <w:bookmarkEnd w:id="42"/>
    </w:p>
    <w:p w14:paraId="782C2438">
      <w:pPr>
        <w:spacing w:after="120"/>
        <w:jc w:val="both"/>
      </w:pPr>
      <w:r>
        <w:rPr>
          <w:rFonts w:ascii="Times New Roman" w:hAnsi="Times New Roman" w:eastAsia="Times New Roman" w:cs="Times New Roman"/>
          <w:b/>
          <w:i w:val="0"/>
          <w:color w:val="000000"/>
          <w:sz w:val="24"/>
        </w:rPr>
        <w:t>a) 1NF.</w:t>
      </w:r>
      <w:r>
        <w:rPr>
          <w:rFonts w:ascii="Times New Roman" w:hAnsi="Times New Roman" w:eastAsia="Times New Roman" w:cs="Times New Roman"/>
          <w:b w:val="0"/>
          <w:i w:val="0"/>
          <w:color w:val="000000"/>
          <w:sz w:val="24"/>
        </w:rPr>
        <w:t xml:space="preserve"> Tách nhóm {Dòng lớp}, với khóa = Số PT + (Mã HV, Mã lớp). Tách tiếp nhóm lồng {Đợt}:</w:t>
      </w:r>
    </w:p>
    <w:tbl>
      <w:tblPr>
        <w:tblStyle w:val="12"/>
        <w:tblW w:w="0" w:type="auto"/>
        <w:jc w:val="center"/>
        <w:tblLayout w:type="fixed"/>
        <w:tblCellMar>
          <w:top w:w="0" w:type="dxa"/>
          <w:left w:w="108" w:type="dxa"/>
          <w:bottom w:w="0" w:type="dxa"/>
          <w:right w:w="108" w:type="dxa"/>
        </w:tblCellMar>
      </w:tblPr>
      <w:tblGrid>
        <w:gridCol w:w="2978"/>
        <w:gridCol w:w="6526"/>
      </w:tblGrid>
      <w:tr w14:paraId="665B5B88">
        <w:tblPrEx>
          <w:tblCellMar>
            <w:top w:w="0" w:type="dxa"/>
            <w:left w:w="108" w:type="dxa"/>
            <w:bottom w:w="0" w:type="dxa"/>
            <w:right w:w="108" w:type="dxa"/>
          </w:tblCellMar>
        </w:tblPrEx>
        <w:trPr>
          <w:cantSplit/>
          <w:tblHeader/>
          <w:jc w:val="center"/>
        </w:trPr>
        <w:tc>
          <w:tcPr>
            <w:tcW w:w="297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33F2E8E">
            <w:pPr>
              <w:spacing w:after="0" w:line="252" w:lineRule="auto"/>
              <w:jc w:val="center"/>
            </w:pPr>
            <w:r>
              <w:rPr>
                <w:rFonts w:ascii="Times New Roman" w:hAnsi="Times New Roman" w:eastAsia="Times New Roman" w:cs="Times New Roman"/>
                <w:b/>
                <w:i w:val="0"/>
                <w:color w:val="000000"/>
                <w:sz w:val="21"/>
              </w:rPr>
              <w:t>Thực thể sau 1NF</w:t>
            </w:r>
          </w:p>
        </w:tc>
        <w:tc>
          <w:tcPr>
            <w:tcW w:w="65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5375A88">
            <w:pPr>
              <w:spacing w:after="0" w:line="252" w:lineRule="auto"/>
              <w:jc w:val="center"/>
            </w:pPr>
            <w:r>
              <w:rPr>
                <w:rFonts w:ascii="Times New Roman" w:hAnsi="Times New Roman" w:eastAsia="Times New Roman" w:cs="Times New Roman"/>
                <w:b/>
                <w:i w:val="0"/>
                <w:color w:val="000000"/>
                <w:sz w:val="21"/>
              </w:rPr>
              <w:t>Thuộc tính</w:t>
            </w:r>
          </w:p>
        </w:tc>
      </w:tr>
      <w:tr w14:paraId="1C3F176B">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38B341">
            <w:pPr>
              <w:spacing w:after="0" w:line="252" w:lineRule="auto"/>
              <w:jc w:val="left"/>
            </w:pPr>
            <w:r>
              <w:rPr>
                <w:rFonts w:ascii="Times New Roman" w:hAnsi="Times New Roman" w:eastAsia="Times New Roman" w:cs="Times New Roman"/>
                <w:b w:val="0"/>
                <w:i w:val="0"/>
                <w:color w:val="000000"/>
                <w:sz w:val="21"/>
              </w:rPr>
              <w:t>Phiếu thu (2)</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0B67DA">
            <w:pPr>
              <w:spacing w:after="0" w:line="252" w:lineRule="auto"/>
              <w:jc w:val="left"/>
            </w:pPr>
            <w:r>
              <w:rPr>
                <w:rFonts w:ascii="Times New Roman" w:hAnsi="Times New Roman" w:eastAsia="Times New Roman" w:cs="Times New Roman"/>
                <w:b w:val="0"/>
                <w:i w:val="0"/>
                <w:color w:val="000000"/>
                <w:sz w:val="21"/>
              </w:rPr>
              <w:t>#Số PT, Ngày thu, Người nộp, Hình thức, Mã NV, Họ tên NV</w:t>
            </w:r>
          </w:p>
        </w:tc>
      </w:tr>
      <w:tr w14:paraId="74DAFB8F">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16E7BB">
            <w:pPr>
              <w:spacing w:after="0" w:line="252" w:lineRule="auto"/>
              <w:jc w:val="left"/>
            </w:pPr>
            <w:r>
              <w:rPr>
                <w:rFonts w:ascii="Times New Roman" w:hAnsi="Times New Roman" w:eastAsia="Times New Roman" w:cs="Times New Roman"/>
                <w:b w:val="0"/>
                <w:i w:val="0"/>
                <w:color w:val="000000"/>
                <w:sz w:val="21"/>
              </w:rPr>
              <w:t>Dòng phiếu thu (1)</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23D03F">
            <w:pPr>
              <w:spacing w:after="0" w:line="252" w:lineRule="auto"/>
              <w:jc w:val="left"/>
            </w:pPr>
            <w:r>
              <w:rPr>
                <w:rFonts w:ascii="Times New Roman" w:hAnsi="Times New Roman" w:eastAsia="Times New Roman" w:cs="Times New Roman"/>
                <w:b w:val="0"/>
                <w:i w:val="0"/>
                <w:color w:val="000000"/>
                <w:sz w:val="21"/>
              </w:rPr>
              <w:t>#Số PT, #Mã HV, #Mã lớp, Họ tên HV, Số phiếu ĐK, Mã KH, Tên khóa học, Học phí</w:t>
            </w:r>
          </w:p>
        </w:tc>
      </w:tr>
      <w:tr w14:paraId="59897855">
        <w:tblPrEx>
          <w:tblCellMar>
            <w:top w:w="0" w:type="dxa"/>
            <w:left w:w="108" w:type="dxa"/>
            <w:bottom w:w="0" w:type="dxa"/>
            <w:right w:w="108" w:type="dxa"/>
          </w:tblCellMar>
        </w:tblPrEx>
        <w:trPr>
          <w:cantSplit/>
          <w:jc w:val="center"/>
        </w:trPr>
        <w:tc>
          <w:tcPr>
            <w:tcW w:w="297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9FF688">
            <w:pPr>
              <w:spacing w:after="0" w:line="252" w:lineRule="auto"/>
              <w:jc w:val="left"/>
            </w:pPr>
            <w:r>
              <w:rPr>
                <w:rFonts w:ascii="Times New Roman" w:hAnsi="Times New Roman" w:eastAsia="Times New Roman" w:cs="Times New Roman"/>
                <w:b w:val="0"/>
                <w:i w:val="0"/>
                <w:color w:val="000000"/>
                <w:sz w:val="21"/>
              </w:rPr>
              <w:t>Đợt nộp (1)</w:t>
            </w:r>
          </w:p>
        </w:tc>
        <w:tc>
          <w:tcPr>
            <w:tcW w:w="65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27A7A0">
            <w:pPr>
              <w:spacing w:after="0" w:line="252" w:lineRule="auto"/>
              <w:jc w:val="left"/>
            </w:pPr>
            <w:r>
              <w:rPr>
                <w:rFonts w:ascii="Times New Roman" w:hAnsi="Times New Roman" w:eastAsia="Times New Roman" w:cs="Times New Roman"/>
                <w:b w:val="0"/>
                <w:i w:val="0"/>
                <w:color w:val="000000"/>
                <w:sz w:val="21"/>
              </w:rPr>
              <w:t>#Số PT, #Mã HV, #Mã lớp, #Đợt, Số tiền, Hạn đóng</w:t>
            </w:r>
          </w:p>
        </w:tc>
      </w:tr>
    </w:tbl>
    <w:p w14:paraId="0C1E2A69">
      <w:pPr>
        <w:spacing w:after="40"/>
      </w:pPr>
    </w:p>
    <w:p w14:paraId="3EF8EE45">
      <w:pPr>
        <w:spacing w:after="120"/>
        <w:jc w:val="both"/>
      </w:pPr>
      <w:r>
        <w:rPr>
          <w:rFonts w:ascii="Times New Roman" w:hAnsi="Times New Roman" w:eastAsia="Times New Roman" w:cs="Times New Roman"/>
          <w:b/>
          <w:i w:val="0"/>
          <w:color w:val="000000"/>
          <w:sz w:val="24"/>
        </w:rPr>
        <w:t>b) 2NF.</w:t>
      </w:r>
    </w:p>
    <w:tbl>
      <w:tblPr>
        <w:tblStyle w:val="12"/>
        <w:tblW w:w="0" w:type="auto"/>
        <w:jc w:val="center"/>
        <w:tblLayout w:type="fixed"/>
        <w:tblCellMar>
          <w:top w:w="0" w:type="dxa"/>
          <w:left w:w="108" w:type="dxa"/>
          <w:bottom w:w="0" w:type="dxa"/>
          <w:right w:w="108" w:type="dxa"/>
        </w:tblCellMar>
      </w:tblPr>
      <w:tblGrid>
        <w:gridCol w:w="1765"/>
        <w:gridCol w:w="3869"/>
        <w:gridCol w:w="3869"/>
      </w:tblGrid>
      <w:tr w14:paraId="7921A004">
        <w:tblPrEx>
          <w:tblCellMar>
            <w:top w:w="0" w:type="dxa"/>
            <w:left w:w="108" w:type="dxa"/>
            <w:bottom w:w="0" w:type="dxa"/>
            <w:right w:w="108" w:type="dxa"/>
          </w:tblCellMar>
        </w:tblPrEx>
        <w:trPr>
          <w:cantSplit/>
          <w:tblHeader/>
          <w:jc w:val="center"/>
        </w:trPr>
        <w:tc>
          <w:tcPr>
            <w:tcW w:w="17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5F0C9FF">
            <w:pPr>
              <w:spacing w:after="0" w:line="252" w:lineRule="auto"/>
              <w:jc w:val="center"/>
            </w:pPr>
            <w:r>
              <w:rPr>
                <w:rFonts w:ascii="Times New Roman" w:hAnsi="Times New Roman" w:eastAsia="Times New Roman" w:cs="Times New Roman"/>
                <w:b/>
                <w:i w:val="0"/>
                <w:color w:val="000000"/>
                <w:sz w:val="21"/>
              </w:rPr>
              <w:t>Bảng</w:t>
            </w:r>
          </w:p>
        </w:tc>
        <w:tc>
          <w:tcPr>
            <w:tcW w:w="38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20478D">
            <w:pPr>
              <w:spacing w:after="0" w:line="252" w:lineRule="auto"/>
              <w:jc w:val="center"/>
            </w:pPr>
            <w:r>
              <w:rPr>
                <w:rFonts w:ascii="Times New Roman" w:hAnsi="Times New Roman" w:eastAsia="Times New Roman" w:cs="Times New Roman"/>
                <w:b/>
                <w:i w:val="0"/>
                <w:color w:val="000000"/>
                <w:sz w:val="21"/>
              </w:rPr>
              <w:t>Phụ thuộc một phần khóa</w:t>
            </w:r>
          </w:p>
        </w:tc>
        <w:tc>
          <w:tcPr>
            <w:tcW w:w="38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1BDAD8E">
            <w:pPr>
              <w:spacing w:after="0" w:line="252" w:lineRule="auto"/>
              <w:jc w:val="center"/>
            </w:pPr>
            <w:r>
              <w:rPr>
                <w:rFonts w:ascii="Times New Roman" w:hAnsi="Times New Roman" w:eastAsia="Times New Roman" w:cs="Times New Roman"/>
                <w:b/>
                <w:i w:val="0"/>
                <w:color w:val="000000"/>
                <w:sz w:val="21"/>
              </w:rPr>
              <w:t>Tách thành</w:t>
            </w:r>
          </w:p>
        </w:tc>
      </w:tr>
      <w:tr w14:paraId="52ADC72E">
        <w:tblPrEx>
          <w:tblCellMar>
            <w:top w:w="0" w:type="dxa"/>
            <w:left w:w="108" w:type="dxa"/>
            <w:bottom w:w="0" w:type="dxa"/>
            <w:right w:w="108" w:type="dxa"/>
          </w:tblCellMar>
        </w:tblPrEx>
        <w:trPr>
          <w:cantSplit/>
          <w:jc w:val="center"/>
        </w:trPr>
        <w:tc>
          <w:tcPr>
            <w:tcW w:w="17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0FA6D7">
            <w:pPr>
              <w:spacing w:after="0" w:line="252" w:lineRule="auto"/>
              <w:jc w:val="left"/>
            </w:pPr>
            <w:r>
              <w:rPr>
                <w:rFonts w:ascii="Times New Roman" w:hAnsi="Times New Roman" w:eastAsia="Times New Roman" w:cs="Times New Roman"/>
                <w:b w:val="0"/>
                <w:i w:val="0"/>
                <w:color w:val="000000"/>
                <w:sz w:val="21"/>
              </w:rPr>
              <w:t>Dòng phiếu thu (1)</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DD2EFF">
            <w:pPr>
              <w:spacing w:after="0" w:line="252" w:lineRule="auto"/>
              <w:jc w:val="left"/>
            </w:pPr>
            <w:r>
              <w:rPr>
                <w:rFonts w:ascii="Times New Roman" w:hAnsi="Times New Roman" w:eastAsia="Times New Roman" w:cs="Times New Roman"/>
                <w:b w:val="0"/>
                <w:i w:val="0"/>
                <w:color w:val="000000"/>
                <w:sz w:val="21"/>
              </w:rPr>
              <w:t>Họ tên HV chỉ phụ thuộc Mã HV (G2); Mã KH, Tên khóa học chỉ phụ thuộc Mã lớp (G3); Số phiếu ĐK, Học phí chỉ phụ thuộc (Mã HV, Mã lớp) (G4)</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426FD5">
            <w:pPr>
              <w:spacing w:after="0" w:line="252" w:lineRule="auto"/>
              <w:jc w:val="left"/>
            </w:pPr>
            <w:r>
              <w:rPr>
                <w:rFonts w:ascii="Times New Roman" w:hAnsi="Times New Roman" w:eastAsia="Times New Roman" w:cs="Times New Roman"/>
                <w:b/>
                <w:i w:val="0"/>
                <w:color w:val="000000"/>
                <w:sz w:val="21"/>
              </w:rPr>
              <w:t>Học viên</w:t>
            </w:r>
            <w:r>
              <w:rPr>
                <w:rFonts w:ascii="Times New Roman" w:hAnsi="Times New Roman" w:eastAsia="Times New Roman" w:cs="Times New Roman"/>
                <w:b w:val="0"/>
                <w:i w:val="0"/>
                <w:color w:val="000000"/>
                <w:sz w:val="21"/>
              </w:rPr>
              <w:t xml:space="preserve"> (#Mã HV, Họ tên HV); Lớp học (1) (#Mã lớp, Mã KH, Tên khóa học); </w:t>
            </w:r>
            <w:r>
              <w:rPr>
                <w:rFonts w:ascii="Times New Roman" w:hAnsi="Times New Roman" w:eastAsia="Times New Roman" w:cs="Times New Roman"/>
                <w:b/>
                <w:i w:val="0"/>
                <w:color w:val="000000"/>
                <w:sz w:val="21"/>
              </w:rPr>
              <w:t>Đăng ký – học phí</w:t>
            </w:r>
            <w:r>
              <w:rPr>
                <w:rFonts w:ascii="Times New Roman" w:hAnsi="Times New Roman" w:eastAsia="Times New Roman" w:cs="Times New Roman"/>
                <w:b w:val="0"/>
                <w:i w:val="0"/>
                <w:color w:val="000000"/>
                <w:sz w:val="21"/>
              </w:rPr>
              <w:t xml:space="preserve"> (#Mã HV, #Mã lớp, Số phiếu ĐK, Học phí). Phần còn lại (Số PT, Mã HV, Mã lớp) không còn thuộc tính không khóa và đã nằm trong khóa của Đợt nộp, nên </w:t>
            </w:r>
            <w:r>
              <w:rPr>
                <w:rFonts w:ascii="Times New Roman" w:hAnsi="Times New Roman" w:eastAsia="Times New Roman" w:cs="Times New Roman"/>
                <w:b/>
                <w:i w:val="0"/>
                <w:color w:val="000000"/>
                <w:sz w:val="21"/>
              </w:rPr>
              <w:t>bỏ</w:t>
            </w:r>
          </w:p>
        </w:tc>
      </w:tr>
      <w:tr w14:paraId="406E30DB">
        <w:tblPrEx>
          <w:tblCellMar>
            <w:top w:w="0" w:type="dxa"/>
            <w:left w:w="108" w:type="dxa"/>
            <w:bottom w:w="0" w:type="dxa"/>
            <w:right w:w="108" w:type="dxa"/>
          </w:tblCellMar>
        </w:tblPrEx>
        <w:trPr>
          <w:cantSplit/>
          <w:jc w:val="center"/>
        </w:trPr>
        <w:tc>
          <w:tcPr>
            <w:tcW w:w="17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F13614">
            <w:pPr>
              <w:spacing w:after="0" w:line="252" w:lineRule="auto"/>
              <w:jc w:val="left"/>
            </w:pPr>
            <w:r>
              <w:rPr>
                <w:rFonts w:ascii="Times New Roman" w:hAnsi="Times New Roman" w:eastAsia="Times New Roman" w:cs="Times New Roman"/>
                <w:b w:val="0"/>
                <w:i w:val="0"/>
                <w:color w:val="000000"/>
                <w:sz w:val="21"/>
              </w:rPr>
              <w:t>Đợt nộp (1)</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14F6BA">
            <w:pPr>
              <w:spacing w:after="0" w:line="252" w:lineRule="auto"/>
              <w:jc w:val="left"/>
            </w:pPr>
            <w:r>
              <w:rPr>
                <w:rFonts w:ascii="Times New Roman" w:hAnsi="Times New Roman" w:eastAsia="Times New Roman" w:cs="Times New Roman"/>
                <w:b w:val="0"/>
                <w:i w:val="0"/>
                <w:color w:val="000000"/>
                <w:sz w:val="21"/>
              </w:rPr>
              <w:t>Hạn đóng chỉ phụ thuộc (Mã HV, Mã lớp, Đợt), không phụ thuộc Số PT (G5)</w:t>
            </w:r>
          </w:p>
        </w:tc>
        <w:tc>
          <w:tcPr>
            <w:tcW w:w="38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E4069B">
            <w:pPr>
              <w:spacing w:after="0" w:line="252" w:lineRule="auto"/>
              <w:jc w:val="left"/>
            </w:pPr>
            <w:r>
              <w:rPr>
                <w:rFonts w:ascii="Times New Roman" w:hAnsi="Times New Roman" w:eastAsia="Times New Roman" w:cs="Times New Roman"/>
                <w:b/>
                <w:i w:val="0"/>
                <w:color w:val="000000"/>
                <w:sz w:val="21"/>
              </w:rPr>
              <w:t>Đợt học phí</w:t>
            </w:r>
            <w:r>
              <w:rPr>
                <w:rFonts w:ascii="Times New Roman" w:hAnsi="Times New Roman" w:eastAsia="Times New Roman" w:cs="Times New Roman"/>
                <w:b w:val="0"/>
                <w:i w:val="0"/>
                <w:color w:val="000000"/>
                <w:sz w:val="21"/>
              </w:rPr>
              <w:t xml:space="preserve"> (#Mã HV, #Mã lớp, #Đợt, Hạn đóng) và </w:t>
            </w:r>
            <w:r>
              <w:rPr>
                <w:rFonts w:ascii="Times New Roman" w:hAnsi="Times New Roman" w:eastAsia="Times New Roman" w:cs="Times New Roman"/>
                <w:b/>
                <w:i w:val="0"/>
                <w:color w:val="000000"/>
                <w:sz w:val="21"/>
              </w:rPr>
              <w:t>Chi tiết phiếu thu</w:t>
            </w:r>
            <w:r>
              <w:rPr>
                <w:rFonts w:ascii="Times New Roman" w:hAnsi="Times New Roman" w:eastAsia="Times New Roman" w:cs="Times New Roman"/>
                <w:b w:val="0"/>
                <w:i w:val="0"/>
                <w:color w:val="000000"/>
                <w:sz w:val="21"/>
              </w:rPr>
              <w:t xml:space="preserve"> (#Số PT, #Mã HV, #Mã lớp, #Đợt, Số tiền) (G6)</w:t>
            </w:r>
          </w:p>
        </w:tc>
      </w:tr>
    </w:tbl>
    <w:p w14:paraId="5461CF18">
      <w:pPr>
        <w:spacing w:after="40"/>
      </w:pPr>
    </w:p>
    <w:p w14:paraId="21BE6AFB">
      <w:pPr>
        <w:spacing w:after="120"/>
        <w:jc w:val="both"/>
      </w:pPr>
      <w:r>
        <w:rPr>
          <w:rFonts w:ascii="Times New Roman" w:hAnsi="Times New Roman" w:eastAsia="Times New Roman" w:cs="Times New Roman"/>
          <w:b/>
          <w:i w:val="0"/>
          <w:color w:val="000000"/>
          <w:sz w:val="24"/>
        </w:rPr>
        <w:t>c) 3NF.</w:t>
      </w:r>
    </w:p>
    <w:tbl>
      <w:tblPr>
        <w:tblStyle w:val="12"/>
        <w:tblW w:w="0" w:type="auto"/>
        <w:jc w:val="center"/>
        <w:tblLayout w:type="fixed"/>
        <w:tblCellMar>
          <w:top w:w="0" w:type="dxa"/>
          <w:left w:w="108" w:type="dxa"/>
          <w:bottom w:w="0" w:type="dxa"/>
          <w:right w:w="108" w:type="dxa"/>
        </w:tblCellMar>
      </w:tblPr>
      <w:tblGrid>
        <w:gridCol w:w="1701"/>
        <w:gridCol w:w="3902"/>
        <w:gridCol w:w="3902"/>
      </w:tblGrid>
      <w:tr w14:paraId="28F8BAED">
        <w:tblPrEx>
          <w:tblCellMar>
            <w:top w:w="0" w:type="dxa"/>
            <w:left w:w="108" w:type="dxa"/>
            <w:bottom w:w="0" w:type="dxa"/>
            <w:right w:w="108" w:type="dxa"/>
          </w:tblCellMar>
        </w:tblPrEx>
        <w:trPr>
          <w:cantSplit/>
          <w:tblHeader/>
          <w:jc w:val="center"/>
        </w:trPr>
        <w:tc>
          <w:tcPr>
            <w:tcW w:w="170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937AAF0">
            <w:pPr>
              <w:spacing w:after="0" w:line="252" w:lineRule="auto"/>
              <w:jc w:val="center"/>
            </w:pPr>
            <w:r>
              <w:rPr>
                <w:rFonts w:ascii="Times New Roman" w:hAnsi="Times New Roman" w:eastAsia="Times New Roman" w:cs="Times New Roman"/>
                <w:b/>
                <w:i w:val="0"/>
                <w:color w:val="000000"/>
                <w:sz w:val="21"/>
              </w:rPr>
              <w:t>Bảng</w:t>
            </w:r>
          </w:p>
        </w:tc>
        <w:tc>
          <w:tcPr>
            <w:tcW w:w="39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B62B14">
            <w:pPr>
              <w:spacing w:after="0" w:line="252" w:lineRule="auto"/>
              <w:jc w:val="center"/>
            </w:pPr>
            <w:r>
              <w:rPr>
                <w:rFonts w:ascii="Times New Roman" w:hAnsi="Times New Roman" w:eastAsia="Times New Roman" w:cs="Times New Roman"/>
                <w:b/>
                <w:i w:val="0"/>
                <w:color w:val="000000"/>
                <w:sz w:val="21"/>
              </w:rPr>
              <w:t>Phụ thuộc bắc cầu</w:t>
            </w:r>
          </w:p>
        </w:tc>
        <w:tc>
          <w:tcPr>
            <w:tcW w:w="39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1E8C03">
            <w:pPr>
              <w:spacing w:after="0" w:line="252" w:lineRule="auto"/>
              <w:jc w:val="center"/>
            </w:pPr>
            <w:r>
              <w:rPr>
                <w:rFonts w:ascii="Times New Roman" w:hAnsi="Times New Roman" w:eastAsia="Times New Roman" w:cs="Times New Roman"/>
                <w:b/>
                <w:i w:val="0"/>
                <w:color w:val="000000"/>
                <w:sz w:val="21"/>
              </w:rPr>
              <w:t>Tách thành</w:t>
            </w:r>
          </w:p>
        </w:tc>
      </w:tr>
      <w:tr w14:paraId="0CD4B4E5">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30D64F">
            <w:pPr>
              <w:spacing w:after="0" w:line="252" w:lineRule="auto"/>
              <w:jc w:val="left"/>
            </w:pPr>
            <w:r>
              <w:rPr>
                <w:rFonts w:ascii="Times New Roman" w:hAnsi="Times New Roman" w:eastAsia="Times New Roman" w:cs="Times New Roman"/>
                <w:b w:val="0"/>
                <w:i w:val="0"/>
                <w:color w:val="000000"/>
                <w:sz w:val="21"/>
              </w:rPr>
              <w:t>Phiếu thu (2)</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C91676">
            <w:pPr>
              <w:spacing w:after="0" w:line="252" w:lineRule="auto"/>
              <w:jc w:val="left"/>
            </w:pPr>
            <w:r>
              <w:rPr>
                <w:rFonts w:ascii="Times New Roman" w:hAnsi="Times New Roman" w:eastAsia="Times New Roman" w:cs="Times New Roman"/>
                <w:b w:val="0"/>
                <w:i w:val="0"/>
                <w:color w:val="000000"/>
                <w:sz w:val="21"/>
              </w:rPr>
              <w:t>Số PT → Mã NV → Họ tên NV</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2493B7">
            <w:pPr>
              <w:spacing w:after="0" w:line="252" w:lineRule="auto"/>
              <w:jc w:val="left"/>
            </w:pPr>
            <w:r>
              <w:rPr>
                <w:rFonts w:ascii="Times New Roman" w:hAnsi="Times New Roman" w:eastAsia="Times New Roman" w:cs="Times New Roman"/>
                <w:b/>
                <w:i w:val="0"/>
                <w:color w:val="000000"/>
                <w:sz w:val="21"/>
              </w:rPr>
              <w:t>Nhân viên</w:t>
            </w:r>
            <w:r>
              <w:rPr>
                <w:rFonts w:ascii="Times New Roman" w:hAnsi="Times New Roman" w:eastAsia="Times New Roman" w:cs="Times New Roman"/>
                <w:b w:val="0"/>
                <w:i w:val="0"/>
                <w:color w:val="000000"/>
                <w:sz w:val="21"/>
              </w:rPr>
              <w:t xml:space="preserve"> (#Mã NV, Họ tên NV); </w:t>
            </w:r>
            <w:r>
              <w:rPr>
                <w:rFonts w:ascii="Times New Roman" w:hAnsi="Times New Roman" w:eastAsia="Times New Roman" w:cs="Times New Roman"/>
                <w:b/>
                <w:i w:val="0"/>
                <w:color w:val="000000"/>
                <w:sz w:val="21"/>
              </w:rPr>
              <w:t>Phiếu thu</w:t>
            </w:r>
            <w:r>
              <w:rPr>
                <w:rFonts w:ascii="Times New Roman" w:hAnsi="Times New Roman" w:eastAsia="Times New Roman" w:cs="Times New Roman"/>
                <w:b w:val="0"/>
                <w:i w:val="0"/>
                <w:color w:val="000000"/>
                <w:sz w:val="21"/>
              </w:rPr>
              <w:t xml:space="preserve"> (#Số PT, Ngày thu, Người nộp, Hình thức, Mã NV)</w:t>
            </w:r>
          </w:p>
        </w:tc>
      </w:tr>
      <w:tr w14:paraId="7B1BD12D">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47FA82">
            <w:pPr>
              <w:spacing w:after="0" w:line="252" w:lineRule="auto"/>
              <w:jc w:val="left"/>
            </w:pPr>
            <w:r>
              <w:rPr>
                <w:rFonts w:ascii="Times New Roman" w:hAnsi="Times New Roman" w:eastAsia="Times New Roman" w:cs="Times New Roman"/>
                <w:b w:val="0"/>
                <w:i w:val="0"/>
                <w:color w:val="000000"/>
                <w:sz w:val="21"/>
              </w:rPr>
              <w:t>Lớp học (1)</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29EA15">
            <w:pPr>
              <w:spacing w:after="0" w:line="252" w:lineRule="auto"/>
              <w:jc w:val="left"/>
            </w:pPr>
            <w:r>
              <w:rPr>
                <w:rFonts w:ascii="Times New Roman" w:hAnsi="Times New Roman" w:eastAsia="Times New Roman" w:cs="Times New Roman"/>
                <w:b w:val="0"/>
                <w:i w:val="0"/>
                <w:color w:val="000000"/>
                <w:sz w:val="21"/>
              </w:rPr>
              <w:t>Mã lớp → Mã KH → Tên khóa học</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BF7A40">
            <w:pPr>
              <w:spacing w:after="0" w:line="252" w:lineRule="auto"/>
              <w:jc w:val="left"/>
            </w:pPr>
            <w:r>
              <w:rPr>
                <w:rFonts w:ascii="Times New Roman" w:hAnsi="Times New Roman" w:eastAsia="Times New Roman" w:cs="Times New Roman"/>
                <w:b/>
                <w:i w:val="0"/>
                <w:color w:val="000000"/>
                <w:sz w:val="21"/>
              </w:rPr>
              <w:t>Lớp học</w:t>
            </w:r>
            <w:r>
              <w:rPr>
                <w:rFonts w:ascii="Times New Roman" w:hAnsi="Times New Roman" w:eastAsia="Times New Roman" w:cs="Times New Roman"/>
                <w:b w:val="0"/>
                <w:i w:val="0"/>
                <w:color w:val="000000"/>
                <w:sz w:val="21"/>
              </w:rPr>
              <w:t xml:space="preserve"> (#Mã lớp, Mã KH); </w:t>
            </w:r>
            <w:r>
              <w:rPr>
                <w:rFonts w:ascii="Times New Roman" w:hAnsi="Times New Roman" w:eastAsia="Times New Roman" w:cs="Times New Roman"/>
                <w:b/>
                <w:i w:val="0"/>
                <w:color w:val="000000"/>
                <w:sz w:val="21"/>
              </w:rPr>
              <w:t>Khóa học</w:t>
            </w:r>
            <w:r>
              <w:rPr>
                <w:rFonts w:ascii="Times New Roman" w:hAnsi="Times New Roman" w:eastAsia="Times New Roman" w:cs="Times New Roman"/>
                <w:b w:val="0"/>
                <w:i w:val="0"/>
                <w:color w:val="000000"/>
                <w:sz w:val="21"/>
              </w:rPr>
              <w:t xml:space="preserve"> (#Mã KH, Tên khóa học)</w:t>
            </w:r>
          </w:p>
        </w:tc>
      </w:tr>
      <w:tr w14:paraId="6284A3E0">
        <w:tblPrEx>
          <w:tblCellMar>
            <w:top w:w="0" w:type="dxa"/>
            <w:left w:w="108" w:type="dxa"/>
            <w:bottom w:w="0" w:type="dxa"/>
            <w:right w:w="108" w:type="dxa"/>
          </w:tblCellMar>
        </w:tblPrEx>
        <w:trPr>
          <w:cantSplit/>
          <w:jc w:val="center"/>
        </w:trPr>
        <w:tc>
          <w:tcPr>
            <w:tcW w:w="17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657826">
            <w:pPr>
              <w:spacing w:after="0" w:line="252" w:lineRule="auto"/>
              <w:jc w:val="left"/>
            </w:pPr>
            <w:r>
              <w:rPr>
                <w:rFonts w:ascii="Times New Roman" w:hAnsi="Times New Roman" w:eastAsia="Times New Roman" w:cs="Times New Roman"/>
                <w:b w:val="0"/>
                <w:i w:val="0"/>
                <w:color w:val="000000"/>
                <w:sz w:val="21"/>
              </w:rPr>
              <w:t>Đăng ký – học phí</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180DDB">
            <w:pPr>
              <w:spacing w:after="0" w:line="252" w:lineRule="auto"/>
              <w:jc w:val="left"/>
            </w:pPr>
            <w:r>
              <w:rPr>
                <w:rFonts w:ascii="Times New Roman" w:hAnsi="Times New Roman" w:eastAsia="Times New Roman" w:cs="Times New Roman"/>
                <w:b w:val="0"/>
                <w:i w:val="0"/>
                <w:color w:val="000000"/>
                <w:sz w:val="21"/>
              </w:rPr>
              <w:t>Không có (Số phiếu ĐK và Học phí đều phụ thuộc trực tiếp vào khóa)</w:t>
            </w:r>
          </w:p>
        </w:tc>
        <w:tc>
          <w:tcPr>
            <w:tcW w:w="39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2CA03">
            <w:pPr>
              <w:spacing w:after="0" w:line="252" w:lineRule="auto"/>
              <w:jc w:val="left"/>
            </w:pPr>
            <w:r>
              <w:rPr>
                <w:rFonts w:ascii="Times New Roman" w:hAnsi="Times New Roman" w:eastAsia="Times New Roman" w:cs="Times New Roman"/>
                <w:b w:val="0"/>
                <w:i w:val="0"/>
                <w:color w:val="000000"/>
                <w:sz w:val="21"/>
              </w:rPr>
              <w:t>Giữ</w:t>
            </w:r>
          </w:p>
        </w:tc>
      </w:tr>
    </w:tbl>
    <w:p w14:paraId="5912BEE0">
      <w:pPr>
        <w:spacing w:after="40"/>
      </w:pPr>
    </w:p>
    <w:p w14:paraId="715BEA40">
      <w:pPr>
        <w:spacing w:after="120"/>
        <w:jc w:val="both"/>
      </w:pPr>
      <w:r>
        <w:rPr>
          <w:rFonts w:ascii="Times New Roman" w:hAnsi="Times New Roman" w:eastAsia="Times New Roman" w:cs="Times New Roman"/>
          <w:b/>
          <w:i w:val="0"/>
          <w:color w:val="000000"/>
          <w:sz w:val="24"/>
        </w:rPr>
        <w:t>Kết quả chuẩn hóa Phiếu thu (8 thực thể):</w:t>
      </w:r>
    </w:p>
    <w:tbl>
      <w:tblPr>
        <w:tblStyle w:val="12"/>
        <w:tblW w:w="0" w:type="auto"/>
        <w:jc w:val="center"/>
        <w:tblLayout w:type="fixed"/>
        <w:tblCellMar>
          <w:top w:w="0" w:type="dxa"/>
          <w:left w:w="108" w:type="dxa"/>
          <w:bottom w:w="0" w:type="dxa"/>
          <w:right w:w="108" w:type="dxa"/>
        </w:tblCellMar>
      </w:tblPr>
      <w:tblGrid>
        <w:gridCol w:w="3084"/>
        <w:gridCol w:w="6420"/>
      </w:tblGrid>
      <w:tr w14:paraId="5E84168F">
        <w:tblPrEx>
          <w:tblCellMar>
            <w:top w:w="0" w:type="dxa"/>
            <w:left w:w="108" w:type="dxa"/>
            <w:bottom w:w="0" w:type="dxa"/>
            <w:right w:w="108" w:type="dxa"/>
          </w:tblCellMar>
        </w:tblPrEx>
        <w:trPr>
          <w:cantSplit/>
          <w:tblHeader/>
          <w:jc w:val="center"/>
        </w:trPr>
        <w:tc>
          <w:tcPr>
            <w:tcW w:w="308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01F449">
            <w:pPr>
              <w:spacing w:after="0" w:line="252" w:lineRule="auto"/>
              <w:jc w:val="center"/>
            </w:pPr>
            <w:r>
              <w:rPr>
                <w:rFonts w:ascii="Times New Roman" w:hAnsi="Times New Roman" w:eastAsia="Times New Roman" w:cs="Times New Roman"/>
                <w:b/>
                <w:i w:val="0"/>
                <w:color w:val="000000"/>
                <w:sz w:val="21"/>
              </w:rPr>
              <w:t>Thực thể</w:t>
            </w:r>
          </w:p>
        </w:tc>
        <w:tc>
          <w:tcPr>
            <w:tcW w:w="64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6685BDF">
            <w:pPr>
              <w:spacing w:after="0" w:line="252" w:lineRule="auto"/>
              <w:jc w:val="center"/>
            </w:pPr>
            <w:r>
              <w:rPr>
                <w:rFonts w:ascii="Times New Roman" w:hAnsi="Times New Roman" w:eastAsia="Times New Roman" w:cs="Times New Roman"/>
                <w:b/>
                <w:i w:val="0"/>
                <w:color w:val="000000"/>
                <w:sz w:val="21"/>
              </w:rPr>
              <w:t>Thuộc tính</w:t>
            </w:r>
          </w:p>
        </w:tc>
      </w:tr>
      <w:tr w14:paraId="62DA336D">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D71257">
            <w:pPr>
              <w:spacing w:after="0" w:line="252" w:lineRule="auto"/>
              <w:jc w:val="left"/>
            </w:pPr>
            <w:r>
              <w:rPr>
                <w:rFonts w:ascii="Times New Roman" w:hAnsi="Times New Roman" w:eastAsia="Times New Roman" w:cs="Times New Roman"/>
                <w:b w:val="0"/>
                <w:i w:val="0"/>
                <w:color w:val="000000"/>
                <w:sz w:val="21"/>
              </w:rPr>
              <w:t>Phiếu thu</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A76237">
            <w:pPr>
              <w:spacing w:after="0" w:line="252" w:lineRule="auto"/>
              <w:jc w:val="left"/>
            </w:pPr>
            <w:r>
              <w:rPr>
                <w:rFonts w:ascii="Times New Roman" w:hAnsi="Times New Roman" w:eastAsia="Times New Roman" w:cs="Times New Roman"/>
                <w:b w:val="0"/>
                <w:i w:val="0"/>
                <w:color w:val="000000"/>
                <w:sz w:val="21"/>
              </w:rPr>
              <w:t>#Số PT, Ngày thu, Người nộp, Hình thức, Mã NV</w:t>
            </w:r>
          </w:p>
        </w:tc>
      </w:tr>
      <w:tr w14:paraId="3893F542">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636A46">
            <w:pPr>
              <w:spacing w:after="0" w:line="252" w:lineRule="auto"/>
              <w:jc w:val="left"/>
            </w:pPr>
            <w:r>
              <w:rPr>
                <w:rFonts w:ascii="Times New Roman" w:hAnsi="Times New Roman" w:eastAsia="Times New Roman" w:cs="Times New Roman"/>
                <w:b w:val="0"/>
                <w:i w:val="0"/>
                <w:color w:val="000000"/>
                <w:sz w:val="21"/>
              </w:rPr>
              <w:t>Chi tiết phiếu thu</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9C3CE8">
            <w:pPr>
              <w:spacing w:after="0" w:line="252" w:lineRule="auto"/>
              <w:jc w:val="left"/>
            </w:pPr>
            <w:r>
              <w:rPr>
                <w:rFonts w:ascii="Times New Roman" w:hAnsi="Times New Roman" w:eastAsia="Times New Roman" w:cs="Times New Roman"/>
                <w:b w:val="0"/>
                <w:i w:val="0"/>
                <w:color w:val="000000"/>
                <w:sz w:val="21"/>
              </w:rPr>
              <w:t>#Số PT, #Mã HV, #Mã lớp, #Đợt, Số tiền</w:t>
            </w:r>
          </w:p>
        </w:tc>
      </w:tr>
      <w:tr w14:paraId="3B29421F">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04E091">
            <w:pPr>
              <w:spacing w:after="0" w:line="252" w:lineRule="auto"/>
              <w:jc w:val="left"/>
            </w:pPr>
            <w:r>
              <w:rPr>
                <w:rFonts w:ascii="Times New Roman" w:hAnsi="Times New Roman" w:eastAsia="Times New Roman" w:cs="Times New Roman"/>
                <w:b w:val="0"/>
                <w:i w:val="0"/>
                <w:color w:val="000000"/>
                <w:sz w:val="21"/>
              </w:rPr>
              <w:t>Đợt học phí</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DB8197">
            <w:pPr>
              <w:spacing w:after="0" w:line="252" w:lineRule="auto"/>
              <w:jc w:val="left"/>
            </w:pPr>
            <w:r>
              <w:rPr>
                <w:rFonts w:ascii="Times New Roman" w:hAnsi="Times New Roman" w:eastAsia="Times New Roman" w:cs="Times New Roman"/>
                <w:b w:val="0"/>
                <w:i w:val="0"/>
                <w:color w:val="000000"/>
                <w:sz w:val="21"/>
              </w:rPr>
              <w:t>#Mã HV, #Mã lớp, #Đợt, Hạn đóng</w:t>
            </w:r>
          </w:p>
        </w:tc>
      </w:tr>
      <w:tr w14:paraId="75D158FF">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0A538A">
            <w:pPr>
              <w:spacing w:after="0" w:line="252" w:lineRule="auto"/>
              <w:jc w:val="left"/>
            </w:pPr>
            <w:r>
              <w:rPr>
                <w:rFonts w:ascii="Times New Roman" w:hAnsi="Times New Roman" w:eastAsia="Times New Roman" w:cs="Times New Roman"/>
                <w:b w:val="0"/>
                <w:i w:val="0"/>
                <w:color w:val="000000"/>
                <w:sz w:val="21"/>
              </w:rPr>
              <w:t>Đăng ký – học phí</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E03860">
            <w:pPr>
              <w:spacing w:after="0" w:line="252" w:lineRule="auto"/>
              <w:jc w:val="left"/>
            </w:pPr>
            <w:r>
              <w:rPr>
                <w:rFonts w:ascii="Times New Roman" w:hAnsi="Times New Roman" w:eastAsia="Times New Roman" w:cs="Times New Roman"/>
                <w:b w:val="0"/>
                <w:i w:val="0"/>
                <w:color w:val="000000"/>
                <w:sz w:val="21"/>
              </w:rPr>
              <w:t>#Mã HV, #Mã lớp, Số phiếu ĐK, Học phí</w:t>
            </w:r>
          </w:p>
        </w:tc>
      </w:tr>
      <w:tr w14:paraId="7179979B">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25870B">
            <w:pPr>
              <w:spacing w:after="0" w:line="252" w:lineRule="auto"/>
              <w:jc w:val="left"/>
            </w:pPr>
            <w:r>
              <w:rPr>
                <w:rFonts w:ascii="Times New Roman" w:hAnsi="Times New Roman" w:eastAsia="Times New Roman" w:cs="Times New Roman"/>
                <w:b w:val="0"/>
                <w:i w:val="0"/>
                <w:color w:val="000000"/>
                <w:sz w:val="21"/>
              </w:rPr>
              <w:t>Học viên</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EA7AF4">
            <w:pPr>
              <w:spacing w:after="0" w:line="252" w:lineRule="auto"/>
              <w:jc w:val="left"/>
            </w:pPr>
            <w:r>
              <w:rPr>
                <w:rFonts w:ascii="Times New Roman" w:hAnsi="Times New Roman" w:eastAsia="Times New Roman" w:cs="Times New Roman"/>
                <w:b w:val="0"/>
                <w:i w:val="0"/>
                <w:color w:val="000000"/>
                <w:sz w:val="21"/>
              </w:rPr>
              <w:t>#Mã HV, Họ tên HV</w:t>
            </w:r>
          </w:p>
        </w:tc>
      </w:tr>
      <w:tr w14:paraId="7C4C17A1">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DFE70D">
            <w:pPr>
              <w:spacing w:after="0" w:line="252" w:lineRule="auto"/>
              <w:jc w:val="left"/>
            </w:pPr>
            <w:r>
              <w:rPr>
                <w:rFonts w:ascii="Times New Roman" w:hAnsi="Times New Roman" w:eastAsia="Times New Roman" w:cs="Times New Roman"/>
                <w:b w:val="0"/>
                <w:i w:val="0"/>
                <w:color w:val="000000"/>
                <w:sz w:val="21"/>
              </w:rPr>
              <w:t>Nhân viên</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19C2FA">
            <w:pPr>
              <w:spacing w:after="0" w:line="252" w:lineRule="auto"/>
              <w:jc w:val="left"/>
            </w:pPr>
            <w:r>
              <w:rPr>
                <w:rFonts w:ascii="Times New Roman" w:hAnsi="Times New Roman" w:eastAsia="Times New Roman" w:cs="Times New Roman"/>
                <w:b w:val="0"/>
                <w:i w:val="0"/>
                <w:color w:val="000000"/>
                <w:sz w:val="21"/>
              </w:rPr>
              <w:t>#Mã NV, Họ tên NV</w:t>
            </w:r>
          </w:p>
        </w:tc>
      </w:tr>
      <w:tr w14:paraId="739BD6B1">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2BD8B1">
            <w:pPr>
              <w:spacing w:after="0" w:line="252" w:lineRule="auto"/>
              <w:jc w:val="left"/>
            </w:pPr>
            <w:r>
              <w:rPr>
                <w:rFonts w:ascii="Times New Roman" w:hAnsi="Times New Roman" w:eastAsia="Times New Roman" w:cs="Times New Roman"/>
                <w:b w:val="0"/>
                <w:i w:val="0"/>
                <w:color w:val="000000"/>
                <w:sz w:val="21"/>
              </w:rPr>
              <w:t>Lớp học</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014105">
            <w:pPr>
              <w:spacing w:after="0" w:line="252" w:lineRule="auto"/>
              <w:jc w:val="left"/>
            </w:pPr>
            <w:r>
              <w:rPr>
                <w:rFonts w:ascii="Times New Roman" w:hAnsi="Times New Roman" w:eastAsia="Times New Roman" w:cs="Times New Roman"/>
                <w:b w:val="0"/>
                <w:i w:val="0"/>
                <w:color w:val="000000"/>
                <w:sz w:val="21"/>
              </w:rPr>
              <w:t>#Mã lớp, Mã KH</w:t>
            </w:r>
          </w:p>
        </w:tc>
      </w:tr>
      <w:tr w14:paraId="452E251D">
        <w:tblPrEx>
          <w:tblCellMar>
            <w:top w:w="0" w:type="dxa"/>
            <w:left w:w="108" w:type="dxa"/>
            <w:bottom w:w="0" w:type="dxa"/>
            <w:right w:w="108" w:type="dxa"/>
          </w:tblCellMar>
        </w:tblPrEx>
        <w:trPr>
          <w:cantSplit/>
          <w:jc w:val="center"/>
        </w:trPr>
        <w:tc>
          <w:tcPr>
            <w:tcW w:w="30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AD0F5F">
            <w:pPr>
              <w:spacing w:after="0" w:line="252" w:lineRule="auto"/>
              <w:jc w:val="left"/>
            </w:pPr>
            <w:r>
              <w:rPr>
                <w:rFonts w:ascii="Times New Roman" w:hAnsi="Times New Roman" w:eastAsia="Times New Roman" w:cs="Times New Roman"/>
                <w:b w:val="0"/>
                <w:i w:val="0"/>
                <w:color w:val="000000"/>
                <w:sz w:val="21"/>
              </w:rPr>
              <w:t>Khóa học</w:t>
            </w:r>
          </w:p>
        </w:tc>
        <w:tc>
          <w:tcPr>
            <w:tcW w:w="64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28DEED">
            <w:pPr>
              <w:spacing w:after="0" w:line="252" w:lineRule="auto"/>
              <w:jc w:val="left"/>
            </w:pPr>
            <w:r>
              <w:rPr>
                <w:rFonts w:ascii="Times New Roman" w:hAnsi="Times New Roman" w:eastAsia="Times New Roman" w:cs="Times New Roman"/>
                <w:b w:val="0"/>
                <w:i w:val="0"/>
                <w:color w:val="000000"/>
                <w:sz w:val="21"/>
              </w:rPr>
              <w:t>#Mã KH, Tên khóa học</w:t>
            </w:r>
          </w:p>
        </w:tc>
      </w:tr>
    </w:tbl>
    <w:p w14:paraId="500CE8AC">
      <w:pPr>
        <w:spacing w:after="40"/>
      </w:pPr>
    </w:p>
    <w:p w14:paraId="38777D15">
      <w:pPr>
        <w:spacing w:after="120"/>
        <w:jc w:val="both"/>
      </w:pPr>
      <w:r>
        <w:rPr>
          <w:rFonts w:ascii="Times New Roman" w:hAnsi="Times New Roman" w:eastAsia="Times New Roman" w:cs="Times New Roman"/>
          <w:b w:val="0"/>
          <w:i w:val="0"/>
          <w:color w:val="000000"/>
          <w:sz w:val="24"/>
        </w:rPr>
        <w:t>Kiểm tra lại bằng số liệu mẫu: "Chi tiết phiếu thu" của PT2026-0731 có 3 dòng (IEK-2609 đợt 1, IEK-2609 đợt 2, GT-2604 đợt 1), tổng 5.400.000. "Đợt học phí" (HV0412, GT-2604, 2) giữ Hạn đóng 17/10/2026. Hai số này khớp với chứng từ (mục 3.1.6.2).</w:t>
      </w:r>
    </w:p>
    <w:p w14:paraId="012BFDCF">
      <w:pPr>
        <w:pStyle w:val="3"/>
      </w:pPr>
      <w:bookmarkStart w:id="43" w:name="_Toc7757"/>
      <w:r>
        <w:t>3.3.5 Chứng từ 3 – Bảng điểm lớp (IEK-2609)</w:t>
      </w:r>
      <w:bookmarkEnd w:id="43"/>
    </w:p>
    <w:p w14:paraId="07B6E8EC">
      <w:pPr>
        <w:pStyle w:val="4"/>
      </w:pPr>
      <w:bookmarkStart w:id="44" w:name="_Toc1953"/>
      <w:r>
        <w:t>Bước 1 – Liệt kê thuộc tính, xác định R và S</w:t>
      </w:r>
      <w:bookmarkEnd w:id="44"/>
    </w:p>
    <w:p w14:paraId="2DCC3290">
      <w:pPr>
        <w:spacing w:after="120"/>
        <w:jc w:val="both"/>
      </w:pPr>
      <w:r>
        <w:rPr>
          <w:rFonts w:ascii="Times New Roman" w:hAnsi="Times New Roman" w:eastAsia="Times New Roman" w:cs="Times New Roman"/>
          <w:b/>
          <w:i w:val="0"/>
          <w:color w:val="000000"/>
          <w:sz w:val="24"/>
        </w:rPr>
        <w:t>"Bảng điểm (1)"</w:t>
      </w:r>
      <w:r>
        <w:rPr>
          <w:rFonts w:ascii="Times New Roman" w:hAnsi="Times New Roman" w:eastAsia="Times New Roman" w:cs="Times New Roman"/>
          <w:b w:val="0"/>
          <w:i w:val="0"/>
          <w:color w:val="000000"/>
          <w:sz w:val="24"/>
        </w:rPr>
        <w:t>: Mã lớp, Mã KH, Tên khóa học, Trình độ đầu vào, Trình độ đầu ra, Mã GV, Họ tên GV, TS chuyên cần, TS giữa kỳ, TS cuối kỳ, Mã HV (R), Họ tên HV (R), Điểm chuyên cần (R) &amp; (S), Điểm giữa kỳ (R), Điểm cuối kỳ (R), Điểm tổng kết (R) &amp; (S), Xếp loại (R) &amp; (S), Kết quả (R) &amp; (S), Nhận xét.</w:t>
      </w:r>
    </w:p>
    <w:p w14:paraId="055B9A8B">
      <w:pPr>
        <w:spacing w:after="120"/>
        <w:jc w:val="both"/>
      </w:pPr>
      <w:r>
        <w:rPr>
          <w:rFonts w:ascii="Times New Roman" w:hAnsi="Times New Roman" w:eastAsia="Times New Roman" w:cs="Times New Roman"/>
          <w:b w:val="0"/>
          <w:i w:val="0"/>
          <w:color w:val="000000"/>
          <w:sz w:val="24"/>
        </w:rPr>
        <w:t xml:space="preserve">Khóa: </w:t>
      </w:r>
      <w:r>
        <w:rPr>
          <w:rFonts w:ascii="Times New Roman" w:hAnsi="Times New Roman" w:eastAsia="Times New Roman" w:cs="Times New Roman"/>
          <w:b/>
          <w:i w:val="0"/>
          <w:color w:val="000000"/>
          <w:sz w:val="24"/>
        </w:rPr>
        <w:t>Mã lớp</w:t>
      </w:r>
      <w:r>
        <w:rPr>
          <w:rFonts w:ascii="Times New Roman" w:hAnsi="Times New Roman" w:eastAsia="Times New Roman" w:cs="Times New Roman"/>
          <w:b w:val="0"/>
          <w:i w:val="0"/>
          <w:color w:val="000000"/>
          <w:sz w:val="24"/>
        </w:rPr>
        <w:t xml:space="preserve"> (mỗi lớp có một bảng điểm).</w:t>
      </w:r>
    </w:p>
    <w:p w14:paraId="7B5F4A44">
      <w:pPr>
        <w:pStyle w:val="4"/>
      </w:pPr>
      <w:bookmarkStart w:id="45" w:name="_Toc6060"/>
      <w:r>
        <w:t>Bước 2 – Loại thuộc tính thứ sinh; xem lại ý nghĩa thuộc tính</w:t>
      </w:r>
      <w:bookmarkEnd w:id="45"/>
    </w:p>
    <w:p w14:paraId="07EC718A">
      <w:pPr>
        <w:spacing w:after="60"/>
        <w:ind w:left="454" w:hanging="255"/>
        <w:jc w:val="left"/>
      </w:pPr>
      <w:r>
        <w:rPr>
          <w:rFonts w:ascii="Times New Roman" w:hAnsi="Times New Roman" w:eastAsia="Times New Roman" w:cs="Times New Roman"/>
          <w:b w:val="0"/>
          <w:i w:val="0"/>
          <w:color w:val="000000"/>
          <w:sz w:val="24"/>
        </w:rPr>
        <w:t xml:space="preserve">– Loại </w:t>
      </w:r>
      <w:r>
        <w:rPr>
          <w:rFonts w:ascii="Times New Roman" w:hAnsi="Times New Roman" w:eastAsia="Times New Roman" w:cs="Times New Roman"/>
          <w:b/>
          <w:i w:val="0"/>
          <w:color w:val="000000"/>
          <w:sz w:val="24"/>
        </w:rPr>
        <w:t>Điểm chuyên cần</w:t>
      </w:r>
      <w:r>
        <w:rPr>
          <w:rFonts w:ascii="Times New Roman" w:hAnsi="Times New Roman" w:eastAsia="Times New Roman" w:cs="Times New Roman"/>
          <w:b w:val="0"/>
          <w:i w:val="0"/>
          <w:color w:val="000000"/>
          <w:sz w:val="24"/>
        </w:rPr>
        <w:t xml:space="preserve"> (S): tính được từ sổ điểm danh (QT11).</w:t>
      </w:r>
    </w:p>
    <w:p w14:paraId="19E9EDAC">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Điểm tổng kết, Xếp loại, Kết quả</w:t>
      </w:r>
      <w:r>
        <w:rPr>
          <w:rFonts w:ascii="Times New Roman" w:hAnsi="Times New Roman" w:eastAsia="Times New Roman" w:cs="Times New Roman"/>
          <w:b w:val="0"/>
          <w:i w:val="0"/>
          <w:color w:val="000000"/>
          <w:sz w:val="24"/>
        </w:rPr>
        <w:t xml:space="preserve"> là S tại lúc tính (QT13–QT15). Nhưng khi QL đào tạo đã duyệt, chúng là </w:t>
      </w:r>
      <w:r>
        <w:rPr>
          <w:rFonts w:ascii="Times New Roman" w:hAnsi="Times New Roman" w:eastAsia="Times New Roman" w:cs="Times New Roman"/>
          <w:b/>
          <w:i w:val="0"/>
          <w:color w:val="000000"/>
          <w:sz w:val="24"/>
        </w:rPr>
        <w:t>kết quả chính thức</w:t>
      </w:r>
      <w:r>
        <w:rPr>
          <w:rFonts w:ascii="Times New Roman" w:hAnsi="Times New Roman" w:eastAsia="Times New Roman" w:cs="Times New Roman"/>
          <w:b w:val="0"/>
          <w:i w:val="0"/>
          <w:color w:val="000000"/>
          <w:sz w:val="24"/>
        </w:rPr>
        <w:t xml:space="preserve"> và được in lên chứng nhận. Nhóm </w:t>
      </w:r>
      <w:r>
        <w:rPr>
          <w:rFonts w:ascii="Times New Roman" w:hAnsi="Times New Roman" w:eastAsia="Times New Roman" w:cs="Times New Roman"/>
          <w:b/>
          <w:i w:val="0"/>
          <w:color w:val="000000"/>
          <w:sz w:val="24"/>
        </w:rPr>
        <w:t>giữ</w:t>
      </w:r>
      <w:r>
        <w:rPr>
          <w:rFonts w:ascii="Times New Roman" w:hAnsi="Times New Roman" w:eastAsia="Times New Roman" w:cs="Times New Roman"/>
          <w:b w:val="0"/>
          <w:i w:val="0"/>
          <w:color w:val="000000"/>
          <w:sz w:val="24"/>
        </w:rPr>
        <w:t xml:space="preserve"> 3 thuộc tính này theo nguyên tắc "chốt" ở mục 3.1.5, đánh dấu </w:t>
      </w:r>
      <w:r>
        <w:rPr>
          <w:rFonts w:ascii="Times New Roman" w:hAnsi="Times New Roman" w:eastAsia="Times New Roman" w:cs="Times New Roman"/>
          <w:b w:val="0"/>
          <w:i/>
          <w:color w:val="000000"/>
          <w:sz w:val="24"/>
        </w:rPr>
        <w:t>(chốt)</w:t>
      </w:r>
      <w:r>
        <w:rPr>
          <w:rFonts w:ascii="Times New Roman" w:hAnsi="Times New Roman" w:eastAsia="Times New Roman" w:cs="Times New Roman"/>
          <w:b w:val="0"/>
          <w:i w:val="0"/>
          <w:color w:val="000000"/>
          <w:sz w:val="24"/>
        </w:rPr>
        <w:t>. Đây là ngoại lệ duy nhất của chứng từ này so với bước 2 của bài giảng, và có lý do.</w:t>
      </w:r>
    </w:p>
    <w:p w14:paraId="72613CBE">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Điểm giữa kỳ, Điểm cuối kỳ là một nhóm lặp theo Loại điểm</w:t>
      </w:r>
      <w:r>
        <w:rPr>
          <w:rFonts w:ascii="Times New Roman" w:hAnsi="Times New Roman" w:eastAsia="Times New Roman" w:cs="Times New Roman"/>
          <w:b w:val="0"/>
          <w:i w:val="0"/>
          <w:color w:val="000000"/>
          <w:sz w:val="24"/>
        </w:rPr>
        <w:t>, giống "Kỹ năng 1, Kỹ năng 2" trong Bảng 4.4 của bài giảng. Lý do: chúng cùng là "điểm của một cột kiểm tra", được nhập ở 2 thời điểm khác nhau (chức năng 4.2), và mỗi cột có nhận xét riêng (từ điển dữ liệu: luồng "Điểm số, nhận xét"). Nhận xét in một chỗ ở cuối bảng, nhưng thực chất là nhận xét của giáo viên cho từng học viên ở từng cột điểm.</w:t>
      </w:r>
    </w:p>
    <w:p w14:paraId="3D97A56C">
      <w:pPr>
        <w:spacing w:after="120"/>
        <w:jc w:val="both"/>
      </w:pPr>
      <w:r>
        <w:rPr>
          <w:rFonts w:ascii="Times New Roman" w:hAnsi="Times New Roman" w:eastAsia="Times New Roman" w:cs="Times New Roman"/>
          <w:b w:val="0"/>
          <w:i w:val="0"/>
          <w:color w:val="000000"/>
          <w:sz w:val="24"/>
        </w:rPr>
        <w:t>Còn lại:</w:t>
      </w:r>
    </w:p>
    <w:p w14:paraId="36402589">
      <w:pPr>
        <w:spacing w:after="120"/>
        <w:jc w:val="both"/>
      </w:pPr>
      <w:r>
        <w:rPr>
          <w:rFonts w:ascii="Times New Roman" w:hAnsi="Times New Roman" w:eastAsia="Times New Roman" w:cs="Times New Roman"/>
          <w:b/>
          <w:i w:val="0"/>
          <w:color w:val="000000"/>
          <w:sz w:val="24"/>
        </w:rPr>
        <w:t>Bảng điểm (1)</w:t>
      </w:r>
      <w:r>
        <w:rPr>
          <w:rFonts w:ascii="Times New Roman" w:hAnsi="Times New Roman" w:eastAsia="Times New Roman" w:cs="Times New Roman"/>
          <w:b w:val="0"/>
          <w:i w:val="0"/>
          <w:color w:val="000000"/>
          <w:sz w:val="24"/>
        </w:rPr>
        <w:t>: #Mã lớp, Mã KH, Tên khóa học, Trình độ đầu vào, Trình độ đầu ra, Mã GV, Họ tên GV, TS chuyên cần, TS giữa kỳ, TS cuối kỳ, {Mã HV, Họ tên HV, Điểm tổng kết (chốt), Xếp loại (chốt), Kết quả (chốt), {Loại điểm, Điểm, Nhận xét}}.</w:t>
      </w:r>
    </w:p>
    <w:p w14:paraId="2D0E15EF">
      <w:pPr>
        <w:spacing w:after="120"/>
        <w:jc w:val="both"/>
      </w:pPr>
      <w:r>
        <w:rPr>
          <w:rFonts w:ascii="Times New Roman" w:hAnsi="Times New Roman" w:eastAsia="Times New Roman" w:cs="Times New Roman"/>
          <w:b/>
          <w:i w:val="0"/>
          <w:color w:val="000000"/>
          <w:sz w:val="24"/>
        </w:rPr>
        <w:t>Phụ thuộc hàm:</w:t>
      </w:r>
    </w:p>
    <w:tbl>
      <w:tblPr>
        <w:tblStyle w:val="12"/>
        <w:tblW w:w="0" w:type="auto"/>
        <w:jc w:val="center"/>
        <w:tblLayout w:type="fixed"/>
        <w:tblCellMar>
          <w:top w:w="0" w:type="dxa"/>
          <w:left w:w="108" w:type="dxa"/>
          <w:bottom w:w="0" w:type="dxa"/>
          <w:right w:w="108" w:type="dxa"/>
        </w:tblCellMar>
      </w:tblPr>
      <w:tblGrid>
        <w:gridCol w:w="920"/>
        <w:gridCol w:w="4292"/>
        <w:gridCol w:w="4292"/>
      </w:tblGrid>
      <w:tr w14:paraId="39390CB5">
        <w:tblPrEx>
          <w:tblCellMar>
            <w:top w:w="0" w:type="dxa"/>
            <w:left w:w="108" w:type="dxa"/>
            <w:bottom w:w="0" w:type="dxa"/>
            <w:right w:w="108" w:type="dxa"/>
          </w:tblCellMar>
        </w:tblPrEx>
        <w:trPr>
          <w:cantSplit/>
          <w:tblHeader/>
          <w:jc w:val="center"/>
        </w:trPr>
        <w:tc>
          <w:tcPr>
            <w:tcW w:w="9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B69411">
            <w:pPr>
              <w:spacing w:after="0" w:line="252" w:lineRule="auto"/>
              <w:jc w:val="center"/>
            </w:pPr>
            <w:r>
              <w:rPr>
                <w:rFonts w:ascii="Times New Roman" w:hAnsi="Times New Roman" w:eastAsia="Times New Roman" w:cs="Times New Roman"/>
                <w:b/>
                <w:i w:val="0"/>
                <w:color w:val="000000"/>
                <w:sz w:val="21"/>
              </w:rPr>
              <w:t>#</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6FDFB9">
            <w:pPr>
              <w:spacing w:after="0" w:line="252" w:lineRule="auto"/>
              <w:jc w:val="center"/>
            </w:pPr>
            <w:r>
              <w:rPr>
                <w:rFonts w:ascii="Times New Roman" w:hAnsi="Times New Roman" w:eastAsia="Times New Roman" w:cs="Times New Roman"/>
                <w:b/>
                <w:i w:val="0"/>
                <w:color w:val="000000"/>
                <w:sz w:val="21"/>
              </w:rPr>
              <w:t>Phụ thuộc hàm</w:t>
            </w:r>
          </w:p>
        </w:tc>
        <w:tc>
          <w:tcPr>
            <w:tcW w:w="42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C6C5C80">
            <w:pPr>
              <w:spacing w:after="0" w:line="252" w:lineRule="auto"/>
              <w:jc w:val="center"/>
            </w:pPr>
            <w:r>
              <w:rPr>
                <w:rFonts w:ascii="Times New Roman" w:hAnsi="Times New Roman" w:eastAsia="Times New Roman" w:cs="Times New Roman"/>
                <w:b/>
                <w:i w:val="0"/>
                <w:color w:val="000000"/>
                <w:sz w:val="21"/>
              </w:rPr>
              <w:t>Căn cứ</w:t>
            </w:r>
          </w:p>
        </w:tc>
      </w:tr>
      <w:tr w14:paraId="7C1AE6EE">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579581">
            <w:pPr>
              <w:spacing w:after="0" w:line="252" w:lineRule="auto"/>
              <w:jc w:val="left"/>
            </w:pPr>
            <w:r>
              <w:rPr>
                <w:rFonts w:ascii="Times New Roman" w:hAnsi="Times New Roman" w:eastAsia="Times New Roman" w:cs="Times New Roman"/>
                <w:b w:val="0"/>
                <w:i w:val="0"/>
                <w:color w:val="000000"/>
                <w:sz w:val="21"/>
              </w:rPr>
              <w:t>H1</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2E71A1">
            <w:pPr>
              <w:spacing w:after="0" w:line="252" w:lineRule="auto"/>
              <w:jc w:val="left"/>
            </w:pPr>
            <w:r>
              <w:rPr>
                <w:rFonts w:ascii="Times New Roman" w:hAnsi="Times New Roman" w:eastAsia="Times New Roman" w:cs="Times New Roman"/>
                <w:b w:val="0"/>
                <w:i w:val="0"/>
                <w:color w:val="000000"/>
                <w:sz w:val="21"/>
              </w:rPr>
              <w:t>Mã lớp → Mã KH, Mã GV</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FC431F">
            <w:pPr>
              <w:spacing w:after="0" w:line="252" w:lineRule="auto"/>
              <w:jc w:val="left"/>
            </w:pPr>
            <w:r>
              <w:rPr>
                <w:rFonts w:ascii="Times New Roman" w:hAnsi="Times New Roman" w:eastAsia="Times New Roman" w:cs="Times New Roman"/>
                <w:b w:val="0"/>
                <w:i w:val="0"/>
                <w:color w:val="000000"/>
                <w:sz w:val="21"/>
              </w:rPr>
              <w:t>Lớp mở theo một khóa, có một giáo viên phụ trách</w:t>
            </w:r>
          </w:p>
        </w:tc>
      </w:tr>
      <w:tr w14:paraId="575D36C1">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E97B52">
            <w:pPr>
              <w:spacing w:after="0" w:line="252" w:lineRule="auto"/>
              <w:jc w:val="left"/>
            </w:pPr>
            <w:r>
              <w:rPr>
                <w:rFonts w:ascii="Times New Roman" w:hAnsi="Times New Roman" w:eastAsia="Times New Roman" w:cs="Times New Roman"/>
                <w:b w:val="0"/>
                <w:i w:val="0"/>
                <w:color w:val="000000"/>
                <w:sz w:val="21"/>
              </w:rPr>
              <w:t>H2</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C6592C">
            <w:pPr>
              <w:spacing w:after="0" w:line="252" w:lineRule="auto"/>
              <w:jc w:val="left"/>
            </w:pPr>
            <w:r>
              <w:rPr>
                <w:rFonts w:ascii="Times New Roman" w:hAnsi="Times New Roman" w:eastAsia="Times New Roman" w:cs="Times New Roman"/>
                <w:b w:val="0"/>
                <w:i w:val="0"/>
                <w:color w:val="000000"/>
                <w:sz w:val="21"/>
              </w:rPr>
              <w:t>Mã KH → Tên khóa học, Trình độ đầu vào, Trình độ đầu ra, TS chuyên cần, TS giữa kỳ, TS cuối kỳ</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EE9136">
            <w:pPr>
              <w:spacing w:after="0" w:line="252" w:lineRule="auto"/>
              <w:jc w:val="left"/>
            </w:pPr>
            <w:r>
              <w:rPr>
                <w:rFonts w:ascii="Times New Roman" w:hAnsi="Times New Roman" w:eastAsia="Times New Roman" w:cs="Times New Roman"/>
                <w:b w:val="0"/>
                <w:i w:val="0"/>
                <w:color w:val="000000"/>
                <w:sz w:val="21"/>
              </w:rPr>
              <w:t>Trọng số đặt theo từng khóa học (QT13, chức năng 1.3)</w:t>
            </w:r>
          </w:p>
        </w:tc>
      </w:tr>
      <w:tr w14:paraId="48EADA06">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B3CF79">
            <w:pPr>
              <w:spacing w:after="0" w:line="252" w:lineRule="auto"/>
              <w:jc w:val="left"/>
            </w:pPr>
            <w:r>
              <w:rPr>
                <w:rFonts w:ascii="Times New Roman" w:hAnsi="Times New Roman" w:eastAsia="Times New Roman" w:cs="Times New Roman"/>
                <w:b w:val="0"/>
                <w:i w:val="0"/>
                <w:color w:val="000000"/>
                <w:sz w:val="21"/>
              </w:rPr>
              <w:t>H3</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CDD6F8">
            <w:pPr>
              <w:spacing w:after="0" w:line="252" w:lineRule="auto"/>
              <w:jc w:val="left"/>
            </w:pPr>
            <w:r>
              <w:rPr>
                <w:rFonts w:ascii="Times New Roman" w:hAnsi="Times New Roman" w:eastAsia="Times New Roman" w:cs="Times New Roman"/>
                <w:b w:val="0"/>
                <w:i w:val="0"/>
                <w:color w:val="000000"/>
                <w:sz w:val="21"/>
              </w:rPr>
              <w:t>Mã GV → Họ tên GV; Mã HV → Họ tên HV</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EBD4DC">
            <w:pPr>
              <w:spacing w:after="0" w:line="252" w:lineRule="auto"/>
              <w:jc w:val="left"/>
            </w:pPr>
          </w:p>
        </w:tc>
      </w:tr>
      <w:tr w14:paraId="636C273A">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4C13D4">
            <w:pPr>
              <w:spacing w:after="0" w:line="252" w:lineRule="auto"/>
              <w:jc w:val="left"/>
            </w:pPr>
            <w:r>
              <w:rPr>
                <w:rFonts w:ascii="Times New Roman" w:hAnsi="Times New Roman" w:eastAsia="Times New Roman" w:cs="Times New Roman"/>
                <w:b w:val="0"/>
                <w:i w:val="0"/>
                <w:color w:val="000000"/>
                <w:sz w:val="21"/>
              </w:rPr>
              <w:t>H4</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F818A9">
            <w:pPr>
              <w:spacing w:after="0" w:line="252" w:lineRule="auto"/>
              <w:jc w:val="left"/>
            </w:pPr>
            <w:r>
              <w:rPr>
                <w:rFonts w:ascii="Times New Roman" w:hAnsi="Times New Roman" w:eastAsia="Times New Roman" w:cs="Times New Roman"/>
                <w:b w:val="0"/>
                <w:i w:val="0"/>
                <w:color w:val="000000"/>
                <w:sz w:val="21"/>
              </w:rPr>
              <w:t>(Mã lớp, Mã HV) → Điểm tổng kết, Xếp loại, Kết quả</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09A407">
            <w:pPr>
              <w:spacing w:after="0" w:line="252" w:lineRule="auto"/>
              <w:jc w:val="left"/>
            </w:pPr>
            <w:r>
              <w:rPr>
                <w:rFonts w:ascii="Times New Roman" w:hAnsi="Times New Roman" w:eastAsia="Times New Roman" w:cs="Times New Roman"/>
                <w:b w:val="0"/>
                <w:i w:val="0"/>
                <w:color w:val="000000"/>
                <w:sz w:val="21"/>
              </w:rPr>
              <w:t>Kết quả của một học viên trong một lớp</w:t>
            </w:r>
          </w:p>
        </w:tc>
      </w:tr>
      <w:tr w14:paraId="36CB149B">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0FB43B">
            <w:pPr>
              <w:spacing w:after="0" w:line="252" w:lineRule="auto"/>
              <w:jc w:val="left"/>
            </w:pPr>
            <w:r>
              <w:rPr>
                <w:rFonts w:ascii="Times New Roman" w:hAnsi="Times New Roman" w:eastAsia="Times New Roman" w:cs="Times New Roman"/>
                <w:b w:val="0"/>
                <w:i w:val="0"/>
                <w:color w:val="000000"/>
                <w:sz w:val="21"/>
              </w:rPr>
              <w:t>H5</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517577">
            <w:pPr>
              <w:spacing w:after="0" w:line="252" w:lineRule="auto"/>
              <w:jc w:val="left"/>
            </w:pPr>
            <w:r>
              <w:rPr>
                <w:rFonts w:ascii="Times New Roman" w:hAnsi="Times New Roman" w:eastAsia="Times New Roman" w:cs="Times New Roman"/>
                <w:b w:val="0"/>
                <w:i w:val="0"/>
                <w:color w:val="000000"/>
                <w:sz w:val="21"/>
              </w:rPr>
              <w:t>(Mã lớp, Mã HV, Loại điểm) → Điểm, Nhận xét</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4D5088">
            <w:pPr>
              <w:spacing w:after="0" w:line="252" w:lineRule="auto"/>
              <w:jc w:val="left"/>
            </w:pPr>
          </w:p>
        </w:tc>
      </w:tr>
      <w:tr w14:paraId="2699FFA9">
        <w:tblPrEx>
          <w:tblCellMar>
            <w:top w:w="0" w:type="dxa"/>
            <w:left w:w="108" w:type="dxa"/>
            <w:bottom w:w="0" w:type="dxa"/>
            <w:right w:w="108" w:type="dxa"/>
          </w:tblCellMar>
        </w:tblPrEx>
        <w:trPr>
          <w:cantSplit/>
          <w:jc w:val="center"/>
        </w:trPr>
        <w:tc>
          <w:tcPr>
            <w:tcW w:w="9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E24B81">
            <w:pPr>
              <w:spacing w:after="0" w:line="252" w:lineRule="auto"/>
              <w:jc w:val="left"/>
            </w:pPr>
            <w:r>
              <w:rPr>
                <w:rFonts w:ascii="Times New Roman" w:hAnsi="Times New Roman" w:eastAsia="Times New Roman" w:cs="Times New Roman"/>
                <w:b w:val="0"/>
                <w:i w:val="0"/>
                <w:color w:val="000000"/>
                <w:sz w:val="21"/>
              </w:rPr>
              <w:t>H6</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8BEDEC">
            <w:pPr>
              <w:spacing w:after="0" w:line="252" w:lineRule="auto"/>
              <w:jc w:val="left"/>
            </w:pPr>
            <w:r>
              <w:rPr>
                <w:rFonts w:ascii="Times New Roman" w:hAnsi="Times New Roman" w:eastAsia="Times New Roman" w:cs="Times New Roman"/>
                <w:b w:val="0"/>
                <w:i w:val="0"/>
                <w:color w:val="000000"/>
                <w:sz w:val="21"/>
              </w:rPr>
              <w:t>Điểm tổng kết, Tỷ lệ chuyên cần → Xếp loại, Kết quả</w:t>
            </w:r>
          </w:p>
        </w:tc>
        <w:tc>
          <w:tcPr>
            <w:tcW w:w="42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A69227">
            <w:pPr>
              <w:spacing w:after="0" w:line="252" w:lineRule="auto"/>
              <w:jc w:val="left"/>
            </w:pPr>
            <w:r>
              <w:rPr>
                <w:rFonts w:ascii="Times New Roman" w:hAnsi="Times New Roman" w:eastAsia="Times New Roman" w:cs="Times New Roman"/>
                <w:b w:val="0"/>
                <w:i w:val="0"/>
                <w:color w:val="000000"/>
                <w:sz w:val="21"/>
              </w:rPr>
              <w:t xml:space="preserve">Đây là </w:t>
            </w:r>
            <w:r>
              <w:rPr>
                <w:rFonts w:ascii="Times New Roman" w:hAnsi="Times New Roman" w:eastAsia="Times New Roman" w:cs="Times New Roman"/>
                <w:b/>
                <w:i w:val="0"/>
                <w:color w:val="000000"/>
                <w:sz w:val="21"/>
              </w:rPr>
              <w:t>quy tắc tính</w:t>
            </w:r>
            <w:r>
              <w:rPr>
                <w:rFonts w:ascii="Times New Roman" w:hAnsi="Times New Roman" w:eastAsia="Times New Roman" w:cs="Times New Roman"/>
                <w:b w:val="0"/>
                <w:i w:val="0"/>
                <w:color w:val="000000"/>
                <w:sz w:val="21"/>
              </w:rPr>
              <w:t xml:space="preserve"> (QT14, QT15), không phải dữ liệu</w:t>
            </w:r>
          </w:p>
        </w:tc>
      </w:tr>
    </w:tbl>
    <w:p w14:paraId="512FBC5D">
      <w:pPr>
        <w:spacing w:after="40"/>
      </w:pPr>
    </w:p>
    <w:p w14:paraId="6F583270">
      <w:pPr>
        <w:pStyle w:val="4"/>
      </w:pPr>
      <w:bookmarkStart w:id="46" w:name="_Toc4388"/>
      <w:r>
        <w:t>Bước 3 – Chuẩn hóa</w:t>
      </w:r>
      <w:bookmarkEnd w:id="46"/>
    </w:p>
    <w:p w14:paraId="5EE7CBC6">
      <w:pPr>
        <w:spacing w:after="120"/>
        <w:jc w:val="both"/>
      </w:pPr>
      <w:r>
        <w:rPr>
          <w:rFonts w:ascii="Times New Roman" w:hAnsi="Times New Roman" w:eastAsia="Times New Roman" w:cs="Times New Roman"/>
          <w:b/>
          <w:i w:val="0"/>
          <w:color w:val="000000"/>
          <w:sz w:val="24"/>
        </w:rPr>
        <w:t>a) 1NF.</w:t>
      </w:r>
      <w:r>
        <w:rPr>
          <w:rFonts w:ascii="Times New Roman" w:hAnsi="Times New Roman" w:eastAsia="Times New Roman" w:cs="Times New Roman"/>
          <w:b w:val="0"/>
          <w:i w:val="0"/>
          <w:color w:val="000000"/>
          <w:sz w:val="24"/>
        </w:rPr>
        <w:t xml:space="preserve"> Tách nhóm {học viên} với khóa (Mã lớp, Mã HV), rồi tách nhóm lồng {điểm} với khóa (Mã lớp, Mã HV, Loại điểm):</w:t>
      </w:r>
    </w:p>
    <w:tbl>
      <w:tblPr>
        <w:tblStyle w:val="12"/>
        <w:tblW w:w="0" w:type="auto"/>
        <w:jc w:val="center"/>
        <w:tblLayout w:type="fixed"/>
        <w:tblCellMar>
          <w:top w:w="0" w:type="dxa"/>
          <w:left w:w="108" w:type="dxa"/>
          <w:bottom w:w="0" w:type="dxa"/>
          <w:right w:w="108" w:type="dxa"/>
        </w:tblCellMar>
      </w:tblPr>
      <w:tblGrid>
        <w:gridCol w:w="2789"/>
        <w:gridCol w:w="6715"/>
      </w:tblGrid>
      <w:tr w14:paraId="342CC898">
        <w:tblPrEx>
          <w:tblCellMar>
            <w:top w:w="0" w:type="dxa"/>
            <w:left w:w="108" w:type="dxa"/>
            <w:bottom w:w="0" w:type="dxa"/>
            <w:right w:w="108" w:type="dxa"/>
          </w:tblCellMar>
        </w:tblPrEx>
        <w:trPr>
          <w:cantSplit/>
          <w:tblHeader/>
          <w:jc w:val="center"/>
        </w:trPr>
        <w:tc>
          <w:tcPr>
            <w:tcW w:w="278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A6EA04">
            <w:pPr>
              <w:spacing w:after="0" w:line="252" w:lineRule="auto"/>
              <w:jc w:val="center"/>
            </w:pPr>
            <w:r>
              <w:rPr>
                <w:rFonts w:ascii="Times New Roman" w:hAnsi="Times New Roman" w:eastAsia="Times New Roman" w:cs="Times New Roman"/>
                <w:b/>
                <w:i w:val="0"/>
                <w:color w:val="000000"/>
                <w:sz w:val="21"/>
              </w:rPr>
              <w:t>Thực thể sau 1NF</w:t>
            </w:r>
          </w:p>
        </w:tc>
        <w:tc>
          <w:tcPr>
            <w:tcW w:w="671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016DB2">
            <w:pPr>
              <w:spacing w:after="0" w:line="252" w:lineRule="auto"/>
              <w:jc w:val="center"/>
            </w:pPr>
            <w:r>
              <w:rPr>
                <w:rFonts w:ascii="Times New Roman" w:hAnsi="Times New Roman" w:eastAsia="Times New Roman" w:cs="Times New Roman"/>
                <w:b/>
                <w:i w:val="0"/>
                <w:color w:val="000000"/>
                <w:sz w:val="21"/>
              </w:rPr>
              <w:t>Thuộc tính</w:t>
            </w:r>
          </w:p>
        </w:tc>
      </w:tr>
      <w:tr w14:paraId="1798B080">
        <w:tblPrEx>
          <w:tblCellMar>
            <w:top w:w="0" w:type="dxa"/>
            <w:left w:w="108" w:type="dxa"/>
            <w:bottom w:w="0" w:type="dxa"/>
            <w:right w:w="108" w:type="dxa"/>
          </w:tblCellMar>
        </w:tblPrEx>
        <w:trPr>
          <w:cantSplit/>
          <w:jc w:val="center"/>
        </w:trPr>
        <w:tc>
          <w:tcPr>
            <w:tcW w:w="2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0EE481">
            <w:pPr>
              <w:spacing w:after="0" w:line="252" w:lineRule="auto"/>
              <w:jc w:val="left"/>
            </w:pPr>
            <w:r>
              <w:rPr>
                <w:rFonts w:ascii="Times New Roman" w:hAnsi="Times New Roman" w:eastAsia="Times New Roman" w:cs="Times New Roman"/>
                <w:b w:val="0"/>
                <w:i w:val="0"/>
                <w:color w:val="000000"/>
                <w:sz w:val="21"/>
              </w:rPr>
              <w:t>Bảng điểm (2)</w:t>
            </w:r>
          </w:p>
        </w:tc>
        <w:tc>
          <w:tcPr>
            <w:tcW w:w="6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F72843">
            <w:pPr>
              <w:spacing w:after="0" w:line="252" w:lineRule="auto"/>
              <w:jc w:val="left"/>
            </w:pPr>
            <w:r>
              <w:rPr>
                <w:rFonts w:ascii="Times New Roman" w:hAnsi="Times New Roman" w:eastAsia="Times New Roman" w:cs="Times New Roman"/>
                <w:b w:val="0"/>
                <w:i w:val="0"/>
                <w:color w:val="000000"/>
                <w:sz w:val="21"/>
              </w:rPr>
              <w:t>#Mã lớp, Mã KH, Tên khóa học, Trình độ đầu vào, Trình độ đầu ra, Mã GV, Họ tên GV, TS chuyên cần, TS giữa kỳ, TS cuối kỳ</w:t>
            </w:r>
          </w:p>
        </w:tc>
      </w:tr>
      <w:tr w14:paraId="25AFC852">
        <w:tblPrEx>
          <w:tblCellMar>
            <w:top w:w="0" w:type="dxa"/>
            <w:left w:w="108" w:type="dxa"/>
            <w:bottom w:w="0" w:type="dxa"/>
            <w:right w:w="108" w:type="dxa"/>
          </w:tblCellMar>
        </w:tblPrEx>
        <w:trPr>
          <w:cantSplit/>
          <w:jc w:val="center"/>
        </w:trPr>
        <w:tc>
          <w:tcPr>
            <w:tcW w:w="2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A2BBC1">
            <w:pPr>
              <w:spacing w:after="0" w:line="252" w:lineRule="auto"/>
              <w:jc w:val="left"/>
            </w:pPr>
            <w:r>
              <w:rPr>
                <w:rFonts w:ascii="Times New Roman" w:hAnsi="Times New Roman" w:eastAsia="Times New Roman" w:cs="Times New Roman"/>
                <w:b w:val="0"/>
                <w:i w:val="0"/>
                <w:color w:val="000000"/>
                <w:sz w:val="21"/>
              </w:rPr>
              <w:t>Kết quả (1)</w:t>
            </w:r>
          </w:p>
        </w:tc>
        <w:tc>
          <w:tcPr>
            <w:tcW w:w="6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6967BF">
            <w:pPr>
              <w:spacing w:after="0" w:line="252" w:lineRule="auto"/>
              <w:jc w:val="left"/>
            </w:pPr>
            <w:r>
              <w:rPr>
                <w:rFonts w:ascii="Times New Roman" w:hAnsi="Times New Roman" w:eastAsia="Times New Roman" w:cs="Times New Roman"/>
                <w:b w:val="0"/>
                <w:i w:val="0"/>
                <w:color w:val="000000"/>
                <w:sz w:val="21"/>
              </w:rPr>
              <w:t>#Mã lớp, #Mã HV, Họ tên HV, Điểm tổng kết, Xếp loại, Kết quả</w:t>
            </w:r>
          </w:p>
        </w:tc>
      </w:tr>
      <w:tr w14:paraId="62A88D04">
        <w:tblPrEx>
          <w:tblCellMar>
            <w:top w:w="0" w:type="dxa"/>
            <w:left w:w="108" w:type="dxa"/>
            <w:bottom w:w="0" w:type="dxa"/>
            <w:right w:w="108" w:type="dxa"/>
          </w:tblCellMar>
        </w:tblPrEx>
        <w:trPr>
          <w:cantSplit/>
          <w:jc w:val="center"/>
        </w:trPr>
        <w:tc>
          <w:tcPr>
            <w:tcW w:w="278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5FA57A">
            <w:pPr>
              <w:spacing w:after="0" w:line="252" w:lineRule="auto"/>
              <w:jc w:val="left"/>
            </w:pPr>
            <w:r>
              <w:rPr>
                <w:rFonts w:ascii="Times New Roman" w:hAnsi="Times New Roman" w:eastAsia="Times New Roman" w:cs="Times New Roman"/>
                <w:b w:val="0"/>
                <w:i w:val="0"/>
                <w:color w:val="000000"/>
                <w:sz w:val="21"/>
              </w:rPr>
              <w:t>Điểm (1)</w:t>
            </w:r>
          </w:p>
        </w:tc>
        <w:tc>
          <w:tcPr>
            <w:tcW w:w="671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F193C4">
            <w:pPr>
              <w:spacing w:after="0" w:line="252" w:lineRule="auto"/>
              <w:jc w:val="left"/>
            </w:pPr>
            <w:r>
              <w:rPr>
                <w:rFonts w:ascii="Times New Roman" w:hAnsi="Times New Roman" w:eastAsia="Times New Roman" w:cs="Times New Roman"/>
                <w:b w:val="0"/>
                <w:i w:val="0"/>
                <w:color w:val="000000"/>
                <w:sz w:val="21"/>
              </w:rPr>
              <w:t>#Mã lớp, #Mã HV, #Loại điểm, Điểm, Nhận xét</w:t>
            </w:r>
          </w:p>
        </w:tc>
      </w:tr>
    </w:tbl>
    <w:p w14:paraId="675C1FE7">
      <w:pPr>
        <w:spacing w:after="40"/>
      </w:pPr>
    </w:p>
    <w:p w14:paraId="75210134">
      <w:pPr>
        <w:spacing w:after="120"/>
        <w:jc w:val="both"/>
      </w:pPr>
      <w:r>
        <w:rPr>
          <w:rFonts w:ascii="Times New Roman" w:hAnsi="Times New Roman" w:eastAsia="Times New Roman" w:cs="Times New Roman"/>
          <w:b/>
          <w:i w:val="0"/>
          <w:color w:val="000000"/>
          <w:sz w:val="24"/>
        </w:rPr>
        <w:t>b) 2NF.</w:t>
      </w:r>
    </w:p>
    <w:tbl>
      <w:tblPr>
        <w:tblStyle w:val="12"/>
        <w:tblW w:w="0" w:type="auto"/>
        <w:jc w:val="center"/>
        <w:tblLayout w:type="fixed"/>
        <w:tblCellMar>
          <w:top w:w="0" w:type="dxa"/>
          <w:left w:w="108" w:type="dxa"/>
          <w:bottom w:w="0" w:type="dxa"/>
          <w:right w:w="108" w:type="dxa"/>
        </w:tblCellMar>
      </w:tblPr>
      <w:tblGrid>
        <w:gridCol w:w="1267"/>
        <w:gridCol w:w="4118"/>
        <w:gridCol w:w="4118"/>
      </w:tblGrid>
      <w:tr w14:paraId="6AA113B9">
        <w:tblPrEx>
          <w:tblCellMar>
            <w:top w:w="0" w:type="dxa"/>
            <w:left w:w="108" w:type="dxa"/>
            <w:bottom w:w="0" w:type="dxa"/>
            <w:right w:w="108" w:type="dxa"/>
          </w:tblCellMar>
        </w:tblPrEx>
        <w:trPr>
          <w:cantSplit/>
          <w:tblHeader/>
          <w:jc w:val="center"/>
        </w:trPr>
        <w:tc>
          <w:tcPr>
            <w:tcW w:w="126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B10C93B">
            <w:pPr>
              <w:spacing w:after="0" w:line="252" w:lineRule="auto"/>
              <w:jc w:val="center"/>
            </w:pPr>
            <w:r>
              <w:rPr>
                <w:rFonts w:ascii="Times New Roman" w:hAnsi="Times New Roman" w:eastAsia="Times New Roman" w:cs="Times New Roman"/>
                <w:b/>
                <w:i w:val="0"/>
                <w:color w:val="000000"/>
                <w:sz w:val="21"/>
              </w:rPr>
              <w:t>Bảng</w:t>
            </w:r>
          </w:p>
        </w:tc>
        <w:tc>
          <w:tcPr>
            <w:tcW w:w="411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47757CF">
            <w:pPr>
              <w:spacing w:after="0" w:line="252" w:lineRule="auto"/>
              <w:jc w:val="center"/>
            </w:pPr>
            <w:r>
              <w:rPr>
                <w:rFonts w:ascii="Times New Roman" w:hAnsi="Times New Roman" w:eastAsia="Times New Roman" w:cs="Times New Roman"/>
                <w:b/>
                <w:i w:val="0"/>
                <w:color w:val="000000"/>
                <w:sz w:val="21"/>
              </w:rPr>
              <w:t>Phụ thuộc một phần khóa</w:t>
            </w:r>
          </w:p>
        </w:tc>
        <w:tc>
          <w:tcPr>
            <w:tcW w:w="411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C97877">
            <w:pPr>
              <w:spacing w:after="0" w:line="252" w:lineRule="auto"/>
              <w:jc w:val="center"/>
            </w:pPr>
            <w:r>
              <w:rPr>
                <w:rFonts w:ascii="Times New Roman" w:hAnsi="Times New Roman" w:eastAsia="Times New Roman" w:cs="Times New Roman"/>
                <w:b/>
                <w:i w:val="0"/>
                <w:color w:val="000000"/>
                <w:sz w:val="21"/>
              </w:rPr>
              <w:t>Tách thành</w:t>
            </w:r>
          </w:p>
        </w:tc>
      </w:tr>
      <w:tr w14:paraId="38415474">
        <w:tblPrEx>
          <w:tblCellMar>
            <w:top w:w="0" w:type="dxa"/>
            <w:left w:w="108" w:type="dxa"/>
            <w:bottom w:w="0" w:type="dxa"/>
            <w:right w:w="108" w:type="dxa"/>
          </w:tblCellMar>
        </w:tblPrEx>
        <w:trPr>
          <w:cantSplit/>
          <w:jc w:val="center"/>
        </w:trPr>
        <w:tc>
          <w:tcPr>
            <w:tcW w:w="12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59A012">
            <w:pPr>
              <w:spacing w:after="0" w:line="252" w:lineRule="auto"/>
              <w:jc w:val="left"/>
            </w:pPr>
            <w:r>
              <w:rPr>
                <w:rFonts w:ascii="Times New Roman" w:hAnsi="Times New Roman" w:eastAsia="Times New Roman" w:cs="Times New Roman"/>
                <w:b w:val="0"/>
                <w:i w:val="0"/>
                <w:color w:val="000000"/>
                <w:sz w:val="21"/>
              </w:rPr>
              <w:t>Kết quả (1)</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264A3">
            <w:pPr>
              <w:spacing w:after="0" w:line="252" w:lineRule="auto"/>
              <w:jc w:val="left"/>
            </w:pPr>
            <w:r>
              <w:rPr>
                <w:rFonts w:ascii="Times New Roman" w:hAnsi="Times New Roman" w:eastAsia="Times New Roman" w:cs="Times New Roman"/>
                <w:b w:val="0"/>
                <w:i w:val="0"/>
                <w:color w:val="000000"/>
                <w:sz w:val="21"/>
              </w:rPr>
              <w:t>Họ tên HV chỉ phụ thuộc Mã HV (H3)</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E2ECA0">
            <w:pPr>
              <w:spacing w:after="0" w:line="252" w:lineRule="auto"/>
              <w:jc w:val="left"/>
            </w:pPr>
            <w:r>
              <w:rPr>
                <w:rFonts w:ascii="Times New Roman" w:hAnsi="Times New Roman" w:eastAsia="Times New Roman" w:cs="Times New Roman"/>
                <w:b/>
                <w:i w:val="0"/>
                <w:color w:val="000000"/>
                <w:sz w:val="21"/>
              </w:rPr>
              <w:t>Học viên</w:t>
            </w:r>
            <w:r>
              <w:rPr>
                <w:rFonts w:ascii="Times New Roman" w:hAnsi="Times New Roman" w:eastAsia="Times New Roman" w:cs="Times New Roman"/>
                <w:b w:val="0"/>
                <w:i w:val="0"/>
                <w:color w:val="000000"/>
                <w:sz w:val="21"/>
              </w:rPr>
              <w:t xml:space="preserve"> (#Mã HV, Họ tên HV); </w:t>
            </w:r>
            <w:r>
              <w:rPr>
                <w:rFonts w:ascii="Times New Roman" w:hAnsi="Times New Roman" w:eastAsia="Times New Roman" w:cs="Times New Roman"/>
                <w:b/>
                <w:i w:val="0"/>
                <w:color w:val="000000"/>
                <w:sz w:val="21"/>
              </w:rPr>
              <w:t>Kết quả học tập</w:t>
            </w:r>
            <w:r>
              <w:rPr>
                <w:rFonts w:ascii="Times New Roman" w:hAnsi="Times New Roman" w:eastAsia="Times New Roman" w:cs="Times New Roman"/>
                <w:b w:val="0"/>
                <w:i w:val="0"/>
                <w:color w:val="000000"/>
                <w:sz w:val="21"/>
              </w:rPr>
              <w:t xml:space="preserve"> (#Mã lớp, #Mã HV, Điểm tổng kết, Xếp loại, Kết quả)</w:t>
            </w:r>
          </w:p>
        </w:tc>
      </w:tr>
      <w:tr w14:paraId="5B52C79E">
        <w:tblPrEx>
          <w:tblCellMar>
            <w:top w:w="0" w:type="dxa"/>
            <w:left w:w="108" w:type="dxa"/>
            <w:bottom w:w="0" w:type="dxa"/>
            <w:right w:w="108" w:type="dxa"/>
          </w:tblCellMar>
        </w:tblPrEx>
        <w:trPr>
          <w:cantSplit/>
          <w:jc w:val="center"/>
        </w:trPr>
        <w:tc>
          <w:tcPr>
            <w:tcW w:w="126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A7BE64">
            <w:pPr>
              <w:spacing w:after="0" w:line="252" w:lineRule="auto"/>
              <w:jc w:val="left"/>
            </w:pPr>
            <w:r>
              <w:rPr>
                <w:rFonts w:ascii="Times New Roman" w:hAnsi="Times New Roman" w:eastAsia="Times New Roman" w:cs="Times New Roman"/>
                <w:b w:val="0"/>
                <w:i w:val="0"/>
                <w:color w:val="000000"/>
                <w:sz w:val="21"/>
              </w:rPr>
              <w:t>Điểm (1)</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D044DA">
            <w:pPr>
              <w:spacing w:after="0" w:line="252" w:lineRule="auto"/>
              <w:jc w:val="left"/>
            </w:pPr>
            <w:r>
              <w:rPr>
                <w:rFonts w:ascii="Times New Roman" w:hAnsi="Times New Roman" w:eastAsia="Times New Roman" w:cs="Times New Roman"/>
                <w:b w:val="0"/>
                <w:i w:val="0"/>
                <w:color w:val="000000"/>
                <w:sz w:val="21"/>
              </w:rPr>
              <w:t>Không có: Điểm và Nhận xét phụ thuộc toàn bộ khóa (H5)</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36AD07">
            <w:pPr>
              <w:spacing w:after="0" w:line="252" w:lineRule="auto"/>
              <w:jc w:val="left"/>
            </w:pPr>
            <w:r>
              <w:rPr>
                <w:rFonts w:ascii="Times New Roman" w:hAnsi="Times New Roman" w:eastAsia="Times New Roman" w:cs="Times New Roman"/>
                <w:b w:val="0"/>
                <w:i w:val="0"/>
                <w:color w:val="000000"/>
                <w:sz w:val="21"/>
              </w:rPr>
              <w:t xml:space="preserve">Giữ, đặt tên </w:t>
            </w:r>
            <w:r>
              <w:rPr>
                <w:rFonts w:ascii="Times New Roman" w:hAnsi="Times New Roman" w:eastAsia="Times New Roman" w:cs="Times New Roman"/>
                <w:b/>
                <w:i w:val="0"/>
                <w:color w:val="000000"/>
                <w:sz w:val="21"/>
              </w:rPr>
              <w:t>Điểm thành phần</w:t>
            </w:r>
          </w:p>
        </w:tc>
      </w:tr>
    </w:tbl>
    <w:p w14:paraId="2A9835DC">
      <w:pPr>
        <w:spacing w:after="40"/>
      </w:pPr>
    </w:p>
    <w:p w14:paraId="133AE2BE">
      <w:pPr>
        <w:spacing w:after="120"/>
        <w:jc w:val="both"/>
      </w:pPr>
      <w:r>
        <w:rPr>
          <w:rFonts w:ascii="Times New Roman" w:hAnsi="Times New Roman" w:eastAsia="Times New Roman" w:cs="Times New Roman"/>
          <w:b/>
          <w:i w:val="0"/>
          <w:color w:val="000000"/>
          <w:sz w:val="24"/>
        </w:rPr>
        <w:t>c) 3NF.</w:t>
      </w:r>
    </w:p>
    <w:tbl>
      <w:tblPr>
        <w:tblStyle w:val="12"/>
        <w:tblW w:w="0" w:type="auto"/>
        <w:jc w:val="center"/>
        <w:tblLayout w:type="fixed"/>
        <w:tblCellMar>
          <w:top w:w="0" w:type="dxa"/>
          <w:left w:w="108" w:type="dxa"/>
          <w:bottom w:w="0" w:type="dxa"/>
          <w:right w:w="108" w:type="dxa"/>
        </w:tblCellMar>
      </w:tblPr>
      <w:tblGrid>
        <w:gridCol w:w="1565"/>
        <w:gridCol w:w="3969"/>
        <w:gridCol w:w="3969"/>
      </w:tblGrid>
      <w:tr w14:paraId="087DECF6">
        <w:tblPrEx>
          <w:tblCellMar>
            <w:top w:w="0" w:type="dxa"/>
            <w:left w:w="108" w:type="dxa"/>
            <w:bottom w:w="0" w:type="dxa"/>
            <w:right w:w="108" w:type="dxa"/>
          </w:tblCellMar>
        </w:tblPrEx>
        <w:trPr>
          <w:cantSplit/>
          <w:tblHeader/>
          <w:jc w:val="center"/>
        </w:trPr>
        <w:tc>
          <w:tcPr>
            <w:tcW w:w="15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40E4F09">
            <w:pPr>
              <w:spacing w:after="0" w:line="252" w:lineRule="auto"/>
              <w:jc w:val="center"/>
            </w:pPr>
            <w:r>
              <w:rPr>
                <w:rFonts w:ascii="Times New Roman" w:hAnsi="Times New Roman" w:eastAsia="Times New Roman" w:cs="Times New Roman"/>
                <w:b/>
                <w:i w:val="0"/>
                <w:color w:val="000000"/>
                <w:sz w:val="21"/>
              </w:rPr>
              <w:t>Bảng</w:t>
            </w:r>
          </w:p>
        </w:tc>
        <w:tc>
          <w:tcPr>
            <w:tcW w:w="39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F302797">
            <w:pPr>
              <w:spacing w:after="0" w:line="252" w:lineRule="auto"/>
              <w:jc w:val="center"/>
            </w:pPr>
            <w:r>
              <w:rPr>
                <w:rFonts w:ascii="Times New Roman" w:hAnsi="Times New Roman" w:eastAsia="Times New Roman" w:cs="Times New Roman"/>
                <w:b/>
                <w:i w:val="0"/>
                <w:color w:val="000000"/>
                <w:sz w:val="21"/>
              </w:rPr>
              <w:t>Phụ thuộc bắc cầu</w:t>
            </w:r>
          </w:p>
        </w:tc>
        <w:tc>
          <w:tcPr>
            <w:tcW w:w="39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040F342">
            <w:pPr>
              <w:spacing w:after="0" w:line="252" w:lineRule="auto"/>
              <w:jc w:val="center"/>
            </w:pPr>
            <w:r>
              <w:rPr>
                <w:rFonts w:ascii="Times New Roman" w:hAnsi="Times New Roman" w:eastAsia="Times New Roman" w:cs="Times New Roman"/>
                <w:b/>
                <w:i w:val="0"/>
                <w:color w:val="000000"/>
                <w:sz w:val="21"/>
              </w:rPr>
              <w:t>Tách thành</w:t>
            </w:r>
          </w:p>
        </w:tc>
      </w:tr>
      <w:tr w14:paraId="31685236">
        <w:tblPrEx>
          <w:tblCellMar>
            <w:top w:w="0" w:type="dxa"/>
            <w:left w:w="108" w:type="dxa"/>
            <w:bottom w:w="0" w:type="dxa"/>
            <w:right w:w="108" w:type="dxa"/>
          </w:tblCellMar>
        </w:tblPrEx>
        <w:trPr>
          <w:cantSplit/>
          <w:jc w:val="center"/>
        </w:trPr>
        <w:tc>
          <w:tcPr>
            <w:tcW w:w="1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7AAE26">
            <w:pPr>
              <w:spacing w:after="0" w:line="252" w:lineRule="auto"/>
              <w:jc w:val="left"/>
            </w:pPr>
            <w:r>
              <w:rPr>
                <w:rFonts w:ascii="Times New Roman" w:hAnsi="Times New Roman" w:eastAsia="Times New Roman" w:cs="Times New Roman"/>
                <w:b w:val="0"/>
                <w:i w:val="0"/>
                <w:color w:val="000000"/>
                <w:sz w:val="21"/>
              </w:rPr>
              <w:t>Bảng điểm (2)</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2E8ABD">
            <w:pPr>
              <w:spacing w:after="0" w:line="252" w:lineRule="auto"/>
              <w:jc w:val="left"/>
            </w:pPr>
            <w:r>
              <w:rPr>
                <w:rFonts w:ascii="Times New Roman" w:hAnsi="Times New Roman" w:eastAsia="Times New Roman" w:cs="Times New Roman"/>
                <w:b w:val="0"/>
                <w:i w:val="0"/>
                <w:color w:val="000000"/>
                <w:sz w:val="21"/>
              </w:rPr>
              <w:t>Mã lớp → Mã KH → Tên khóa học, trình độ, trọng số (H1, H2); Mã lớp → Mã GV → Họ tên GV (H1, H3)</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A4D5C1">
            <w:pPr>
              <w:spacing w:after="0" w:line="252" w:lineRule="auto"/>
              <w:jc w:val="left"/>
            </w:pPr>
            <w:r>
              <w:rPr>
                <w:rFonts w:ascii="Times New Roman" w:hAnsi="Times New Roman" w:eastAsia="Times New Roman" w:cs="Times New Roman"/>
                <w:b/>
                <w:i w:val="0"/>
                <w:color w:val="000000"/>
                <w:sz w:val="21"/>
              </w:rPr>
              <w:t>Khóa học</w:t>
            </w:r>
            <w:r>
              <w:rPr>
                <w:rFonts w:ascii="Times New Roman" w:hAnsi="Times New Roman" w:eastAsia="Times New Roman" w:cs="Times New Roman"/>
                <w:b w:val="0"/>
                <w:i w:val="0"/>
                <w:color w:val="000000"/>
                <w:sz w:val="21"/>
              </w:rPr>
              <w:t xml:space="preserve"> (#Mã KH, Tên khóa học, Trình độ đầu vào, Trình độ đầu ra, TS chuyên cần, TS giữa kỳ, TS cuối kỳ); </w:t>
            </w:r>
            <w:r>
              <w:rPr>
                <w:rFonts w:ascii="Times New Roman" w:hAnsi="Times New Roman" w:eastAsia="Times New Roman" w:cs="Times New Roman"/>
                <w:b/>
                <w:i w:val="0"/>
                <w:color w:val="000000"/>
                <w:sz w:val="21"/>
              </w:rPr>
              <w:t>Giáo viên</w:t>
            </w:r>
            <w:r>
              <w:rPr>
                <w:rFonts w:ascii="Times New Roman" w:hAnsi="Times New Roman" w:eastAsia="Times New Roman" w:cs="Times New Roman"/>
                <w:b w:val="0"/>
                <w:i w:val="0"/>
                <w:color w:val="000000"/>
                <w:sz w:val="21"/>
              </w:rPr>
              <w:t xml:space="preserve"> (#Mã GV, Họ tên GV); </w:t>
            </w:r>
            <w:r>
              <w:rPr>
                <w:rFonts w:ascii="Times New Roman" w:hAnsi="Times New Roman" w:eastAsia="Times New Roman" w:cs="Times New Roman"/>
                <w:b/>
                <w:i w:val="0"/>
                <w:color w:val="000000"/>
                <w:sz w:val="21"/>
              </w:rPr>
              <w:t>Lớp học</w:t>
            </w:r>
            <w:r>
              <w:rPr>
                <w:rFonts w:ascii="Times New Roman" w:hAnsi="Times New Roman" w:eastAsia="Times New Roman" w:cs="Times New Roman"/>
                <w:b w:val="0"/>
                <w:i w:val="0"/>
                <w:color w:val="000000"/>
                <w:sz w:val="21"/>
              </w:rPr>
              <w:t xml:space="preserve"> (#Mã lớp, Mã KH, Mã GV)</w:t>
            </w:r>
          </w:p>
        </w:tc>
      </w:tr>
      <w:tr w14:paraId="045CFAB2">
        <w:tblPrEx>
          <w:tblCellMar>
            <w:top w:w="0" w:type="dxa"/>
            <w:left w:w="108" w:type="dxa"/>
            <w:bottom w:w="0" w:type="dxa"/>
            <w:right w:w="108" w:type="dxa"/>
          </w:tblCellMar>
        </w:tblPrEx>
        <w:trPr>
          <w:cantSplit/>
          <w:jc w:val="center"/>
        </w:trPr>
        <w:tc>
          <w:tcPr>
            <w:tcW w:w="1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9953F6">
            <w:pPr>
              <w:spacing w:after="0" w:line="252" w:lineRule="auto"/>
              <w:jc w:val="left"/>
            </w:pPr>
            <w:r>
              <w:rPr>
                <w:rFonts w:ascii="Times New Roman" w:hAnsi="Times New Roman" w:eastAsia="Times New Roman" w:cs="Times New Roman"/>
                <w:b w:val="0"/>
                <w:i w:val="0"/>
                <w:color w:val="000000"/>
                <w:sz w:val="21"/>
              </w:rPr>
              <w:t>Kết quả học tập</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229948">
            <w:pPr>
              <w:spacing w:after="0" w:line="252" w:lineRule="auto"/>
              <w:jc w:val="left"/>
            </w:pPr>
            <w:r>
              <w:rPr>
                <w:rFonts w:ascii="Times New Roman" w:hAnsi="Times New Roman" w:eastAsia="Times New Roman" w:cs="Times New Roman"/>
                <w:b w:val="0"/>
                <w:i w:val="0"/>
                <w:color w:val="000000"/>
                <w:sz w:val="21"/>
              </w:rPr>
              <w:t xml:space="preserve">Xếp loại, Kết quả suy ra từ Điểm tổng kết theo H6. Đây là bắc cầu dạng </w:t>
            </w:r>
            <w:r>
              <w:rPr>
                <w:rFonts w:ascii="Times New Roman" w:hAnsi="Times New Roman" w:eastAsia="Times New Roman" w:cs="Times New Roman"/>
                <w:b/>
                <w:i w:val="0"/>
                <w:color w:val="000000"/>
                <w:sz w:val="21"/>
              </w:rPr>
              <w:t>công thức</w:t>
            </w:r>
            <w:r>
              <w:rPr>
                <w:rFonts w:ascii="Times New Roman" w:hAnsi="Times New Roman" w:eastAsia="Times New Roman" w:cs="Times New Roman"/>
                <w:b w:val="0"/>
                <w:i w:val="0"/>
                <w:color w:val="000000"/>
                <w:sz w:val="21"/>
              </w:rPr>
              <w:t>, tức là thuộc tính thứ sinh.</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AA6F83">
            <w:pPr>
              <w:spacing w:after="0" w:line="252" w:lineRule="auto"/>
              <w:jc w:val="left"/>
            </w:pPr>
            <w:r>
              <w:rPr>
                <w:rFonts w:ascii="Times New Roman" w:hAnsi="Times New Roman" w:eastAsia="Times New Roman" w:cs="Times New Roman"/>
                <w:b w:val="0"/>
                <w:i w:val="0"/>
                <w:color w:val="000000"/>
                <w:sz w:val="21"/>
              </w:rPr>
              <w:t xml:space="preserve">Không tách bảng mới, vì "quy tắc xếp loại" không phải dữ liệu cần lưu. Đúng ra phải bỏ hai thuộc tính này; nhóm giữ có chủ đích vì là giá trị </w:t>
            </w:r>
            <w:r>
              <w:rPr>
                <w:rFonts w:ascii="Times New Roman" w:hAnsi="Times New Roman" w:eastAsia="Times New Roman" w:cs="Times New Roman"/>
                <w:b w:val="0"/>
                <w:i/>
                <w:color w:val="000000"/>
                <w:sz w:val="21"/>
              </w:rPr>
              <w:t>chốt</w:t>
            </w:r>
            <w:r>
              <w:rPr>
                <w:rFonts w:ascii="Times New Roman" w:hAnsi="Times New Roman" w:eastAsia="Times New Roman" w:cs="Times New Roman"/>
                <w:b w:val="0"/>
                <w:i w:val="0"/>
                <w:color w:val="000000"/>
                <w:sz w:val="21"/>
              </w:rPr>
              <w:t>: khi trọng số hay ngưỡng xếp loại thay đổi, kết quả đã duyệt và đã in trên chứng nhận không được đổi theo (mục 3.1.5)</w:t>
            </w:r>
          </w:p>
        </w:tc>
      </w:tr>
    </w:tbl>
    <w:p w14:paraId="6ADCA436">
      <w:pPr>
        <w:spacing w:after="40"/>
      </w:pPr>
    </w:p>
    <w:p w14:paraId="1CB54913">
      <w:pPr>
        <w:spacing w:after="120"/>
        <w:jc w:val="both"/>
      </w:pPr>
      <w:r>
        <w:rPr>
          <w:rFonts w:ascii="Times New Roman" w:hAnsi="Times New Roman" w:eastAsia="Times New Roman" w:cs="Times New Roman"/>
          <w:b/>
          <w:i w:val="0"/>
          <w:color w:val="000000"/>
          <w:sz w:val="24"/>
        </w:rPr>
        <w:t>Kết quả chuẩn hóa Bảng điểm (6 thực thể):</w:t>
      </w:r>
    </w:p>
    <w:tbl>
      <w:tblPr>
        <w:tblStyle w:val="12"/>
        <w:tblW w:w="0" w:type="auto"/>
        <w:jc w:val="center"/>
        <w:tblLayout w:type="fixed"/>
        <w:tblCellMar>
          <w:top w:w="0" w:type="dxa"/>
          <w:left w:w="108" w:type="dxa"/>
          <w:bottom w:w="0" w:type="dxa"/>
          <w:right w:w="108" w:type="dxa"/>
        </w:tblCellMar>
      </w:tblPr>
      <w:tblGrid>
        <w:gridCol w:w="2688"/>
        <w:gridCol w:w="6816"/>
      </w:tblGrid>
      <w:tr w14:paraId="2C256E7C">
        <w:tblPrEx>
          <w:tblCellMar>
            <w:top w:w="0" w:type="dxa"/>
            <w:left w:w="108" w:type="dxa"/>
            <w:bottom w:w="0" w:type="dxa"/>
            <w:right w:w="108" w:type="dxa"/>
          </w:tblCellMar>
        </w:tblPrEx>
        <w:trPr>
          <w:cantSplit/>
          <w:tblHeader/>
          <w:jc w:val="center"/>
        </w:trPr>
        <w:tc>
          <w:tcPr>
            <w:tcW w:w="26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9C65F5">
            <w:pPr>
              <w:spacing w:after="0" w:line="252" w:lineRule="auto"/>
              <w:jc w:val="center"/>
            </w:pPr>
            <w:r>
              <w:rPr>
                <w:rFonts w:ascii="Times New Roman" w:hAnsi="Times New Roman" w:eastAsia="Times New Roman" w:cs="Times New Roman"/>
                <w:b/>
                <w:i w:val="0"/>
                <w:color w:val="000000"/>
                <w:sz w:val="21"/>
              </w:rPr>
              <w:t>Thực thể</w:t>
            </w:r>
          </w:p>
        </w:tc>
        <w:tc>
          <w:tcPr>
            <w:tcW w:w="68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04A4894">
            <w:pPr>
              <w:spacing w:after="0" w:line="252" w:lineRule="auto"/>
              <w:jc w:val="center"/>
            </w:pPr>
            <w:r>
              <w:rPr>
                <w:rFonts w:ascii="Times New Roman" w:hAnsi="Times New Roman" w:eastAsia="Times New Roman" w:cs="Times New Roman"/>
                <w:b/>
                <w:i w:val="0"/>
                <w:color w:val="000000"/>
                <w:sz w:val="21"/>
              </w:rPr>
              <w:t>Thuộc tính</w:t>
            </w:r>
          </w:p>
        </w:tc>
      </w:tr>
      <w:tr w14:paraId="2D7CBD7C">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D5B0B">
            <w:pPr>
              <w:spacing w:after="0" w:line="252" w:lineRule="auto"/>
              <w:jc w:val="left"/>
            </w:pPr>
            <w:r>
              <w:rPr>
                <w:rFonts w:ascii="Times New Roman" w:hAnsi="Times New Roman" w:eastAsia="Times New Roman" w:cs="Times New Roman"/>
                <w:b w:val="0"/>
                <w:i w:val="0"/>
                <w:color w:val="000000"/>
                <w:sz w:val="21"/>
              </w:rPr>
              <w:t>Lớp học</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F7E8D2">
            <w:pPr>
              <w:spacing w:after="0" w:line="252" w:lineRule="auto"/>
              <w:jc w:val="left"/>
            </w:pPr>
            <w:r>
              <w:rPr>
                <w:rFonts w:ascii="Times New Roman" w:hAnsi="Times New Roman" w:eastAsia="Times New Roman" w:cs="Times New Roman"/>
                <w:b w:val="0"/>
                <w:i w:val="0"/>
                <w:color w:val="000000"/>
                <w:sz w:val="21"/>
              </w:rPr>
              <w:t>#Mã lớp, Mã KH, Mã GV</w:t>
            </w:r>
          </w:p>
        </w:tc>
      </w:tr>
      <w:tr w14:paraId="6075ED25">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E6E40E">
            <w:pPr>
              <w:spacing w:after="0" w:line="252" w:lineRule="auto"/>
              <w:jc w:val="left"/>
            </w:pPr>
            <w:r>
              <w:rPr>
                <w:rFonts w:ascii="Times New Roman" w:hAnsi="Times New Roman" w:eastAsia="Times New Roman" w:cs="Times New Roman"/>
                <w:b w:val="0"/>
                <w:i w:val="0"/>
                <w:color w:val="000000"/>
                <w:sz w:val="21"/>
              </w:rPr>
              <w:t>Khóa học</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F2DC47">
            <w:pPr>
              <w:spacing w:after="0" w:line="252" w:lineRule="auto"/>
              <w:jc w:val="left"/>
            </w:pPr>
            <w:r>
              <w:rPr>
                <w:rFonts w:ascii="Times New Roman" w:hAnsi="Times New Roman" w:eastAsia="Times New Roman" w:cs="Times New Roman"/>
                <w:b w:val="0"/>
                <w:i w:val="0"/>
                <w:color w:val="000000"/>
                <w:sz w:val="21"/>
              </w:rPr>
              <w:t>#Mã KH, Tên khóa học, Trình độ đầu vào, Trình độ đầu ra, TS chuyên cần, TS giữa kỳ, TS cuối kỳ</w:t>
            </w:r>
          </w:p>
        </w:tc>
      </w:tr>
      <w:tr w14:paraId="5C415F36">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0BDEC8">
            <w:pPr>
              <w:spacing w:after="0" w:line="252" w:lineRule="auto"/>
              <w:jc w:val="left"/>
            </w:pPr>
            <w:r>
              <w:rPr>
                <w:rFonts w:ascii="Times New Roman" w:hAnsi="Times New Roman" w:eastAsia="Times New Roman" w:cs="Times New Roman"/>
                <w:b w:val="0"/>
                <w:i w:val="0"/>
                <w:color w:val="000000"/>
                <w:sz w:val="21"/>
              </w:rPr>
              <w:t>Giáo viên</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C611F4">
            <w:pPr>
              <w:spacing w:after="0" w:line="252" w:lineRule="auto"/>
              <w:jc w:val="left"/>
            </w:pPr>
            <w:r>
              <w:rPr>
                <w:rFonts w:ascii="Times New Roman" w:hAnsi="Times New Roman" w:eastAsia="Times New Roman" w:cs="Times New Roman"/>
                <w:b w:val="0"/>
                <w:i w:val="0"/>
                <w:color w:val="000000"/>
                <w:sz w:val="21"/>
              </w:rPr>
              <w:t>#Mã GV, Họ tên GV</w:t>
            </w:r>
          </w:p>
        </w:tc>
      </w:tr>
      <w:tr w14:paraId="1886D941">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C611FE">
            <w:pPr>
              <w:spacing w:after="0" w:line="252" w:lineRule="auto"/>
              <w:jc w:val="left"/>
            </w:pPr>
            <w:r>
              <w:rPr>
                <w:rFonts w:ascii="Times New Roman" w:hAnsi="Times New Roman" w:eastAsia="Times New Roman" w:cs="Times New Roman"/>
                <w:b w:val="0"/>
                <w:i w:val="0"/>
                <w:color w:val="000000"/>
                <w:sz w:val="21"/>
              </w:rPr>
              <w:t>Học viên</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221D7E">
            <w:pPr>
              <w:spacing w:after="0" w:line="252" w:lineRule="auto"/>
              <w:jc w:val="left"/>
            </w:pPr>
            <w:r>
              <w:rPr>
                <w:rFonts w:ascii="Times New Roman" w:hAnsi="Times New Roman" w:eastAsia="Times New Roman" w:cs="Times New Roman"/>
                <w:b w:val="0"/>
                <w:i w:val="0"/>
                <w:color w:val="000000"/>
                <w:sz w:val="21"/>
              </w:rPr>
              <w:t>#Mã HV, Họ tên HV</w:t>
            </w:r>
          </w:p>
        </w:tc>
      </w:tr>
      <w:tr w14:paraId="74DDE695">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8C3B3F">
            <w:pPr>
              <w:spacing w:after="0" w:line="252" w:lineRule="auto"/>
              <w:jc w:val="left"/>
            </w:pPr>
            <w:r>
              <w:rPr>
                <w:rFonts w:ascii="Times New Roman" w:hAnsi="Times New Roman" w:eastAsia="Times New Roman" w:cs="Times New Roman"/>
                <w:b w:val="0"/>
                <w:i w:val="0"/>
                <w:color w:val="000000"/>
                <w:sz w:val="21"/>
              </w:rPr>
              <w:t>Kết quả học tập</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758BA8">
            <w:pPr>
              <w:spacing w:after="0" w:line="252" w:lineRule="auto"/>
              <w:jc w:val="left"/>
            </w:pPr>
            <w:r>
              <w:rPr>
                <w:rFonts w:ascii="Times New Roman" w:hAnsi="Times New Roman" w:eastAsia="Times New Roman" w:cs="Times New Roman"/>
                <w:b w:val="0"/>
                <w:i w:val="0"/>
                <w:color w:val="000000"/>
                <w:sz w:val="21"/>
              </w:rPr>
              <w:t>#Mã lớp, #Mã HV, Điểm tổng kết, Xếp loại, Kết quả</w:t>
            </w:r>
          </w:p>
        </w:tc>
      </w:tr>
      <w:tr w14:paraId="5DD6CC43">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4B080A">
            <w:pPr>
              <w:spacing w:after="0" w:line="252" w:lineRule="auto"/>
              <w:jc w:val="left"/>
            </w:pPr>
            <w:r>
              <w:rPr>
                <w:rFonts w:ascii="Times New Roman" w:hAnsi="Times New Roman" w:eastAsia="Times New Roman" w:cs="Times New Roman"/>
                <w:b w:val="0"/>
                <w:i w:val="0"/>
                <w:color w:val="000000"/>
                <w:sz w:val="21"/>
              </w:rPr>
              <w:t>Điểm thành phần</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64DB7C">
            <w:pPr>
              <w:spacing w:after="0" w:line="252" w:lineRule="auto"/>
              <w:jc w:val="left"/>
            </w:pPr>
            <w:r>
              <w:rPr>
                <w:rFonts w:ascii="Times New Roman" w:hAnsi="Times New Roman" w:eastAsia="Times New Roman" w:cs="Times New Roman"/>
                <w:b w:val="0"/>
                <w:i w:val="0"/>
                <w:color w:val="000000"/>
                <w:sz w:val="21"/>
              </w:rPr>
              <w:t>#Mã lớp, #Mã HV, #Loại điểm, Điểm, Nhận xét</w:t>
            </w:r>
          </w:p>
        </w:tc>
      </w:tr>
    </w:tbl>
    <w:p w14:paraId="02049886">
      <w:pPr>
        <w:spacing w:after="40"/>
      </w:pPr>
    </w:p>
    <w:p w14:paraId="6F0D79B4">
      <w:pPr>
        <w:spacing w:after="120"/>
        <w:jc w:val="both"/>
      </w:pPr>
      <w:r>
        <w:rPr>
          <w:rFonts w:ascii="Times New Roman" w:hAnsi="Times New Roman" w:eastAsia="Times New Roman" w:cs="Times New Roman"/>
          <w:b w:val="0"/>
          <w:i w:val="0"/>
          <w:color w:val="000000"/>
          <w:sz w:val="24"/>
        </w:rPr>
        <w:t>Kiểm tra lại bằng số liệu mẫu: Điểm thành phần của HV0412 có 2 dòng (Giữa kỳ 7,5 và Cuối kỳ 8,0). Kết quả học tập (IEK-2609, HV0412) = 8,0 – Khá – Đạt. Tính lại theo QT13 với trọng số của khóa IEK: 0,1 × 9,0 + 0,3 × 7,5 + 0,6 × 8,0 = 7,95 → 8,0 ✓.</w:t>
      </w:r>
    </w:p>
    <w:p w14:paraId="38A5A886">
      <w:pPr>
        <w:pStyle w:val="3"/>
      </w:pPr>
      <w:bookmarkStart w:id="47" w:name="_Toc16099"/>
      <w:r>
        <w:t>3.3.6 Hai chứng từ còn lại (rút gọn)</w:t>
      </w:r>
      <w:bookmarkEnd w:id="47"/>
    </w:p>
    <w:p w14:paraId="4219496B">
      <w:pPr>
        <w:pStyle w:val="4"/>
      </w:pPr>
      <w:bookmarkStart w:id="48" w:name="_Toc25190"/>
      <w:r>
        <w:t>3.3.6.1 Sổ điểm danh (lớp IEK-2609)</w:t>
      </w:r>
      <w:bookmarkEnd w:id="48"/>
    </w:p>
    <w:tbl>
      <w:tblPr>
        <w:tblStyle w:val="12"/>
        <w:tblW w:w="0" w:type="auto"/>
        <w:jc w:val="center"/>
        <w:tblLayout w:type="fixed"/>
        <w:tblCellMar>
          <w:top w:w="0" w:type="dxa"/>
          <w:left w:w="108" w:type="dxa"/>
          <w:bottom w:w="0" w:type="dxa"/>
          <w:right w:w="108" w:type="dxa"/>
        </w:tblCellMar>
      </w:tblPr>
      <w:tblGrid>
        <w:gridCol w:w="1677"/>
        <w:gridCol w:w="7827"/>
      </w:tblGrid>
      <w:tr w14:paraId="60346671">
        <w:tblPrEx>
          <w:tblCellMar>
            <w:top w:w="0" w:type="dxa"/>
            <w:left w:w="108" w:type="dxa"/>
            <w:bottom w:w="0" w:type="dxa"/>
            <w:right w:w="108" w:type="dxa"/>
          </w:tblCellMar>
        </w:tblPrEx>
        <w:trPr>
          <w:cantSplit/>
          <w:tblHeader/>
          <w:jc w:val="center"/>
        </w:trPr>
        <w:tc>
          <w:tcPr>
            <w:tcW w:w="16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99DE74">
            <w:pPr>
              <w:spacing w:after="0" w:line="252" w:lineRule="auto"/>
              <w:jc w:val="center"/>
            </w:pPr>
            <w:r>
              <w:rPr>
                <w:rFonts w:ascii="Times New Roman" w:hAnsi="Times New Roman" w:eastAsia="Times New Roman" w:cs="Times New Roman"/>
                <w:b/>
                <w:i w:val="0"/>
                <w:color w:val="000000"/>
                <w:sz w:val="21"/>
              </w:rPr>
              <w:t>Bước</w:t>
            </w:r>
          </w:p>
        </w:tc>
        <w:tc>
          <w:tcPr>
            <w:tcW w:w="78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AA3711">
            <w:pPr>
              <w:spacing w:after="0" w:line="252" w:lineRule="auto"/>
              <w:jc w:val="center"/>
            </w:pPr>
            <w:r>
              <w:rPr>
                <w:rFonts w:ascii="Times New Roman" w:hAnsi="Times New Roman" w:eastAsia="Times New Roman" w:cs="Times New Roman"/>
                <w:b/>
                <w:i w:val="0"/>
                <w:color w:val="000000"/>
                <w:sz w:val="21"/>
              </w:rPr>
              <w:t>Nội dung</w:t>
            </w:r>
          </w:p>
        </w:tc>
      </w:tr>
      <w:tr w14:paraId="5D3E0543">
        <w:tblPrEx>
          <w:tblCellMar>
            <w:top w:w="0" w:type="dxa"/>
            <w:left w:w="108" w:type="dxa"/>
            <w:bottom w:w="0" w:type="dxa"/>
            <w:right w:w="108" w:type="dxa"/>
          </w:tblCellMar>
        </w:tblPrEx>
        <w:trPr>
          <w:cantSplit/>
          <w:jc w:val="center"/>
        </w:trPr>
        <w:tc>
          <w:tcPr>
            <w:tcW w:w="1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ED2641">
            <w:pPr>
              <w:spacing w:after="0" w:line="252" w:lineRule="auto"/>
              <w:jc w:val="left"/>
            </w:pPr>
            <w:r>
              <w:rPr>
                <w:rFonts w:ascii="Times New Roman" w:hAnsi="Times New Roman" w:eastAsia="Times New Roman" w:cs="Times New Roman"/>
                <w:b w:val="0"/>
                <w:i w:val="0"/>
                <w:color w:val="000000"/>
                <w:sz w:val="21"/>
              </w:rPr>
              <w:t>Bước 1</w:t>
            </w:r>
          </w:p>
        </w:tc>
        <w:tc>
          <w:tcPr>
            <w:tcW w:w="7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6DA3E6">
            <w:pPr>
              <w:spacing w:after="0" w:line="252" w:lineRule="auto"/>
              <w:jc w:val="left"/>
            </w:pPr>
            <w:r>
              <w:rPr>
                <w:rFonts w:ascii="Times New Roman" w:hAnsi="Times New Roman" w:eastAsia="Times New Roman" w:cs="Times New Roman"/>
                <w:b/>
                <w:i w:val="0"/>
                <w:color w:val="000000"/>
                <w:sz w:val="21"/>
              </w:rPr>
              <w:t>Sổ điểm danh (1)</w:t>
            </w:r>
            <w:r>
              <w:rPr>
                <w:rFonts w:ascii="Times New Roman" w:hAnsi="Times New Roman" w:eastAsia="Times New Roman" w:cs="Times New Roman"/>
                <w:b w:val="0"/>
                <w:i w:val="0"/>
                <w:color w:val="000000"/>
                <w:sz w:val="21"/>
              </w:rPr>
              <w:t>: Mã lớp, Mã KH, Tên khóa học, Mã GV, Họ tên GV, Phòng, Số buổi (R), Ngày buổi (R), Mã HV (R), Họ tên HV (R), Trạng thái (R), Ghi chú (R). Khóa: Mã lớp. Có 2 nhóm lặp: hàng tiêu đề {buổi} và các dòng {học viên}. Ô trạng thái nằm ở giao của buổi và học viên, nên thuộc cả hai nhóm</w:t>
            </w:r>
          </w:p>
        </w:tc>
      </w:tr>
      <w:tr w14:paraId="63122FFB">
        <w:tblPrEx>
          <w:tblCellMar>
            <w:top w:w="0" w:type="dxa"/>
            <w:left w:w="108" w:type="dxa"/>
            <w:bottom w:w="0" w:type="dxa"/>
            <w:right w:w="108" w:type="dxa"/>
          </w:tblCellMar>
        </w:tblPrEx>
        <w:trPr>
          <w:cantSplit/>
          <w:jc w:val="center"/>
        </w:trPr>
        <w:tc>
          <w:tcPr>
            <w:tcW w:w="1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4333AF">
            <w:pPr>
              <w:spacing w:after="0" w:line="252" w:lineRule="auto"/>
              <w:jc w:val="left"/>
            </w:pPr>
            <w:r>
              <w:rPr>
                <w:rFonts w:ascii="Times New Roman" w:hAnsi="Times New Roman" w:eastAsia="Times New Roman" w:cs="Times New Roman"/>
                <w:b w:val="0"/>
                <w:i w:val="0"/>
                <w:color w:val="000000"/>
                <w:sz w:val="21"/>
              </w:rPr>
              <w:t>Bước 2</w:t>
            </w:r>
          </w:p>
        </w:tc>
        <w:tc>
          <w:tcPr>
            <w:tcW w:w="7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9F5897">
            <w:pPr>
              <w:spacing w:after="0" w:line="252" w:lineRule="auto"/>
              <w:jc w:val="left"/>
            </w:pPr>
            <w:r>
              <w:rPr>
                <w:rFonts w:ascii="Times New Roman" w:hAnsi="Times New Roman" w:eastAsia="Times New Roman" w:cs="Times New Roman"/>
                <w:b w:val="0"/>
                <w:i w:val="0"/>
                <w:color w:val="000000"/>
                <w:sz w:val="21"/>
              </w:rPr>
              <w:t xml:space="preserve">Không có thuộc tính thứ sinh (số buổi vắng là S nhưng không in). Xem lại ý nghĩa: </w:t>
            </w:r>
            <w:r>
              <w:rPr>
                <w:rFonts w:ascii="Times New Roman" w:hAnsi="Times New Roman" w:eastAsia="Times New Roman" w:cs="Times New Roman"/>
                <w:b/>
                <w:i w:val="0"/>
                <w:color w:val="000000"/>
                <w:sz w:val="21"/>
              </w:rPr>
              <w:t>Phòng</w:t>
            </w:r>
            <w:r>
              <w:rPr>
                <w:rFonts w:ascii="Times New Roman" w:hAnsi="Times New Roman" w:eastAsia="Times New Roman" w:cs="Times New Roman"/>
                <w:b w:val="0"/>
                <w:i w:val="0"/>
                <w:color w:val="000000"/>
                <w:sz w:val="21"/>
              </w:rPr>
              <w:t xml:space="preserve"> ghi ở đầu sổ vì lớp thường học một phòng, nhưng thực chất là phòng của </w:t>
            </w:r>
            <w:r>
              <w:rPr>
                <w:rFonts w:ascii="Times New Roman" w:hAnsi="Times New Roman" w:eastAsia="Times New Roman" w:cs="Times New Roman"/>
                <w:b/>
                <w:i w:val="0"/>
                <w:color w:val="000000"/>
                <w:sz w:val="21"/>
              </w:rPr>
              <w:t>từng buổi</w:t>
            </w:r>
            <w:r>
              <w:rPr>
                <w:rFonts w:ascii="Times New Roman" w:hAnsi="Times New Roman" w:eastAsia="Times New Roman" w:cs="Times New Roman"/>
                <w:b w:val="0"/>
                <w:i w:val="0"/>
                <w:color w:val="000000"/>
                <w:sz w:val="21"/>
              </w:rPr>
              <w:t xml:space="preserve"> (học bù có thể đổi phòng) → thuộc nhóm {buổi}. </w:t>
            </w:r>
            <w:r>
              <w:rPr>
                <w:rFonts w:ascii="Times New Roman" w:hAnsi="Times New Roman" w:eastAsia="Times New Roman" w:cs="Times New Roman"/>
                <w:b/>
                <w:i w:val="0"/>
                <w:color w:val="000000"/>
                <w:sz w:val="21"/>
              </w:rPr>
              <w:t>Ghi chú</w:t>
            </w:r>
            <w:r>
              <w:rPr>
                <w:rFonts w:ascii="Times New Roman" w:hAnsi="Times New Roman" w:eastAsia="Times New Roman" w:cs="Times New Roman"/>
                <w:b w:val="0"/>
                <w:i w:val="0"/>
                <w:color w:val="000000"/>
                <w:sz w:val="21"/>
              </w:rPr>
              <w:t xml:space="preserve"> ("Nhắc phụ huynh") ghi ở cuối dòng học viên, nhưng nói về các buổi vắng cụ thể; giáo viên ghi chú khi điểm danh từng buổi → thuộc ô (học viên, buổi)</w:t>
            </w:r>
          </w:p>
        </w:tc>
      </w:tr>
      <w:tr w14:paraId="31D68EA6">
        <w:tblPrEx>
          <w:tblCellMar>
            <w:top w:w="0" w:type="dxa"/>
            <w:left w:w="108" w:type="dxa"/>
            <w:bottom w:w="0" w:type="dxa"/>
            <w:right w:w="108" w:type="dxa"/>
          </w:tblCellMar>
        </w:tblPrEx>
        <w:trPr>
          <w:cantSplit/>
          <w:jc w:val="center"/>
        </w:trPr>
        <w:tc>
          <w:tcPr>
            <w:tcW w:w="1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C10858">
            <w:pPr>
              <w:spacing w:after="0" w:line="252" w:lineRule="auto"/>
              <w:jc w:val="left"/>
            </w:pPr>
            <w:r>
              <w:rPr>
                <w:rFonts w:ascii="Times New Roman" w:hAnsi="Times New Roman" w:eastAsia="Times New Roman" w:cs="Times New Roman"/>
                <w:b w:val="0"/>
                <w:i w:val="0"/>
                <w:color w:val="000000"/>
                <w:sz w:val="21"/>
              </w:rPr>
              <w:t>1NF</w:t>
            </w:r>
          </w:p>
        </w:tc>
        <w:tc>
          <w:tcPr>
            <w:tcW w:w="7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777432">
            <w:pPr>
              <w:spacing w:after="0" w:line="252" w:lineRule="auto"/>
              <w:jc w:val="left"/>
            </w:pPr>
            <w:r>
              <w:rPr>
                <w:rFonts w:ascii="Times New Roman" w:hAnsi="Times New Roman" w:eastAsia="Times New Roman" w:cs="Times New Roman"/>
                <w:b w:val="0"/>
                <w:i w:val="0"/>
                <w:color w:val="000000"/>
                <w:sz w:val="21"/>
              </w:rPr>
              <w:t>Sổ điểm danh (2) (#Mã lớp, Mã KH, Tên khóa học, Mã GV, Họ tên GV); Buổi (1) (#Mã lớp, #Số buổi, Ngày, Phòng); Dòng sổ (1) (#Mã lớp, #Mã HV, Họ tên HV); Ô điểm danh (1) (#Mã lớp, #Mã HV, #Số buổi, Trạng thái, Ghi chú)</w:t>
            </w:r>
          </w:p>
        </w:tc>
      </w:tr>
      <w:tr w14:paraId="11DF20BF">
        <w:tblPrEx>
          <w:tblCellMar>
            <w:top w:w="0" w:type="dxa"/>
            <w:left w:w="108" w:type="dxa"/>
            <w:bottom w:w="0" w:type="dxa"/>
            <w:right w:w="108" w:type="dxa"/>
          </w:tblCellMar>
        </w:tblPrEx>
        <w:trPr>
          <w:cantSplit/>
          <w:jc w:val="center"/>
        </w:trPr>
        <w:tc>
          <w:tcPr>
            <w:tcW w:w="1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7D4AA3">
            <w:pPr>
              <w:spacing w:after="0" w:line="252" w:lineRule="auto"/>
              <w:jc w:val="left"/>
            </w:pPr>
            <w:r>
              <w:rPr>
                <w:rFonts w:ascii="Times New Roman" w:hAnsi="Times New Roman" w:eastAsia="Times New Roman" w:cs="Times New Roman"/>
                <w:b w:val="0"/>
                <w:i w:val="0"/>
                <w:color w:val="000000"/>
                <w:sz w:val="21"/>
              </w:rPr>
              <w:t>2NF</w:t>
            </w:r>
          </w:p>
        </w:tc>
        <w:tc>
          <w:tcPr>
            <w:tcW w:w="7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063165">
            <w:pPr>
              <w:spacing w:after="0" w:line="252" w:lineRule="auto"/>
              <w:jc w:val="left"/>
            </w:pPr>
            <w:r>
              <w:rPr>
                <w:rFonts w:ascii="Times New Roman" w:hAnsi="Times New Roman" w:eastAsia="Times New Roman" w:cs="Times New Roman"/>
                <w:b w:val="0"/>
                <w:i w:val="0"/>
                <w:color w:val="000000"/>
                <w:sz w:val="21"/>
              </w:rPr>
              <w:t xml:space="preserve">Dòng sổ (1): Họ tên HV chỉ phụ thuộc Mã HV → </w:t>
            </w:r>
            <w:r>
              <w:rPr>
                <w:rFonts w:ascii="Times New Roman" w:hAnsi="Times New Roman" w:eastAsia="Times New Roman" w:cs="Times New Roman"/>
                <w:b/>
                <w:i w:val="0"/>
                <w:color w:val="000000"/>
                <w:sz w:val="21"/>
              </w:rPr>
              <w:t>Học viên</w:t>
            </w:r>
            <w:r>
              <w:rPr>
                <w:rFonts w:ascii="Times New Roman" w:hAnsi="Times New Roman" w:eastAsia="Times New Roman" w:cs="Times New Roman"/>
                <w:b w:val="0"/>
                <w:i w:val="0"/>
                <w:color w:val="000000"/>
                <w:sz w:val="21"/>
              </w:rPr>
              <w:t xml:space="preserve"> (#Mã HV, Họ tên HV), phần còn lại là </w:t>
            </w:r>
            <w:r>
              <w:rPr>
                <w:rFonts w:ascii="Times New Roman" w:hAnsi="Times New Roman" w:eastAsia="Times New Roman" w:cs="Times New Roman"/>
                <w:b/>
                <w:i w:val="0"/>
                <w:color w:val="000000"/>
                <w:sz w:val="21"/>
              </w:rPr>
              <w:t>Học viên của lớp</w:t>
            </w:r>
            <w:r>
              <w:rPr>
                <w:rFonts w:ascii="Times New Roman" w:hAnsi="Times New Roman" w:eastAsia="Times New Roman" w:cs="Times New Roman"/>
                <w:b w:val="0"/>
                <w:i w:val="0"/>
                <w:color w:val="000000"/>
                <w:sz w:val="21"/>
              </w:rPr>
              <w:t xml:space="preserve"> (#Mã lớp, #Mã HV). Buổi (1) → </w:t>
            </w:r>
            <w:r>
              <w:rPr>
                <w:rFonts w:ascii="Times New Roman" w:hAnsi="Times New Roman" w:eastAsia="Times New Roman" w:cs="Times New Roman"/>
                <w:b/>
                <w:i w:val="0"/>
                <w:color w:val="000000"/>
                <w:sz w:val="21"/>
              </w:rPr>
              <w:t>Buổi học</w:t>
            </w:r>
            <w:r>
              <w:rPr>
                <w:rFonts w:ascii="Times New Roman" w:hAnsi="Times New Roman" w:eastAsia="Times New Roman" w:cs="Times New Roman"/>
                <w:b w:val="0"/>
                <w:i w:val="0"/>
                <w:color w:val="000000"/>
                <w:sz w:val="21"/>
              </w:rPr>
              <w:t xml:space="preserve"> (#Mã lớp, #Số buổi, Ngày, Mã phòng). Ô điểm danh (1) → </w:t>
            </w:r>
            <w:r>
              <w:rPr>
                <w:rFonts w:ascii="Times New Roman" w:hAnsi="Times New Roman" w:eastAsia="Times New Roman" w:cs="Times New Roman"/>
                <w:b/>
                <w:i w:val="0"/>
                <w:color w:val="000000"/>
                <w:sz w:val="21"/>
              </w:rPr>
              <w:t>Điểm danh</w:t>
            </w:r>
            <w:r>
              <w:rPr>
                <w:rFonts w:ascii="Times New Roman" w:hAnsi="Times New Roman" w:eastAsia="Times New Roman" w:cs="Times New Roman"/>
                <w:b w:val="0"/>
                <w:i w:val="0"/>
                <w:color w:val="000000"/>
                <w:sz w:val="21"/>
              </w:rPr>
              <w:t xml:space="preserve"> (#Mã lớp, #Mã HV, #Số buổi, Trạng thái, Ghi chú)</w:t>
            </w:r>
          </w:p>
        </w:tc>
      </w:tr>
      <w:tr w14:paraId="4BD68014">
        <w:tblPrEx>
          <w:tblCellMar>
            <w:top w:w="0" w:type="dxa"/>
            <w:left w:w="108" w:type="dxa"/>
            <w:bottom w:w="0" w:type="dxa"/>
            <w:right w:w="108" w:type="dxa"/>
          </w:tblCellMar>
        </w:tblPrEx>
        <w:trPr>
          <w:cantSplit/>
          <w:jc w:val="center"/>
        </w:trPr>
        <w:tc>
          <w:tcPr>
            <w:tcW w:w="1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8E53FC">
            <w:pPr>
              <w:spacing w:after="0" w:line="252" w:lineRule="auto"/>
              <w:jc w:val="left"/>
            </w:pPr>
            <w:r>
              <w:rPr>
                <w:rFonts w:ascii="Times New Roman" w:hAnsi="Times New Roman" w:eastAsia="Times New Roman" w:cs="Times New Roman"/>
                <w:b w:val="0"/>
                <w:i w:val="0"/>
                <w:color w:val="000000"/>
                <w:sz w:val="21"/>
              </w:rPr>
              <w:t>3NF</w:t>
            </w:r>
          </w:p>
        </w:tc>
        <w:tc>
          <w:tcPr>
            <w:tcW w:w="7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EFEE3">
            <w:pPr>
              <w:spacing w:after="0" w:line="252" w:lineRule="auto"/>
              <w:jc w:val="left"/>
            </w:pPr>
            <w:r>
              <w:rPr>
                <w:rFonts w:ascii="Times New Roman" w:hAnsi="Times New Roman" w:eastAsia="Times New Roman" w:cs="Times New Roman"/>
                <w:b w:val="0"/>
                <w:i w:val="0"/>
                <w:color w:val="000000"/>
                <w:sz w:val="21"/>
              </w:rPr>
              <w:t xml:space="preserve">Sổ điểm danh (2): Mã lớp → Mã KH → Tên khóa học; Mã lớp → Mã GV → Họ tên GV → </w:t>
            </w:r>
            <w:r>
              <w:rPr>
                <w:rFonts w:ascii="Times New Roman" w:hAnsi="Times New Roman" w:eastAsia="Times New Roman" w:cs="Times New Roman"/>
                <w:b/>
                <w:i w:val="0"/>
                <w:color w:val="000000"/>
                <w:sz w:val="21"/>
              </w:rPr>
              <w:t>Khóa học</w:t>
            </w:r>
            <w:r>
              <w:rPr>
                <w:rFonts w:ascii="Times New Roman" w:hAnsi="Times New Roman" w:eastAsia="Times New Roman" w:cs="Times New Roman"/>
                <w:b w:val="0"/>
                <w:i w:val="0"/>
                <w:color w:val="000000"/>
                <w:sz w:val="21"/>
              </w:rPr>
              <w:t xml:space="preserve"> (#Mã KH, Tên khóa học), </w:t>
            </w:r>
            <w:r>
              <w:rPr>
                <w:rFonts w:ascii="Times New Roman" w:hAnsi="Times New Roman" w:eastAsia="Times New Roman" w:cs="Times New Roman"/>
                <w:b/>
                <w:i w:val="0"/>
                <w:color w:val="000000"/>
                <w:sz w:val="21"/>
              </w:rPr>
              <w:t>Giáo viên</w:t>
            </w:r>
            <w:r>
              <w:rPr>
                <w:rFonts w:ascii="Times New Roman" w:hAnsi="Times New Roman" w:eastAsia="Times New Roman" w:cs="Times New Roman"/>
                <w:b w:val="0"/>
                <w:i w:val="0"/>
                <w:color w:val="000000"/>
                <w:sz w:val="21"/>
              </w:rPr>
              <w:t xml:space="preserve"> (#Mã GV, Họ tên GV), </w:t>
            </w:r>
            <w:r>
              <w:rPr>
                <w:rFonts w:ascii="Times New Roman" w:hAnsi="Times New Roman" w:eastAsia="Times New Roman" w:cs="Times New Roman"/>
                <w:b/>
                <w:i w:val="0"/>
                <w:color w:val="000000"/>
                <w:sz w:val="21"/>
              </w:rPr>
              <w:t>Lớp học</w:t>
            </w:r>
            <w:r>
              <w:rPr>
                <w:rFonts w:ascii="Times New Roman" w:hAnsi="Times New Roman" w:eastAsia="Times New Roman" w:cs="Times New Roman"/>
                <w:b w:val="0"/>
                <w:i w:val="0"/>
                <w:color w:val="000000"/>
                <w:sz w:val="21"/>
              </w:rPr>
              <w:t xml:space="preserve"> (#Mã lớp, Mã KH, Mã GV)</w:t>
            </w:r>
          </w:p>
        </w:tc>
      </w:tr>
    </w:tbl>
    <w:p w14:paraId="2E755DBC">
      <w:pPr>
        <w:spacing w:after="40"/>
      </w:pPr>
    </w:p>
    <w:p w14:paraId="77277F30">
      <w:pPr>
        <w:spacing w:after="120"/>
        <w:jc w:val="both"/>
      </w:pPr>
      <w:r>
        <w:rPr>
          <w:rFonts w:ascii="Times New Roman" w:hAnsi="Times New Roman" w:eastAsia="Times New Roman" w:cs="Times New Roman"/>
          <w:b w:val="0"/>
          <w:i w:val="0"/>
          <w:color w:val="000000"/>
          <w:sz w:val="24"/>
        </w:rPr>
        <w:t>Kết quả: Lớp học, Khóa học, Giáo viên, Học viên, Học viên của lớp, Buổi học, Điểm danh (7 thực thể).</w:t>
      </w:r>
    </w:p>
    <w:p w14:paraId="05F97BE0">
      <w:pPr>
        <w:pStyle w:val="4"/>
      </w:pPr>
      <w:bookmarkStart w:id="49" w:name="_Toc16393"/>
      <w:r>
        <w:t>3.3.6.2 Giấy chứng nhận (CN2026-0089)</w:t>
      </w:r>
      <w:bookmarkEnd w:id="49"/>
    </w:p>
    <w:tbl>
      <w:tblPr>
        <w:tblStyle w:val="12"/>
        <w:tblW w:w="0" w:type="auto"/>
        <w:jc w:val="center"/>
        <w:tblLayout w:type="fixed"/>
        <w:tblCellMar>
          <w:top w:w="0" w:type="dxa"/>
          <w:left w:w="108" w:type="dxa"/>
          <w:bottom w:w="0" w:type="dxa"/>
          <w:right w:w="108" w:type="dxa"/>
        </w:tblCellMar>
      </w:tblPr>
      <w:tblGrid>
        <w:gridCol w:w="1830"/>
        <w:gridCol w:w="7674"/>
      </w:tblGrid>
      <w:tr w14:paraId="6E005CC2">
        <w:tblPrEx>
          <w:tblCellMar>
            <w:top w:w="0" w:type="dxa"/>
            <w:left w:w="108" w:type="dxa"/>
            <w:bottom w:w="0" w:type="dxa"/>
            <w:right w:w="108" w:type="dxa"/>
          </w:tblCellMar>
        </w:tblPrEx>
        <w:trPr>
          <w:cantSplit/>
          <w:tblHeader/>
          <w:jc w:val="center"/>
        </w:trPr>
        <w:tc>
          <w:tcPr>
            <w:tcW w:w="183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A36BF63">
            <w:pPr>
              <w:spacing w:after="0" w:line="252" w:lineRule="auto"/>
              <w:jc w:val="center"/>
            </w:pPr>
            <w:r>
              <w:rPr>
                <w:rFonts w:ascii="Times New Roman" w:hAnsi="Times New Roman" w:eastAsia="Times New Roman" w:cs="Times New Roman"/>
                <w:b/>
                <w:i w:val="0"/>
                <w:color w:val="000000"/>
                <w:sz w:val="21"/>
              </w:rPr>
              <w:t>Bước</w:t>
            </w:r>
          </w:p>
        </w:tc>
        <w:tc>
          <w:tcPr>
            <w:tcW w:w="76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778F36">
            <w:pPr>
              <w:spacing w:after="0" w:line="252" w:lineRule="auto"/>
              <w:jc w:val="center"/>
            </w:pPr>
            <w:r>
              <w:rPr>
                <w:rFonts w:ascii="Times New Roman" w:hAnsi="Times New Roman" w:eastAsia="Times New Roman" w:cs="Times New Roman"/>
                <w:b/>
                <w:i w:val="0"/>
                <w:color w:val="000000"/>
                <w:sz w:val="21"/>
              </w:rPr>
              <w:t>Nội dung</w:t>
            </w:r>
          </w:p>
        </w:tc>
      </w:tr>
      <w:tr w14:paraId="5E678F7C">
        <w:tblPrEx>
          <w:tblCellMar>
            <w:top w:w="0" w:type="dxa"/>
            <w:left w:w="108" w:type="dxa"/>
            <w:bottom w:w="0" w:type="dxa"/>
            <w:right w:w="108" w:type="dxa"/>
          </w:tblCellMar>
        </w:tblPrEx>
        <w:trPr>
          <w:cantSplit/>
          <w:jc w:val="center"/>
        </w:trPr>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9C1DCB">
            <w:pPr>
              <w:spacing w:after="0" w:line="252" w:lineRule="auto"/>
              <w:jc w:val="left"/>
            </w:pPr>
            <w:r>
              <w:rPr>
                <w:rFonts w:ascii="Times New Roman" w:hAnsi="Times New Roman" w:eastAsia="Times New Roman" w:cs="Times New Roman"/>
                <w:b w:val="0"/>
                <w:i w:val="0"/>
                <w:color w:val="000000"/>
                <w:sz w:val="21"/>
              </w:rPr>
              <w:t>Bước 1</w:t>
            </w:r>
          </w:p>
        </w:tc>
        <w:tc>
          <w:tcPr>
            <w:tcW w:w="76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805012">
            <w:pPr>
              <w:spacing w:after="0" w:line="252" w:lineRule="auto"/>
              <w:jc w:val="left"/>
            </w:pPr>
            <w:r>
              <w:rPr>
                <w:rFonts w:ascii="Times New Roman" w:hAnsi="Times New Roman" w:eastAsia="Times New Roman" w:cs="Times New Roman"/>
                <w:b/>
                <w:i w:val="0"/>
                <w:color w:val="000000"/>
                <w:sz w:val="21"/>
              </w:rPr>
              <w:t>Chứng nhận (1)</w:t>
            </w:r>
            <w:r>
              <w:rPr>
                <w:rFonts w:ascii="Times New Roman" w:hAnsi="Times New Roman" w:eastAsia="Times New Roman" w:cs="Times New Roman"/>
                <w:b w:val="0"/>
                <w:i w:val="0"/>
                <w:color w:val="000000"/>
                <w:sz w:val="21"/>
              </w:rPr>
              <w:t>: Số CN, Mã HV, Họ tên HV, Ngày sinh, Mã lớp, Mã KH, Tên khóa học, Từ ngày (S), Đến ngày (S), Xếp loại, Điểm tổng kết, Ngày cấp, Chữ ký giám đốc. Khóa: Số CN. Mã HV không in nhưng được thêm làm định danh (họ tên có thể trùng)</w:t>
            </w:r>
          </w:p>
        </w:tc>
      </w:tr>
      <w:tr w14:paraId="136B2596">
        <w:tblPrEx>
          <w:tblCellMar>
            <w:top w:w="0" w:type="dxa"/>
            <w:left w:w="108" w:type="dxa"/>
            <w:bottom w:w="0" w:type="dxa"/>
            <w:right w:w="108" w:type="dxa"/>
          </w:tblCellMar>
        </w:tblPrEx>
        <w:trPr>
          <w:cantSplit/>
          <w:jc w:val="center"/>
        </w:trPr>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04D6AD">
            <w:pPr>
              <w:spacing w:after="0" w:line="252" w:lineRule="auto"/>
              <w:jc w:val="left"/>
            </w:pPr>
            <w:r>
              <w:rPr>
                <w:rFonts w:ascii="Times New Roman" w:hAnsi="Times New Roman" w:eastAsia="Times New Roman" w:cs="Times New Roman"/>
                <w:b w:val="0"/>
                <w:i w:val="0"/>
                <w:color w:val="000000"/>
                <w:sz w:val="21"/>
              </w:rPr>
              <w:t>Bước 2</w:t>
            </w:r>
          </w:p>
        </w:tc>
        <w:tc>
          <w:tcPr>
            <w:tcW w:w="76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86A9C3">
            <w:pPr>
              <w:spacing w:after="0" w:line="252" w:lineRule="auto"/>
              <w:jc w:val="left"/>
            </w:pPr>
            <w:r>
              <w:rPr>
                <w:rFonts w:ascii="Times New Roman" w:hAnsi="Times New Roman" w:eastAsia="Times New Roman" w:cs="Times New Roman"/>
                <w:b w:val="0"/>
                <w:i w:val="0"/>
                <w:color w:val="000000"/>
                <w:sz w:val="21"/>
              </w:rPr>
              <w:t>Loại Từ ngày, Đến ngày (S, lấy từ buổi đầu và buổi cuối của lớp) và Chữ ký (chỉ có trên bản giấy)</w:t>
            </w:r>
          </w:p>
        </w:tc>
      </w:tr>
      <w:tr w14:paraId="5C3FEACE">
        <w:tblPrEx>
          <w:tblCellMar>
            <w:top w:w="0" w:type="dxa"/>
            <w:left w:w="108" w:type="dxa"/>
            <w:bottom w:w="0" w:type="dxa"/>
            <w:right w:w="108" w:type="dxa"/>
          </w:tblCellMar>
        </w:tblPrEx>
        <w:trPr>
          <w:cantSplit/>
          <w:jc w:val="center"/>
        </w:trPr>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25D361">
            <w:pPr>
              <w:spacing w:after="0" w:line="252" w:lineRule="auto"/>
              <w:jc w:val="left"/>
            </w:pPr>
            <w:r>
              <w:rPr>
                <w:rFonts w:ascii="Times New Roman" w:hAnsi="Times New Roman" w:eastAsia="Times New Roman" w:cs="Times New Roman"/>
                <w:b w:val="0"/>
                <w:i w:val="0"/>
                <w:color w:val="000000"/>
                <w:sz w:val="21"/>
              </w:rPr>
              <w:t>1NF, 2NF</w:t>
            </w:r>
          </w:p>
        </w:tc>
        <w:tc>
          <w:tcPr>
            <w:tcW w:w="76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5F1C14">
            <w:pPr>
              <w:spacing w:after="0" w:line="252" w:lineRule="auto"/>
              <w:jc w:val="left"/>
            </w:pPr>
            <w:r>
              <w:rPr>
                <w:rFonts w:ascii="Times New Roman" w:hAnsi="Times New Roman" w:eastAsia="Times New Roman" w:cs="Times New Roman"/>
                <w:b w:val="0"/>
                <w:i w:val="0"/>
                <w:color w:val="000000"/>
                <w:sz w:val="21"/>
              </w:rPr>
              <w:t>Không có nhóm lặp; khóa đơn → đã 2NF</w:t>
            </w:r>
          </w:p>
        </w:tc>
      </w:tr>
      <w:tr w14:paraId="200E881F">
        <w:tblPrEx>
          <w:tblCellMar>
            <w:top w:w="0" w:type="dxa"/>
            <w:left w:w="108" w:type="dxa"/>
            <w:bottom w:w="0" w:type="dxa"/>
            <w:right w:w="108" w:type="dxa"/>
          </w:tblCellMar>
        </w:tblPrEx>
        <w:trPr>
          <w:cantSplit/>
          <w:jc w:val="center"/>
        </w:trPr>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70E3AD">
            <w:pPr>
              <w:spacing w:after="0" w:line="252" w:lineRule="auto"/>
              <w:jc w:val="left"/>
            </w:pPr>
            <w:r>
              <w:rPr>
                <w:rFonts w:ascii="Times New Roman" w:hAnsi="Times New Roman" w:eastAsia="Times New Roman" w:cs="Times New Roman"/>
                <w:b w:val="0"/>
                <w:i w:val="0"/>
                <w:color w:val="000000"/>
                <w:sz w:val="21"/>
              </w:rPr>
              <w:t>3NF</w:t>
            </w:r>
          </w:p>
        </w:tc>
        <w:tc>
          <w:tcPr>
            <w:tcW w:w="76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D8AA4A">
            <w:pPr>
              <w:spacing w:after="0" w:line="252" w:lineRule="auto"/>
              <w:jc w:val="left"/>
            </w:pPr>
            <w:r>
              <w:rPr>
                <w:rFonts w:ascii="Times New Roman" w:hAnsi="Times New Roman" w:eastAsia="Times New Roman" w:cs="Times New Roman"/>
                <w:b w:val="0"/>
                <w:i w:val="0"/>
                <w:color w:val="000000"/>
                <w:sz w:val="21"/>
              </w:rPr>
              <w:t xml:space="preserve">Số CN → Mã HV → Họ tên HV, Ngày sinh; Số CN → Mã lớp → Mã KH → Tên khóa học; Số CN → (Mã HV, Mã lớp) → Xếp loại, Điểm tổng kết → tách </w:t>
            </w:r>
            <w:r>
              <w:rPr>
                <w:rFonts w:ascii="Times New Roman" w:hAnsi="Times New Roman" w:eastAsia="Times New Roman" w:cs="Times New Roman"/>
                <w:b/>
                <w:i w:val="0"/>
                <w:color w:val="000000"/>
                <w:sz w:val="21"/>
              </w:rPr>
              <w:t>Học viên</w:t>
            </w:r>
            <w:r>
              <w:rPr>
                <w:rFonts w:ascii="Times New Roman" w:hAnsi="Times New Roman" w:eastAsia="Times New Roman" w:cs="Times New Roman"/>
                <w:b w:val="0"/>
                <w:i w:val="0"/>
                <w:color w:val="000000"/>
                <w:sz w:val="21"/>
              </w:rPr>
              <w:t xml:space="preserve"> (#Mã HV, Họ tên HV, Ngày sinh), </w:t>
            </w:r>
            <w:r>
              <w:rPr>
                <w:rFonts w:ascii="Times New Roman" w:hAnsi="Times New Roman" w:eastAsia="Times New Roman" w:cs="Times New Roman"/>
                <w:b/>
                <w:i w:val="0"/>
                <w:color w:val="000000"/>
                <w:sz w:val="21"/>
              </w:rPr>
              <w:t>Lớp học</w:t>
            </w:r>
            <w:r>
              <w:rPr>
                <w:rFonts w:ascii="Times New Roman" w:hAnsi="Times New Roman" w:eastAsia="Times New Roman" w:cs="Times New Roman"/>
                <w:b w:val="0"/>
                <w:i w:val="0"/>
                <w:color w:val="000000"/>
                <w:sz w:val="21"/>
              </w:rPr>
              <w:t xml:space="preserve"> (#Mã lớp, Mã KH), </w:t>
            </w:r>
            <w:r>
              <w:rPr>
                <w:rFonts w:ascii="Times New Roman" w:hAnsi="Times New Roman" w:eastAsia="Times New Roman" w:cs="Times New Roman"/>
                <w:b/>
                <w:i w:val="0"/>
                <w:color w:val="000000"/>
                <w:sz w:val="21"/>
              </w:rPr>
              <w:t>Khóa học</w:t>
            </w:r>
            <w:r>
              <w:rPr>
                <w:rFonts w:ascii="Times New Roman" w:hAnsi="Times New Roman" w:eastAsia="Times New Roman" w:cs="Times New Roman"/>
                <w:b w:val="0"/>
                <w:i w:val="0"/>
                <w:color w:val="000000"/>
                <w:sz w:val="21"/>
              </w:rPr>
              <w:t xml:space="preserve"> (#Mã KH, Tên khóa học), </w:t>
            </w:r>
            <w:r>
              <w:rPr>
                <w:rFonts w:ascii="Times New Roman" w:hAnsi="Times New Roman" w:eastAsia="Times New Roman" w:cs="Times New Roman"/>
                <w:b/>
                <w:i w:val="0"/>
                <w:color w:val="000000"/>
                <w:sz w:val="21"/>
              </w:rPr>
              <w:t>Kết quả học tập</w:t>
            </w:r>
            <w:r>
              <w:rPr>
                <w:rFonts w:ascii="Times New Roman" w:hAnsi="Times New Roman" w:eastAsia="Times New Roman" w:cs="Times New Roman"/>
                <w:b w:val="0"/>
                <w:i w:val="0"/>
                <w:color w:val="000000"/>
                <w:sz w:val="21"/>
              </w:rPr>
              <w:t xml:space="preserve"> (#Mã lớp, #Mã HV, Điểm tổng kết, Xếp loại); còn lại </w:t>
            </w:r>
            <w:r>
              <w:rPr>
                <w:rFonts w:ascii="Times New Roman" w:hAnsi="Times New Roman" w:eastAsia="Times New Roman" w:cs="Times New Roman"/>
                <w:b/>
                <w:i w:val="0"/>
                <w:color w:val="000000"/>
                <w:sz w:val="21"/>
              </w:rPr>
              <w:t>Chứng nhận</w:t>
            </w:r>
            <w:r>
              <w:rPr>
                <w:rFonts w:ascii="Times New Roman" w:hAnsi="Times New Roman" w:eastAsia="Times New Roman" w:cs="Times New Roman"/>
                <w:b w:val="0"/>
                <w:i w:val="0"/>
                <w:color w:val="000000"/>
                <w:sz w:val="21"/>
              </w:rPr>
              <w:t xml:space="preserve"> (#Số CN, Mã HV, Mã lớp, Ngày cấp)</w:t>
            </w:r>
          </w:p>
        </w:tc>
      </w:tr>
    </w:tbl>
    <w:p w14:paraId="0D68C364">
      <w:pPr>
        <w:spacing w:after="40"/>
      </w:pPr>
    </w:p>
    <w:p w14:paraId="20970B09">
      <w:pPr>
        <w:pStyle w:val="3"/>
      </w:pPr>
      <w:bookmarkStart w:id="50" w:name="_Toc9032"/>
      <w:r>
        <w:t>3.3.7 Trộn các bảng thực thể</w:t>
      </w:r>
      <w:bookmarkEnd w:id="50"/>
    </w:p>
    <w:p w14:paraId="7BE6C4B2">
      <w:pPr>
        <w:spacing w:after="120"/>
        <w:jc w:val="both"/>
      </w:pPr>
      <w:r>
        <w:rPr>
          <w:rFonts w:ascii="Times New Roman" w:hAnsi="Times New Roman" w:eastAsia="Times New Roman" w:cs="Times New Roman"/>
          <w:b w:val="0"/>
          <w:i w:val="0"/>
          <w:color w:val="000000"/>
          <w:sz w:val="24"/>
        </w:rPr>
        <w:t xml:space="preserve">Bài giảng nêu: sau khi chuẩn hóa, một số thực thể có thể thừa vì cùng mô tả một đối tượng, nên cần </w:t>
      </w:r>
      <w:r>
        <w:rPr>
          <w:rFonts w:ascii="Times New Roman" w:hAnsi="Times New Roman" w:eastAsia="Times New Roman" w:cs="Times New Roman"/>
          <w:b/>
          <w:i w:val="0"/>
          <w:color w:val="000000"/>
          <w:sz w:val="24"/>
        </w:rPr>
        <w:t>trộn</w:t>
      </w:r>
      <w:r>
        <w:rPr>
          <w:rFonts w:ascii="Times New Roman" w:hAnsi="Times New Roman" w:eastAsia="Times New Roman" w:cs="Times New Roman"/>
          <w:b w:val="0"/>
          <w:i w:val="0"/>
          <w:color w:val="000000"/>
          <w:sz w:val="24"/>
        </w:rPr>
        <w:t xml:space="preserve"> các bảng lại. Khi trộn phải bảo toàn ý nghĩa: tránh đồng nghĩa khác tên, đồng âm khác nghĩa, và loại bỏ phụ thuộc bắc cầu nếu xuất hiện.</w:t>
      </w:r>
    </w:p>
    <w:p w14:paraId="330A9FB0">
      <w:pPr>
        <w:spacing w:after="120"/>
        <w:jc w:val="both"/>
      </w:pPr>
      <w:r>
        <w:rPr>
          <w:rFonts w:ascii="Times New Roman" w:hAnsi="Times New Roman" w:eastAsia="Times New Roman" w:cs="Times New Roman"/>
          <w:b w:val="0"/>
          <w:i w:val="0"/>
          <w:color w:val="000000"/>
          <w:sz w:val="24"/>
        </w:rPr>
        <w:t xml:space="preserve">Ký hiệu chứng từ nguồn: </w:t>
      </w:r>
      <w:r>
        <w:rPr>
          <w:rFonts w:ascii="Times New Roman" w:hAnsi="Times New Roman" w:eastAsia="Times New Roman" w:cs="Times New Roman"/>
          <w:b/>
          <w:i w:val="0"/>
          <w:color w:val="000000"/>
          <w:sz w:val="24"/>
        </w:rPr>
        <w:t>A</w:t>
      </w:r>
      <w:r>
        <w:rPr>
          <w:rFonts w:ascii="Times New Roman" w:hAnsi="Times New Roman" w:eastAsia="Times New Roman" w:cs="Times New Roman"/>
          <w:b w:val="0"/>
          <w:i w:val="0"/>
          <w:color w:val="000000"/>
          <w:sz w:val="24"/>
        </w:rPr>
        <w:t xml:space="preserve"> = Phiếu đăng ký, </w:t>
      </w:r>
      <w:r>
        <w:rPr>
          <w:rFonts w:ascii="Times New Roman" w:hAnsi="Times New Roman" w:eastAsia="Times New Roman" w:cs="Times New Roman"/>
          <w:b/>
          <w:i w:val="0"/>
          <w:color w:val="000000"/>
          <w:sz w:val="24"/>
        </w:rPr>
        <w:t>B</w:t>
      </w:r>
      <w:r>
        <w:rPr>
          <w:rFonts w:ascii="Times New Roman" w:hAnsi="Times New Roman" w:eastAsia="Times New Roman" w:cs="Times New Roman"/>
          <w:b w:val="0"/>
          <w:i w:val="0"/>
          <w:color w:val="000000"/>
          <w:sz w:val="24"/>
        </w:rPr>
        <w:t xml:space="preserve"> = Phiếu thu, </w:t>
      </w:r>
      <w:r>
        <w:rPr>
          <w:rFonts w:ascii="Times New Roman" w:hAnsi="Times New Roman" w:eastAsia="Times New Roman" w:cs="Times New Roman"/>
          <w:b/>
          <w:i w:val="0"/>
          <w:color w:val="000000"/>
          <w:sz w:val="24"/>
        </w:rPr>
        <w:t>C</w:t>
      </w:r>
      <w:r>
        <w:rPr>
          <w:rFonts w:ascii="Times New Roman" w:hAnsi="Times New Roman" w:eastAsia="Times New Roman" w:cs="Times New Roman"/>
          <w:b w:val="0"/>
          <w:i w:val="0"/>
          <w:color w:val="000000"/>
          <w:sz w:val="24"/>
        </w:rPr>
        <w:t xml:space="preserve"> = Bảng điểm, </w:t>
      </w:r>
      <w:r>
        <w:rPr>
          <w:rFonts w:ascii="Times New Roman" w:hAnsi="Times New Roman" w:eastAsia="Times New Roman" w:cs="Times New Roman"/>
          <w:b/>
          <w:i w:val="0"/>
          <w:color w:val="000000"/>
          <w:sz w:val="24"/>
        </w:rPr>
        <w:t>D</w:t>
      </w:r>
      <w:r>
        <w:rPr>
          <w:rFonts w:ascii="Times New Roman" w:hAnsi="Times New Roman" w:eastAsia="Times New Roman" w:cs="Times New Roman"/>
          <w:b w:val="0"/>
          <w:i w:val="0"/>
          <w:color w:val="000000"/>
          <w:sz w:val="24"/>
        </w:rPr>
        <w:t xml:space="preserve"> = Sổ điểm danh, </w:t>
      </w:r>
      <w:r>
        <w:rPr>
          <w:rFonts w:ascii="Times New Roman" w:hAnsi="Times New Roman" w:eastAsia="Times New Roman" w:cs="Times New Roman"/>
          <w:b/>
          <w:i w:val="0"/>
          <w:color w:val="000000"/>
          <w:sz w:val="24"/>
        </w:rPr>
        <w:t>E</w:t>
      </w:r>
      <w:r>
        <w:rPr>
          <w:rFonts w:ascii="Times New Roman" w:hAnsi="Times New Roman" w:eastAsia="Times New Roman" w:cs="Times New Roman"/>
          <w:b w:val="0"/>
          <w:i w:val="0"/>
          <w:color w:val="000000"/>
          <w:sz w:val="24"/>
        </w:rPr>
        <w:t xml:space="preserve"> = Chứng nhận.</w:t>
      </w:r>
    </w:p>
    <w:p w14:paraId="6AB134D4">
      <w:pPr>
        <w:pStyle w:val="4"/>
      </w:pPr>
      <w:bookmarkStart w:id="51" w:name="_Toc18181"/>
      <w:r>
        <w:t>3.3.7.1 Thống nhất tên gọi trước khi trộn</w:t>
      </w:r>
      <w:bookmarkEnd w:id="51"/>
    </w:p>
    <w:tbl>
      <w:tblPr>
        <w:tblStyle w:val="12"/>
        <w:tblW w:w="0" w:type="auto"/>
        <w:jc w:val="center"/>
        <w:tblLayout w:type="fixed"/>
        <w:tblCellMar>
          <w:top w:w="0" w:type="dxa"/>
          <w:left w:w="108" w:type="dxa"/>
          <w:bottom w:w="0" w:type="dxa"/>
          <w:right w:w="108" w:type="dxa"/>
        </w:tblCellMar>
      </w:tblPr>
      <w:tblGrid>
        <w:gridCol w:w="3168"/>
        <w:gridCol w:w="3168"/>
        <w:gridCol w:w="3168"/>
      </w:tblGrid>
      <w:tr w14:paraId="3A8F0C0E">
        <w:tblPrEx>
          <w:tblCellMar>
            <w:top w:w="0" w:type="dxa"/>
            <w:left w:w="108" w:type="dxa"/>
            <w:bottom w:w="0" w:type="dxa"/>
            <w:right w:w="108" w:type="dxa"/>
          </w:tblCellMar>
        </w:tblPrEx>
        <w:trPr>
          <w:cantSplit/>
          <w:tblHeader/>
          <w:jc w:val="center"/>
        </w:trPr>
        <w:tc>
          <w:tcPr>
            <w:tcW w:w="31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B40827">
            <w:pPr>
              <w:spacing w:after="0" w:line="252" w:lineRule="auto"/>
              <w:jc w:val="center"/>
            </w:pPr>
            <w:r>
              <w:rPr>
                <w:rFonts w:ascii="Times New Roman" w:hAnsi="Times New Roman" w:eastAsia="Times New Roman" w:cs="Times New Roman"/>
                <w:b/>
                <w:i w:val="0"/>
                <w:color w:val="000000"/>
                <w:sz w:val="21"/>
              </w:rPr>
              <w:t>Tên trên các chứng từ</w:t>
            </w:r>
          </w:p>
        </w:tc>
        <w:tc>
          <w:tcPr>
            <w:tcW w:w="31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69B9894">
            <w:pPr>
              <w:spacing w:after="0" w:line="252" w:lineRule="auto"/>
              <w:jc w:val="center"/>
            </w:pPr>
            <w:r>
              <w:rPr>
                <w:rFonts w:ascii="Times New Roman" w:hAnsi="Times New Roman" w:eastAsia="Times New Roman" w:cs="Times New Roman"/>
                <w:b/>
                <w:i w:val="0"/>
                <w:color w:val="000000"/>
                <w:sz w:val="21"/>
              </w:rPr>
              <w:t>Tên thống nhất</w:t>
            </w:r>
          </w:p>
        </w:tc>
        <w:tc>
          <w:tcPr>
            <w:tcW w:w="31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A7834F">
            <w:pPr>
              <w:spacing w:after="0" w:line="252" w:lineRule="auto"/>
              <w:jc w:val="center"/>
            </w:pPr>
            <w:r>
              <w:rPr>
                <w:rFonts w:ascii="Times New Roman" w:hAnsi="Times New Roman" w:eastAsia="Times New Roman" w:cs="Times New Roman"/>
                <w:b/>
                <w:i w:val="0"/>
                <w:color w:val="000000"/>
                <w:sz w:val="21"/>
              </w:rPr>
              <w:t>Lý do</w:t>
            </w:r>
          </w:p>
        </w:tc>
      </w:tr>
      <w:tr w14:paraId="476AFC3C">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F45613">
            <w:pPr>
              <w:spacing w:after="0" w:line="252" w:lineRule="auto"/>
              <w:jc w:val="left"/>
            </w:pPr>
            <w:r>
              <w:rPr>
                <w:rFonts w:ascii="Times New Roman" w:hAnsi="Times New Roman" w:eastAsia="Times New Roman" w:cs="Times New Roman"/>
                <w:b w:val="0"/>
                <w:i w:val="0"/>
                <w:color w:val="000000"/>
                <w:sz w:val="21"/>
              </w:rPr>
              <w:t>Họ tên HV, Họ tên NV, Họ tên GV, Họ tên PH</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85658A">
            <w:pPr>
              <w:spacing w:after="0" w:line="252" w:lineRule="auto"/>
              <w:jc w:val="left"/>
            </w:pPr>
            <w:r>
              <w:rPr>
                <w:rFonts w:ascii="Times New Roman" w:hAnsi="Times New Roman" w:eastAsia="Times New Roman" w:cs="Times New Roman"/>
                <w:b w:val="0"/>
                <w:i w:val="0"/>
                <w:color w:val="000000"/>
                <w:sz w:val="21"/>
              </w:rPr>
              <w:t>Họ và tên (</w:t>
            </w:r>
            <w:r>
              <w:rPr>
                <w:rFonts w:ascii="Consolas" w:hAnsi="Consolas" w:eastAsia="Consolas" w:cs="Consolas"/>
                <w:b w:val="0"/>
                <w:i w:val="0"/>
                <w:color w:val="000000"/>
                <w:sz w:val="19"/>
              </w:rPr>
              <w:t>HoTen</w:t>
            </w:r>
            <w:r>
              <w:rPr>
                <w:rFonts w:ascii="Times New Roman" w:hAnsi="Times New Roman" w:eastAsia="Times New Roman" w:cs="Times New Roman"/>
                <w:b w:val="0"/>
                <w:i w:val="0"/>
                <w:color w:val="000000"/>
                <w:sz w:val="21"/>
              </w:rPr>
              <w:t>) trong bảng của từng đối tượng</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1471D0">
            <w:pPr>
              <w:spacing w:after="0" w:line="252" w:lineRule="auto"/>
              <w:jc w:val="left"/>
            </w:pPr>
            <w:r>
              <w:rPr>
                <w:rFonts w:ascii="Times New Roman" w:hAnsi="Times New Roman" w:eastAsia="Times New Roman" w:cs="Times New Roman"/>
                <w:b w:val="0"/>
                <w:i w:val="0"/>
                <w:color w:val="000000"/>
                <w:sz w:val="21"/>
              </w:rPr>
              <w:t>Cùng một khái niệm, khác bảng</w:t>
            </w:r>
          </w:p>
        </w:tc>
      </w:tr>
      <w:tr w14:paraId="18CDC015">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EBB6B2">
            <w:pPr>
              <w:spacing w:after="0" w:line="252" w:lineRule="auto"/>
              <w:jc w:val="left"/>
            </w:pPr>
            <w:r>
              <w:rPr>
                <w:rFonts w:ascii="Times New Roman" w:hAnsi="Times New Roman" w:eastAsia="Times New Roman" w:cs="Times New Roman"/>
                <w:b w:val="0"/>
                <w:i w:val="0"/>
                <w:color w:val="000000"/>
                <w:sz w:val="21"/>
              </w:rPr>
              <w:t>Điện thoại HV / PH</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EADE1B">
            <w:pPr>
              <w:spacing w:after="0" w:line="252" w:lineRule="auto"/>
              <w:jc w:val="left"/>
            </w:pPr>
            <w:r>
              <w:rPr>
                <w:rFonts w:ascii="Times New Roman" w:hAnsi="Times New Roman" w:eastAsia="Times New Roman" w:cs="Times New Roman"/>
                <w:b w:val="0"/>
                <w:i w:val="0"/>
                <w:color w:val="000000"/>
                <w:sz w:val="21"/>
              </w:rPr>
              <w:t>Điện thoại (</w:t>
            </w:r>
            <w:r>
              <w:rPr>
                <w:rFonts w:ascii="Consolas" w:hAnsi="Consolas" w:eastAsia="Consolas" w:cs="Consolas"/>
                <w:b w:val="0"/>
                <w:i w:val="0"/>
                <w:color w:val="000000"/>
                <w:sz w:val="19"/>
              </w:rPr>
              <w:t>DienThoai</w:t>
            </w:r>
            <w:r>
              <w:rPr>
                <w:rFonts w:ascii="Times New Roman" w:hAnsi="Times New Roman" w:eastAsia="Times New Roman" w:cs="Times New Roman"/>
                <w:b w:val="0"/>
                <w:i w:val="0"/>
                <w:color w:val="000000"/>
                <w:sz w:val="21"/>
              </w:rPr>
              <w: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738ED4">
            <w:pPr>
              <w:spacing w:after="0" w:line="252" w:lineRule="auto"/>
              <w:jc w:val="left"/>
            </w:pPr>
          </w:p>
        </w:tc>
      </w:tr>
      <w:tr w14:paraId="2AF659A8">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EFBB75">
            <w:pPr>
              <w:spacing w:after="0" w:line="252" w:lineRule="auto"/>
              <w:jc w:val="left"/>
            </w:pPr>
            <w:r>
              <w:rPr>
                <w:rFonts w:ascii="Times New Roman" w:hAnsi="Times New Roman" w:eastAsia="Times New Roman" w:cs="Times New Roman"/>
                <w:b w:val="0"/>
                <w:i w:val="0"/>
                <w:color w:val="000000"/>
                <w:sz w:val="21"/>
              </w:rPr>
              <w:t>"Học phí" trên Phiếu đăng ký và "Học phí" trên Phiếu thu</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E8D168">
            <w:pPr>
              <w:spacing w:after="0" w:line="252" w:lineRule="auto"/>
              <w:jc w:val="left"/>
            </w:pPr>
            <w:r>
              <w:rPr>
                <w:rFonts w:ascii="Times New Roman" w:hAnsi="Times New Roman" w:eastAsia="Times New Roman" w:cs="Times New Roman"/>
                <w:b w:val="0"/>
                <w:i w:val="0"/>
                <w:color w:val="000000"/>
                <w:sz w:val="21"/>
              </w:rPr>
              <w:t>Học phí gốc (</w:t>
            </w:r>
            <w:r>
              <w:rPr>
                <w:rFonts w:ascii="Consolas" w:hAnsi="Consolas" w:eastAsia="Consolas" w:cs="Consolas"/>
                <w:b w:val="0"/>
                <w:i w:val="0"/>
                <w:color w:val="000000"/>
                <w:sz w:val="19"/>
              </w:rPr>
              <w:t>HocPhiGoc</w:t>
            </w:r>
            <w:r>
              <w:rPr>
                <w:rFonts w:ascii="Times New Roman" w:hAnsi="Times New Roman" w:eastAsia="Times New Roman" w:cs="Times New Roman"/>
                <w:b w:val="0"/>
                <w:i w:val="0"/>
                <w:color w:val="000000"/>
                <w:sz w:val="21"/>
              </w:rPr>
              <w:t>), thuộc khoản học phí của đăng ký</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0241C">
            <w:pPr>
              <w:spacing w:after="0" w:line="252" w:lineRule="auto"/>
              <w:jc w:val="left"/>
            </w:pPr>
            <w:r>
              <w:rPr>
                <w:rFonts w:ascii="Times New Roman" w:hAnsi="Times New Roman" w:eastAsia="Times New Roman" w:cs="Times New Roman"/>
                <w:b w:val="0"/>
                <w:i w:val="0"/>
                <w:color w:val="000000"/>
                <w:sz w:val="21"/>
              </w:rPr>
              <w:t>Cùng nghĩa (F9, G4): học phí đã chốt tại ngày đăng ký</w:t>
            </w:r>
          </w:p>
        </w:tc>
      </w:tr>
      <w:tr w14:paraId="42E38330">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DB9643">
            <w:pPr>
              <w:spacing w:after="0" w:line="252" w:lineRule="auto"/>
              <w:jc w:val="left"/>
            </w:pPr>
            <w:r>
              <w:rPr>
                <w:rFonts w:ascii="Times New Roman" w:hAnsi="Times New Roman" w:eastAsia="Times New Roman" w:cs="Times New Roman"/>
                <w:b w:val="0"/>
                <w:i w:val="0"/>
                <w:color w:val="000000"/>
                <w:sz w:val="21"/>
              </w:rPr>
              <w:t>"Học phí" của khóa (bảng giá hiện hành)</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285CD0">
            <w:pPr>
              <w:spacing w:after="0" w:line="252" w:lineRule="auto"/>
              <w:jc w:val="left"/>
            </w:pPr>
            <w:r>
              <w:rPr>
                <w:rFonts w:ascii="Times New Roman" w:hAnsi="Times New Roman" w:eastAsia="Times New Roman" w:cs="Times New Roman"/>
                <w:b w:val="0"/>
                <w:i w:val="0"/>
                <w:color w:val="000000"/>
                <w:sz w:val="21"/>
              </w:rPr>
              <w:t>Học phí (</w:t>
            </w:r>
            <w:r>
              <w:rPr>
                <w:rFonts w:ascii="Consolas" w:hAnsi="Consolas" w:eastAsia="Consolas" w:cs="Consolas"/>
                <w:b w:val="0"/>
                <w:i w:val="0"/>
                <w:color w:val="000000"/>
                <w:sz w:val="19"/>
              </w:rPr>
              <w:t>KhoaHoc.HocPhi</w:t>
            </w:r>
            <w:r>
              <w:rPr>
                <w:rFonts w:ascii="Times New Roman" w:hAnsi="Times New Roman" w:eastAsia="Times New Roman" w:cs="Times New Roman"/>
                <w:b w:val="0"/>
                <w:i w:val="0"/>
                <w:color w:val="000000"/>
                <w:sz w:val="21"/>
              </w:rPr>
              <w: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4C5A61">
            <w:pPr>
              <w:spacing w:after="0" w:line="252" w:lineRule="auto"/>
              <w:jc w:val="left"/>
            </w:pPr>
            <w:r>
              <w:rPr>
                <w:rFonts w:ascii="Times New Roman" w:hAnsi="Times New Roman" w:eastAsia="Times New Roman" w:cs="Times New Roman"/>
                <w:b/>
                <w:i w:val="0"/>
                <w:color w:val="000000"/>
                <w:sz w:val="21"/>
              </w:rPr>
              <w:t>Đồng âm khác nghĩa</w:t>
            </w:r>
            <w:r>
              <w:rPr>
                <w:rFonts w:ascii="Times New Roman" w:hAnsi="Times New Roman" w:eastAsia="Times New Roman" w:cs="Times New Roman"/>
                <w:b w:val="0"/>
                <w:i w:val="0"/>
                <w:color w:val="000000"/>
                <w:sz w:val="21"/>
              </w:rPr>
              <w:t xml:space="preserve"> với dòng trên. Hai giá trị khác nhau khi trung tâm đổi giá, nên phải là hai thuộc tính</w:t>
            </w:r>
          </w:p>
        </w:tc>
      </w:tr>
      <w:tr w14:paraId="5A37ECBB">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2C99FE">
            <w:pPr>
              <w:spacing w:after="0" w:line="252" w:lineRule="auto"/>
              <w:jc w:val="left"/>
            </w:pPr>
            <w:r>
              <w:rPr>
                <w:rFonts w:ascii="Times New Roman" w:hAnsi="Times New Roman" w:eastAsia="Times New Roman" w:cs="Times New Roman"/>
                <w:b w:val="0"/>
                <w:i w:val="0"/>
                <w:color w:val="000000"/>
                <w:sz w:val="21"/>
              </w:rPr>
              <w:t>"Nộp lần này"</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5E5C23">
            <w:pPr>
              <w:spacing w:after="0" w:line="252" w:lineRule="auto"/>
              <w:jc w:val="left"/>
            </w:pPr>
            <w:r>
              <w:rPr>
                <w:rFonts w:ascii="Times New Roman" w:hAnsi="Times New Roman" w:eastAsia="Times New Roman" w:cs="Times New Roman"/>
                <w:b w:val="0"/>
                <w:i w:val="0"/>
                <w:color w:val="000000"/>
                <w:sz w:val="21"/>
              </w:rPr>
              <w:t>Số tiền (</w:t>
            </w:r>
            <w:r>
              <w:rPr>
                <w:rFonts w:ascii="Consolas" w:hAnsi="Consolas" w:eastAsia="Consolas" w:cs="Consolas"/>
                <w:b w:val="0"/>
                <w:i w:val="0"/>
                <w:color w:val="000000"/>
                <w:sz w:val="19"/>
              </w:rPr>
              <w:t>ChiTietPhieuThu.SoTien</w:t>
            </w:r>
            <w:r>
              <w:rPr>
                <w:rFonts w:ascii="Times New Roman" w:hAnsi="Times New Roman" w:eastAsia="Times New Roman" w:cs="Times New Roman"/>
                <w:b w:val="0"/>
                <w:i w:val="0"/>
                <w:color w:val="000000"/>
                <w:sz w:val="21"/>
              </w:rPr>
              <w: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7F3486">
            <w:pPr>
              <w:spacing w:after="0" w:line="252" w:lineRule="auto"/>
              <w:jc w:val="left"/>
            </w:pPr>
            <w:r>
              <w:rPr>
                <w:rFonts w:ascii="Times New Roman" w:hAnsi="Times New Roman" w:eastAsia="Times New Roman" w:cs="Times New Roman"/>
                <w:b w:val="0"/>
                <w:i w:val="0"/>
                <w:color w:val="000000"/>
                <w:sz w:val="21"/>
              </w:rPr>
              <w:t>Đã tách theo đợt (mục 3.3.4)</w:t>
            </w:r>
          </w:p>
        </w:tc>
      </w:tr>
      <w:tr w14:paraId="0F800175">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52E99C">
            <w:pPr>
              <w:spacing w:after="0" w:line="252" w:lineRule="auto"/>
              <w:jc w:val="left"/>
            </w:pPr>
            <w:r>
              <w:rPr>
                <w:rFonts w:ascii="Times New Roman" w:hAnsi="Times New Roman" w:eastAsia="Times New Roman" w:cs="Times New Roman"/>
                <w:b w:val="0"/>
                <w:i w:val="0"/>
                <w:color w:val="000000"/>
                <w:sz w:val="21"/>
              </w:rPr>
              <w:t>"Hạn đợt 2"</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213D6B">
            <w:pPr>
              <w:spacing w:after="0" w:line="252" w:lineRule="auto"/>
              <w:jc w:val="left"/>
            </w:pPr>
            <w:r>
              <w:rPr>
                <w:rFonts w:ascii="Times New Roman" w:hAnsi="Times New Roman" w:eastAsia="Times New Roman" w:cs="Times New Roman"/>
                <w:b w:val="0"/>
                <w:i w:val="0"/>
                <w:color w:val="000000"/>
                <w:sz w:val="21"/>
              </w:rPr>
              <w:t>Hạn đóng (</w:t>
            </w:r>
            <w:r>
              <w:rPr>
                <w:rFonts w:ascii="Consolas" w:hAnsi="Consolas" w:eastAsia="Consolas" w:cs="Consolas"/>
                <w:b w:val="0"/>
                <w:i w:val="0"/>
                <w:color w:val="000000"/>
                <w:sz w:val="19"/>
              </w:rPr>
              <w:t>DotHocPhi.HanDong</w:t>
            </w:r>
            <w:r>
              <w:rPr>
                <w:rFonts w:ascii="Times New Roman" w:hAnsi="Times New Roman" w:eastAsia="Times New Roman" w:cs="Times New Roman"/>
                <w:b w:val="0"/>
                <w:i w:val="0"/>
                <w:color w:val="000000"/>
                <w:sz w:val="21"/>
              </w:rPr>
              <w: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02A1D9">
            <w:pPr>
              <w:spacing w:after="0" w:line="252" w:lineRule="auto"/>
              <w:jc w:val="left"/>
            </w:pPr>
            <w:r>
              <w:rPr>
                <w:rFonts w:ascii="Times New Roman" w:hAnsi="Times New Roman" w:eastAsia="Times New Roman" w:cs="Times New Roman"/>
                <w:b w:val="0"/>
                <w:i w:val="0"/>
                <w:color w:val="000000"/>
                <w:sz w:val="21"/>
              </w:rPr>
              <w:t>Áp dụng cho mọi đợt</w:t>
            </w:r>
          </w:p>
        </w:tc>
      </w:tr>
      <w:tr w14:paraId="14F16A79">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FD18AA">
            <w:pPr>
              <w:spacing w:after="0" w:line="252" w:lineRule="auto"/>
              <w:jc w:val="left"/>
            </w:pPr>
            <w:r>
              <w:rPr>
                <w:rFonts w:ascii="Times New Roman" w:hAnsi="Times New Roman" w:eastAsia="Times New Roman" w:cs="Times New Roman"/>
                <w:b w:val="0"/>
                <w:i w:val="0"/>
                <w:color w:val="000000"/>
                <w:sz w:val="21"/>
              </w:rPr>
              <w:t>"Phòng" (sổ điểm danh)</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A2BAD3">
            <w:pPr>
              <w:spacing w:after="0" w:line="252" w:lineRule="auto"/>
              <w:jc w:val="left"/>
            </w:pPr>
            <w:r>
              <w:rPr>
                <w:rFonts w:ascii="Times New Roman" w:hAnsi="Times New Roman" w:eastAsia="Times New Roman" w:cs="Times New Roman"/>
                <w:b w:val="0"/>
                <w:i w:val="0"/>
                <w:color w:val="000000"/>
                <w:sz w:val="21"/>
              </w:rPr>
              <w:t>Mã phòng (</w:t>
            </w:r>
            <w:r>
              <w:rPr>
                <w:rFonts w:ascii="Consolas" w:hAnsi="Consolas" w:eastAsia="Consolas" w:cs="Consolas"/>
                <w:b w:val="0"/>
                <w:i w:val="0"/>
                <w:color w:val="000000"/>
                <w:sz w:val="19"/>
              </w:rPr>
              <w:t>MaPhong</w:t>
            </w:r>
            <w:r>
              <w:rPr>
                <w:rFonts w:ascii="Times New Roman" w:hAnsi="Times New Roman" w:eastAsia="Times New Roman" w:cs="Times New Roman"/>
                <w:b w:val="0"/>
                <w:i w:val="0"/>
                <w:color w:val="000000"/>
                <w:sz w:val="21"/>
              </w:rPr>
              <w: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754D8C">
            <w:pPr>
              <w:spacing w:after="0" w:line="252" w:lineRule="auto"/>
              <w:jc w:val="left"/>
            </w:pPr>
          </w:p>
        </w:tc>
      </w:tr>
      <w:tr w14:paraId="18FFB061">
        <w:tblPrEx>
          <w:tblCellMar>
            <w:top w:w="0" w:type="dxa"/>
            <w:left w:w="108" w:type="dxa"/>
            <w:bottom w:w="0" w:type="dxa"/>
            <w:right w:w="108" w:type="dxa"/>
          </w:tblCellMar>
        </w:tblPrEx>
        <w:trPr>
          <w:cantSplit/>
          <w:jc w:val="center"/>
        </w:trPr>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8707E2">
            <w:pPr>
              <w:spacing w:after="0" w:line="252" w:lineRule="auto"/>
              <w:jc w:val="left"/>
            </w:pPr>
            <w:r>
              <w:rPr>
                <w:rFonts w:ascii="Times New Roman" w:hAnsi="Times New Roman" w:eastAsia="Times New Roman" w:cs="Times New Roman"/>
                <w:b w:val="0"/>
                <w:i w:val="0"/>
                <w:color w:val="000000"/>
                <w:sz w:val="21"/>
              </w:rPr>
              <w:t>"Tỷ lệ giảm UĐ"</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42BCF2">
            <w:pPr>
              <w:spacing w:after="0" w:line="252" w:lineRule="auto"/>
              <w:jc w:val="left"/>
            </w:pPr>
            <w:r>
              <w:rPr>
                <w:rFonts w:ascii="Times New Roman" w:hAnsi="Times New Roman" w:eastAsia="Times New Roman" w:cs="Times New Roman"/>
                <w:b w:val="0"/>
                <w:i w:val="0"/>
                <w:color w:val="000000"/>
                <w:sz w:val="21"/>
              </w:rPr>
              <w:t>Tỷ lệ giảm (</w:t>
            </w:r>
            <w:r>
              <w:rPr>
                <w:rFonts w:ascii="Consolas" w:hAnsi="Consolas" w:eastAsia="Consolas" w:cs="Consolas"/>
                <w:b w:val="0"/>
                <w:i w:val="0"/>
                <w:color w:val="000000"/>
                <w:sz w:val="19"/>
              </w:rPr>
              <w:t>UuDai.TyLeGiam</w:t>
            </w:r>
            <w:r>
              <w:rPr>
                <w:rFonts w:ascii="Times New Roman" w:hAnsi="Times New Roman" w:eastAsia="Times New Roman" w:cs="Times New Roman"/>
                <w:b w:val="0"/>
                <w:i w:val="0"/>
                <w:color w:val="000000"/>
                <w:sz w:val="21"/>
              </w:rPr>
              <w:t>)</w:t>
            </w:r>
          </w:p>
        </w:tc>
        <w:tc>
          <w:tcPr>
            <w:tcW w:w="31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BB6BCE">
            <w:pPr>
              <w:spacing w:after="0" w:line="252" w:lineRule="auto"/>
              <w:jc w:val="left"/>
            </w:pPr>
            <w:r>
              <w:rPr>
                <w:rFonts w:ascii="Times New Roman" w:hAnsi="Times New Roman" w:eastAsia="Times New Roman" w:cs="Times New Roman"/>
                <w:b w:val="0"/>
                <w:i w:val="0"/>
                <w:color w:val="000000"/>
                <w:sz w:val="21"/>
              </w:rPr>
              <w:t xml:space="preserve">Mức giảm của một ưu đãi. Khác </w:t>
            </w:r>
            <w:r>
              <w:rPr>
                <w:rFonts w:ascii="Consolas" w:hAnsi="Consolas" w:eastAsia="Consolas" w:cs="Consolas"/>
                <w:b w:val="0"/>
                <w:i w:val="0"/>
                <w:color w:val="000000"/>
                <w:sz w:val="19"/>
              </w:rPr>
              <w:t>HocPhi.TyLeGiam</w:t>
            </w:r>
            <w:r>
              <w:rPr>
                <w:rFonts w:ascii="Times New Roman" w:hAnsi="Times New Roman" w:eastAsia="Times New Roman" w:cs="Times New Roman"/>
                <w:b w:val="0"/>
                <w:i w:val="0"/>
                <w:color w:val="000000"/>
                <w:sz w:val="21"/>
              </w:rPr>
              <w:t xml:space="preserve"> là tổng mức giảm đã chốt, có giới hạn 15% (QT04)</w:t>
            </w:r>
          </w:p>
        </w:tc>
      </w:tr>
    </w:tbl>
    <w:p w14:paraId="7A9172A0">
      <w:pPr>
        <w:spacing w:after="40"/>
      </w:pPr>
    </w:p>
    <w:p w14:paraId="39B6C7FB">
      <w:pPr>
        <w:pStyle w:val="4"/>
      </w:pPr>
      <w:bookmarkStart w:id="52" w:name="_Toc28051"/>
      <w:r>
        <w:t>3.3.7.2 Gom các bảng theo khóa</w:t>
      </w:r>
      <w:bookmarkEnd w:id="52"/>
    </w:p>
    <w:tbl>
      <w:tblPr>
        <w:tblStyle w:val="12"/>
        <w:tblW w:w="0" w:type="auto"/>
        <w:jc w:val="center"/>
        <w:tblLayout w:type="fixed"/>
        <w:tblCellMar>
          <w:top w:w="0" w:type="dxa"/>
          <w:left w:w="108" w:type="dxa"/>
          <w:bottom w:w="0" w:type="dxa"/>
          <w:right w:w="108" w:type="dxa"/>
        </w:tblCellMar>
      </w:tblPr>
      <w:tblGrid>
        <w:gridCol w:w="2827"/>
        <w:gridCol w:w="3338"/>
        <w:gridCol w:w="3338"/>
      </w:tblGrid>
      <w:tr w14:paraId="279EEC6F">
        <w:tblPrEx>
          <w:tblCellMar>
            <w:top w:w="0" w:type="dxa"/>
            <w:left w:w="108" w:type="dxa"/>
            <w:bottom w:w="0" w:type="dxa"/>
            <w:right w:w="108" w:type="dxa"/>
          </w:tblCellMar>
        </w:tblPrEx>
        <w:trPr>
          <w:cantSplit/>
          <w:tblHeader/>
          <w:jc w:val="center"/>
        </w:trPr>
        <w:tc>
          <w:tcPr>
            <w:tcW w:w="28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4484C21">
            <w:pPr>
              <w:spacing w:after="0" w:line="252" w:lineRule="auto"/>
              <w:jc w:val="center"/>
            </w:pPr>
            <w:r>
              <w:rPr>
                <w:rFonts w:ascii="Times New Roman" w:hAnsi="Times New Roman" w:eastAsia="Times New Roman" w:cs="Times New Roman"/>
                <w:b/>
                <w:i w:val="0"/>
                <w:color w:val="000000"/>
                <w:sz w:val="21"/>
              </w:rPr>
              <w:t>Khóa</w:t>
            </w:r>
          </w:p>
        </w:tc>
        <w:tc>
          <w:tcPr>
            <w:tcW w:w="33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DA80B7">
            <w:pPr>
              <w:spacing w:after="0" w:line="252" w:lineRule="auto"/>
              <w:jc w:val="center"/>
            </w:pPr>
            <w:r>
              <w:rPr>
                <w:rFonts w:ascii="Times New Roman" w:hAnsi="Times New Roman" w:eastAsia="Times New Roman" w:cs="Times New Roman"/>
                <w:b/>
                <w:i w:val="0"/>
                <w:color w:val="000000"/>
                <w:sz w:val="21"/>
              </w:rPr>
              <w:t>Các bảng từ chứng từ</w:t>
            </w:r>
          </w:p>
        </w:tc>
        <w:tc>
          <w:tcPr>
            <w:tcW w:w="33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6B28DFB">
            <w:pPr>
              <w:spacing w:after="0" w:line="252" w:lineRule="auto"/>
              <w:jc w:val="center"/>
            </w:pPr>
            <w:r>
              <w:rPr>
                <w:rFonts w:ascii="Times New Roman" w:hAnsi="Times New Roman" w:eastAsia="Times New Roman" w:cs="Times New Roman"/>
                <w:b/>
                <w:i w:val="0"/>
                <w:color w:val="000000"/>
                <w:sz w:val="21"/>
              </w:rPr>
              <w:t>Trộn thành</w:t>
            </w:r>
          </w:p>
        </w:tc>
      </w:tr>
      <w:tr w14:paraId="5ABE2B4D">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470472">
            <w:pPr>
              <w:spacing w:after="0" w:line="252" w:lineRule="auto"/>
              <w:jc w:val="left"/>
            </w:pPr>
            <w:r>
              <w:rPr>
                <w:rFonts w:ascii="Times New Roman" w:hAnsi="Times New Roman" w:eastAsia="Times New Roman" w:cs="Times New Roman"/>
                <w:b w:val="0"/>
                <w:i w:val="0"/>
                <w:color w:val="000000"/>
                <w:sz w:val="21"/>
              </w:rPr>
              <w:t>Mã HV</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9C7C33">
            <w:pPr>
              <w:spacing w:after="0" w:line="252" w:lineRule="auto"/>
              <w:jc w:val="left"/>
            </w:pPr>
            <w:r>
              <w:rPr>
                <w:rFonts w:ascii="Times New Roman" w:hAnsi="Times New Roman" w:eastAsia="Times New Roman" w:cs="Times New Roman"/>
                <w:b w:val="0"/>
                <w:i w:val="0"/>
                <w:color w:val="000000"/>
                <w:sz w:val="21"/>
              </w:rPr>
              <w:t>Học viên (A, B, C, D, E)</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A27D4E">
            <w:pPr>
              <w:spacing w:after="0" w:line="252" w:lineRule="auto"/>
              <w:jc w:val="left"/>
            </w:pPr>
            <w:r>
              <w:rPr>
                <w:rFonts w:ascii="Times New Roman" w:hAnsi="Times New Roman" w:eastAsia="Times New Roman" w:cs="Times New Roman"/>
                <w:b/>
                <w:i w:val="0"/>
                <w:color w:val="000000"/>
                <w:sz w:val="21"/>
              </w:rPr>
              <w:t>HocVien</w:t>
            </w:r>
            <w:r>
              <w:rPr>
                <w:rFonts w:ascii="Times New Roman" w:hAnsi="Times New Roman" w:eastAsia="Times New Roman" w:cs="Times New Roman"/>
                <w:b w:val="0"/>
                <w:i w:val="0"/>
                <w:color w:val="000000"/>
                <w:sz w:val="21"/>
              </w:rPr>
              <w:t>: hợp các thuộc tính của các bảng</w:t>
            </w:r>
          </w:p>
        </w:tc>
      </w:tr>
      <w:tr w14:paraId="79E9A139">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72C63">
            <w:pPr>
              <w:spacing w:after="0" w:line="252" w:lineRule="auto"/>
              <w:jc w:val="left"/>
            </w:pPr>
            <w:r>
              <w:rPr>
                <w:rFonts w:ascii="Times New Roman" w:hAnsi="Times New Roman" w:eastAsia="Times New Roman" w:cs="Times New Roman"/>
                <w:b w:val="0"/>
                <w:i w:val="0"/>
                <w:color w:val="000000"/>
                <w:sz w:val="21"/>
              </w:rPr>
              <w:t>Mã PH</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67C14F">
            <w:pPr>
              <w:spacing w:after="0" w:line="252" w:lineRule="auto"/>
              <w:jc w:val="left"/>
            </w:pPr>
            <w:r>
              <w:rPr>
                <w:rFonts w:ascii="Times New Roman" w:hAnsi="Times New Roman" w:eastAsia="Times New Roman" w:cs="Times New Roman"/>
                <w:b w:val="0"/>
                <w:i w:val="0"/>
                <w:color w:val="000000"/>
                <w:sz w:val="21"/>
              </w:rPr>
              <w:t>Phụ huynh (A)</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1B4000">
            <w:pPr>
              <w:spacing w:after="0" w:line="252" w:lineRule="auto"/>
              <w:jc w:val="left"/>
            </w:pPr>
            <w:r>
              <w:rPr>
                <w:rFonts w:ascii="Times New Roman" w:hAnsi="Times New Roman" w:eastAsia="Times New Roman" w:cs="Times New Roman"/>
                <w:b/>
                <w:i w:val="0"/>
                <w:color w:val="000000"/>
                <w:sz w:val="21"/>
              </w:rPr>
              <w:t>PhuHuynh</w:t>
            </w:r>
          </w:p>
        </w:tc>
      </w:tr>
      <w:tr w14:paraId="51874FFE">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FC4450">
            <w:pPr>
              <w:spacing w:after="0" w:line="252" w:lineRule="auto"/>
              <w:jc w:val="left"/>
            </w:pPr>
            <w:r>
              <w:rPr>
                <w:rFonts w:ascii="Times New Roman" w:hAnsi="Times New Roman" w:eastAsia="Times New Roman" w:cs="Times New Roman"/>
                <w:b w:val="0"/>
                <w:i w:val="0"/>
                <w:color w:val="000000"/>
                <w:sz w:val="21"/>
              </w:rPr>
              <w:t>(Mã HV, Mã PH)</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E48E3D">
            <w:pPr>
              <w:spacing w:after="0" w:line="252" w:lineRule="auto"/>
              <w:jc w:val="left"/>
            </w:pPr>
            <w:r>
              <w:rPr>
                <w:rFonts w:ascii="Times New Roman" w:hAnsi="Times New Roman" w:eastAsia="Times New Roman" w:cs="Times New Roman"/>
                <w:b w:val="0"/>
                <w:i w:val="0"/>
                <w:color w:val="000000"/>
                <w:sz w:val="21"/>
              </w:rPr>
              <w:t>Học viên – Phụ huynh (A)</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9EFC64">
            <w:pPr>
              <w:spacing w:after="0" w:line="252" w:lineRule="auto"/>
              <w:jc w:val="left"/>
            </w:pPr>
            <w:r>
              <w:rPr>
                <w:rFonts w:ascii="Times New Roman" w:hAnsi="Times New Roman" w:eastAsia="Times New Roman" w:cs="Times New Roman"/>
                <w:b/>
                <w:i w:val="0"/>
                <w:color w:val="000000"/>
                <w:sz w:val="21"/>
              </w:rPr>
              <w:t>HocVienPhuHuynh</w:t>
            </w:r>
          </w:p>
        </w:tc>
      </w:tr>
      <w:tr w14:paraId="1FE53FC3">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0DE328">
            <w:pPr>
              <w:spacing w:after="0" w:line="252" w:lineRule="auto"/>
              <w:jc w:val="left"/>
            </w:pPr>
            <w:r>
              <w:rPr>
                <w:rFonts w:ascii="Times New Roman" w:hAnsi="Times New Roman" w:eastAsia="Times New Roman" w:cs="Times New Roman"/>
                <w:b w:val="0"/>
                <w:i w:val="0"/>
                <w:color w:val="000000"/>
                <w:sz w:val="21"/>
              </w:rPr>
              <w:t>Mã NV</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414B5">
            <w:pPr>
              <w:spacing w:after="0" w:line="252" w:lineRule="auto"/>
              <w:jc w:val="left"/>
            </w:pPr>
            <w:r>
              <w:rPr>
                <w:rFonts w:ascii="Times New Roman" w:hAnsi="Times New Roman" w:eastAsia="Times New Roman" w:cs="Times New Roman"/>
                <w:b w:val="0"/>
                <w:i w:val="0"/>
                <w:color w:val="000000"/>
                <w:sz w:val="21"/>
              </w:rPr>
              <w:t>Nhân viên (A, B)</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B76A10">
            <w:pPr>
              <w:spacing w:after="0" w:line="252" w:lineRule="auto"/>
              <w:jc w:val="left"/>
            </w:pPr>
            <w:r>
              <w:rPr>
                <w:rFonts w:ascii="Times New Roman" w:hAnsi="Times New Roman" w:eastAsia="Times New Roman" w:cs="Times New Roman"/>
                <w:b/>
                <w:i w:val="0"/>
                <w:color w:val="000000"/>
                <w:sz w:val="21"/>
              </w:rPr>
              <w:t>NhanVien</w:t>
            </w:r>
          </w:p>
        </w:tc>
      </w:tr>
      <w:tr w14:paraId="76986F01">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43D6C4">
            <w:pPr>
              <w:spacing w:after="0" w:line="252" w:lineRule="auto"/>
              <w:jc w:val="left"/>
            </w:pPr>
            <w:r>
              <w:rPr>
                <w:rFonts w:ascii="Times New Roman" w:hAnsi="Times New Roman" w:eastAsia="Times New Roman" w:cs="Times New Roman"/>
                <w:b w:val="0"/>
                <w:i w:val="0"/>
                <w:color w:val="000000"/>
                <w:sz w:val="21"/>
              </w:rPr>
              <w:t>Mã GV</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0E99F2">
            <w:pPr>
              <w:spacing w:after="0" w:line="252" w:lineRule="auto"/>
              <w:jc w:val="left"/>
            </w:pPr>
            <w:r>
              <w:rPr>
                <w:rFonts w:ascii="Times New Roman" w:hAnsi="Times New Roman" w:eastAsia="Times New Roman" w:cs="Times New Roman"/>
                <w:b w:val="0"/>
                <w:i w:val="0"/>
                <w:color w:val="000000"/>
                <w:sz w:val="21"/>
              </w:rPr>
              <w:t>Giáo viên (C, D)</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906228">
            <w:pPr>
              <w:spacing w:after="0" w:line="252" w:lineRule="auto"/>
              <w:jc w:val="left"/>
            </w:pPr>
            <w:r>
              <w:rPr>
                <w:rFonts w:ascii="Times New Roman" w:hAnsi="Times New Roman" w:eastAsia="Times New Roman" w:cs="Times New Roman"/>
                <w:b/>
                <w:i w:val="0"/>
                <w:color w:val="000000"/>
                <w:sz w:val="21"/>
              </w:rPr>
              <w:t>GiaoVien</w:t>
            </w:r>
          </w:p>
        </w:tc>
      </w:tr>
      <w:tr w14:paraId="6A28792B">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FEA581">
            <w:pPr>
              <w:spacing w:after="0" w:line="252" w:lineRule="auto"/>
              <w:jc w:val="left"/>
            </w:pPr>
            <w:r>
              <w:rPr>
                <w:rFonts w:ascii="Times New Roman" w:hAnsi="Times New Roman" w:eastAsia="Times New Roman" w:cs="Times New Roman"/>
                <w:b w:val="0"/>
                <w:i w:val="0"/>
                <w:color w:val="000000"/>
                <w:sz w:val="21"/>
              </w:rPr>
              <w:t>Mã KH</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694A4C">
            <w:pPr>
              <w:spacing w:after="0" w:line="252" w:lineRule="auto"/>
              <w:jc w:val="left"/>
            </w:pPr>
            <w:r>
              <w:rPr>
                <w:rFonts w:ascii="Times New Roman" w:hAnsi="Times New Roman" w:eastAsia="Times New Roman" w:cs="Times New Roman"/>
                <w:b w:val="0"/>
                <w:i w:val="0"/>
                <w:color w:val="000000"/>
                <w:sz w:val="21"/>
              </w:rPr>
              <w:t>Khóa học (A, B, C, D, E)</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373F70">
            <w:pPr>
              <w:spacing w:after="0" w:line="252" w:lineRule="auto"/>
              <w:jc w:val="left"/>
            </w:pPr>
            <w:r>
              <w:rPr>
                <w:rFonts w:ascii="Times New Roman" w:hAnsi="Times New Roman" w:eastAsia="Times New Roman" w:cs="Times New Roman"/>
                <w:b/>
                <w:i w:val="0"/>
                <w:color w:val="000000"/>
                <w:sz w:val="21"/>
              </w:rPr>
              <w:t>KhoaHoc</w:t>
            </w:r>
          </w:p>
        </w:tc>
      </w:tr>
      <w:tr w14:paraId="2171EE7F">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DB717E">
            <w:pPr>
              <w:spacing w:after="0" w:line="252" w:lineRule="auto"/>
              <w:jc w:val="left"/>
            </w:pPr>
            <w:r>
              <w:rPr>
                <w:rFonts w:ascii="Times New Roman" w:hAnsi="Times New Roman" w:eastAsia="Times New Roman" w:cs="Times New Roman"/>
                <w:b w:val="0"/>
                <w:i w:val="0"/>
                <w:color w:val="000000"/>
                <w:sz w:val="21"/>
              </w:rPr>
              <w:t>Mã lớp</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A8A22C">
            <w:pPr>
              <w:spacing w:after="0" w:line="252" w:lineRule="auto"/>
              <w:jc w:val="left"/>
            </w:pPr>
            <w:r>
              <w:rPr>
                <w:rFonts w:ascii="Times New Roman" w:hAnsi="Times New Roman" w:eastAsia="Times New Roman" w:cs="Times New Roman"/>
                <w:b w:val="0"/>
                <w:i w:val="0"/>
                <w:color w:val="000000"/>
                <w:sz w:val="21"/>
              </w:rPr>
              <w:t>Lớp học (A, B, C, D, E)</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F50734">
            <w:pPr>
              <w:spacing w:after="0" w:line="252" w:lineRule="auto"/>
              <w:jc w:val="left"/>
            </w:pPr>
            <w:r>
              <w:rPr>
                <w:rFonts w:ascii="Times New Roman" w:hAnsi="Times New Roman" w:eastAsia="Times New Roman" w:cs="Times New Roman"/>
                <w:b/>
                <w:i w:val="0"/>
                <w:color w:val="000000"/>
                <w:sz w:val="21"/>
              </w:rPr>
              <w:t>LopHoc</w:t>
            </w:r>
            <w:r>
              <w:rPr>
                <w:rFonts w:ascii="Times New Roman" w:hAnsi="Times New Roman" w:eastAsia="Times New Roman" w:cs="Times New Roman"/>
                <w:b w:val="0"/>
                <w:i w:val="0"/>
                <w:color w:val="000000"/>
                <w:sz w:val="21"/>
              </w:rPr>
              <w:t xml:space="preserve"> (#Mã lớp, Mã KH, Mã GV, Ngày khai giảng)</w:t>
            </w:r>
          </w:p>
        </w:tc>
      </w:tr>
      <w:tr w14:paraId="0C5684EE">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4D639D">
            <w:pPr>
              <w:spacing w:after="0" w:line="252" w:lineRule="auto"/>
              <w:jc w:val="left"/>
            </w:pPr>
            <w:r>
              <w:rPr>
                <w:rFonts w:ascii="Times New Roman" w:hAnsi="Times New Roman" w:eastAsia="Times New Roman" w:cs="Times New Roman"/>
                <w:b w:val="0"/>
                <w:i w:val="0"/>
                <w:color w:val="000000"/>
                <w:sz w:val="21"/>
              </w:rPr>
              <w:t>(Mã lớp, Thứ)</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0172F0">
            <w:pPr>
              <w:spacing w:after="0" w:line="252" w:lineRule="auto"/>
              <w:jc w:val="left"/>
            </w:pPr>
            <w:r>
              <w:rPr>
                <w:rFonts w:ascii="Times New Roman" w:hAnsi="Times New Roman" w:eastAsia="Times New Roman" w:cs="Times New Roman"/>
                <w:b w:val="0"/>
                <w:i w:val="0"/>
                <w:color w:val="000000"/>
                <w:sz w:val="21"/>
              </w:rPr>
              <w:t>Lịch tuần (A)</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DDCE03">
            <w:pPr>
              <w:spacing w:after="0" w:line="252" w:lineRule="auto"/>
              <w:jc w:val="left"/>
            </w:pPr>
            <w:r>
              <w:rPr>
                <w:rFonts w:ascii="Times New Roman" w:hAnsi="Times New Roman" w:eastAsia="Times New Roman" w:cs="Times New Roman"/>
                <w:b/>
                <w:i w:val="0"/>
                <w:color w:val="000000"/>
                <w:sz w:val="21"/>
              </w:rPr>
              <w:t>LichTuan</w:t>
            </w:r>
            <w:r>
              <w:rPr>
                <w:rFonts w:ascii="Times New Roman" w:hAnsi="Times New Roman" w:eastAsia="Times New Roman" w:cs="Times New Roman"/>
                <w:b w:val="0"/>
                <w:i w:val="0"/>
                <w:color w:val="000000"/>
                <w:sz w:val="21"/>
              </w:rPr>
              <w:t xml:space="preserve">. Sau khi trộn, Khóa học đã có Thời lượng buổi (3.1), nên Giờ kết thúc = Giờ bắt đầu + Thời lượng buổi trở thành </w:t>
            </w:r>
            <w:r>
              <w:rPr>
                <w:rFonts w:ascii="Times New Roman" w:hAnsi="Times New Roman" w:eastAsia="Times New Roman" w:cs="Times New Roman"/>
                <w:b/>
                <w:i w:val="0"/>
                <w:color w:val="000000"/>
                <w:sz w:val="21"/>
              </w:rPr>
              <w:t>thứ sinh</w:t>
            </w:r>
            <w:r>
              <w:rPr>
                <w:rFonts w:ascii="Times New Roman" w:hAnsi="Times New Roman" w:eastAsia="Times New Roman" w:cs="Times New Roman"/>
                <w:b w:val="0"/>
                <w:i w:val="0"/>
                <w:color w:val="000000"/>
                <w:sz w:val="21"/>
              </w:rPr>
              <w:t xml:space="preserve"> → bỏ</w:t>
            </w:r>
          </w:p>
        </w:tc>
      </w:tr>
      <w:tr w14:paraId="4B679544">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4A6D71">
            <w:pPr>
              <w:spacing w:after="0" w:line="252" w:lineRule="auto"/>
              <w:jc w:val="left"/>
            </w:pPr>
            <w:r>
              <w:rPr>
                <w:rFonts w:ascii="Times New Roman" w:hAnsi="Times New Roman" w:eastAsia="Times New Roman" w:cs="Times New Roman"/>
                <w:b w:val="0"/>
                <w:i w:val="0"/>
                <w:color w:val="000000"/>
                <w:sz w:val="21"/>
              </w:rPr>
              <w:t>(Mã lớp, Số buổi)</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0A5070">
            <w:pPr>
              <w:spacing w:after="0" w:line="252" w:lineRule="auto"/>
              <w:jc w:val="left"/>
            </w:pPr>
            <w:r>
              <w:rPr>
                <w:rFonts w:ascii="Times New Roman" w:hAnsi="Times New Roman" w:eastAsia="Times New Roman" w:cs="Times New Roman"/>
                <w:b w:val="0"/>
                <w:i w:val="0"/>
                <w:color w:val="000000"/>
                <w:sz w:val="21"/>
              </w:rPr>
              <w:t>Buổi học (D)</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4D2E96">
            <w:pPr>
              <w:spacing w:after="0" w:line="252" w:lineRule="auto"/>
              <w:jc w:val="left"/>
            </w:pPr>
            <w:r>
              <w:rPr>
                <w:rFonts w:ascii="Times New Roman" w:hAnsi="Times New Roman" w:eastAsia="Times New Roman" w:cs="Times New Roman"/>
                <w:b/>
                <w:i w:val="0"/>
                <w:color w:val="000000"/>
                <w:sz w:val="21"/>
              </w:rPr>
              <w:t>BuoiHoc</w:t>
            </w:r>
          </w:p>
        </w:tc>
      </w:tr>
      <w:tr w14:paraId="58B478D3">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43E65B">
            <w:pPr>
              <w:spacing w:after="0" w:line="252" w:lineRule="auto"/>
              <w:jc w:val="left"/>
            </w:pPr>
            <w:r>
              <w:rPr>
                <w:rFonts w:ascii="Times New Roman" w:hAnsi="Times New Roman" w:eastAsia="Times New Roman" w:cs="Times New Roman"/>
                <w:b w:val="0"/>
                <w:i w:val="0"/>
                <w:color w:val="000000"/>
                <w:sz w:val="21"/>
              </w:rPr>
              <w:t>Số phiếu ĐK</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519AAD">
            <w:pPr>
              <w:spacing w:after="0" w:line="252" w:lineRule="auto"/>
              <w:jc w:val="left"/>
            </w:pPr>
            <w:r>
              <w:rPr>
                <w:rFonts w:ascii="Times New Roman" w:hAnsi="Times New Roman" w:eastAsia="Times New Roman" w:cs="Times New Roman"/>
                <w:b w:val="0"/>
                <w:i w:val="0"/>
                <w:color w:val="000000"/>
                <w:sz w:val="21"/>
              </w:rPr>
              <w:t>Phiếu đăng ký (A)</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775EF">
            <w:pPr>
              <w:spacing w:after="0" w:line="252" w:lineRule="auto"/>
              <w:jc w:val="left"/>
            </w:pPr>
            <w:r>
              <w:rPr>
                <w:rFonts w:ascii="Times New Roman" w:hAnsi="Times New Roman" w:eastAsia="Times New Roman" w:cs="Times New Roman"/>
                <w:b/>
                <w:i w:val="0"/>
                <w:color w:val="000000"/>
                <w:sz w:val="21"/>
              </w:rPr>
              <w:t>PhieuDangKy</w:t>
            </w:r>
            <w:r>
              <w:rPr>
                <w:rFonts w:ascii="Times New Roman" w:hAnsi="Times New Roman" w:eastAsia="Times New Roman" w:cs="Times New Roman"/>
                <w:b w:val="0"/>
                <w:i w:val="0"/>
                <w:color w:val="000000"/>
                <w:sz w:val="21"/>
              </w:rPr>
              <w:t xml:space="preserve"> (bỏ Mã HV, xem 7.3)</w:t>
            </w:r>
          </w:p>
        </w:tc>
      </w:tr>
      <w:tr w14:paraId="5D2B1FA7">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7A7C01">
            <w:pPr>
              <w:spacing w:after="0" w:line="252" w:lineRule="auto"/>
              <w:jc w:val="left"/>
            </w:pPr>
            <w:r>
              <w:rPr>
                <w:rFonts w:ascii="Times New Roman" w:hAnsi="Times New Roman" w:eastAsia="Times New Roman" w:cs="Times New Roman"/>
                <w:b w:val="0"/>
                <w:i w:val="0"/>
                <w:color w:val="000000"/>
                <w:sz w:val="21"/>
              </w:rPr>
              <w:t>(Số phiếu ĐK, Mã lớp) ≡ (Mã HV, Mã lớp)</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B6DE45">
            <w:pPr>
              <w:spacing w:after="0" w:line="252" w:lineRule="auto"/>
              <w:jc w:val="left"/>
            </w:pPr>
            <w:r>
              <w:rPr>
                <w:rFonts w:ascii="Times New Roman" w:hAnsi="Times New Roman" w:eastAsia="Times New Roman" w:cs="Times New Roman"/>
                <w:b w:val="0"/>
                <w:i w:val="0"/>
                <w:color w:val="000000"/>
                <w:sz w:val="21"/>
              </w:rPr>
              <w:t>Dòng đăng ký (A); Đăng ký – học phí (B); Học viên của lớp (D)</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0BC5EE">
            <w:pPr>
              <w:spacing w:after="0" w:line="252" w:lineRule="auto"/>
              <w:jc w:val="left"/>
            </w:pPr>
            <w:r>
              <w:rPr>
                <w:rFonts w:ascii="Times New Roman" w:hAnsi="Times New Roman" w:eastAsia="Times New Roman" w:cs="Times New Roman"/>
                <w:b/>
                <w:i w:val="0"/>
                <w:color w:val="000000"/>
                <w:sz w:val="21"/>
              </w:rPr>
              <w:t>DangKy</w:t>
            </w:r>
            <w:r>
              <w:rPr>
                <w:rFonts w:ascii="Times New Roman" w:hAnsi="Times New Roman" w:eastAsia="Times New Roman" w:cs="Times New Roman"/>
                <w:b w:val="0"/>
                <w:i w:val="0"/>
                <w:color w:val="000000"/>
                <w:sz w:val="21"/>
              </w:rPr>
              <w:t xml:space="preserve"> + </w:t>
            </w:r>
            <w:r>
              <w:rPr>
                <w:rFonts w:ascii="Times New Roman" w:hAnsi="Times New Roman" w:eastAsia="Times New Roman" w:cs="Times New Roman"/>
                <w:b/>
                <w:i w:val="0"/>
                <w:color w:val="000000"/>
                <w:sz w:val="21"/>
              </w:rPr>
              <w:t>HocPhi</w:t>
            </w:r>
            <w:r>
              <w:rPr>
                <w:rFonts w:ascii="Times New Roman" w:hAnsi="Times New Roman" w:eastAsia="Times New Roman" w:cs="Times New Roman"/>
                <w:b w:val="0"/>
                <w:i w:val="0"/>
                <w:color w:val="000000"/>
                <w:sz w:val="21"/>
              </w:rPr>
              <w:t xml:space="preserve"> (xem 7.3)</w:t>
            </w:r>
          </w:p>
        </w:tc>
      </w:tr>
      <w:tr w14:paraId="57AFF531">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BA3B34">
            <w:pPr>
              <w:spacing w:after="0" w:line="252" w:lineRule="auto"/>
              <w:jc w:val="left"/>
            </w:pPr>
            <w:r>
              <w:rPr>
                <w:rFonts w:ascii="Times New Roman" w:hAnsi="Times New Roman" w:eastAsia="Times New Roman" w:cs="Times New Roman"/>
                <w:b w:val="0"/>
                <w:i w:val="0"/>
                <w:color w:val="000000"/>
                <w:sz w:val="21"/>
              </w:rPr>
              <w:t>(…, Mã UĐ)</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E77C9F">
            <w:pPr>
              <w:spacing w:after="0" w:line="252" w:lineRule="auto"/>
              <w:jc w:val="left"/>
            </w:pPr>
            <w:r>
              <w:rPr>
                <w:rFonts w:ascii="Times New Roman" w:hAnsi="Times New Roman" w:eastAsia="Times New Roman" w:cs="Times New Roman"/>
                <w:b w:val="0"/>
                <w:i w:val="0"/>
                <w:color w:val="000000"/>
                <w:sz w:val="21"/>
              </w:rPr>
              <w:t>Áp dụng ưu đãi (A)</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D5DD70">
            <w:pPr>
              <w:spacing w:after="0" w:line="252" w:lineRule="auto"/>
              <w:jc w:val="left"/>
            </w:pPr>
            <w:r>
              <w:rPr>
                <w:rFonts w:ascii="Times New Roman" w:hAnsi="Times New Roman" w:eastAsia="Times New Roman" w:cs="Times New Roman"/>
                <w:b/>
                <w:i w:val="0"/>
                <w:color w:val="000000"/>
                <w:sz w:val="21"/>
              </w:rPr>
              <w:t>ApDungUuDai</w:t>
            </w:r>
            <w:r>
              <w:rPr>
                <w:rFonts w:ascii="Times New Roman" w:hAnsi="Times New Roman" w:eastAsia="Times New Roman" w:cs="Times New Roman"/>
                <w:b w:val="0"/>
                <w:i w:val="0"/>
                <w:color w:val="000000"/>
                <w:sz w:val="21"/>
              </w:rPr>
              <w:t>, đổi khóa sang (Mã HV, Mã lớp, Mã UĐ)</w:t>
            </w:r>
          </w:p>
        </w:tc>
      </w:tr>
      <w:tr w14:paraId="40A41991">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98AF97">
            <w:pPr>
              <w:spacing w:after="0" w:line="252" w:lineRule="auto"/>
              <w:jc w:val="left"/>
            </w:pPr>
            <w:r>
              <w:rPr>
                <w:rFonts w:ascii="Times New Roman" w:hAnsi="Times New Roman" w:eastAsia="Times New Roman" w:cs="Times New Roman"/>
                <w:b w:val="0"/>
                <w:i w:val="0"/>
                <w:color w:val="000000"/>
                <w:sz w:val="21"/>
              </w:rPr>
              <w:t>Mã UĐ</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E19826">
            <w:pPr>
              <w:spacing w:after="0" w:line="252" w:lineRule="auto"/>
              <w:jc w:val="left"/>
            </w:pPr>
            <w:r>
              <w:rPr>
                <w:rFonts w:ascii="Times New Roman" w:hAnsi="Times New Roman" w:eastAsia="Times New Roman" w:cs="Times New Roman"/>
                <w:b w:val="0"/>
                <w:i w:val="0"/>
                <w:color w:val="000000"/>
                <w:sz w:val="21"/>
              </w:rPr>
              <w:t>Ưu đãi (A)</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8CBDC0">
            <w:pPr>
              <w:spacing w:after="0" w:line="252" w:lineRule="auto"/>
              <w:jc w:val="left"/>
            </w:pPr>
            <w:r>
              <w:rPr>
                <w:rFonts w:ascii="Times New Roman" w:hAnsi="Times New Roman" w:eastAsia="Times New Roman" w:cs="Times New Roman"/>
                <w:b/>
                <w:i w:val="0"/>
                <w:color w:val="000000"/>
                <w:sz w:val="21"/>
              </w:rPr>
              <w:t>UuDai</w:t>
            </w:r>
          </w:p>
        </w:tc>
      </w:tr>
      <w:tr w14:paraId="029C70EB">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AE67F6">
            <w:pPr>
              <w:spacing w:after="0" w:line="252" w:lineRule="auto"/>
              <w:jc w:val="left"/>
            </w:pPr>
            <w:r>
              <w:rPr>
                <w:rFonts w:ascii="Times New Roman" w:hAnsi="Times New Roman" w:eastAsia="Times New Roman" w:cs="Times New Roman"/>
                <w:b w:val="0"/>
                <w:i w:val="0"/>
                <w:color w:val="000000"/>
                <w:sz w:val="21"/>
              </w:rPr>
              <w:t>(Mã HV, Mã lớp, Đợt)</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542931">
            <w:pPr>
              <w:spacing w:after="0" w:line="252" w:lineRule="auto"/>
              <w:jc w:val="left"/>
            </w:pPr>
            <w:r>
              <w:rPr>
                <w:rFonts w:ascii="Times New Roman" w:hAnsi="Times New Roman" w:eastAsia="Times New Roman" w:cs="Times New Roman"/>
                <w:b w:val="0"/>
                <w:i w:val="0"/>
                <w:color w:val="000000"/>
                <w:sz w:val="21"/>
              </w:rPr>
              <w:t>Đợt học phí (B)</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3019C1">
            <w:pPr>
              <w:spacing w:after="0" w:line="252" w:lineRule="auto"/>
              <w:jc w:val="left"/>
            </w:pPr>
            <w:r>
              <w:rPr>
                <w:rFonts w:ascii="Times New Roman" w:hAnsi="Times New Roman" w:eastAsia="Times New Roman" w:cs="Times New Roman"/>
                <w:b/>
                <w:i w:val="0"/>
                <w:color w:val="000000"/>
                <w:sz w:val="21"/>
              </w:rPr>
              <w:t>DotHocPhi</w:t>
            </w:r>
          </w:p>
        </w:tc>
      </w:tr>
      <w:tr w14:paraId="0118D27A">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92ACEA">
            <w:pPr>
              <w:spacing w:after="0" w:line="252" w:lineRule="auto"/>
              <w:jc w:val="left"/>
            </w:pPr>
            <w:r>
              <w:rPr>
                <w:rFonts w:ascii="Times New Roman" w:hAnsi="Times New Roman" w:eastAsia="Times New Roman" w:cs="Times New Roman"/>
                <w:b w:val="0"/>
                <w:i w:val="0"/>
                <w:color w:val="000000"/>
                <w:sz w:val="21"/>
              </w:rPr>
              <w:t>Số PT</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BEC62C">
            <w:pPr>
              <w:spacing w:after="0" w:line="252" w:lineRule="auto"/>
              <w:jc w:val="left"/>
            </w:pPr>
            <w:r>
              <w:rPr>
                <w:rFonts w:ascii="Times New Roman" w:hAnsi="Times New Roman" w:eastAsia="Times New Roman" w:cs="Times New Roman"/>
                <w:b w:val="0"/>
                <w:i w:val="0"/>
                <w:color w:val="000000"/>
                <w:sz w:val="21"/>
              </w:rPr>
              <w:t>Phiếu thu (B)</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0CC17C">
            <w:pPr>
              <w:spacing w:after="0" w:line="252" w:lineRule="auto"/>
              <w:jc w:val="left"/>
            </w:pPr>
            <w:r>
              <w:rPr>
                <w:rFonts w:ascii="Times New Roman" w:hAnsi="Times New Roman" w:eastAsia="Times New Roman" w:cs="Times New Roman"/>
                <w:b/>
                <w:i w:val="0"/>
                <w:color w:val="000000"/>
                <w:sz w:val="21"/>
              </w:rPr>
              <w:t>PhieuThu</w:t>
            </w:r>
          </w:p>
        </w:tc>
      </w:tr>
      <w:tr w14:paraId="350E3A4D">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582429">
            <w:pPr>
              <w:spacing w:after="0" w:line="252" w:lineRule="auto"/>
              <w:jc w:val="left"/>
            </w:pPr>
            <w:r>
              <w:rPr>
                <w:rFonts w:ascii="Times New Roman" w:hAnsi="Times New Roman" w:eastAsia="Times New Roman" w:cs="Times New Roman"/>
                <w:b w:val="0"/>
                <w:i w:val="0"/>
                <w:color w:val="000000"/>
                <w:sz w:val="21"/>
              </w:rPr>
              <w:t>(Số PT, Mã HV, Mã lớp, Đợt)</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0B0ABB">
            <w:pPr>
              <w:spacing w:after="0" w:line="252" w:lineRule="auto"/>
              <w:jc w:val="left"/>
            </w:pPr>
            <w:r>
              <w:rPr>
                <w:rFonts w:ascii="Times New Roman" w:hAnsi="Times New Roman" w:eastAsia="Times New Roman" w:cs="Times New Roman"/>
                <w:b w:val="0"/>
                <w:i w:val="0"/>
                <w:color w:val="000000"/>
                <w:sz w:val="21"/>
              </w:rPr>
              <w:t>Chi tiết phiếu thu (B)</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97AD83">
            <w:pPr>
              <w:spacing w:after="0" w:line="252" w:lineRule="auto"/>
              <w:jc w:val="left"/>
            </w:pPr>
            <w:r>
              <w:rPr>
                <w:rFonts w:ascii="Times New Roman" w:hAnsi="Times New Roman" w:eastAsia="Times New Roman" w:cs="Times New Roman"/>
                <w:b/>
                <w:i w:val="0"/>
                <w:color w:val="000000"/>
                <w:sz w:val="21"/>
              </w:rPr>
              <w:t>ChiTietPhieuThu</w:t>
            </w:r>
          </w:p>
        </w:tc>
      </w:tr>
      <w:tr w14:paraId="40196B96">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32945D">
            <w:pPr>
              <w:spacing w:after="0" w:line="252" w:lineRule="auto"/>
              <w:jc w:val="left"/>
            </w:pPr>
            <w:r>
              <w:rPr>
                <w:rFonts w:ascii="Times New Roman" w:hAnsi="Times New Roman" w:eastAsia="Times New Roman" w:cs="Times New Roman"/>
                <w:b w:val="0"/>
                <w:i w:val="0"/>
                <w:color w:val="000000"/>
                <w:sz w:val="21"/>
              </w:rPr>
              <w:t>(Mã lớp, Mã HV)</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FDA2EB">
            <w:pPr>
              <w:spacing w:after="0" w:line="252" w:lineRule="auto"/>
              <w:jc w:val="left"/>
            </w:pPr>
            <w:r>
              <w:rPr>
                <w:rFonts w:ascii="Times New Roman" w:hAnsi="Times New Roman" w:eastAsia="Times New Roman" w:cs="Times New Roman"/>
                <w:b w:val="0"/>
                <w:i w:val="0"/>
                <w:color w:val="000000"/>
                <w:sz w:val="21"/>
              </w:rPr>
              <w:t>Kết quả học tập (C, E)</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E00AF4">
            <w:pPr>
              <w:spacing w:after="0" w:line="252" w:lineRule="auto"/>
              <w:jc w:val="left"/>
            </w:pPr>
            <w:r>
              <w:rPr>
                <w:rFonts w:ascii="Times New Roman" w:hAnsi="Times New Roman" w:eastAsia="Times New Roman" w:cs="Times New Roman"/>
                <w:b/>
                <w:i w:val="0"/>
                <w:color w:val="000000"/>
                <w:sz w:val="21"/>
              </w:rPr>
              <w:t>KetQua</w:t>
            </w:r>
            <w:r>
              <w:rPr>
                <w:rFonts w:ascii="Times New Roman" w:hAnsi="Times New Roman" w:eastAsia="Times New Roman" w:cs="Times New Roman"/>
                <w:b w:val="0"/>
                <w:i w:val="0"/>
                <w:color w:val="000000"/>
                <w:sz w:val="21"/>
              </w:rPr>
              <w:t xml:space="preserve"> (xem 7.3)</w:t>
            </w:r>
          </w:p>
        </w:tc>
      </w:tr>
      <w:tr w14:paraId="720B167B">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349DEF">
            <w:pPr>
              <w:spacing w:after="0" w:line="252" w:lineRule="auto"/>
              <w:jc w:val="left"/>
            </w:pPr>
            <w:r>
              <w:rPr>
                <w:rFonts w:ascii="Times New Roman" w:hAnsi="Times New Roman" w:eastAsia="Times New Roman" w:cs="Times New Roman"/>
                <w:b w:val="0"/>
                <w:i w:val="0"/>
                <w:color w:val="000000"/>
                <w:sz w:val="21"/>
              </w:rPr>
              <w:t>(Mã lớp, Mã HV, Loại điểm)</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72C672">
            <w:pPr>
              <w:spacing w:after="0" w:line="252" w:lineRule="auto"/>
              <w:jc w:val="left"/>
            </w:pPr>
            <w:r>
              <w:rPr>
                <w:rFonts w:ascii="Times New Roman" w:hAnsi="Times New Roman" w:eastAsia="Times New Roman" w:cs="Times New Roman"/>
                <w:b w:val="0"/>
                <w:i w:val="0"/>
                <w:color w:val="000000"/>
                <w:sz w:val="21"/>
              </w:rPr>
              <w:t>Điểm thành phần (C)</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29C2E6">
            <w:pPr>
              <w:spacing w:after="0" w:line="252" w:lineRule="auto"/>
              <w:jc w:val="left"/>
            </w:pPr>
            <w:r>
              <w:rPr>
                <w:rFonts w:ascii="Times New Roman" w:hAnsi="Times New Roman" w:eastAsia="Times New Roman" w:cs="Times New Roman"/>
                <w:b/>
                <w:i w:val="0"/>
                <w:color w:val="000000"/>
                <w:sz w:val="21"/>
              </w:rPr>
              <w:t>Diem</w:t>
            </w:r>
          </w:p>
        </w:tc>
      </w:tr>
      <w:tr w14:paraId="12E44593">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02722">
            <w:pPr>
              <w:spacing w:after="0" w:line="252" w:lineRule="auto"/>
              <w:jc w:val="left"/>
            </w:pPr>
            <w:r>
              <w:rPr>
                <w:rFonts w:ascii="Times New Roman" w:hAnsi="Times New Roman" w:eastAsia="Times New Roman" w:cs="Times New Roman"/>
                <w:b w:val="0"/>
                <w:i w:val="0"/>
                <w:color w:val="000000"/>
                <w:sz w:val="21"/>
              </w:rPr>
              <w:t>(Mã lớp, Mã HV, Số buổi)</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606AA4">
            <w:pPr>
              <w:spacing w:after="0" w:line="252" w:lineRule="auto"/>
              <w:jc w:val="left"/>
            </w:pPr>
            <w:r>
              <w:rPr>
                <w:rFonts w:ascii="Times New Roman" w:hAnsi="Times New Roman" w:eastAsia="Times New Roman" w:cs="Times New Roman"/>
                <w:b w:val="0"/>
                <w:i w:val="0"/>
                <w:color w:val="000000"/>
                <w:sz w:val="21"/>
              </w:rPr>
              <w:t>Điểm danh (D)</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A7ED67">
            <w:pPr>
              <w:spacing w:after="0" w:line="252" w:lineRule="auto"/>
              <w:jc w:val="left"/>
            </w:pPr>
            <w:r>
              <w:rPr>
                <w:rFonts w:ascii="Times New Roman" w:hAnsi="Times New Roman" w:eastAsia="Times New Roman" w:cs="Times New Roman"/>
                <w:b/>
                <w:i w:val="0"/>
                <w:color w:val="000000"/>
                <w:sz w:val="21"/>
              </w:rPr>
              <w:t>DiemDanh</w:t>
            </w:r>
          </w:p>
        </w:tc>
      </w:tr>
      <w:tr w14:paraId="5D993660">
        <w:tblPrEx>
          <w:tblCellMar>
            <w:top w:w="0" w:type="dxa"/>
            <w:left w:w="108" w:type="dxa"/>
            <w:bottom w:w="0" w:type="dxa"/>
            <w:right w:w="108" w:type="dxa"/>
          </w:tblCellMar>
        </w:tblPrEx>
        <w:trPr>
          <w:cantSplit/>
          <w:jc w:val="center"/>
        </w:trPr>
        <w:tc>
          <w:tcPr>
            <w:tcW w:w="2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F4A755">
            <w:pPr>
              <w:spacing w:after="0" w:line="252" w:lineRule="auto"/>
              <w:jc w:val="left"/>
            </w:pPr>
            <w:r>
              <w:rPr>
                <w:rFonts w:ascii="Times New Roman" w:hAnsi="Times New Roman" w:eastAsia="Times New Roman" w:cs="Times New Roman"/>
                <w:b w:val="0"/>
                <w:i w:val="0"/>
                <w:color w:val="000000"/>
                <w:sz w:val="21"/>
              </w:rPr>
              <w:t>Số CN</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2842FE">
            <w:pPr>
              <w:spacing w:after="0" w:line="252" w:lineRule="auto"/>
              <w:jc w:val="left"/>
            </w:pPr>
            <w:r>
              <w:rPr>
                <w:rFonts w:ascii="Times New Roman" w:hAnsi="Times New Roman" w:eastAsia="Times New Roman" w:cs="Times New Roman"/>
                <w:b w:val="0"/>
                <w:i w:val="0"/>
                <w:color w:val="000000"/>
                <w:sz w:val="21"/>
              </w:rPr>
              <w:t>Chứng nhận (E)</w:t>
            </w:r>
          </w:p>
        </w:tc>
        <w:tc>
          <w:tcPr>
            <w:tcW w:w="33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F504EC">
            <w:pPr>
              <w:spacing w:after="0" w:line="252" w:lineRule="auto"/>
              <w:jc w:val="left"/>
            </w:pPr>
            <w:r>
              <w:rPr>
                <w:rFonts w:ascii="Times New Roman" w:hAnsi="Times New Roman" w:eastAsia="Times New Roman" w:cs="Times New Roman"/>
                <w:b/>
                <w:i w:val="0"/>
                <w:color w:val="000000"/>
                <w:sz w:val="21"/>
              </w:rPr>
              <w:t>ChungNhan</w:t>
            </w:r>
          </w:p>
        </w:tc>
      </w:tr>
    </w:tbl>
    <w:p w14:paraId="2A6F984D">
      <w:pPr>
        <w:spacing w:after="40"/>
      </w:pPr>
    </w:p>
    <w:p w14:paraId="6802FFB5">
      <w:pPr>
        <w:pStyle w:val="4"/>
      </w:pPr>
      <w:bookmarkStart w:id="53" w:name="_Toc5640"/>
      <w:r>
        <w:t>3.3.7.3 Các quyết định trộn và không trộn</w:t>
      </w:r>
      <w:bookmarkEnd w:id="53"/>
    </w:p>
    <w:p w14:paraId="25FA68BB">
      <w:pPr>
        <w:spacing w:after="120"/>
        <w:jc w:val="both"/>
      </w:pPr>
      <w:r>
        <w:rPr>
          <w:rFonts w:ascii="Times New Roman" w:hAnsi="Times New Roman" w:eastAsia="Times New Roman" w:cs="Times New Roman"/>
          <w:b/>
          <w:i w:val="0"/>
          <w:color w:val="000000"/>
          <w:sz w:val="24"/>
        </w:rPr>
        <w:t>(1) Hai khóa tương đương của đăng ký.</w:t>
      </w:r>
      <w:r>
        <w:rPr>
          <w:rFonts w:ascii="Times New Roman" w:hAnsi="Times New Roman" w:eastAsia="Times New Roman" w:cs="Times New Roman"/>
          <w:b w:val="0"/>
          <w:i w:val="0"/>
          <w:color w:val="000000"/>
          <w:sz w:val="24"/>
        </w:rPr>
        <w:t xml:space="preserve"> Phiếu đăng ký cho khóa (Số phiếu ĐK, Mã lớp). Phiếu thu, bảng điểm và sổ điểm danh cho khóa (Mã HV, Mã lớp). Hai khóa này xác định cùng một đối tượng, vì:</w:t>
      </w:r>
    </w:p>
    <w:p w14:paraId="42A1EA20">
      <w:pPr>
        <w:spacing w:after="60"/>
        <w:ind w:left="454" w:hanging="255"/>
        <w:jc w:val="left"/>
      </w:pPr>
      <w:r>
        <w:rPr>
          <w:rFonts w:ascii="Times New Roman" w:hAnsi="Times New Roman" w:eastAsia="Times New Roman" w:cs="Times New Roman"/>
          <w:b w:val="0"/>
          <w:i w:val="0"/>
          <w:color w:val="000000"/>
          <w:sz w:val="24"/>
        </w:rPr>
        <w:t>– Số phiếu ĐK → Mã HV (F1), nên (Số phiếu ĐK, Mã lớp) → (Mã HV, Mã lớp).</w:t>
      </w:r>
    </w:p>
    <w:p w14:paraId="6C02AE08">
      <w:pPr>
        <w:spacing w:after="60"/>
        <w:ind w:left="454" w:hanging="255"/>
        <w:jc w:val="left"/>
      </w:pPr>
      <w:r>
        <w:rPr>
          <w:rFonts w:ascii="Times New Roman" w:hAnsi="Times New Roman" w:eastAsia="Times New Roman" w:cs="Times New Roman"/>
          <w:b w:val="0"/>
          <w:i w:val="0"/>
          <w:color w:val="000000"/>
          <w:sz w:val="24"/>
        </w:rPr>
        <w:t>– Mỗi học viên chỉ có một đăng ký ở mỗi lớp (F11), nên (Mã HV, Mã lớp) → Số phiếu ĐK.</w:t>
      </w:r>
    </w:p>
    <w:p w14:paraId="14304C19">
      <w:pPr>
        <w:spacing w:after="120"/>
        <w:jc w:val="both"/>
      </w:pPr>
      <w:r>
        <w:rPr>
          <w:rFonts w:ascii="Times New Roman" w:hAnsi="Times New Roman" w:eastAsia="Times New Roman" w:cs="Times New Roman"/>
          <w:b w:val="0"/>
          <w:i w:val="0"/>
          <w:color w:val="000000"/>
          <w:sz w:val="24"/>
        </w:rPr>
        <w:t xml:space="preserve">Ba bảng </w:t>
      </w:r>
      <w:r>
        <w:rPr>
          <w:rFonts w:ascii="Times New Roman" w:hAnsi="Times New Roman" w:eastAsia="Times New Roman" w:cs="Times New Roman"/>
          <w:b w:val="0"/>
          <w:i/>
          <w:color w:val="000000"/>
          <w:sz w:val="24"/>
        </w:rPr>
        <w:t>Dòng đăng ký</w:t>
      </w:r>
      <w:r>
        <w:rPr>
          <w:rFonts w:ascii="Times New Roman" w:hAnsi="Times New Roman" w:eastAsia="Times New Roman" w:cs="Times New Roman"/>
          <w:b w:val="0"/>
          <w:i w:val="0"/>
          <w:color w:val="000000"/>
          <w:sz w:val="24"/>
        </w:rPr>
        <w:t xml:space="preserve"> (A), </w:t>
      </w:r>
      <w:r>
        <w:rPr>
          <w:rFonts w:ascii="Times New Roman" w:hAnsi="Times New Roman" w:eastAsia="Times New Roman" w:cs="Times New Roman"/>
          <w:b w:val="0"/>
          <w:i/>
          <w:color w:val="000000"/>
          <w:sz w:val="24"/>
        </w:rPr>
        <w:t>Đăng ký – học phí</w:t>
      </w:r>
      <w:r>
        <w:rPr>
          <w:rFonts w:ascii="Times New Roman" w:hAnsi="Times New Roman" w:eastAsia="Times New Roman" w:cs="Times New Roman"/>
          <w:b w:val="0"/>
          <w:i w:val="0"/>
          <w:color w:val="000000"/>
          <w:sz w:val="24"/>
        </w:rPr>
        <w:t xml:space="preserve"> (B) và </w:t>
      </w:r>
      <w:r>
        <w:rPr>
          <w:rFonts w:ascii="Times New Roman" w:hAnsi="Times New Roman" w:eastAsia="Times New Roman" w:cs="Times New Roman"/>
          <w:b w:val="0"/>
          <w:i/>
          <w:color w:val="000000"/>
          <w:sz w:val="24"/>
        </w:rPr>
        <w:t>Học viên của lớp</w:t>
      </w:r>
      <w:r>
        <w:rPr>
          <w:rFonts w:ascii="Times New Roman" w:hAnsi="Times New Roman" w:eastAsia="Times New Roman" w:cs="Times New Roman"/>
          <w:b w:val="0"/>
          <w:i w:val="0"/>
          <w:color w:val="000000"/>
          <w:sz w:val="24"/>
        </w:rPr>
        <w:t xml:space="preserve"> (D) vì vậy mô tả </w:t>
      </w:r>
      <w:r>
        <w:rPr>
          <w:rFonts w:ascii="Times New Roman" w:hAnsi="Times New Roman" w:eastAsia="Times New Roman" w:cs="Times New Roman"/>
          <w:b/>
          <w:i w:val="0"/>
          <w:color w:val="000000"/>
          <w:sz w:val="24"/>
        </w:rPr>
        <w:t>cùng một việc học</w:t>
      </w:r>
      <w:r>
        <w:rPr>
          <w:rFonts w:ascii="Times New Roman" w:hAnsi="Times New Roman" w:eastAsia="Times New Roman" w:cs="Times New Roman"/>
          <w:b w:val="0"/>
          <w:i w:val="0"/>
          <w:color w:val="000000"/>
          <w:sz w:val="24"/>
        </w:rPr>
        <w:t xml:space="preserve">. Nhóm chọn </w:t>
      </w:r>
      <w:r>
        <w:rPr>
          <w:rFonts w:ascii="Times New Roman" w:hAnsi="Times New Roman" w:eastAsia="Times New Roman" w:cs="Times New Roman"/>
          <w:b/>
          <w:i w:val="0"/>
          <w:color w:val="000000"/>
          <w:sz w:val="24"/>
        </w:rPr>
        <w:t>(Mã HV, Mã lớp)</w:t>
      </w:r>
      <w:r>
        <w:rPr>
          <w:rFonts w:ascii="Times New Roman" w:hAnsi="Times New Roman" w:eastAsia="Times New Roman" w:cs="Times New Roman"/>
          <w:b w:val="0"/>
          <w:i w:val="0"/>
          <w:color w:val="000000"/>
          <w:sz w:val="24"/>
        </w:rPr>
        <w:t xml:space="preserve"> làm khóa, vì đây là khóa mà Điểm danh, Điểm, Kết quả trỏ tới (3 chứng từ C, D, E dùng nó). Số phiếu ĐK trở thành thuộc tính quan hệ trỏ về PhieuDangKy. Áp dụng ưu đãi cũng đổi khóa tương ứng.</w:t>
      </w:r>
    </w:p>
    <w:p w14:paraId="61ADCBE7">
      <w:pPr>
        <w:spacing w:after="120"/>
        <w:jc w:val="both"/>
      </w:pPr>
      <w:r>
        <w:rPr>
          <w:rFonts w:ascii="Times New Roman" w:hAnsi="Times New Roman" w:eastAsia="Times New Roman" w:cs="Times New Roman"/>
          <w:b/>
          <w:i w:val="0"/>
          <w:color w:val="000000"/>
          <w:sz w:val="24"/>
        </w:rPr>
        <w:t>(2) Bỏ Mã HV khỏi Phiếu đăng ký.</w:t>
      </w:r>
      <w:r>
        <w:rPr>
          <w:rFonts w:ascii="Times New Roman" w:hAnsi="Times New Roman" w:eastAsia="Times New Roman" w:cs="Times New Roman"/>
          <w:b w:val="0"/>
          <w:i w:val="0"/>
          <w:color w:val="000000"/>
          <w:sz w:val="24"/>
        </w:rPr>
        <w:t xml:space="preserve"> Sau khi trộn, học viên của phiếu đã có ở các dòng DangKy. Nếu giữ Mã HV ở cả hai nơi thì một dữ liệu bị lưu hai lần, trái với mục đích chuẩn hóa (bài giảng 5.4.1: một thuộc tính chỉ xuất hiện ở nhiều bảng khi là định danh kết nối). Kết quả: </w:t>
      </w:r>
      <w:r>
        <w:rPr>
          <w:rFonts w:ascii="Times New Roman" w:hAnsi="Times New Roman" w:eastAsia="Times New Roman" w:cs="Times New Roman"/>
          <w:b/>
          <w:i w:val="0"/>
          <w:color w:val="000000"/>
          <w:sz w:val="24"/>
        </w:rPr>
        <w:t>PhieuDangKy (#SoPhieuDK, NgayDK, MaNV)</w:t>
      </w:r>
      <w:r>
        <w:rPr>
          <w:rFonts w:ascii="Times New Roman" w:hAnsi="Times New Roman" w:eastAsia="Times New Roman" w:cs="Times New Roman"/>
          <w:b w:val="0"/>
          <w:i w:val="0"/>
          <w:color w:val="000000"/>
          <w:sz w:val="24"/>
        </w:rPr>
        <w:t>.</w:t>
      </w:r>
    </w:p>
    <w:p w14:paraId="2FD06229">
      <w:pPr>
        <w:spacing w:after="120"/>
        <w:jc w:val="both"/>
      </w:pPr>
      <w:r>
        <w:rPr>
          <w:rFonts w:ascii="Times New Roman" w:hAnsi="Times New Roman" w:eastAsia="Times New Roman" w:cs="Times New Roman"/>
          <w:b w:val="0"/>
          <w:i w:val="0"/>
          <w:color w:val="000000"/>
          <w:sz w:val="24"/>
        </w:rPr>
        <w:t xml:space="preserve">Kiểm tra lại 3NF của DangKy: vẫn còn phụ thuộc Số phiếu ĐK → Mã HV. Nhưng Mã HV là </w:t>
      </w:r>
      <w:r>
        <w:rPr>
          <w:rFonts w:ascii="Times New Roman" w:hAnsi="Times New Roman" w:eastAsia="Times New Roman" w:cs="Times New Roman"/>
          <w:b/>
          <w:i w:val="0"/>
          <w:color w:val="000000"/>
          <w:sz w:val="24"/>
        </w:rPr>
        <w:t>thuộc tính khóa</w:t>
      </w:r>
      <w:r>
        <w:rPr>
          <w:rFonts w:ascii="Times New Roman" w:hAnsi="Times New Roman" w:eastAsia="Times New Roman" w:cs="Times New Roman"/>
          <w:b w:val="0"/>
          <w:i w:val="0"/>
          <w:color w:val="000000"/>
          <w:sz w:val="24"/>
        </w:rPr>
        <w:t xml:space="preserve">, mà 3NF chỉ cấm phụ thuộc bắc cầu từ khóa tới các thuộc tính </w:t>
      </w:r>
      <w:r>
        <w:rPr>
          <w:rFonts w:ascii="Times New Roman" w:hAnsi="Times New Roman" w:eastAsia="Times New Roman" w:cs="Times New Roman"/>
          <w:b/>
          <w:i w:val="0"/>
          <w:color w:val="000000"/>
          <w:sz w:val="24"/>
        </w:rPr>
        <w:t>không khóa</w:t>
      </w:r>
      <w:r>
        <w:rPr>
          <w:rFonts w:ascii="Times New Roman" w:hAnsi="Times New Roman" w:eastAsia="Times New Roman" w:cs="Times New Roman"/>
          <w:b w:val="0"/>
          <w:i w:val="0"/>
          <w:color w:val="000000"/>
          <w:sz w:val="24"/>
        </w:rPr>
        <w:t xml:space="preserve"> (bài giảng 5.4.2). Vì vậy DangKy vẫn đạt 3NF.</w:t>
      </w:r>
    </w:p>
    <w:p w14:paraId="7DEF34BE">
      <w:pPr>
        <w:spacing w:after="120"/>
        <w:jc w:val="both"/>
      </w:pPr>
      <w:r>
        <w:rPr>
          <w:rFonts w:ascii="Times New Roman" w:hAnsi="Times New Roman" w:eastAsia="Times New Roman" w:cs="Times New Roman"/>
          <w:b/>
          <w:i w:val="0"/>
          <w:color w:val="000000"/>
          <w:sz w:val="24"/>
        </w:rPr>
        <w:t>(3) Không trộn ba nhóm cùng khóa (Mã HV, Mã lớp).</w:t>
      </w:r>
      <w:r>
        <w:rPr>
          <w:rFonts w:ascii="Times New Roman" w:hAnsi="Times New Roman" w:eastAsia="Times New Roman" w:cs="Times New Roman"/>
          <w:b w:val="0"/>
          <w:i w:val="0"/>
          <w:color w:val="000000"/>
          <w:sz w:val="24"/>
        </w:rPr>
        <w:t xml:space="preserve"> Sau bước (1), có ba nhóm thuộc tính cùng khóa:</w:t>
      </w:r>
    </w:p>
    <w:p w14:paraId="2397816A">
      <w:pPr>
        <w:spacing w:after="60"/>
        <w:ind w:left="454" w:hanging="255"/>
        <w:jc w:val="left"/>
      </w:pPr>
      <w:r>
        <w:rPr>
          <w:rFonts w:ascii="Times New Roman" w:hAnsi="Times New Roman" w:eastAsia="Times New Roman" w:cs="Times New Roman"/>
          <w:b w:val="0"/>
          <w:i w:val="0"/>
          <w:color w:val="000000"/>
          <w:sz w:val="24"/>
        </w:rPr>
        <w:t>– việc học: Số phiếu ĐK, trạng thái…;</w:t>
      </w:r>
    </w:p>
    <w:p w14:paraId="71D831A5">
      <w:pPr>
        <w:spacing w:after="60"/>
        <w:ind w:left="454" w:hanging="255"/>
        <w:jc w:val="left"/>
      </w:pPr>
      <w:r>
        <w:rPr>
          <w:rFonts w:ascii="Times New Roman" w:hAnsi="Times New Roman" w:eastAsia="Times New Roman" w:cs="Times New Roman"/>
          <w:b w:val="0"/>
          <w:i w:val="0"/>
          <w:color w:val="000000"/>
          <w:sz w:val="24"/>
        </w:rPr>
        <w:t>– khoản phải thu: Học phí gốc, tỷ lệ giảm, số đợt;</w:t>
      </w:r>
    </w:p>
    <w:p w14:paraId="7C76E1C4">
      <w:pPr>
        <w:spacing w:after="60"/>
        <w:ind w:left="454" w:hanging="255"/>
        <w:jc w:val="left"/>
      </w:pPr>
      <w:r>
        <w:rPr>
          <w:rFonts w:ascii="Times New Roman" w:hAnsi="Times New Roman" w:eastAsia="Times New Roman" w:cs="Times New Roman"/>
          <w:b w:val="0"/>
          <w:i w:val="0"/>
          <w:color w:val="000000"/>
          <w:sz w:val="24"/>
        </w:rPr>
        <w:t>– kết quả cuối khóa: Điểm tổng kết, Xếp loại, Kết quả.</w:t>
      </w:r>
    </w:p>
    <w:p w14:paraId="00065CB1">
      <w:pPr>
        <w:spacing w:after="120"/>
        <w:jc w:val="both"/>
      </w:pPr>
      <w:r>
        <w:rPr>
          <w:rFonts w:ascii="Times New Roman" w:hAnsi="Times New Roman" w:eastAsia="Times New Roman" w:cs="Times New Roman"/>
          <w:b w:val="0"/>
          <w:i w:val="0"/>
          <w:color w:val="000000"/>
          <w:sz w:val="24"/>
        </w:rPr>
        <w:t xml:space="preserve">Bài giảng chỉ trộn khi các bảng </w:t>
      </w:r>
      <w:r>
        <w:rPr>
          <w:rFonts w:ascii="Times New Roman" w:hAnsi="Times New Roman" w:eastAsia="Times New Roman" w:cs="Times New Roman"/>
          <w:b w:val="0"/>
          <w:i/>
          <w:color w:val="000000"/>
          <w:sz w:val="24"/>
        </w:rPr>
        <w:t>mô tả cho cùng một đối tượng</w:t>
      </w:r>
      <w:r>
        <w:rPr>
          <w:rFonts w:ascii="Times New Roman" w:hAnsi="Times New Roman" w:eastAsia="Times New Roman" w:cs="Times New Roman"/>
          <w:b w:val="0"/>
          <w:i w:val="0"/>
          <w:color w:val="000000"/>
          <w:sz w:val="24"/>
        </w:rPr>
        <w:t xml:space="preserve">. Ở đây là ba đối tượng khác nhau, nên giữ </w:t>
      </w:r>
      <w:r>
        <w:rPr>
          <w:rFonts w:ascii="Times New Roman" w:hAnsi="Times New Roman" w:eastAsia="Times New Roman" w:cs="Times New Roman"/>
          <w:b/>
          <w:i w:val="0"/>
          <w:color w:val="000000"/>
          <w:sz w:val="24"/>
        </w:rPr>
        <w:t>DangKy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HocPhi</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KetQua</w:t>
      </w:r>
      <w:r>
        <w:rPr>
          <w:rFonts w:ascii="Times New Roman" w:hAnsi="Times New Roman" w:eastAsia="Times New Roman" w:cs="Times New Roman"/>
          <w:b w:val="0"/>
          <w:i w:val="0"/>
          <w:color w:val="000000"/>
          <w:sz w:val="24"/>
        </w:rPr>
        <w:t xml:space="preserve"> riêng, đúng như 3.1 (E13, E20):</w:t>
      </w:r>
    </w:p>
    <w:p w14:paraId="01909103">
      <w:pPr>
        <w:spacing w:after="60"/>
        <w:ind w:left="454" w:hanging="255"/>
        <w:jc w:val="left"/>
      </w:pPr>
      <w:r>
        <w:rPr>
          <w:rFonts w:ascii="Times New Roman" w:hAnsi="Times New Roman" w:eastAsia="Times New Roman" w:cs="Times New Roman"/>
          <w:b w:val="0"/>
          <w:i w:val="0"/>
          <w:color w:val="000000"/>
          <w:sz w:val="24"/>
        </w:rPr>
        <w:t>– Chúng phát sinh ở ba thời điểm, do ba xử lý khác nhau: 2.2, 3.1, 4.3.</w:t>
      </w:r>
    </w:p>
    <w:p w14:paraId="071D9643">
      <w:pPr>
        <w:spacing w:after="60"/>
        <w:ind w:left="454" w:hanging="255"/>
        <w:jc w:val="left"/>
      </w:pPr>
      <w:r>
        <w:rPr>
          <w:rFonts w:ascii="Times New Roman" w:hAnsi="Times New Roman" w:eastAsia="Times New Roman" w:cs="Times New Roman"/>
          <w:b w:val="0"/>
          <w:i w:val="0"/>
          <w:color w:val="000000"/>
          <w:sz w:val="24"/>
        </w:rPr>
        <w:t>– Chúng thuộc hai kho khác nhau trên DFD: D2 cho đăng ký; D3 và D4 cho học phí và kết quả.</w:t>
      </w:r>
    </w:p>
    <w:p w14:paraId="3D42977B">
      <w:pPr>
        <w:spacing w:after="60"/>
        <w:ind w:left="454" w:hanging="255"/>
        <w:jc w:val="left"/>
      </w:pPr>
      <w:r>
        <w:rPr>
          <w:rFonts w:ascii="Times New Roman" w:hAnsi="Times New Roman" w:eastAsia="Times New Roman" w:cs="Times New Roman"/>
          <w:b w:val="0"/>
          <w:i w:val="0"/>
          <w:color w:val="000000"/>
          <w:sz w:val="24"/>
        </w:rPr>
        <w:t>– Không phải đăng ký nào cũng có học phí riêng (đăng ký chuyển lớp không có), hay có kết quả (đăng ký nghỉ học không có). Nếu trộn, các dòng đó sẽ có nhiều trường rỗng.</w:t>
      </w:r>
    </w:p>
    <w:p w14:paraId="151B73C1">
      <w:pPr>
        <w:spacing w:after="120"/>
        <w:jc w:val="both"/>
      </w:pPr>
      <w:r>
        <w:rPr>
          <w:rFonts w:ascii="Times New Roman" w:hAnsi="Times New Roman" w:eastAsia="Times New Roman" w:cs="Times New Roman"/>
          <w:b w:val="0"/>
          <w:i w:val="0"/>
          <w:color w:val="000000"/>
          <w:sz w:val="24"/>
        </w:rPr>
        <w:t xml:space="preserve">Vì vậy bảng </w:t>
      </w:r>
      <w:r>
        <w:rPr>
          <w:rFonts w:ascii="Times New Roman" w:hAnsi="Times New Roman" w:eastAsia="Times New Roman" w:cs="Times New Roman"/>
          <w:b w:val="0"/>
          <w:i/>
          <w:color w:val="000000"/>
          <w:sz w:val="24"/>
        </w:rPr>
        <w:t>Đăng ký – học phí</w:t>
      </w:r>
      <w:r>
        <w:rPr>
          <w:rFonts w:ascii="Times New Roman" w:hAnsi="Times New Roman" w:eastAsia="Times New Roman" w:cs="Times New Roman"/>
          <w:b w:val="0"/>
          <w:i w:val="0"/>
          <w:color w:val="000000"/>
          <w:sz w:val="24"/>
        </w:rPr>
        <w:t xml:space="preserve"> (B) được chia theo hai đối tượng: Số phiếu ĐK sang DangKy, Học phí gốc sang HocPhi.</w:t>
      </w:r>
    </w:p>
    <w:p w14:paraId="73458E08">
      <w:pPr>
        <w:spacing w:after="120"/>
        <w:jc w:val="both"/>
      </w:pPr>
      <w:r>
        <w:rPr>
          <w:rFonts w:ascii="Times New Roman" w:hAnsi="Times New Roman" w:eastAsia="Times New Roman" w:cs="Times New Roman"/>
          <w:b/>
          <w:i w:val="0"/>
          <w:color w:val="000000"/>
          <w:sz w:val="24"/>
        </w:rPr>
        <w:t>(4) Kiểm tra sau khi trộn.</w:t>
      </w:r>
      <w:r>
        <w:rPr>
          <w:rFonts w:ascii="Times New Roman" w:hAnsi="Times New Roman" w:eastAsia="Times New Roman" w:cs="Times New Roman"/>
          <w:b w:val="0"/>
          <w:i w:val="0"/>
          <w:color w:val="000000"/>
          <w:sz w:val="24"/>
        </w:rPr>
        <w:t xml:space="preserve"> Bài giảng lưu ý: khi trộn phải loại bỏ phụ thuộc bắc cầu nếu nó xuất hiện. Kết quả rà lại:</w:t>
      </w:r>
    </w:p>
    <w:p w14:paraId="08407A88">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Giờ kết thúc (LichTuan)</w:t>
      </w:r>
      <w:r>
        <w:rPr>
          <w:rFonts w:ascii="Times New Roman" w:hAnsi="Times New Roman" w:eastAsia="Times New Roman" w:cs="Times New Roman"/>
          <w:b w:val="0"/>
          <w:i w:val="0"/>
          <w:color w:val="000000"/>
          <w:sz w:val="24"/>
        </w:rPr>
        <w:t>: thành thứ sinh khi gặp Thời lượng buổi của khóa → đã bỏ.</w:t>
      </w:r>
    </w:p>
    <w:p w14:paraId="41FD7524">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Học phí gốc và Học phí của khóa</w:t>
      </w:r>
      <w:r>
        <w:rPr>
          <w:rFonts w:ascii="Times New Roman" w:hAnsi="Times New Roman" w:eastAsia="Times New Roman" w:cs="Times New Roman"/>
          <w:b w:val="0"/>
          <w:i w:val="0"/>
          <w:color w:val="000000"/>
          <w:sz w:val="24"/>
        </w:rPr>
        <w:t>: là hai thuộc tính khác nghĩa (mục 3.3.7.1). Học phí gốc không phụ thuộc bắc cầu Mã lớp → Mã KH → Học phí, vì giá trị của nó cố định từ ngày đăng ký.</w:t>
      </w:r>
    </w:p>
    <w:p w14:paraId="3853CB7B">
      <w:pPr>
        <w:spacing w:after="60"/>
        <w:ind w:left="454" w:hanging="255"/>
        <w:jc w:val="left"/>
      </w:pPr>
      <w:r>
        <w:rPr>
          <w:rFonts w:ascii="Times New Roman" w:hAnsi="Times New Roman" w:eastAsia="Times New Roman" w:cs="Times New Roman"/>
          <w:b w:val="0"/>
          <w:i w:val="0"/>
          <w:color w:val="000000"/>
          <w:sz w:val="24"/>
        </w:rPr>
        <w:t>– Không phát sinh phụ thuộc bắc cầu nào khác.</w:t>
      </w:r>
    </w:p>
    <w:p w14:paraId="5C295070">
      <w:pPr>
        <w:pStyle w:val="3"/>
      </w:pPr>
      <w:bookmarkStart w:id="54" w:name="_Toc5117"/>
      <w:r>
        <w:t>3.3.8 Đối chiếu kết quả chuẩn hóa với thiết kế 3.1–3.2</w:t>
      </w:r>
      <w:bookmarkEnd w:id="54"/>
    </w:p>
    <w:p w14:paraId="6186F626">
      <w:pPr>
        <w:spacing w:after="120"/>
        <w:jc w:val="both"/>
      </w:pPr>
      <w:r>
        <w:rPr>
          <w:rFonts w:ascii="Times New Roman" w:hAnsi="Times New Roman" w:eastAsia="Times New Roman" w:cs="Times New Roman"/>
          <w:b w:val="0"/>
          <w:i w:val="0"/>
          <w:color w:val="000000"/>
          <w:sz w:val="24"/>
        </w:rPr>
        <w:t>Cột 2 là thuộc tính thu được từ chuẩn hóa các chứng từ, viết theo tên trường. Cột 4 là các thuộc tính 3.1 có thêm, cùng nguồn của chúng. Nguồn là chức năng hay từ điển dữ liệu nơi dữ liệu được nhập, vì không chứng từ nào in các thuộc tính đó.</w:t>
      </w:r>
    </w:p>
    <w:tbl>
      <w:tblPr>
        <w:tblStyle w:val="12"/>
        <w:tblW w:w="0" w:type="auto"/>
        <w:jc w:val="center"/>
        <w:tblLayout w:type="fixed"/>
        <w:tblCellMar>
          <w:top w:w="0" w:type="dxa"/>
          <w:left w:w="108" w:type="dxa"/>
          <w:bottom w:w="0" w:type="dxa"/>
          <w:right w:w="108" w:type="dxa"/>
        </w:tblCellMar>
      </w:tblPr>
      <w:tblGrid>
        <w:gridCol w:w="1365"/>
        <w:gridCol w:w="3461"/>
        <w:gridCol w:w="1217"/>
        <w:gridCol w:w="3461"/>
      </w:tblGrid>
      <w:tr w14:paraId="49D9526C">
        <w:tblPrEx>
          <w:tblCellMar>
            <w:top w:w="0" w:type="dxa"/>
            <w:left w:w="108" w:type="dxa"/>
            <w:bottom w:w="0" w:type="dxa"/>
            <w:right w:w="108" w:type="dxa"/>
          </w:tblCellMar>
        </w:tblPrEx>
        <w:trPr>
          <w:cantSplit/>
          <w:tblHeader/>
          <w:jc w:val="center"/>
        </w:trPr>
        <w:tc>
          <w:tcPr>
            <w:tcW w:w="13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EDB5A14">
            <w:pPr>
              <w:spacing w:after="0" w:line="252" w:lineRule="auto"/>
              <w:jc w:val="center"/>
            </w:pPr>
            <w:r>
              <w:rPr>
                <w:rFonts w:ascii="Times New Roman" w:hAnsi="Times New Roman" w:eastAsia="Times New Roman" w:cs="Times New Roman"/>
                <w:b/>
                <w:i w:val="0"/>
                <w:color w:val="000000"/>
                <w:sz w:val="21"/>
              </w:rPr>
              <w:t>Tên tệp</w:t>
            </w:r>
          </w:p>
        </w:tc>
        <w:tc>
          <w:tcPr>
            <w:tcW w:w="34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0E08DD">
            <w:pPr>
              <w:spacing w:after="0" w:line="252" w:lineRule="auto"/>
              <w:jc w:val="center"/>
            </w:pPr>
            <w:r>
              <w:rPr>
                <w:rFonts w:ascii="Times New Roman" w:hAnsi="Times New Roman" w:eastAsia="Times New Roman" w:cs="Times New Roman"/>
                <w:b/>
                <w:i w:val="0"/>
                <w:color w:val="000000"/>
                <w:sz w:val="21"/>
              </w:rPr>
              <w:t>Khóa và thuộc tính sau chuẩn hóa</w:t>
            </w:r>
          </w:p>
        </w:tc>
        <w:tc>
          <w:tcPr>
            <w:tcW w:w="121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EE0D427">
            <w:pPr>
              <w:spacing w:after="0" w:line="252" w:lineRule="auto"/>
              <w:jc w:val="center"/>
            </w:pPr>
            <w:r>
              <w:rPr>
                <w:rFonts w:ascii="Times New Roman" w:hAnsi="Times New Roman" w:eastAsia="Times New Roman" w:cs="Times New Roman"/>
                <w:b/>
                <w:i w:val="0"/>
                <w:color w:val="000000"/>
                <w:sz w:val="21"/>
              </w:rPr>
              <w:t>Chứng từ</w:t>
            </w:r>
          </w:p>
        </w:tc>
        <w:tc>
          <w:tcPr>
            <w:tcW w:w="34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1D9160">
            <w:pPr>
              <w:spacing w:after="0" w:line="252" w:lineRule="auto"/>
              <w:jc w:val="center"/>
            </w:pPr>
            <w:r>
              <w:rPr>
                <w:rFonts w:ascii="Times New Roman" w:hAnsi="Times New Roman" w:eastAsia="Times New Roman" w:cs="Times New Roman"/>
                <w:b/>
                <w:i w:val="0"/>
                <w:color w:val="000000"/>
                <w:sz w:val="21"/>
              </w:rPr>
              <w:t>Thuộc tính 3.1 bổ sung từ nguồn khác</w:t>
            </w:r>
          </w:p>
        </w:tc>
      </w:tr>
      <w:tr w14:paraId="0041A1CF">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ABF5A0">
            <w:pPr>
              <w:spacing w:after="0" w:line="252" w:lineRule="auto"/>
              <w:jc w:val="left"/>
            </w:pPr>
            <w:r>
              <w:rPr>
                <w:rFonts w:ascii="Times New Roman" w:hAnsi="Times New Roman" w:eastAsia="Times New Roman" w:cs="Times New Roman"/>
                <w:b w:val="0"/>
                <w:i w:val="0"/>
                <w:color w:val="000000"/>
                <w:sz w:val="21"/>
              </w:rPr>
              <w:t>HocVien</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56FC43">
            <w:pPr>
              <w:spacing w:after="0" w:line="252" w:lineRule="auto"/>
              <w:jc w:val="left"/>
            </w:pPr>
            <w:r>
              <w:rPr>
                <w:rFonts w:ascii="Times New Roman" w:hAnsi="Times New Roman" w:eastAsia="Times New Roman" w:cs="Times New Roman"/>
                <w:b w:val="0"/>
                <w:i w:val="0"/>
                <w:color w:val="000000"/>
                <w:sz w:val="21"/>
              </w:rPr>
              <w:t>#MaHV, HoTen, NgaySinh, GioiTinh, DienThoai, Email, DiaChi, TrinhDoDauVao, NgayKiemTra</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1C280D">
            <w:pPr>
              <w:spacing w:after="0" w:line="252" w:lineRule="auto"/>
              <w:jc w:val="left"/>
            </w:pPr>
            <w:r>
              <w:rPr>
                <w:rFonts w:ascii="Times New Roman" w:hAnsi="Times New Roman" w:eastAsia="Times New Roman" w:cs="Times New Roman"/>
                <w:b w:val="0"/>
                <w:i w:val="0"/>
                <w:color w:val="000000"/>
                <w:sz w:val="21"/>
              </w:rPr>
              <w:t>A, B, C, D, E</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9B0F0B">
            <w:pPr>
              <w:spacing w:after="0" w:line="252" w:lineRule="auto"/>
              <w:jc w:val="left"/>
            </w:pPr>
            <w:r>
              <w:rPr>
                <w:rFonts w:ascii="Times New Roman" w:hAnsi="Times New Roman" w:eastAsia="Times New Roman" w:cs="Times New Roman"/>
                <w:b w:val="0"/>
                <w:i w:val="0"/>
                <w:color w:val="000000"/>
                <w:sz w:val="21"/>
              </w:rPr>
              <w:t>NgayTiepNhan, TrangThai (1.1, quản lý hồ sơ)</w:t>
            </w:r>
          </w:p>
        </w:tc>
      </w:tr>
      <w:tr w14:paraId="1903E9D0">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8A7FE1">
            <w:pPr>
              <w:spacing w:after="0" w:line="252" w:lineRule="auto"/>
              <w:jc w:val="left"/>
            </w:pPr>
            <w:r>
              <w:rPr>
                <w:rFonts w:ascii="Times New Roman" w:hAnsi="Times New Roman" w:eastAsia="Times New Roman" w:cs="Times New Roman"/>
                <w:b w:val="0"/>
                <w:i w:val="0"/>
                <w:color w:val="000000"/>
                <w:sz w:val="21"/>
              </w:rPr>
              <w:t>PhuHuynh</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1ADB25">
            <w:pPr>
              <w:spacing w:after="0" w:line="252" w:lineRule="auto"/>
              <w:jc w:val="left"/>
            </w:pPr>
            <w:r>
              <w:rPr>
                <w:rFonts w:ascii="Times New Roman" w:hAnsi="Times New Roman" w:eastAsia="Times New Roman" w:cs="Times New Roman"/>
                <w:b w:val="0"/>
                <w:i w:val="0"/>
                <w:color w:val="000000"/>
                <w:sz w:val="21"/>
              </w:rPr>
              <w:t>#MaPH, HoTen, DienThoai</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E38D67">
            <w:pPr>
              <w:spacing w:after="0" w:line="252" w:lineRule="auto"/>
              <w:jc w:val="left"/>
            </w:pPr>
            <w:r>
              <w:rPr>
                <w:rFonts w:ascii="Times New Roman" w:hAnsi="Times New Roman" w:eastAsia="Times New Roman" w:cs="Times New Roman"/>
                <w:b w:val="0"/>
                <w:i w:val="0"/>
                <w:color w:val="000000"/>
                <w:sz w:val="21"/>
              </w:rPr>
              <w:t>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F367EB">
            <w:pPr>
              <w:spacing w:after="0" w:line="252" w:lineRule="auto"/>
              <w:jc w:val="left"/>
            </w:pPr>
            <w:r>
              <w:rPr>
                <w:rFonts w:ascii="Times New Roman" w:hAnsi="Times New Roman" w:eastAsia="Times New Roman" w:cs="Times New Roman"/>
                <w:b w:val="0"/>
                <w:i w:val="0"/>
                <w:color w:val="000000"/>
                <w:sz w:val="21"/>
              </w:rPr>
              <w:t>Email (từ điển dữ liệu D1)</w:t>
            </w:r>
          </w:p>
        </w:tc>
      </w:tr>
      <w:tr w14:paraId="63E3C613">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5418FC">
            <w:pPr>
              <w:spacing w:after="0" w:line="252" w:lineRule="auto"/>
              <w:jc w:val="left"/>
            </w:pPr>
            <w:r>
              <w:rPr>
                <w:rFonts w:ascii="Times New Roman" w:hAnsi="Times New Roman" w:eastAsia="Times New Roman" w:cs="Times New Roman"/>
                <w:b w:val="0"/>
                <w:i w:val="0"/>
                <w:color w:val="000000"/>
                <w:sz w:val="21"/>
              </w:rPr>
              <w:t>HocVienPhuHuynh</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A87585">
            <w:pPr>
              <w:spacing w:after="0" w:line="252" w:lineRule="auto"/>
              <w:jc w:val="left"/>
            </w:pPr>
            <w:r>
              <w:rPr>
                <w:rFonts w:ascii="Times New Roman" w:hAnsi="Times New Roman" w:eastAsia="Times New Roman" w:cs="Times New Roman"/>
                <w:b w:val="0"/>
                <w:i w:val="0"/>
                <w:color w:val="000000"/>
                <w:sz w:val="21"/>
              </w:rPr>
              <w:t>#MaHV, #MaPH, QuanHe</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558B5F">
            <w:pPr>
              <w:spacing w:after="0" w:line="252" w:lineRule="auto"/>
              <w:jc w:val="left"/>
            </w:pPr>
            <w:r>
              <w:rPr>
                <w:rFonts w:ascii="Times New Roman" w:hAnsi="Times New Roman" w:eastAsia="Times New Roman" w:cs="Times New Roman"/>
                <w:b w:val="0"/>
                <w:i w:val="0"/>
                <w:color w:val="000000"/>
                <w:sz w:val="21"/>
              </w:rPr>
              <w:t>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2B93E1">
            <w:pPr>
              <w:spacing w:after="0" w:line="252" w:lineRule="auto"/>
              <w:jc w:val="left"/>
            </w:pPr>
            <w:r>
              <w:rPr>
                <w:rFonts w:ascii="Times New Roman" w:hAnsi="Times New Roman" w:eastAsia="Times New Roman" w:cs="Times New Roman"/>
                <w:b w:val="0"/>
                <w:i w:val="0"/>
                <w:color w:val="000000"/>
                <w:sz w:val="21"/>
              </w:rPr>
              <w:t>–</w:t>
            </w:r>
          </w:p>
        </w:tc>
      </w:tr>
      <w:tr w14:paraId="203D85AD">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1BB570">
            <w:pPr>
              <w:spacing w:after="0" w:line="252" w:lineRule="auto"/>
              <w:jc w:val="left"/>
            </w:pPr>
            <w:r>
              <w:rPr>
                <w:rFonts w:ascii="Times New Roman" w:hAnsi="Times New Roman" w:eastAsia="Times New Roman" w:cs="Times New Roman"/>
                <w:b w:val="0"/>
                <w:i w:val="0"/>
                <w:color w:val="000000"/>
                <w:sz w:val="21"/>
              </w:rPr>
              <w:t>GiaoVien</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F4081A">
            <w:pPr>
              <w:spacing w:after="0" w:line="252" w:lineRule="auto"/>
              <w:jc w:val="left"/>
            </w:pPr>
            <w:r>
              <w:rPr>
                <w:rFonts w:ascii="Times New Roman" w:hAnsi="Times New Roman" w:eastAsia="Times New Roman" w:cs="Times New Roman"/>
                <w:b w:val="0"/>
                <w:i w:val="0"/>
                <w:color w:val="000000"/>
                <w:sz w:val="21"/>
              </w:rPr>
              <w:t>#MaGV, HoTen</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F57C38">
            <w:pPr>
              <w:spacing w:after="0" w:line="252" w:lineRule="auto"/>
              <w:jc w:val="left"/>
            </w:pPr>
            <w:r>
              <w:rPr>
                <w:rFonts w:ascii="Times New Roman" w:hAnsi="Times New Roman" w:eastAsia="Times New Roman" w:cs="Times New Roman"/>
                <w:b w:val="0"/>
                <w:i w:val="0"/>
                <w:color w:val="000000"/>
                <w:sz w:val="21"/>
              </w:rPr>
              <w:t>C, D</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383C80">
            <w:pPr>
              <w:spacing w:after="0" w:line="252" w:lineRule="auto"/>
              <w:jc w:val="left"/>
            </w:pPr>
            <w:r>
              <w:rPr>
                <w:rFonts w:ascii="Times New Roman" w:hAnsi="Times New Roman" w:eastAsia="Times New Roman" w:cs="Times New Roman"/>
                <w:b w:val="0"/>
                <w:i w:val="0"/>
                <w:color w:val="000000"/>
                <w:sz w:val="21"/>
              </w:rPr>
              <w:t>NgaySinh, DienThoai, Email, NgonNguDay, ChuyenMon, BangCap, TinhTrang (1.2)</w:t>
            </w:r>
          </w:p>
        </w:tc>
      </w:tr>
      <w:tr w14:paraId="275CA899">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B4F170">
            <w:pPr>
              <w:spacing w:after="0" w:line="252" w:lineRule="auto"/>
              <w:jc w:val="left"/>
            </w:pPr>
            <w:r>
              <w:rPr>
                <w:rFonts w:ascii="Times New Roman" w:hAnsi="Times New Roman" w:eastAsia="Times New Roman" w:cs="Times New Roman"/>
                <w:b w:val="0"/>
                <w:i w:val="0"/>
                <w:color w:val="000000"/>
                <w:sz w:val="21"/>
              </w:rPr>
              <w:t>KhoaHoc</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E68B88">
            <w:pPr>
              <w:spacing w:after="0" w:line="252" w:lineRule="auto"/>
              <w:jc w:val="left"/>
            </w:pPr>
            <w:r>
              <w:rPr>
                <w:rFonts w:ascii="Times New Roman" w:hAnsi="Times New Roman" w:eastAsia="Times New Roman" w:cs="Times New Roman"/>
                <w:b w:val="0"/>
                <w:i w:val="0"/>
                <w:color w:val="000000"/>
                <w:sz w:val="21"/>
              </w:rPr>
              <w:t>#MaKH, TenKH, TrinhDoDauVao, TrinhDoDauRa, TSChuyenCan, TSGiuaKy, TSCuoiKy</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07A6A0">
            <w:pPr>
              <w:spacing w:after="0" w:line="252" w:lineRule="auto"/>
              <w:jc w:val="left"/>
            </w:pPr>
            <w:r>
              <w:rPr>
                <w:rFonts w:ascii="Times New Roman" w:hAnsi="Times New Roman" w:eastAsia="Times New Roman" w:cs="Times New Roman"/>
                <w:b w:val="0"/>
                <w:i w:val="0"/>
                <w:color w:val="000000"/>
                <w:sz w:val="21"/>
              </w:rPr>
              <w:t>A, B, C, D, E</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4F4B0B">
            <w:pPr>
              <w:spacing w:after="0" w:line="252" w:lineRule="auto"/>
              <w:jc w:val="left"/>
            </w:pPr>
            <w:r>
              <w:rPr>
                <w:rFonts w:ascii="Times New Roman" w:hAnsi="Times New Roman" w:eastAsia="Times New Roman" w:cs="Times New Roman"/>
                <w:b w:val="0"/>
                <w:i w:val="0"/>
                <w:color w:val="000000"/>
                <w:sz w:val="21"/>
              </w:rPr>
              <w:t>NgonNgu, SoBuoi, ThoiLuongBuoi, HocPhi, MoTa, TrangThai (1.3)</w:t>
            </w:r>
          </w:p>
        </w:tc>
      </w:tr>
      <w:tr w14:paraId="0BD1541B">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EE4BC2">
            <w:pPr>
              <w:spacing w:after="0" w:line="252" w:lineRule="auto"/>
              <w:jc w:val="left"/>
            </w:pPr>
            <w:r>
              <w:rPr>
                <w:rFonts w:ascii="Times New Roman" w:hAnsi="Times New Roman" w:eastAsia="Times New Roman" w:cs="Times New Roman"/>
                <w:b w:val="0"/>
                <w:i w:val="0"/>
                <w:color w:val="000000"/>
                <w:sz w:val="21"/>
              </w:rPr>
              <w:t>PhongHoc</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F1E912">
            <w:pPr>
              <w:spacing w:after="0" w:line="252" w:lineRule="auto"/>
              <w:jc w:val="left"/>
            </w:pPr>
            <w:r>
              <w:rPr>
                <w:rFonts w:ascii="Times New Roman" w:hAnsi="Times New Roman" w:eastAsia="Times New Roman" w:cs="Times New Roman"/>
                <w:b w:val="0"/>
                <w:i w:val="0"/>
                <w:color w:val="000000"/>
                <w:sz w:val="21"/>
              </w:rPr>
              <w:t>#MaPhong</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434967">
            <w:pPr>
              <w:spacing w:after="0" w:line="252" w:lineRule="auto"/>
              <w:jc w:val="left"/>
            </w:pPr>
            <w:r>
              <w:rPr>
                <w:rFonts w:ascii="Times New Roman" w:hAnsi="Times New Roman" w:eastAsia="Times New Roman" w:cs="Times New Roman"/>
                <w:b w:val="0"/>
                <w:i w:val="0"/>
                <w:color w:val="000000"/>
                <w:sz w:val="21"/>
              </w:rPr>
              <w:t>D</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99E908">
            <w:pPr>
              <w:spacing w:after="0" w:line="252" w:lineRule="auto"/>
              <w:jc w:val="left"/>
            </w:pPr>
            <w:r>
              <w:rPr>
                <w:rFonts w:ascii="Times New Roman" w:hAnsi="Times New Roman" w:eastAsia="Times New Roman" w:cs="Times New Roman"/>
                <w:b w:val="0"/>
                <w:i w:val="0"/>
                <w:color w:val="000000"/>
                <w:sz w:val="21"/>
              </w:rPr>
              <w:t>TenPhong, SucChua, ThietBi, TinhTrang (1.4; chứng từ chỉ có mã phòng)</w:t>
            </w:r>
          </w:p>
        </w:tc>
      </w:tr>
      <w:tr w14:paraId="25AA0D67">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79F945">
            <w:pPr>
              <w:spacing w:after="0" w:line="252" w:lineRule="auto"/>
              <w:jc w:val="left"/>
            </w:pPr>
            <w:r>
              <w:rPr>
                <w:rFonts w:ascii="Times New Roman" w:hAnsi="Times New Roman" w:eastAsia="Times New Roman" w:cs="Times New Roman"/>
                <w:b w:val="0"/>
                <w:i w:val="0"/>
                <w:color w:val="000000"/>
                <w:sz w:val="21"/>
              </w:rPr>
              <w:t>LopHoc</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5D9D02">
            <w:pPr>
              <w:spacing w:after="0" w:line="252" w:lineRule="auto"/>
              <w:jc w:val="left"/>
            </w:pPr>
            <w:r>
              <w:rPr>
                <w:rFonts w:ascii="Times New Roman" w:hAnsi="Times New Roman" w:eastAsia="Times New Roman" w:cs="Times New Roman"/>
                <w:b w:val="0"/>
                <w:i w:val="0"/>
                <w:color w:val="000000"/>
                <w:sz w:val="21"/>
              </w:rPr>
              <w:t>#MaLop, MaKH, MaGV, NgayKhaiGiang</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AC1BF7">
            <w:pPr>
              <w:spacing w:after="0" w:line="252" w:lineRule="auto"/>
              <w:jc w:val="left"/>
            </w:pPr>
            <w:r>
              <w:rPr>
                <w:rFonts w:ascii="Times New Roman" w:hAnsi="Times New Roman" w:eastAsia="Times New Roman" w:cs="Times New Roman"/>
                <w:b w:val="0"/>
                <w:i w:val="0"/>
                <w:color w:val="000000"/>
                <w:sz w:val="21"/>
              </w:rPr>
              <w:t>A, B, C, D, E</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C97D71">
            <w:pPr>
              <w:spacing w:after="0" w:line="252" w:lineRule="auto"/>
              <w:jc w:val="left"/>
            </w:pPr>
            <w:r>
              <w:rPr>
                <w:rFonts w:ascii="Times New Roman" w:hAnsi="Times New Roman" w:eastAsia="Times New Roman" w:cs="Times New Roman"/>
                <w:b w:val="0"/>
                <w:i w:val="0"/>
                <w:color w:val="000000"/>
                <w:sz w:val="21"/>
              </w:rPr>
              <w:t>SiSoToiDa, TrangThai (2.1)</w:t>
            </w:r>
          </w:p>
        </w:tc>
      </w:tr>
      <w:tr w14:paraId="6744BD42">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B7992E">
            <w:pPr>
              <w:spacing w:after="0" w:line="252" w:lineRule="auto"/>
              <w:jc w:val="left"/>
            </w:pPr>
            <w:r>
              <w:rPr>
                <w:rFonts w:ascii="Times New Roman" w:hAnsi="Times New Roman" w:eastAsia="Times New Roman" w:cs="Times New Roman"/>
                <w:b w:val="0"/>
                <w:i w:val="0"/>
                <w:color w:val="000000"/>
                <w:sz w:val="21"/>
              </w:rPr>
              <w:t>LichTuan</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003792">
            <w:pPr>
              <w:spacing w:after="0" w:line="252" w:lineRule="auto"/>
              <w:jc w:val="left"/>
            </w:pPr>
            <w:r>
              <w:rPr>
                <w:rFonts w:ascii="Times New Roman" w:hAnsi="Times New Roman" w:eastAsia="Times New Roman" w:cs="Times New Roman"/>
                <w:b w:val="0"/>
                <w:i w:val="0"/>
                <w:color w:val="000000"/>
                <w:sz w:val="21"/>
              </w:rPr>
              <w:t>#MaLop, #Thu, GioBatDau</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CF8B52">
            <w:pPr>
              <w:spacing w:after="0" w:line="252" w:lineRule="auto"/>
              <w:jc w:val="left"/>
            </w:pPr>
            <w:r>
              <w:rPr>
                <w:rFonts w:ascii="Times New Roman" w:hAnsi="Times New Roman" w:eastAsia="Times New Roman" w:cs="Times New Roman"/>
                <w:b w:val="0"/>
                <w:i w:val="0"/>
                <w:color w:val="000000"/>
                <w:sz w:val="21"/>
              </w:rPr>
              <w:t>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40085E">
            <w:pPr>
              <w:spacing w:after="0" w:line="252" w:lineRule="auto"/>
              <w:jc w:val="left"/>
            </w:pPr>
            <w:r>
              <w:rPr>
                <w:rFonts w:ascii="Times New Roman" w:hAnsi="Times New Roman" w:eastAsia="Times New Roman" w:cs="Times New Roman"/>
                <w:b w:val="0"/>
                <w:i w:val="0"/>
                <w:color w:val="000000"/>
                <w:sz w:val="21"/>
              </w:rPr>
              <w:t>MaPhong (2.1, kế hoạch mở lớp gán phòng cho khung giờ)</w:t>
            </w:r>
          </w:p>
        </w:tc>
      </w:tr>
      <w:tr w14:paraId="4F658947">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CEC0D0">
            <w:pPr>
              <w:spacing w:after="0" w:line="252" w:lineRule="auto"/>
              <w:jc w:val="left"/>
            </w:pPr>
            <w:r>
              <w:rPr>
                <w:rFonts w:ascii="Times New Roman" w:hAnsi="Times New Roman" w:eastAsia="Times New Roman" w:cs="Times New Roman"/>
                <w:b w:val="0"/>
                <w:i w:val="0"/>
                <w:color w:val="000000"/>
                <w:sz w:val="21"/>
              </w:rPr>
              <w:t>BuoiHoc</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ACD44F">
            <w:pPr>
              <w:spacing w:after="0" w:line="252" w:lineRule="auto"/>
              <w:jc w:val="left"/>
            </w:pPr>
            <w:r>
              <w:rPr>
                <w:rFonts w:ascii="Times New Roman" w:hAnsi="Times New Roman" w:eastAsia="Times New Roman" w:cs="Times New Roman"/>
                <w:b w:val="0"/>
                <w:i w:val="0"/>
                <w:color w:val="000000"/>
                <w:sz w:val="21"/>
              </w:rPr>
              <w:t>#MaLop, #SoBuoi, Ngay, MaPhong</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A72A79">
            <w:pPr>
              <w:spacing w:after="0" w:line="252" w:lineRule="auto"/>
              <w:jc w:val="left"/>
            </w:pPr>
            <w:r>
              <w:rPr>
                <w:rFonts w:ascii="Times New Roman" w:hAnsi="Times New Roman" w:eastAsia="Times New Roman" w:cs="Times New Roman"/>
                <w:b w:val="0"/>
                <w:i w:val="0"/>
                <w:color w:val="000000"/>
                <w:sz w:val="21"/>
              </w:rPr>
              <w:t>D</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4886A1">
            <w:pPr>
              <w:spacing w:after="0" w:line="252" w:lineRule="auto"/>
              <w:jc w:val="left"/>
            </w:pPr>
            <w:r>
              <w:rPr>
                <w:rFonts w:ascii="Times New Roman" w:hAnsi="Times New Roman" w:eastAsia="Times New Roman" w:cs="Times New Roman"/>
                <w:b w:val="0"/>
                <w:i w:val="0"/>
                <w:color w:val="000000"/>
                <w:sz w:val="21"/>
              </w:rPr>
              <w:t>GioBatDau, GioKetThuc, MaGV, Loai, NoiDung, TrangThai (2.3)</w:t>
            </w:r>
          </w:p>
        </w:tc>
      </w:tr>
      <w:tr w14:paraId="6FB3E8C6">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B1D136">
            <w:pPr>
              <w:spacing w:after="0" w:line="252" w:lineRule="auto"/>
              <w:jc w:val="left"/>
            </w:pPr>
            <w:r>
              <w:rPr>
                <w:rFonts w:ascii="Times New Roman" w:hAnsi="Times New Roman" w:eastAsia="Times New Roman" w:cs="Times New Roman"/>
                <w:b w:val="0"/>
                <w:i w:val="0"/>
                <w:color w:val="000000"/>
                <w:sz w:val="21"/>
              </w:rPr>
              <w:t>PhieuDangKy</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C1A10D">
            <w:pPr>
              <w:spacing w:after="0" w:line="252" w:lineRule="auto"/>
              <w:jc w:val="left"/>
            </w:pPr>
            <w:r>
              <w:rPr>
                <w:rFonts w:ascii="Times New Roman" w:hAnsi="Times New Roman" w:eastAsia="Times New Roman" w:cs="Times New Roman"/>
                <w:b w:val="0"/>
                <w:i w:val="0"/>
                <w:color w:val="000000"/>
                <w:sz w:val="21"/>
              </w:rPr>
              <w:t>#SoPhieuDK, NgayDK, MaNV</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4F1C72">
            <w:pPr>
              <w:spacing w:after="0" w:line="252" w:lineRule="auto"/>
              <w:jc w:val="left"/>
            </w:pPr>
            <w:r>
              <w:rPr>
                <w:rFonts w:ascii="Times New Roman" w:hAnsi="Times New Roman" w:eastAsia="Times New Roman" w:cs="Times New Roman"/>
                <w:b w:val="0"/>
                <w:i w:val="0"/>
                <w:color w:val="000000"/>
                <w:sz w:val="21"/>
              </w:rPr>
              <w:t>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273167">
            <w:pPr>
              <w:spacing w:after="0" w:line="252" w:lineRule="auto"/>
              <w:jc w:val="left"/>
            </w:pPr>
            <w:r>
              <w:rPr>
                <w:rFonts w:ascii="Times New Roman" w:hAnsi="Times New Roman" w:eastAsia="Times New Roman" w:cs="Times New Roman"/>
                <w:b w:val="0"/>
                <w:i w:val="0"/>
                <w:color w:val="000000"/>
                <w:sz w:val="21"/>
              </w:rPr>
              <w:t>–</w:t>
            </w:r>
          </w:p>
        </w:tc>
      </w:tr>
      <w:tr w14:paraId="4A3B0B84">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AE9EDE">
            <w:pPr>
              <w:spacing w:after="0" w:line="252" w:lineRule="auto"/>
              <w:jc w:val="left"/>
            </w:pPr>
            <w:r>
              <w:rPr>
                <w:rFonts w:ascii="Times New Roman" w:hAnsi="Times New Roman" w:eastAsia="Times New Roman" w:cs="Times New Roman"/>
                <w:b w:val="0"/>
                <w:i w:val="0"/>
                <w:color w:val="000000"/>
                <w:sz w:val="21"/>
              </w:rPr>
              <w:t>DangKy</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BCB30C">
            <w:pPr>
              <w:spacing w:after="0" w:line="252" w:lineRule="auto"/>
              <w:jc w:val="left"/>
            </w:pPr>
            <w:r>
              <w:rPr>
                <w:rFonts w:ascii="Times New Roman" w:hAnsi="Times New Roman" w:eastAsia="Times New Roman" w:cs="Times New Roman"/>
                <w:b w:val="0"/>
                <w:i w:val="0"/>
                <w:color w:val="000000"/>
                <w:sz w:val="21"/>
              </w:rPr>
              <w:t>#MaHV, #MaLop, SoPhieuDK</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3E456A">
            <w:pPr>
              <w:spacing w:after="0" w:line="252" w:lineRule="auto"/>
              <w:jc w:val="left"/>
            </w:pPr>
            <w:r>
              <w:rPr>
                <w:rFonts w:ascii="Times New Roman" w:hAnsi="Times New Roman" w:eastAsia="Times New Roman" w:cs="Times New Roman"/>
                <w:b w:val="0"/>
                <w:i w:val="0"/>
                <w:color w:val="000000"/>
                <w:sz w:val="21"/>
              </w:rPr>
              <w:t>A, B, D</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99E9AB">
            <w:pPr>
              <w:spacing w:after="0" w:line="252" w:lineRule="auto"/>
              <w:jc w:val="left"/>
            </w:pPr>
            <w:r>
              <w:rPr>
                <w:rFonts w:ascii="Times New Roman" w:hAnsi="Times New Roman" w:eastAsia="Times New Roman" w:cs="Times New Roman"/>
                <w:b w:val="0"/>
                <w:i w:val="0"/>
                <w:color w:val="000000"/>
                <w:sz w:val="21"/>
              </w:rPr>
              <w:t>TrangThai, NgayThayDoi, LyDo, HanBaoLuu, MaLopGoc (2.4, đơn chuyển lớp/bảo lưu)</w:t>
            </w:r>
          </w:p>
        </w:tc>
      </w:tr>
      <w:tr w14:paraId="62BFB694">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A927C5">
            <w:pPr>
              <w:spacing w:after="0" w:line="252" w:lineRule="auto"/>
              <w:jc w:val="left"/>
            </w:pPr>
            <w:r>
              <w:rPr>
                <w:rFonts w:ascii="Times New Roman" w:hAnsi="Times New Roman" w:eastAsia="Times New Roman" w:cs="Times New Roman"/>
                <w:b w:val="0"/>
                <w:i w:val="0"/>
                <w:color w:val="000000"/>
                <w:sz w:val="21"/>
              </w:rPr>
              <w:t>UuDai</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E3239B">
            <w:pPr>
              <w:spacing w:after="0" w:line="252" w:lineRule="auto"/>
              <w:jc w:val="left"/>
            </w:pPr>
            <w:r>
              <w:rPr>
                <w:rFonts w:ascii="Times New Roman" w:hAnsi="Times New Roman" w:eastAsia="Times New Roman" w:cs="Times New Roman"/>
                <w:b w:val="0"/>
                <w:i w:val="0"/>
                <w:color w:val="000000"/>
                <w:sz w:val="21"/>
              </w:rPr>
              <w:t>#MaUD, TenUD, TyLeGiam</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F223B8">
            <w:pPr>
              <w:spacing w:after="0" w:line="252" w:lineRule="auto"/>
              <w:jc w:val="left"/>
            </w:pPr>
            <w:r>
              <w:rPr>
                <w:rFonts w:ascii="Times New Roman" w:hAnsi="Times New Roman" w:eastAsia="Times New Roman" w:cs="Times New Roman"/>
                <w:b w:val="0"/>
                <w:i w:val="0"/>
                <w:color w:val="000000"/>
                <w:sz w:val="21"/>
              </w:rPr>
              <w:t>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CE1B0F">
            <w:pPr>
              <w:spacing w:after="0" w:line="252" w:lineRule="auto"/>
              <w:jc w:val="left"/>
            </w:pPr>
            <w:r>
              <w:rPr>
                <w:rFonts w:ascii="Times New Roman" w:hAnsi="Times New Roman" w:eastAsia="Times New Roman" w:cs="Times New Roman"/>
                <w:b w:val="0"/>
                <w:i w:val="0"/>
                <w:color w:val="000000"/>
                <w:sz w:val="21"/>
              </w:rPr>
              <w:t>LoaiUD, NgayBatDau, NgayKetThuc, DieuKien (3.1)</w:t>
            </w:r>
          </w:p>
        </w:tc>
      </w:tr>
      <w:tr w14:paraId="5516EA6D">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2FAABF">
            <w:pPr>
              <w:spacing w:after="0" w:line="252" w:lineRule="auto"/>
              <w:jc w:val="left"/>
            </w:pPr>
            <w:r>
              <w:rPr>
                <w:rFonts w:ascii="Times New Roman" w:hAnsi="Times New Roman" w:eastAsia="Times New Roman" w:cs="Times New Roman"/>
                <w:b w:val="0"/>
                <w:i w:val="0"/>
                <w:color w:val="000000"/>
                <w:sz w:val="21"/>
              </w:rPr>
              <w:t>HocPhi</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2427FC">
            <w:pPr>
              <w:spacing w:after="0" w:line="252" w:lineRule="auto"/>
              <w:jc w:val="left"/>
            </w:pPr>
            <w:r>
              <w:rPr>
                <w:rFonts w:ascii="Times New Roman" w:hAnsi="Times New Roman" w:eastAsia="Times New Roman" w:cs="Times New Roman"/>
                <w:b w:val="0"/>
                <w:i w:val="0"/>
                <w:color w:val="000000"/>
                <w:sz w:val="21"/>
              </w:rPr>
              <w:t>#MaHV, #MaLop, HocPhiGoc</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9EA4EC">
            <w:pPr>
              <w:spacing w:after="0" w:line="252" w:lineRule="auto"/>
              <w:jc w:val="left"/>
            </w:pPr>
            <w:r>
              <w:rPr>
                <w:rFonts w:ascii="Times New Roman" w:hAnsi="Times New Roman" w:eastAsia="Times New Roman" w:cs="Times New Roman"/>
                <w:b w:val="0"/>
                <w:i w:val="0"/>
                <w:color w:val="000000"/>
                <w:sz w:val="21"/>
              </w:rPr>
              <w:t>A, B</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537F44">
            <w:pPr>
              <w:spacing w:after="0" w:line="252" w:lineRule="auto"/>
              <w:jc w:val="left"/>
            </w:pPr>
            <w:r>
              <w:rPr>
                <w:rFonts w:ascii="Times New Roman" w:hAnsi="Times New Roman" w:eastAsia="Times New Roman" w:cs="Times New Roman"/>
                <w:b w:val="0"/>
                <w:i w:val="0"/>
                <w:color w:val="000000"/>
                <w:sz w:val="21"/>
              </w:rPr>
              <w:t>TyLeGiam, SoDot, NgayLap (3.1, tính học phí)</w:t>
            </w:r>
          </w:p>
        </w:tc>
      </w:tr>
      <w:tr w14:paraId="4B214FCE">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C64BE2">
            <w:pPr>
              <w:spacing w:after="0" w:line="252" w:lineRule="auto"/>
              <w:jc w:val="left"/>
            </w:pPr>
            <w:r>
              <w:rPr>
                <w:rFonts w:ascii="Times New Roman" w:hAnsi="Times New Roman" w:eastAsia="Times New Roman" w:cs="Times New Roman"/>
                <w:b w:val="0"/>
                <w:i w:val="0"/>
                <w:color w:val="000000"/>
                <w:sz w:val="21"/>
              </w:rPr>
              <w:t>DotHocPhi</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182CD6">
            <w:pPr>
              <w:spacing w:after="0" w:line="252" w:lineRule="auto"/>
              <w:jc w:val="left"/>
            </w:pPr>
            <w:r>
              <w:rPr>
                <w:rFonts w:ascii="Times New Roman" w:hAnsi="Times New Roman" w:eastAsia="Times New Roman" w:cs="Times New Roman"/>
                <w:b w:val="0"/>
                <w:i w:val="0"/>
                <w:color w:val="000000"/>
                <w:sz w:val="21"/>
              </w:rPr>
              <w:t>#MaHV, #MaLop, #Dot, HanDong</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0E653B">
            <w:pPr>
              <w:spacing w:after="0" w:line="252" w:lineRule="auto"/>
              <w:jc w:val="left"/>
            </w:pPr>
            <w:r>
              <w:rPr>
                <w:rFonts w:ascii="Times New Roman" w:hAnsi="Times New Roman" w:eastAsia="Times New Roman" w:cs="Times New Roman"/>
                <w:b w:val="0"/>
                <w:i w:val="0"/>
                <w:color w:val="000000"/>
                <w:sz w:val="21"/>
              </w:rPr>
              <w:t>B</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9AD3A1">
            <w:pPr>
              <w:spacing w:after="0" w:line="252" w:lineRule="auto"/>
              <w:jc w:val="left"/>
            </w:pPr>
            <w:r>
              <w:rPr>
                <w:rFonts w:ascii="Times New Roman" w:hAnsi="Times New Roman" w:eastAsia="Times New Roman" w:cs="Times New Roman"/>
                <w:b w:val="0"/>
                <w:i w:val="0"/>
                <w:color w:val="000000"/>
                <w:sz w:val="21"/>
              </w:rPr>
              <w:t>SoTien (3.1: số tiền phải nộp của đợt; chứng từ chỉ in số đã nộp)</w:t>
            </w:r>
          </w:p>
        </w:tc>
      </w:tr>
      <w:tr w14:paraId="317F915B">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B7B2DD">
            <w:pPr>
              <w:spacing w:after="0" w:line="252" w:lineRule="auto"/>
              <w:jc w:val="left"/>
            </w:pPr>
            <w:r>
              <w:rPr>
                <w:rFonts w:ascii="Times New Roman" w:hAnsi="Times New Roman" w:eastAsia="Times New Roman" w:cs="Times New Roman"/>
                <w:b w:val="0"/>
                <w:i w:val="0"/>
                <w:color w:val="000000"/>
                <w:sz w:val="21"/>
              </w:rPr>
              <w:t>ApDungUuDai</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1DC427">
            <w:pPr>
              <w:spacing w:after="0" w:line="252" w:lineRule="auto"/>
              <w:jc w:val="left"/>
            </w:pPr>
            <w:r>
              <w:rPr>
                <w:rFonts w:ascii="Times New Roman" w:hAnsi="Times New Roman" w:eastAsia="Times New Roman" w:cs="Times New Roman"/>
                <w:b w:val="0"/>
                <w:i w:val="0"/>
                <w:color w:val="000000"/>
                <w:sz w:val="21"/>
              </w:rPr>
              <w:t>#MaHV, #MaLop, #MaUD</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3F9633">
            <w:pPr>
              <w:spacing w:after="0" w:line="252" w:lineRule="auto"/>
              <w:jc w:val="left"/>
            </w:pPr>
            <w:r>
              <w:rPr>
                <w:rFonts w:ascii="Times New Roman" w:hAnsi="Times New Roman" w:eastAsia="Times New Roman" w:cs="Times New Roman"/>
                <w:b w:val="0"/>
                <w:i w:val="0"/>
                <w:color w:val="000000"/>
                <w:sz w:val="21"/>
              </w:rPr>
              <w:t>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E4C466">
            <w:pPr>
              <w:spacing w:after="0" w:line="252" w:lineRule="auto"/>
              <w:jc w:val="left"/>
            </w:pPr>
            <w:r>
              <w:rPr>
                <w:rFonts w:ascii="Times New Roman" w:hAnsi="Times New Roman" w:eastAsia="Times New Roman" w:cs="Times New Roman"/>
                <w:b w:val="0"/>
                <w:i w:val="0"/>
                <w:color w:val="000000"/>
                <w:sz w:val="21"/>
              </w:rPr>
              <w:t>–</w:t>
            </w:r>
          </w:p>
        </w:tc>
      </w:tr>
      <w:tr w14:paraId="1EA42B88">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83E450">
            <w:pPr>
              <w:spacing w:after="0" w:line="252" w:lineRule="auto"/>
              <w:jc w:val="left"/>
            </w:pPr>
            <w:r>
              <w:rPr>
                <w:rFonts w:ascii="Times New Roman" w:hAnsi="Times New Roman" w:eastAsia="Times New Roman" w:cs="Times New Roman"/>
                <w:b w:val="0"/>
                <w:i w:val="0"/>
                <w:color w:val="000000"/>
                <w:sz w:val="21"/>
              </w:rPr>
              <w:t>PhieuThu</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308CD4">
            <w:pPr>
              <w:spacing w:after="0" w:line="252" w:lineRule="auto"/>
              <w:jc w:val="left"/>
            </w:pPr>
            <w:r>
              <w:rPr>
                <w:rFonts w:ascii="Times New Roman" w:hAnsi="Times New Roman" w:eastAsia="Times New Roman" w:cs="Times New Roman"/>
                <w:b w:val="0"/>
                <w:i w:val="0"/>
                <w:color w:val="000000"/>
                <w:sz w:val="21"/>
              </w:rPr>
              <w:t>#SoPT, NgayThu, NguoiNop, HinhThuc, MaNV</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23F7C3">
            <w:pPr>
              <w:spacing w:after="0" w:line="252" w:lineRule="auto"/>
              <w:jc w:val="left"/>
            </w:pPr>
            <w:r>
              <w:rPr>
                <w:rFonts w:ascii="Times New Roman" w:hAnsi="Times New Roman" w:eastAsia="Times New Roman" w:cs="Times New Roman"/>
                <w:b w:val="0"/>
                <w:i w:val="0"/>
                <w:color w:val="000000"/>
                <w:sz w:val="21"/>
              </w:rPr>
              <w:t>B</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F8D02A">
            <w:pPr>
              <w:spacing w:after="0" w:line="252" w:lineRule="auto"/>
              <w:jc w:val="left"/>
            </w:pPr>
            <w:r>
              <w:rPr>
                <w:rFonts w:ascii="Times New Roman" w:hAnsi="Times New Roman" w:eastAsia="Times New Roman" w:cs="Times New Roman"/>
                <w:b w:val="0"/>
                <w:i w:val="0"/>
                <w:color w:val="000000"/>
                <w:sz w:val="21"/>
              </w:rPr>
              <w:t>–</w:t>
            </w:r>
          </w:p>
        </w:tc>
      </w:tr>
      <w:tr w14:paraId="30BA42D5">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20EB3D">
            <w:pPr>
              <w:spacing w:after="0" w:line="252" w:lineRule="auto"/>
              <w:jc w:val="left"/>
            </w:pPr>
            <w:r>
              <w:rPr>
                <w:rFonts w:ascii="Times New Roman" w:hAnsi="Times New Roman" w:eastAsia="Times New Roman" w:cs="Times New Roman"/>
                <w:b w:val="0"/>
                <w:i w:val="0"/>
                <w:color w:val="000000"/>
                <w:sz w:val="21"/>
              </w:rPr>
              <w:t>ChiTietPhieuThu</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430C6A">
            <w:pPr>
              <w:spacing w:after="0" w:line="252" w:lineRule="auto"/>
              <w:jc w:val="left"/>
            </w:pPr>
            <w:r>
              <w:rPr>
                <w:rFonts w:ascii="Times New Roman" w:hAnsi="Times New Roman" w:eastAsia="Times New Roman" w:cs="Times New Roman"/>
                <w:b w:val="0"/>
                <w:i w:val="0"/>
                <w:color w:val="000000"/>
                <w:sz w:val="21"/>
              </w:rPr>
              <w:t>#SoPT, #MaHV, #MaLop, #Dot, SoTien</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46ECB2">
            <w:pPr>
              <w:spacing w:after="0" w:line="252" w:lineRule="auto"/>
              <w:jc w:val="left"/>
            </w:pPr>
            <w:r>
              <w:rPr>
                <w:rFonts w:ascii="Times New Roman" w:hAnsi="Times New Roman" w:eastAsia="Times New Roman" w:cs="Times New Roman"/>
                <w:b w:val="0"/>
                <w:i w:val="0"/>
                <w:color w:val="000000"/>
                <w:sz w:val="21"/>
              </w:rPr>
              <w:t>B</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BD14B3">
            <w:pPr>
              <w:spacing w:after="0" w:line="252" w:lineRule="auto"/>
              <w:jc w:val="left"/>
            </w:pPr>
            <w:r>
              <w:rPr>
                <w:rFonts w:ascii="Times New Roman" w:hAnsi="Times New Roman" w:eastAsia="Times New Roman" w:cs="Times New Roman"/>
                <w:b w:val="0"/>
                <w:i w:val="0"/>
                <w:color w:val="000000"/>
                <w:sz w:val="21"/>
              </w:rPr>
              <w:t>–</w:t>
            </w:r>
          </w:p>
        </w:tc>
      </w:tr>
      <w:tr w14:paraId="55F5B4E1">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2A381D">
            <w:pPr>
              <w:spacing w:after="0" w:line="252" w:lineRule="auto"/>
              <w:jc w:val="left"/>
            </w:pPr>
            <w:r>
              <w:rPr>
                <w:rFonts w:ascii="Times New Roman" w:hAnsi="Times New Roman" w:eastAsia="Times New Roman" w:cs="Times New Roman"/>
                <w:b w:val="0"/>
                <w:i w:val="0"/>
                <w:color w:val="000000"/>
                <w:sz w:val="21"/>
              </w:rPr>
              <w:t>DiemDanh</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52C859">
            <w:pPr>
              <w:spacing w:after="0" w:line="252" w:lineRule="auto"/>
              <w:jc w:val="left"/>
            </w:pPr>
            <w:r>
              <w:rPr>
                <w:rFonts w:ascii="Times New Roman" w:hAnsi="Times New Roman" w:eastAsia="Times New Roman" w:cs="Times New Roman"/>
                <w:b w:val="0"/>
                <w:i w:val="0"/>
                <w:color w:val="000000"/>
                <w:sz w:val="21"/>
              </w:rPr>
              <w:t>#MaHV, #MaLop, #SoBuoi, TrangThai, GhiChu</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810DFD">
            <w:pPr>
              <w:spacing w:after="0" w:line="252" w:lineRule="auto"/>
              <w:jc w:val="left"/>
            </w:pPr>
            <w:r>
              <w:rPr>
                <w:rFonts w:ascii="Times New Roman" w:hAnsi="Times New Roman" w:eastAsia="Times New Roman" w:cs="Times New Roman"/>
                <w:b w:val="0"/>
                <w:i w:val="0"/>
                <w:color w:val="000000"/>
                <w:sz w:val="21"/>
              </w:rPr>
              <w:t>D</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956053">
            <w:pPr>
              <w:spacing w:after="0" w:line="252" w:lineRule="auto"/>
              <w:jc w:val="left"/>
            </w:pPr>
            <w:r>
              <w:rPr>
                <w:rFonts w:ascii="Times New Roman" w:hAnsi="Times New Roman" w:eastAsia="Times New Roman" w:cs="Times New Roman"/>
                <w:b w:val="0"/>
                <w:i w:val="0"/>
                <w:color w:val="000000"/>
                <w:sz w:val="21"/>
              </w:rPr>
              <w:t>–</w:t>
            </w:r>
          </w:p>
        </w:tc>
      </w:tr>
      <w:tr w14:paraId="65AEE480">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86BD1B">
            <w:pPr>
              <w:spacing w:after="0" w:line="252" w:lineRule="auto"/>
              <w:jc w:val="left"/>
            </w:pPr>
            <w:r>
              <w:rPr>
                <w:rFonts w:ascii="Times New Roman" w:hAnsi="Times New Roman" w:eastAsia="Times New Roman" w:cs="Times New Roman"/>
                <w:b w:val="0"/>
                <w:i w:val="0"/>
                <w:color w:val="000000"/>
                <w:sz w:val="21"/>
              </w:rPr>
              <w:t>Diem</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0E4194">
            <w:pPr>
              <w:spacing w:after="0" w:line="252" w:lineRule="auto"/>
              <w:jc w:val="left"/>
            </w:pPr>
            <w:r>
              <w:rPr>
                <w:rFonts w:ascii="Times New Roman" w:hAnsi="Times New Roman" w:eastAsia="Times New Roman" w:cs="Times New Roman"/>
                <w:b w:val="0"/>
                <w:i w:val="0"/>
                <w:color w:val="000000"/>
                <w:sz w:val="21"/>
              </w:rPr>
              <w:t>#MaHV, #MaLop, #LoaiDiem, Diem, NhanXet</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9F38DF">
            <w:pPr>
              <w:spacing w:after="0" w:line="252" w:lineRule="auto"/>
              <w:jc w:val="left"/>
            </w:pPr>
            <w:r>
              <w:rPr>
                <w:rFonts w:ascii="Times New Roman" w:hAnsi="Times New Roman" w:eastAsia="Times New Roman" w:cs="Times New Roman"/>
                <w:b w:val="0"/>
                <w:i w:val="0"/>
                <w:color w:val="000000"/>
                <w:sz w:val="21"/>
              </w:rPr>
              <w:t>C</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0AE77D">
            <w:pPr>
              <w:spacing w:after="0" w:line="252" w:lineRule="auto"/>
              <w:jc w:val="left"/>
            </w:pPr>
            <w:r>
              <w:rPr>
                <w:rFonts w:ascii="Times New Roman" w:hAnsi="Times New Roman" w:eastAsia="Times New Roman" w:cs="Times New Roman"/>
                <w:b w:val="0"/>
                <w:i w:val="0"/>
                <w:color w:val="000000"/>
                <w:sz w:val="21"/>
              </w:rPr>
              <w:t>–</w:t>
            </w:r>
          </w:p>
        </w:tc>
      </w:tr>
      <w:tr w14:paraId="38B6F084">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B986B2">
            <w:pPr>
              <w:spacing w:after="0" w:line="252" w:lineRule="auto"/>
              <w:jc w:val="left"/>
            </w:pPr>
            <w:r>
              <w:rPr>
                <w:rFonts w:ascii="Times New Roman" w:hAnsi="Times New Roman" w:eastAsia="Times New Roman" w:cs="Times New Roman"/>
                <w:b w:val="0"/>
                <w:i w:val="0"/>
                <w:color w:val="000000"/>
                <w:sz w:val="21"/>
              </w:rPr>
              <w:t>KetQua</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360722">
            <w:pPr>
              <w:spacing w:after="0" w:line="252" w:lineRule="auto"/>
              <w:jc w:val="left"/>
            </w:pPr>
            <w:r>
              <w:rPr>
                <w:rFonts w:ascii="Times New Roman" w:hAnsi="Times New Roman" w:eastAsia="Times New Roman" w:cs="Times New Roman"/>
                <w:b w:val="0"/>
                <w:i w:val="0"/>
                <w:color w:val="000000"/>
                <w:sz w:val="21"/>
              </w:rPr>
              <w:t>#MaHV, #MaLop, DiemTongKet, XepLoai, KetQua</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E85029">
            <w:pPr>
              <w:spacing w:after="0" w:line="252" w:lineRule="auto"/>
              <w:jc w:val="left"/>
            </w:pPr>
            <w:r>
              <w:rPr>
                <w:rFonts w:ascii="Times New Roman" w:hAnsi="Times New Roman" w:eastAsia="Times New Roman" w:cs="Times New Roman"/>
                <w:b w:val="0"/>
                <w:i w:val="0"/>
                <w:color w:val="000000"/>
                <w:sz w:val="21"/>
              </w:rPr>
              <w:t>C, E</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DD442A">
            <w:pPr>
              <w:spacing w:after="0" w:line="252" w:lineRule="auto"/>
              <w:jc w:val="left"/>
            </w:pPr>
            <w:r>
              <w:rPr>
                <w:rFonts w:ascii="Times New Roman" w:hAnsi="Times New Roman" w:eastAsia="Times New Roman" w:cs="Times New Roman"/>
                <w:b w:val="0"/>
                <w:i w:val="0"/>
                <w:color w:val="000000"/>
                <w:sz w:val="21"/>
              </w:rPr>
              <w:t>MaNVDuyet, NgayDuyet (4.3, QL đào tạo duyệt)</w:t>
            </w:r>
          </w:p>
        </w:tc>
      </w:tr>
      <w:tr w14:paraId="4158DA97">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5E2304">
            <w:pPr>
              <w:spacing w:after="0" w:line="252" w:lineRule="auto"/>
              <w:jc w:val="left"/>
            </w:pPr>
            <w:r>
              <w:rPr>
                <w:rFonts w:ascii="Times New Roman" w:hAnsi="Times New Roman" w:eastAsia="Times New Roman" w:cs="Times New Roman"/>
                <w:b w:val="0"/>
                <w:i w:val="0"/>
                <w:color w:val="000000"/>
                <w:sz w:val="21"/>
              </w:rPr>
              <w:t>ChungNhan</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0B8314">
            <w:pPr>
              <w:spacing w:after="0" w:line="252" w:lineRule="auto"/>
              <w:jc w:val="left"/>
            </w:pPr>
            <w:r>
              <w:rPr>
                <w:rFonts w:ascii="Times New Roman" w:hAnsi="Times New Roman" w:eastAsia="Times New Roman" w:cs="Times New Roman"/>
                <w:b w:val="0"/>
                <w:i w:val="0"/>
                <w:color w:val="000000"/>
                <w:sz w:val="21"/>
              </w:rPr>
              <w:t>#SoCN, MaHV, MaLop, NgayCap</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DE561C">
            <w:pPr>
              <w:spacing w:after="0" w:line="252" w:lineRule="auto"/>
              <w:jc w:val="left"/>
            </w:pPr>
            <w:r>
              <w:rPr>
                <w:rFonts w:ascii="Times New Roman" w:hAnsi="Times New Roman" w:eastAsia="Times New Roman" w:cs="Times New Roman"/>
                <w:b w:val="0"/>
                <w:i w:val="0"/>
                <w:color w:val="000000"/>
                <w:sz w:val="21"/>
              </w:rPr>
              <w:t>E</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B1E2B3">
            <w:pPr>
              <w:spacing w:after="0" w:line="252" w:lineRule="auto"/>
              <w:jc w:val="left"/>
            </w:pPr>
            <w:r>
              <w:rPr>
                <w:rFonts w:ascii="Times New Roman" w:hAnsi="Times New Roman" w:eastAsia="Times New Roman" w:cs="Times New Roman"/>
                <w:b w:val="0"/>
                <w:i w:val="0"/>
                <w:color w:val="000000"/>
                <w:sz w:val="21"/>
              </w:rPr>
              <w:t>–</w:t>
            </w:r>
          </w:p>
        </w:tc>
      </w:tr>
      <w:tr w14:paraId="3AA1B02E">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27E205">
            <w:pPr>
              <w:spacing w:after="0" w:line="252" w:lineRule="auto"/>
              <w:jc w:val="left"/>
            </w:pPr>
            <w:r>
              <w:rPr>
                <w:rFonts w:ascii="Times New Roman" w:hAnsi="Times New Roman" w:eastAsia="Times New Roman" w:cs="Times New Roman"/>
                <w:b w:val="0"/>
                <w:i w:val="0"/>
                <w:color w:val="000000"/>
                <w:sz w:val="21"/>
              </w:rPr>
              <w:t>NhanVien</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FD4DEF">
            <w:pPr>
              <w:spacing w:after="0" w:line="252" w:lineRule="auto"/>
              <w:jc w:val="left"/>
            </w:pPr>
            <w:r>
              <w:rPr>
                <w:rFonts w:ascii="Times New Roman" w:hAnsi="Times New Roman" w:eastAsia="Times New Roman" w:cs="Times New Roman"/>
                <w:b w:val="0"/>
                <w:i w:val="0"/>
                <w:color w:val="000000"/>
                <w:sz w:val="21"/>
              </w:rPr>
              <w:t>#MaNV, HoTen</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53A554">
            <w:pPr>
              <w:spacing w:after="0" w:line="252" w:lineRule="auto"/>
              <w:jc w:val="left"/>
            </w:pPr>
            <w:r>
              <w:rPr>
                <w:rFonts w:ascii="Times New Roman" w:hAnsi="Times New Roman" w:eastAsia="Times New Roman" w:cs="Times New Roman"/>
                <w:b w:val="0"/>
                <w:i w:val="0"/>
                <w:color w:val="000000"/>
                <w:sz w:val="21"/>
              </w:rPr>
              <w:t>A, B</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6650B8">
            <w:pPr>
              <w:spacing w:after="0" w:line="252" w:lineRule="auto"/>
              <w:jc w:val="left"/>
            </w:pPr>
            <w:r>
              <w:rPr>
                <w:rFonts w:ascii="Times New Roman" w:hAnsi="Times New Roman" w:eastAsia="Times New Roman" w:cs="Times New Roman"/>
                <w:b w:val="0"/>
                <w:i w:val="0"/>
                <w:color w:val="000000"/>
                <w:sz w:val="21"/>
              </w:rPr>
              <w:t>BoPhan, ChucVu, DienThoai, Email, TrangThai (5.1)</w:t>
            </w:r>
          </w:p>
        </w:tc>
      </w:tr>
      <w:tr w14:paraId="67370BE9">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7D10A3">
            <w:pPr>
              <w:spacing w:after="0" w:line="252" w:lineRule="auto"/>
              <w:jc w:val="left"/>
            </w:pPr>
            <w:r>
              <w:rPr>
                <w:rFonts w:ascii="Times New Roman" w:hAnsi="Times New Roman" w:eastAsia="Times New Roman" w:cs="Times New Roman"/>
                <w:b w:val="0"/>
                <w:i w:val="0"/>
                <w:color w:val="000000"/>
                <w:sz w:val="21"/>
              </w:rPr>
              <w:t>TaiKhoan</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A1EBF5">
            <w:pPr>
              <w:spacing w:after="0" w:line="252" w:lineRule="auto"/>
              <w:jc w:val="left"/>
            </w:pPr>
            <w:r>
              <w:rPr>
                <w:rFonts w:ascii="Times New Roman" w:hAnsi="Times New Roman" w:eastAsia="Times New Roman" w:cs="Times New Roman"/>
                <w:b w:val="0"/>
                <w:i w:val="0"/>
                <w:color w:val="000000"/>
                <w:sz w:val="21"/>
              </w:rPr>
              <w:t>–</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003D1C">
            <w:pPr>
              <w:spacing w:after="0" w:line="252" w:lineRule="auto"/>
              <w:jc w:val="left"/>
            </w:pPr>
            <w:r>
              <w:rPr>
                <w:rFonts w:ascii="Times New Roman" w:hAnsi="Times New Roman" w:eastAsia="Times New Roman" w:cs="Times New Roman"/>
                <w:b w:val="0"/>
                <w:i w:val="0"/>
                <w:color w:val="000000"/>
                <w:sz w:val="21"/>
              </w:rPr>
              <w:t>–</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C1E934">
            <w:pPr>
              <w:spacing w:after="0" w:line="252" w:lineRule="auto"/>
              <w:jc w:val="left"/>
            </w:pPr>
            <w:r>
              <w:rPr>
                <w:rFonts w:ascii="Times New Roman" w:hAnsi="Times New Roman" w:eastAsia="Times New Roman" w:cs="Times New Roman"/>
                <w:b w:val="0"/>
                <w:i w:val="0"/>
                <w:color w:val="000000"/>
                <w:sz w:val="21"/>
              </w:rPr>
              <w:t>TenDangNhap, MatKhauBam, VaiTro, MaNV, MaGV, MaHV, MaPH, TrangThai, PhaiDoiMatKhau, SoLanSai, KhoaDen (5.1; không có chứng từ)</w:t>
            </w:r>
          </w:p>
        </w:tc>
      </w:tr>
      <w:tr w14:paraId="0B770F2A">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4233F0">
            <w:pPr>
              <w:spacing w:after="0" w:line="252" w:lineRule="auto"/>
              <w:jc w:val="left"/>
            </w:pPr>
            <w:r>
              <w:rPr>
                <w:rFonts w:ascii="Times New Roman" w:hAnsi="Times New Roman" w:eastAsia="Times New Roman" w:cs="Times New Roman"/>
                <w:b w:val="0"/>
                <w:i w:val="0"/>
                <w:color w:val="000000"/>
                <w:sz w:val="21"/>
              </w:rPr>
              <w:t>ThongBao</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33EC9C">
            <w:pPr>
              <w:spacing w:after="0" w:line="252" w:lineRule="auto"/>
              <w:jc w:val="left"/>
            </w:pPr>
            <w:r>
              <w:rPr>
                <w:rFonts w:ascii="Times New Roman" w:hAnsi="Times New Roman" w:eastAsia="Times New Roman" w:cs="Times New Roman"/>
                <w:b w:val="0"/>
                <w:i w:val="0"/>
                <w:color w:val="000000"/>
                <w:sz w:val="21"/>
              </w:rPr>
              <w:t>–</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F9E1D4">
            <w:pPr>
              <w:spacing w:after="0" w:line="252" w:lineRule="auto"/>
              <w:jc w:val="left"/>
            </w:pPr>
            <w:r>
              <w:rPr>
                <w:rFonts w:ascii="Times New Roman" w:hAnsi="Times New Roman" w:eastAsia="Times New Roman" w:cs="Times New Roman"/>
                <w:b w:val="0"/>
                <w:i w:val="0"/>
                <w:color w:val="000000"/>
                <w:sz w:val="21"/>
              </w:rPr>
              <w:t>–</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D46DE">
            <w:pPr>
              <w:spacing w:after="0" w:line="252" w:lineRule="auto"/>
              <w:jc w:val="left"/>
            </w:pPr>
            <w:r>
              <w:rPr>
                <w:rFonts w:ascii="Times New Roman" w:hAnsi="Times New Roman" w:eastAsia="Times New Roman" w:cs="Times New Roman"/>
                <w:b w:val="0"/>
                <w:i w:val="0"/>
                <w:color w:val="000000"/>
                <w:sz w:val="21"/>
              </w:rPr>
              <w:t>MaTB, Loai, MaHV, MaPH, NoiDung, ThoiGianGui, TrangThaiGui (5.2; không có chứng từ)</w:t>
            </w:r>
          </w:p>
        </w:tc>
      </w:tr>
      <w:tr w14:paraId="44CDBA30">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3E8151">
            <w:pPr>
              <w:spacing w:after="0" w:line="252" w:lineRule="auto"/>
              <w:jc w:val="left"/>
            </w:pPr>
            <w:r>
              <w:rPr>
                <w:rFonts w:ascii="Times New Roman" w:hAnsi="Times New Roman" w:eastAsia="Times New Roman" w:cs="Times New Roman"/>
                <w:b w:val="0"/>
                <w:i w:val="0"/>
                <w:color w:val="000000"/>
                <w:sz w:val="21"/>
              </w:rPr>
              <w:t>NhatKy</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50C5D2">
            <w:pPr>
              <w:spacing w:after="0" w:line="252" w:lineRule="auto"/>
              <w:jc w:val="left"/>
            </w:pPr>
            <w:r>
              <w:rPr>
                <w:rFonts w:ascii="Times New Roman" w:hAnsi="Times New Roman" w:eastAsia="Times New Roman" w:cs="Times New Roman"/>
                <w:b w:val="0"/>
                <w:i w:val="0"/>
                <w:color w:val="000000"/>
                <w:sz w:val="21"/>
              </w:rPr>
              <w:t>–</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8AD02B">
            <w:pPr>
              <w:spacing w:after="0" w:line="252" w:lineRule="auto"/>
              <w:jc w:val="left"/>
            </w:pPr>
            <w:r>
              <w:rPr>
                <w:rFonts w:ascii="Times New Roman" w:hAnsi="Times New Roman" w:eastAsia="Times New Roman" w:cs="Times New Roman"/>
                <w:b w:val="0"/>
                <w:i w:val="0"/>
                <w:color w:val="000000"/>
                <w:sz w:val="21"/>
              </w:rPr>
              <w:t>–</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80C836">
            <w:pPr>
              <w:spacing w:after="0" w:line="252" w:lineRule="auto"/>
              <w:jc w:val="left"/>
            </w:pPr>
            <w:r>
              <w:rPr>
                <w:rFonts w:ascii="Times New Roman" w:hAnsi="Times New Roman" w:eastAsia="Times New Roman" w:cs="Times New Roman"/>
                <w:b w:val="0"/>
                <w:i w:val="0"/>
                <w:color w:val="000000"/>
                <w:sz w:val="21"/>
              </w:rPr>
              <w:t>MaNK, ThoiDiem, TenDangNhap, ThaoTac, DoiTuong, MaDoiTuong (dữ liệu hệ thống)</w:t>
            </w:r>
          </w:p>
        </w:tc>
      </w:tr>
      <w:tr w14:paraId="4E9FC498">
        <w:tblPrEx>
          <w:tblCellMar>
            <w:top w:w="0" w:type="dxa"/>
            <w:left w:w="108" w:type="dxa"/>
            <w:bottom w:w="0" w:type="dxa"/>
            <w:right w:w="108" w:type="dxa"/>
          </w:tblCellMar>
        </w:tblPrEx>
        <w:trPr>
          <w:cantSplit/>
          <w:jc w:val="center"/>
        </w:trPr>
        <w:tc>
          <w:tcPr>
            <w:tcW w:w="13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E8D93C">
            <w:pPr>
              <w:spacing w:after="0" w:line="252" w:lineRule="auto"/>
              <w:jc w:val="left"/>
            </w:pPr>
            <w:r>
              <w:rPr>
                <w:rFonts w:ascii="Times New Roman" w:hAnsi="Times New Roman" w:eastAsia="Times New Roman" w:cs="Times New Roman"/>
                <w:b w:val="0"/>
                <w:i w:val="0"/>
                <w:color w:val="000000"/>
                <w:sz w:val="21"/>
              </w:rPr>
              <w:t>ThamSo</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9CBFD7">
            <w:pPr>
              <w:spacing w:after="0" w:line="252" w:lineRule="auto"/>
              <w:jc w:val="left"/>
            </w:pPr>
            <w:r>
              <w:rPr>
                <w:rFonts w:ascii="Times New Roman" w:hAnsi="Times New Roman" w:eastAsia="Times New Roman" w:cs="Times New Roman"/>
                <w:b w:val="0"/>
                <w:i w:val="0"/>
                <w:color w:val="000000"/>
                <w:sz w:val="21"/>
              </w:rPr>
              <w:t>–</w:t>
            </w:r>
          </w:p>
        </w:tc>
        <w:tc>
          <w:tcPr>
            <w:tcW w:w="121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2BE9C7">
            <w:pPr>
              <w:spacing w:after="0" w:line="252" w:lineRule="auto"/>
              <w:jc w:val="left"/>
            </w:pPr>
            <w:r>
              <w:rPr>
                <w:rFonts w:ascii="Times New Roman" w:hAnsi="Times New Roman" w:eastAsia="Times New Roman" w:cs="Times New Roman"/>
                <w:b w:val="0"/>
                <w:i w:val="0"/>
                <w:color w:val="000000"/>
                <w:sz w:val="21"/>
              </w:rPr>
              <w:t>–</w:t>
            </w:r>
          </w:p>
        </w:tc>
        <w:tc>
          <w:tcPr>
            <w:tcW w:w="34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D75081">
            <w:pPr>
              <w:spacing w:after="0" w:line="252" w:lineRule="auto"/>
              <w:jc w:val="left"/>
            </w:pPr>
            <w:r>
              <w:rPr>
                <w:rFonts w:ascii="Times New Roman" w:hAnsi="Times New Roman" w:eastAsia="Times New Roman" w:cs="Times New Roman"/>
                <w:b w:val="0"/>
                <w:i w:val="0"/>
                <w:color w:val="000000"/>
                <w:sz w:val="21"/>
              </w:rPr>
              <w:t>MaThamSo, TenThamSo, GiaTri, DonVi, QuyTac (dữ liệu cấu hình)</w:t>
            </w:r>
          </w:p>
        </w:tc>
      </w:tr>
    </w:tbl>
    <w:p w14:paraId="23B4DF32">
      <w:pPr>
        <w:spacing w:after="40"/>
      </w:pPr>
    </w:p>
    <w:p w14:paraId="3876ACD0">
      <w:pPr>
        <w:pStyle w:val="4"/>
      </w:pPr>
      <w:bookmarkStart w:id="55" w:name="_Toc4373"/>
      <w:r>
        <w:t>3.3.8.1 Kết luận đối chiếu</w:t>
      </w:r>
      <w:bookmarkEnd w:id="55"/>
    </w:p>
    <w:p w14:paraId="0759164B">
      <w:pPr>
        <w:spacing w:after="120"/>
        <w:jc w:val="both"/>
      </w:pPr>
      <w:r>
        <w:rPr>
          <w:rFonts w:ascii="Times New Roman" w:hAnsi="Times New Roman" w:eastAsia="Times New Roman" w:cs="Times New Roman"/>
          <w:b w:val="0"/>
          <w:i w:val="0"/>
          <w:color w:val="000000"/>
          <w:sz w:val="24"/>
        </w:rPr>
        <w:t xml:space="preserve">Chạy </w:t>
      </w:r>
      <w:r>
        <w:rPr>
          <w:rFonts w:ascii="Consolas" w:hAnsi="Consolas" w:eastAsia="Consolas" w:cs="Consolas"/>
          <w:b w:val="0"/>
          <w:i w:val="0"/>
          <w:color w:val="000000"/>
          <w:sz w:val="22"/>
        </w:rPr>
        <w:t>python thiet_ke/kiem_tra_chuan_hoa.py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đạt</w:t>
      </w:r>
      <w:r>
        <w:rPr>
          <w:rFonts w:ascii="Times New Roman" w:hAnsi="Times New Roman" w:eastAsia="Times New Roman" w:cs="Times New Roman"/>
          <w:b w:val="0"/>
          <w:i w:val="0"/>
          <w:color w:val="000000"/>
          <w:sz w:val="24"/>
        </w:rPr>
        <w:t>.</w:t>
      </w:r>
    </w:p>
    <w:tbl>
      <w:tblPr>
        <w:tblStyle w:val="12"/>
        <w:tblW w:w="0" w:type="auto"/>
        <w:jc w:val="center"/>
        <w:tblLayout w:type="fixed"/>
        <w:tblCellMar>
          <w:top w:w="0" w:type="dxa"/>
          <w:left w:w="108" w:type="dxa"/>
          <w:bottom w:w="0" w:type="dxa"/>
          <w:right w:w="108" w:type="dxa"/>
        </w:tblCellMar>
      </w:tblPr>
      <w:tblGrid>
        <w:gridCol w:w="4752"/>
        <w:gridCol w:w="4752"/>
      </w:tblGrid>
      <w:tr w14:paraId="7CF6E63E">
        <w:tblPrEx>
          <w:tblCellMar>
            <w:top w:w="0" w:type="dxa"/>
            <w:left w:w="108" w:type="dxa"/>
            <w:bottom w:w="0" w:type="dxa"/>
            <w:right w:w="108" w:type="dxa"/>
          </w:tblCellMar>
        </w:tblPrEx>
        <w:trPr>
          <w:cantSplit/>
          <w:tblHeader/>
          <w:jc w:val="center"/>
        </w:trPr>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7CB9CC">
            <w:pPr>
              <w:spacing w:after="0" w:line="252" w:lineRule="auto"/>
              <w:jc w:val="center"/>
            </w:pPr>
            <w:r>
              <w:rPr>
                <w:rFonts w:ascii="Times New Roman" w:hAnsi="Times New Roman" w:eastAsia="Times New Roman" w:cs="Times New Roman"/>
                <w:b/>
                <w:i w:val="0"/>
                <w:color w:val="000000"/>
                <w:sz w:val="21"/>
              </w:rPr>
              <w:t>Kết quả</w:t>
            </w:r>
          </w:p>
        </w:tc>
        <w:tc>
          <w:tcPr>
            <w:tcW w:w="47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7410656">
            <w:pPr>
              <w:spacing w:after="0" w:line="252" w:lineRule="auto"/>
              <w:jc w:val="center"/>
            </w:pPr>
            <w:r>
              <w:rPr>
                <w:rFonts w:ascii="Times New Roman" w:hAnsi="Times New Roman" w:eastAsia="Times New Roman" w:cs="Times New Roman"/>
                <w:b/>
                <w:i w:val="0"/>
                <w:color w:val="000000"/>
                <w:sz w:val="21"/>
              </w:rPr>
              <w:t>Số liệu</w:t>
            </w:r>
          </w:p>
        </w:tc>
      </w:tr>
      <w:tr w14:paraId="329F3FBF">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51D8D5">
            <w:pPr>
              <w:spacing w:after="0" w:line="252" w:lineRule="auto"/>
              <w:jc w:val="left"/>
            </w:pPr>
            <w:r>
              <w:rPr>
                <w:rFonts w:ascii="Times New Roman" w:hAnsi="Times New Roman" w:eastAsia="Times New Roman" w:cs="Times New Roman"/>
                <w:b w:val="0"/>
                <w:i w:val="0"/>
                <w:color w:val="000000"/>
                <w:sz w:val="21"/>
              </w:rPr>
              <w:t>Thực thể tìm lại được bằng chuẩn hóa 5 chứng từ</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082896">
            <w:pPr>
              <w:spacing w:after="0" w:line="252" w:lineRule="auto"/>
              <w:jc w:val="left"/>
            </w:pPr>
            <w:r>
              <w:rPr>
                <w:rFonts w:ascii="Times New Roman" w:hAnsi="Times New Roman" w:eastAsia="Times New Roman" w:cs="Times New Roman"/>
                <w:b/>
                <w:i w:val="0"/>
                <w:color w:val="000000"/>
                <w:sz w:val="21"/>
              </w:rPr>
              <w:t>22/26</w:t>
            </w:r>
            <w:r>
              <w:rPr>
                <w:rFonts w:ascii="Times New Roman" w:hAnsi="Times New Roman" w:eastAsia="Times New Roman" w:cs="Times New Roman"/>
                <w:b w:val="0"/>
                <w:i w:val="0"/>
                <w:color w:val="000000"/>
                <w:sz w:val="21"/>
              </w:rPr>
              <w:t>, khóa trùng đúng khóa đã thiết kế ở 3.1</w:t>
            </w:r>
          </w:p>
        </w:tc>
      </w:tr>
      <w:tr w14:paraId="5E13B202">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5BA49F">
            <w:pPr>
              <w:spacing w:after="0" w:line="252" w:lineRule="auto"/>
              <w:jc w:val="left"/>
            </w:pPr>
            <w:r>
              <w:rPr>
                <w:rFonts w:ascii="Times New Roman" w:hAnsi="Times New Roman" w:eastAsia="Times New Roman" w:cs="Times New Roman"/>
                <w:b w:val="0"/>
                <w:i w:val="0"/>
                <w:color w:val="000000"/>
                <w:sz w:val="21"/>
              </w:rPr>
              <w:t>Thuộc tính lấy từ chứng từ</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525C4D">
            <w:pPr>
              <w:spacing w:after="0" w:line="252" w:lineRule="auto"/>
              <w:jc w:val="left"/>
            </w:pPr>
            <w:r>
              <w:rPr>
                <w:rFonts w:ascii="Times New Roman" w:hAnsi="Times New Roman" w:eastAsia="Times New Roman" w:cs="Times New Roman"/>
                <w:b w:val="0"/>
                <w:i w:val="0"/>
                <w:color w:val="000000"/>
                <w:sz w:val="21"/>
              </w:rPr>
              <w:t>86/164. 78 thuộc tính còn lại là dữ liệu chỉ nhập trên màn hình danh mục hoặc do hệ thống sinh, không in trên chứng từ nào; nguồn của chúng ghi ở cột 4</w:t>
            </w:r>
          </w:p>
        </w:tc>
      </w:tr>
      <w:tr w14:paraId="148ED111">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E1EED0">
            <w:pPr>
              <w:spacing w:after="0" w:line="252" w:lineRule="auto"/>
              <w:jc w:val="left"/>
            </w:pPr>
            <w:r>
              <w:rPr>
                <w:rFonts w:ascii="Times New Roman" w:hAnsi="Times New Roman" w:eastAsia="Times New Roman" w:cs="Times New Roman"/>
                <w:b w:val="0"/>
                <w:i w:val="0"/>
                <w:color w:val="000000"/>
                <w:sz w:val="21"/>
              </w:rPr>
              <w:t>Bảng hoặc thuộc tính chuẩn hóa ra mà 3.1 không có</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730D0C">
            <w:pPr>
              <w:spacing w:after="0" w:line="252" w:lineRule="auto"/>
              <w:jc w:val="left"/>
            </w:pPr>
            <w:r>
              <w:rPr>
                <w:rFonts w:ascii="Times New Roman" w:hAnsi="Times New Roman" w:eastAsia="Times New Roman" w:cs="Times New Roman"/>
                <w:b/>
                <w:i w:val="0"/>
                <w:color w:val="000000"/>
                <w:sz w:val="21"/>
              </w:rPr>
              <w:t>0</w:t>
            </w:r>
          </w:p>
        </w:tc>
      </w:tr>
      <w:tr w14:paraId="5751C147">
        <w:tblPrEx>
          <w:tblCellMar>
            <w:top w:w="0" w:type="dxa"/>
            <w:left w:w="108" w:type="dxa"/>
            <w:bottom w:w="0" w:type="dxa"/>
            <w:right w:w="108" w:type="dxa"/>
          </w:tblCellMar>
        </w:tblPrEx>
        <w:trPr>
          <w:cantSplit/>
          <w:jc w:val="center"/>
        </w:trPr>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75FAF">
            <w:pPr>
              <w:spacing w:after="0" w:line="252" w:lineRule="auto"/>
              <w:jc w:val="left"/>
            </w:pPr>
            <w:r>
              <w:rPr>
                <w:rFonts w:ascii="Times New Roman" w:hAnsi="Times New Roman" w:eastAsia="Times New Roman" w:cs="Times New Roman"/>
                <w:b w:val="0"/>
                <w:i w:val="0"/>
                <w:color w:val="000000"/>
                <w:sz w:val="21"/>
              </w:rPr>
              <w:t>Thực thể không có chứng từ</w:t>
            </w:r>
          </w:p>
        </w:tc>
        <w:tc>
          <w:tcPr>
            <w:tcW w:w="47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96A7B1">
            <w:pPr>
              <w:spacing w:after="0" w:line="252" w:lineRule="auto"/>
              <w:jc w:val="left"/>
            </w:pPr>
            <w:r>
              <w:rPr>
                <w:rFonts w:ascii="Times New Roman" w:hAnsi="Times New Roman" w:eastAsia="Times New Roman" w:cs="Times New Roman"/>
                <w:b w:val="0"/>
                <w:i w:val="0"/>
                <w:color w:val="000000"/>
                <w:sz w:val="21"/>
              </w:rPr>
              <w:t>4: TaiKhoan, ThongBao (D5, nhập qua 5.1 và 5.2), NhatKy (dữ liệu hệ thống), ThamSo (dữ liệu cấu hình)</w:t>
            </w:r>
          </w:p>
        </w:tc>
      </w:tr>
    </w:tbl>
    <w:p w14:paraId="6A9D3899">
      <w:pPr>
        <w:spacing w:after="40"/>
      </w:pPr>
    </w:p>
    <w:p w14:paraId="5FA1D840">
      <w:pPr>
        <w:spacing w:after="120"/>
        <w:jc w:val="both"/>
      </w:pPr>
      <w:r>
        <w:rPr>
          <w:rFonts w:ascii="Times New Roman" w:hAnsi="Times New Roman" w:eastAsia="Times New Roman" w:cs="Times New Roman"/>
          <w:b w:val="0"/>
          <w:i w:val="0"/>
          <w:color w:val="000000"/>
          <w:sz w:val="24"/>
        </w:rPr>
        <w:t>Kết luận:</w:t>
      </w:r>
    </w:p>
    <w:p w14:paraId="1B65771D">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Chuẩn hóa không phát hiện bảng nào sai, cũng không thiếu bảng nào.</w:t>
      </w:r>
      <w:r>
        <w:rPr>
          <w:rFonts w:ascii="Times New Roman" w:hAnsi="Times New Roman" w:eastAsia="Times New Roman" w:cs="Times New Roman"/>
          <w:b w:val="0"/>
          <w:i w:val="0"/>
          <w:color w:val="000000"/>
          <w:sz w:val="24"/>
        </w:rPr>
        <w:t xml:space="preserve"> 26 bảng của 3.1 đều đạt 3NF, nên đáp ứng yêu cầu của KE_HOACH: kết quả 3NF trùng với tập bảng đã thiết kế.</w:t>
      </w:r>
    </w:p>
    <w:p w14:paraId="14BA482C">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Các quyết định ở 3.1 được xác nhận lại bằng phụ thuộc hàm:</w:t>
      </w:r>
      <w:r>
        <w:rPr>
          <w:rFonts w:ascii="Times New Roman" w:hAnsi="Times New Roman" w:eastAsia="Times New Roman" w:cs="Times New Roman"/>
          <w:b w:val="0"/>
          <w:i w:val="0"/>
          <w:color w:val="000000"/>
          <w:sz w:val="24"/>
        </w:rPr>
        <w:t xml:space="preserve"> tách PhieuDangKy và DangKy, khóa (MaHV, MaLop), Đợt và Mã HV nằm ở dòng phiếu thu, tách LichTuan, HocVienPhuHuynh.</w:t>
      </w:r>
    </w:p>
    <w:p w14:paraId="1645694B">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Script đã được thử với dữ liệu sai</w:t>
      </w:r>
      <w:r>
        <w:rPr>
          <w:rFonts w:ascii="Times New Roman" w:hAnsi="Times New Roman" w:eastAsia="Times New Roman" w:cs="Times New Roman"/>
          <w:b w:val="0"/>
          <w:i w:val="0"/>
          <w:color w:val="000000"/>
          <w:sz w:val="24"/>
        </w:rPr>
        <w:t xml:space="preserve"> để chắc nó bắt được lỗi. Đổi khóa DangKy thành (SoPhieuDK, MaLop) thì báo lỗi khóa. Thêm MaHV vào PhieuThu thì báo thuộc tính thừa.</w:t>
      </w:r>
    </w:p>
    <w:p w14:paraId="479DAEF7">
      <w:pPr>
        <w:pStyle w:val="2"/>
        <w:pageBreakBefore/>
      </w:pPr>
      <w:bookmarkStart w:id="56" w:name="_Toc24083"/>
      <w:r>
        <w:t>3.4 Thiết kế cơ sở dữ liệu vật lý</w:t>
      </w:r>
      <w:bookmarkEnd w:id="56"/>
    </w:p>
    <w:p w14:paraId="64433394">
      <w:pPr>
        <w:spacing w:after="120"/>
        <w:jc w:val="both"/>
      </w:pPr>
      <w:r>
        <w:rPr>
          <w:rFonts w:ascii="Times New Roman" w:hAnsi="Times New Roman" w:eastAsia="Times New Roman" w:cs="Times New Roman"/>
          <w:b w:val="0"/>
          <w:i w:val="0"/>
          <w:color w:val="000000"/>
          <w:sz w:val="24"/>
        </w:rPr>
        <w:t xml:space="preserve">Thuộc giai đoạn Thiết kế hệ thống. Bài giảng mục 5.3.2 viết: thiết kế CSDL quan hệ là </w:t>
      </w:r>
      <w:r>
        <w:rPr>
          <w:rFonts w:ascii="Times New Roman" w:hAnsi="Times New Roman" w:eastAsia="Times New Roman" w:cs="Times New Roman"/>
          <w:b w:val="0"/>
          <w:i/>
          <w:color w:val="000000"/>
          <w:sz w:val="24"/>
        </w:rPr>
        <w:t>xác định các tệp dữ liệu, mỗi tệp có những trường nào, trường nào là khóa chính, trường mô tả, trường quan hệ</w:t>
      </w:r>
      <w:r>
        <w:rPr>
          <w:rFonts w:ascii="Times New Roman" w:hAnsi="Times New Roman" w:eastAsia="Times New Roman" w:cs="Times New Roman"/>
          <w:b w:val="0"/>
          <w:i w:val="0"/>
          <w:color w:val="000000"/>
          <w:sz w:val="24"/>
        </w:rPr>
        <w:t xml:space="preserve">, và việc này </w:t>
      </w:r>
      <w:r>
        <w:rPr>
          <w:rFonts w:ascii="Times New Roman" w:hAnsi="Times New Roman" w:eastAsia="Times New Roman" w:cs="Times New Roman"/>
          <w:b w:val="0"/>
          <w:i/>
          <w:color w:val="000000"/>
          <w:sz w:val="24"/>
        </w:rPr>
        <w:t>xuất phát từ ERD với các thực thể đã được chuẩn hóa</w:t>
      </w:r>
      <w:r>
        <w:rPr>
          <w:rFonts w:ascii="Times New Roman" w:hAnsi="Times New Roman" w:eastAsia="Times New Roman" w:cs="Times New Roman"/>
          <w:b w:val="0"/>
          <w:i w:val="0"/>
          <w:color w:val="000000"/>
          <w:sz w:val="24"/>
        </w:rPr>
        <w:t>. Bước này dùng đúng kết quả của các bước trước:</w:t>
      </w:r>
    </w:p>
    <w:p w14:paraId="23D2AFB3">
      <w:pPr>
        <w:spacing w:after="60"/>
        <w:ind w:left="454" w:hanging="255"/>
        <w:jc w:val="left"/>
      </w:pPr>
      <w:r>
        <w:rPr>
          <w:rFonts w:ascii="Times New Roman" w:hAnsi="Times New Roman" w:eastAsia="Times New Roman" w:cs="Times New Roman"/>
          <w:b w:val="0"/>
          <w:i w:val="0"/>
          <w:color w:val="000000"/>
          <w:sz w:val="24"/>
        </w:rPr>
        <w:t>– 26 thực thể ở 3.1,</w:t>
      </w:r>
    </w:p>
    <w:p w14:paraId="4CF8CCC9">
      <w:pPr>
        <w:spacing w:after="60"/>
        <w:ind w:left="454" w:hanging="255"/>
        <w:jc w:val="left"/>
      </w:pPr>
      <w:r>
        <w:rPr>
          <w:rFonts w:ascii="Times New Roman" w:hAnsi="Times New Roman" w:eastAsia="Times New Roman" w:cs="Times New Roman"/>
          <w:b w:val="0"/>
          <w:i w:val="0"/>
          <w:color w:val="000000"/>
          <w:sz w:val="24"/>
        </w:rPr>
        <w:t>– 29 quan hệ ở 3.2,</w:t>
      </w:r>
    </w:p>
    <w:p w14:paraId="0BF6E45B">
      <w:pPr>
        <w:spacing w:after="60"/>
        <w:ind w:left="454" w:hanging="255"/>
        <w:jc w:val="left"/>
      </w:pPr>
      <w:r>
        <w:rPr>
          <w:rFonts w:ascii="Times New Roman" w:hAnsi="Times New Roman" w:eastAsia="Times New Roman" w:cs="Times New Roman"/>
          <w:b w:val="0"/>
          <w:i w:val="0"/>
          <w:color w:val="000000"/>
          <w:sz w:val="24"/>
        </w:rPr>
        <w:t>– đã xác nhận đạt 3NF ở 3.3.</w:t>
      </w:r>
    </w:p>
    <w:p w14:paraId="475FAF85">
      <w:pPr>
        <w:spacing w:after="120"/>
        <w:jc w:val="both"/>
      </w:pPr>
      <w:r>
        <w:rPr>
          <w:rFonts w:ascii="Times New Roman" w:hAnsi="Times New Roman" w:eastAsia="Times New Roman" w:cs="Times New Roman"/>
          <w:b/>
          <w:i w:val="0"/>
          <w:color w:val="000000"/>
          <w:sz w:val="24"/>
        </w:rPr>
        <w:t>Sản phẩm (thư mục csdl/):</w:t>
      </w:r>
    </w:p>
    <w:tbl>
      <w:tblPr>
        <w:tblStyle w:val="12"/>
        <w:tblW w:w="0" w:type="auto"/>
        <w:jc w:val="center"/>
        <w:tblLayout w:type="fixed"/>
        <w:tblCellMar>
          <w:top w:w="0" w:type="dxa"/>
          <w:left w:w="108" w:type="dxa"/>
          <w:bottom w:w="0" w:type="dxa"/>
          <w:right w:w="108" w:type="dxa"/>
        </w:tblCellMar>
      </w:tblPr>
      <w:tblGrid>
        <w:gridCol w:w="2688"/>
        <w:gridCol w:w="6816"/>
      </w:tblGrid>
      <w:tr w14:paraId="133A8453">
        <w:tblPrEx>
          <w:tblCellMar>
            <w:top w:w="0" w:type="dxa"/>
            <w:left w:w="108" w:type="dxa"/>
            <w:bottom w:w="0" w:type="dxa"/>
            <w:right w:w="108" w:type="dxa"/>
          </w:tblCellMar>
        </w:tblPrEx>
        <w:trPr>
          <w:cantSplit/>
          <w:tblHeader/>
          <w:jc w:val="center"/>
        </w:trPr>
        <w:tc>
          <w:tcPr>
            <w:tcW w:w="26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2B47DF">
            <w:pPr>
              <w:spacing w:after="0" w:line="252" w:lineRule="auto"/>
              <w:jc w:val="center"/>
            </w:pPr>
            <w:r>
              <w:rPr>
                <w:rFonts w:ascii="Times New Roman" w:hAnsi="Times New Roman" w:eastAsia="Times New Roman" w:cs="Times New Roman"/>
                <w:b/>
                <w:i w:val="0"/>
                <w:color w:val="000000"/>
                <w:sz w:val="21"/>
              </w:rPr>
              <w:t>Tệp</w:t>
            </w:r>
          </w:p>
        </w:tc>
        <w:tc>
          <w:tcPr>
            <w:tcW w:w="68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1BBAC16">
            <w:pPr>
              <w:spacing w:after="0" w:line="252" w:lineRule="auto"/>
              <w:jc w:val="center"/>
            </w:pPr>
            <w:r>
              <w:rPr>
                <w:rFonts w:ascii="Times New Roman" w:hAnsi="Times New Roman" w:eastAsia="Times New Roman" w:cs="Times New Roman"/>
                <w:b/>
                <w:i w:val="0"/>
                <w:color w:val="000000"/>
                <w:sz w:val="21"/>
              </w:rPr>
              <w:t>Nội dung</w:t>
            </w:r>
          </w:p>
        </w:tc>
      </w:tr>
      <w:tr w14:paraId="6984329A">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25A97F">
            <w:pPr>
              <w:spacing w:after="0" w:line="252" w:lineRule="auto"/>
              <w:jc w:val="left"/>
            </w:pPr>
            <w:r>
              <w:rPr>
                <w:rFonts w:ascii="Consolas" w:hAnsi="Consolas" w:eastAsia="Consolas" w:cs="Consolas"/>
                <w:b w:val="0"/>
                <w:i w:val="0"/>
                <w:color w:val="000000"/>
                <w:sz w:val="19"/>
              </w:rPr>
              <w:t>schema.sql</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C27112">
            <w:pPr>
              <w:spacing w:after="0" w:line="252" w:lineRule="auto"/>
              <w:jc w:val="left"/>
            </w:pPr>
            <w:r>
              <w:rPr>
                <w:rFonts w:ascii="Times New Roman" w:hAnsi="Times New Roman" w:eastAsia="Times New Roman" w:cs="Times New Roman"/>
                <w:b w:val="0"/>
                <w:i w:val="0"/>
                <w:color w:val="000000"/>
                <w:sz w:val="21"/>
              </w:rPr>
              <w:t xml:space="preserve">Tạo CSDL </w:t>
            </w:r>
            <w:r>
              <w:rPr>
                <w:rFonts w:ascii="Consolas" w:hAnsi="Consolas" w:eastAsia="Consolas" w:cs="Consolas"/>
                <w:b w:val="0"/>
                <w:i w:val="0"/>
                <w:color w:val="000000"/>
                <w:sz w:val="19"/>
              </w:rPr>
              <w:t>TrungTamNgoaiNgu</w:t>
            </w:r>
            <w:r>
              <w:rPr>
                <w:rFonts w:ascii="Times New Roman" w:hAnsi="Times New Roman" w:eastAsia="Times New Roman" w:cs="Times New Roman"/>
                <w:b w:val="0"/>
                <w:i w:val="0"/>
                <w:color w:val="000000"/>
                <w:sz w:val="21"/>
              </w:rPr>
              <w:t>, 26 bảng, khóa chính, khóa ngoại, CHECK, UNIQUE, giá trị mặc định, chỉ mục</w:t>
            </w:r>
          </w:p>
        </w:tc>
      </w:tr>
      <w:tr w14:paraId="2809B2E4">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8479EA">
            <w:pPr>
              <w:spacing w:after="0" w:line="252" w:lineRule="auto"/>
              <w:jc w:val="left"/>
            </w:pPr>
            <w:r>
              <w:rPr>
                <w:rFonts w:ascii="Consolas" w:hAnsi="Consolas" w:eastAsia="Consolas" w:cs="Consolas"/>
                <w:b w:val="0"/>
                <w:i w:val="0"/>
                <w:color w:val="000000"/>
                <w:sz w:val="19"/>
              </w:rPr>
              <w:t>views.sql</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DC5995">
            <w:pPr>
              <w:spacing w:after="0" w:line="252" w:lineRule="auto"/>
              <w:jc w:val="left"/>
            </w:pPr>
            <w:r>
              <w:rPr>
                <w:rFonts w:ascii="Times New Roman" w:hAnsi="Times New Roman" w:eastAsia="Times New Roman" w:cs="Times New Roman"/>
                <w:b w:val="0"/>
                <w:i w:val="0"/>
                <w:color w:val="000000"/>
                <w:sz w:val="21"/>
              </w:rPr>
              <w:t>9 view và 2 hàm tính các thuộc tính thứ sinh và các báo cáo MIS</w:t>
            </w:r>
          </w:p>
        </w:tc>
      </w:tr>
      <w:tr w14:paraId="2D3B68A0">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39B06A">
            <w:pPr>
              <w:spacing w:after="0" w:line="252" w:lineRule="auto"/>
              <w:jc w:val="left"/>
            </w:pPr>
            <w:r>
              <w:rPr>
                <w:rFonts w:ascii="Consolas" w:hAnsi="Consolas" w:eastAsia="Consolas" w:cs="Consolas"/>
                <w:b w:val="0"/>
                <w:i w:val="0"/>
                <w:color w:val="000000"/>
                <w:sz w:val="19"/>
              </w:rPr>
              <w:t>seed.sql</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C3E2F1">
            <w:pPr>
              <w:spacing w:after="0" w:line="252" w:lineRule="auto"/>
              <w:jc w:val="left"/>
            </w:pPr>
            <w:r>
              <w:rPr>
                <w:rFonts w:ascii="Times New Roman" w:hAnsi="Times New Roman" w:eastAsia="Times New Roman" w:cs="Times New Roman"/>
                <w:b w:val="0"/>
                <w:i w:val="0"/>
                <w:color w:val="000000"/>
                <w:sz w:val="21"/>
              </w:rPr>
              <w:t xml:space="preserve">Dữ liệu mẫu tại ngày chốt 31/12/2026, </w:t>
            </w:r>
            <w:r>
              <w:rPr>
                <w:rFonts w:ascii="Times New Roman" w:hAnsi="Times New Roman" w:eastAsia="Times New Roman" w:cs="Times New Roman"/>
                <w:b/>
                <w:i w:val="0"/>
                <w:color w:val="000000"/>
                <w:sz w:val="21"/>
              </w:rPr>
              <w:t>sinh tự động</w:t>
            </w:r>
            <w:r>
              <w:rPr>
                <w:rFonts w:ascii="Times New Roman" w:hAnsi="Times New Roman" w:eastAsia="Times New Roman" w:cs="Times New Roman"/>
                <w:b w:val="0"/>
                <w:i w:val="0"/>
                <w:color w:val="000000"/>
                <w:sz w:val="21"/>
              </w:rPr>
              <w:t xml:space="preserve"> bằng </w:t>
            </w:r>
            <w:r>
              <w:rPr>
                <w:rFonts w:ascii="Consolas" w:hAnsi="Consolas" w:eastAsia="Consolas" w:cs="Consolas"/>
                <w:b w:val="0"/>
                <w:i w:val="0"/>
                <w:color w:val="000000"/>
                <w:sz w:val="19"/>
              </w:rPr>
              <w:t>sinh_du_lieu.py</w:t>
            </w:r>
          </w:p>
        </w:tc>
      </w:tr>
      <w:tr w14:paraId="257B5E6F">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6C22EF">
            <w:pPr>
              <w:spacing w:after="0" w:line="252" w:lineRule="auto"/>
              <w:jc w:val="left"/>
            </w:pPr>
            <w:r>
              <w:rPr>
                <w:rFonts w:ascii="Consolas" w:hAnsi="Consolas" w:eastAsia="Consolas" w:cs="Consolas"/>
                <w:b w:val="0"/>
                <w:i w:val="0"/>
                <w:color w:val="000000"/>
                <w:sz w:val="19"/>
              </w:rPr>
              <w:t>kiem_tra.sql</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215DD8">
            <w:pPr>
              <w:spacing w:after="0" w:line="252" w:lineRule="auto"/>
              <w:jc w:val="left"/>
            </w:pPr>
            <w:r>
              <w:rPr>
                <w:rFonts w:ascii="Times New Roman" w:hAnsi="Times New Roman" w:eastAsia="Times New Roman" w:cs="Times New Roman"/>
                <w:b w:val="0"/>
                <w:i w:val="0"/>
                <w:color w:val="000000"/>
                <w:sz w:val="21"/>
              </w:rPr>
              <w:t>24 kiểm tra Đạt/LỖI, sau đó là 8 báo cáo MIS chạy trên dữ liệu mẫu</w:t>
            </w:r>
          </w:p>
        </w:tc>
      </w:tr>
      <w:tr w14:paraId="040FCA2B">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E3FDCB">
            <w:pPr>
              <w:spacing w:after="0" w:line="252" w:lineRule="auto"/>
              <w:jc w:val="left"/>
            </w:pPr>
            <w:r>
              <w:rPr>
                <w:rFonts w:ascii="Consolas" w:hAnsi="Consolas" w:eastAsia="Consolas" w:cs="Consolas"/>
                <w:b w:val="0"/>
                <w:i w:val="0"/>
                <w:color w:val="000000"/>
                <w:sz w:val="19"/>
              </w:rPr>
              <w:t>mo_ta_bang.md</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8F726E">
            <w:pPr>
              <w:spacing w:after="0" w:line="252" w:lineRule="auto"/>
              <w:jc w:val="left"/>
            </w:pPr>
            <w:r>
              <w:rPr>
                <w:rFonts w:ascii="Times New Roman" w:hAnsi="Times New Roman" w:eastAsia="Times New Roman" w:cs="Times New Roman"/>
                <w:b w:val="0"/>
                <w:i w:val="0"/>
                <w:color w:val="000000"/>
                <w:sz w:val="21"/>
              </w:rPr>
              <w:t xml:space="preserve">Bảng mô tả từng tệp (Tên trường – Kiểu – Ràng buộc – Ý nghĩa), </w:t>
            </w:r>
            <w:r>
              <w:rPr>
                <w:rFonts w:ascii="Times New Roman" w:hAnsi="Times New Roman" w:eastAsia="Times New Roman" w:cs="Times New Roman"/>
                <w:b/>
                <w:i w:val="0"/>
                <w:color w:val="000000"/>
                <w:sz w:val="21"/>
              </w:rPr>
              <w:t>sinh tự động</w:t>
            </w:r>
            <w:r>
              <w:rPr>
                <w:rFonts w:ascii="Times New Roman" w:hAnsi="Times New Roman" w:eastAsia="Times New Roman" w:cs="Times New Roman"/>
                <w:b w:val="0"/>
                <w:i w:val="0"/>
                <w:color w:val="000000"/>
                <w:sz w:val="21"/>
              </w:rPr>
              <w:t xml:space="preserve"> bằng </w:t>
            </w:r>
            <w:r>
              <w:rPr>
                <w:rFonts w:ascii="Consolas" w:hAnsi="Consolas" w:eastAsia="Consolas" w:cs="Consolas"/>
                <w:b w:val="0"/>
                <w:i w:val="0"/>
                <w:color w:val="000000"/>
                <w:sz w:val="19"/>
              </w:rPr>
              <w:t>sinh_mo_ta.py</w:t>
            </w:r>
          </w:p>
        </w:tc>
      </w:tr>
      <w:tr w14:paraId="2B22F8F4">
        <w:tblPrEx>
          <w:tblCellMar>
            <w:top w:w="0" w:type="dxa"/>
            <w:left w:w="108" w:type="dxa"/>
            <w:bottom w:w="0" w:type="dxa"/>
            <w:right w:w="108" w:type="dxa"/>
          </w:tblCellMar>
        </w:tblPrEx>
        <w:trPr>
          <w:cantSplit/>
          <w:jc w:val="center"/>
        </w:trPr>
        <w:tc>
          <w:tcPr>
            <w:tcW w:w="26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3154BE">
            <w:pPr>
              <w:spacing w:after="0" w:line="252" w:lineRule="auto"/>
              <w:jc w:val="left"/>
            </w:pPr>
            <w:r>
              <w:rPr>
                <w:rFonts w:ascii="Consolas" w:hAnsi="Consolas" w:eastAsia="Consolas" w:cs="Consolas"/>
                <w:b w:val="0"/>
                <w:i w:val="0"/>
                <w:color w:val="000000"/>
                <w:sz w:val="19"/>
              </w:rPr>
              <w:t>chay.ps1</w:t>
            </w:r>
          </w:p>
        </w:tc>
        <w:tc>
          <w:tcPr>
            <w:tcW w:w="68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7920D4">
            <w:pPr>
              <w:spacing w:after="0" w:line="252" w:lineRule="auto"/>
              <w:jc w:val="left"/>
            </w:pPr>
            <w:r>
              <w:rPr>
                <w:rFonts w:ascii="Times New Roman" w:hAnsi="Times New Roman" w:eastAsia="Times New Roman" w:cs="Times New Roman"/>
                <w:b w:val="0"/>
                <w:i w:val="0"/>
                <w:color w:val="000000"/>
                <w:sz w:val="21"/>
              </w:rPr>
              <w:t xml:space="preserve">Chạy các tệp </w:t>
            </w:r>
            <w:r>
              <w:rPr>
                <w:rFonts w:ascii="Consolas" w:hAnsi="Consolas" w:eastAsia="Consolas" w:cs="Consolas"/>
                <w:b w:val="0"/>
                <w:i w:val="0"/>
                <w:color w:val="000000"/>
                <w:sz w:val="19"/>
              </w:rPr>
              <w:t>.sql</w:t>
            </w:r>
            <w:r>
              <w:rPr>
                <w:rFonts w:ascii="Times New Roman" w:hAnsi="Times New Roman" w:eastAsia="Times New Roman" w:cs="Times New Roman"/>
                <w:b w:val="0"/>
                <w:i w:val="0"/>
                <w:color w:val="000000"/>
                <w:sz w:val="21"/>
              </w:rPr>
              <w:t xml:space="preserve"> lên SQL Server, không cần cài </w:t>
            </w:r>
            <w:r>
              <w:rPr>
                <w:rFonts w:ascii="Consolas" w:hAnsi="Consolas" w:eastAsia="Consolas" w:cs="Consolas"/>
                <w:b w:val="0"/>
                <w:i w:val="0"/>
                <w:color w:val="000000"/>
                <w:sz w:val="19"/>
              </w:rPr>
              <w:t>sqlcmd</w:t>
            </w:r>
          </w:p>
        </w:tc>
      </w:tr>
    </w:tbl>
    <w:p w14:paraId="1F0AF964">
      <w:pPr>
        <w:spacing w:after="40"/>
      </w:pPr>
    </w:p>
    <w:p w14:paraId="18B8FD63">
      <w:pPr>
        <w:pStyle w:val="3"/>
      </w:pPr>
      <w:bookmarkStart w:id="57" w:name="_Toc28343"/>
      <w:r>
        <w:t>3.4.1 Hệ quản trị và quy ước</w:t>
      </w:r>
      <w:bookmarkEnd w:id="57"/>
    </w:p>
    <w:tbl>
      <w:tblPr>
        <w:tblStyle w:val="12"/>
        <w:tblW w:w="0" w:type="auto"/>
        <w:jc w:val="center"/>
        <w:tblLayout w:type="fixed"/>
        <w:tblCellMar>
          <w:top w:w="0" w:type="dxa"/>
          <w:left w:w="108" w:type="dxa"/>
          <w:bottom w:w="0" w:type="dxa"/>
          <w:right w:w="108" w:type="dxa"/>
        </w:tblCellMar>
      </w:tblPr>
      <w:tblGrid>
        <w:gridCol w:w="1890"/>
        <w:gridCol w:w="3807"/>
        <w:gridCol w:w="3807"/>
      </w:tblGrid>
      <w:tr w14:paraId="1CB995F9">
        <w:tblPrEx>
          <w:tblCellMar>
            <w:top w:w="0" w:type="dxa"/>
            <w:left w:w="108" w:type="dxa"/>
            <w:bottom w:w="0" w:type="dxa"/>
            <w:right w:w="108" w:type="dxa"/>
          </w:tblCellMar>
        </w:tblPrEx>
        <w:trPr>
          <w:cantSplit/>
          <w:tblHeader/>
          <w:jc w:val="center"/>
        </w:trPr>
        <w:tc>
          <w:tcPr>
            <w:tcW w:w="189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3CA89B">
            <w:pPr>
              <w:spacing w:after="0" w:line="252" w:lineRule="auto"/>
              <w:jc w:val="center"/>
            </w:pPr>
            <w:r>
              <w:rPr>
                <w:rFonts w:ascii="Times New Roman" w:hAnsi="Times New Roman" w:eastAsia="Times New Roman" w:cs="Times New Roman"/>
                <w:b/>
                <w:i w:val="0"/>
                <w:color w:val="000000"/>
                <w:sz w:val="21"/>
              </w:rPr>
              <w:t>Nội dung</w:t>
            </w:r>
          </w:p>
        </w:tc>
        <w:tc>
          <w:tcPr>
            <w:tcW w:w="38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7D97BC9">
            <w:pPr>
              <w:spacing w:after="0" w:line="252" w:lineRule="auto"/>
              <w:jc w:val="center"/>
            </w:pPr>
            <w:r>
              <w:rPr>
                <w:rFonts w:ascii="Times New Roman" w:hAnsi="Times New Roman" w:eastAsia="Times New Roman" w:cs="Times New Roman"/>
                <w:b/>
                <w:i w:val="0"/>
                <w:color w:val="000000"/>
                <w:sz w:val="21"/>
              </w:rPr>
              <w:t>Lựa chọn</w:t>
            </w:r>
          </w:p>
        </w:tc>
        <w:tc>
          <w:tcPr>
            <w:tcW w:w="380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9F7074">
            <w:pPr>
              <w:spacing w:after="0" w:line="252" w:lineRule="auto"/>
              <w:jc w:val="center"/>
            </w:pPr>
            <w:r>
              <w:rPr>
                <w:rFonts w:ascii="Times New Roman" w:hAnsi="Times New Roman" w:eastAsia="Times New Roman" w:cs="Times New Roman"/>
                <w:b/>
                <w:i w:val="0"/>
                <w:color w:val="000000"/>
                <w:sz w:val="21"/>
              </w:rPr>
              <w:t>Lý do</w:t>
            </w:r>
          </w:p>
        </w:tc>
      </w:tr>
      <w:tr w14:paraId="2905831B">
        <w:tblPrEx>
          <w:tblCellMar>
            <w:top w:w="0" w:type="dxa"/>
            <w:left w:w="108" w:type="dxa"/>
            <w:bottom w:w="0" w:type="dxa"/>
            <w:right w:w="108" w:type="dxa"/>
          </w:tblCellMar>
        </w:tblPrEx>
        <w:trPr>
          <w:cantSplit/>
          <w:jc w:val="center"/>
        </w:trPr>
        <w:tc>
          <w:tcPr>
            <w:tcW w:w="18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D3E554">
            <w:pPr>
              <w:spacing w:after="0" w:line="252" w:lineRule="auto"/>
              <w:jc w:val="left"/>
            </w:pPr>
            <w:r>
              <w:rPr>
                <w:rFonts w:ascii="Times New Roman" w:hAnsi="Times New Roman" w:eastAsia="Times New Roman" w:cs="Times New Roman"/>
                <w:b w:val="0"/>
                <w:i w:val="0"/>
                <w:color w:val="000000"/>
                <w:sz w:val="21"/>
              </w:rPr>
              <w:t>Hệ quản trị</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6D81BC">
            <w:pPr>
              <w:spacing w:after="0" w:line="252" w:lineRule="auto"/>
              <w:jc w:val="left"/>
            </w:pPr>
            <w:r>
              <w:rPr>
                <w:rFonts w:ascii="Times New Roman" w:hAnsi="Times New Roman" w:eastAsia="Times New Roman" w:cs="Times New Roman"/>
                <w:b w:val="0"/>
                <w:i w:val="0"/>
                <w:color w:val="000000"/>
                <w:sz w:val="21"/>
              </w:rPr>
              <w:t>Microsoft SQL Server (đã chạy trên bản 2022 Express)</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229470">
            <w:pPr>
              <w:spacing w:after="0" w:line="252" w:lineRule="auto"/>
              <w:jc w:val="left"/>
            </w:pPr>
            <w:r>
              <w:rPr>
                <w:rFonts w:ascii="Times New Roman" w:hAnsi="Times New Roman" w:eastAsia="Times New Roman" w:cs="Times New Roman"/>
                <w:b w:val="0"/>
                <w:i w:val="0"/>
                <w:color w:val="000000"/>
                <w:sz w:val="21"/>
              </w:rPr>
              <w:t>Đúng công nghệ đã chọn ở BT1 (góc nhìn Technology) và GĐ1. Bản Express miễn phí, đủ cho 1 cơ sở, khoảng 500 học viên</w:t>
            </w:r>
          </w:p>
        </w:tc>
      </w:tr>
      <w:tr w14:paraId="09B8CAAC">
        <w:tblPrEx>
          <w:tblCellMar>
            <w:top w:w="0" w:type="dxa"/>
            <w:left w:w="108" w:type="dxa"/>
            <w:bottom w:w="0" w:type="dxa"/>
            <w:right w:w="108" w:type="dxa"/>
          </w:tblCellMar>
        </w:tblPrEx>
        <w:trPr>
          <w:cantSplit/>
          <w:jc w:val="center"/>
        </w:trPr>
        <w:tc>
          <w:tcPr>
            <w:tcW w:w="18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A7565A">
            <w:pPr>
              <w:spacing w:after="0" w:line="252" w:lineRule="auto"/>
              <w:jc w:val="left"/>
            </w:pPr>
            <w:r>
              <w:rPr>
                <w:rFonts w:ascii="Times New Roman" w:hAnsi="Times New Roman" w:eastAsia="Times New Roman" w:cs="Times New Roman"/>
                <w:b w:val="0"/>
                <w:i w:val="0"/>
                <w:color w:val="000000"/>
                <w:sz w:val="21"/>
              </w:rPr>
              <w:t>Bảng mã đối chiếu</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6D02BB">
            <w:pPr>
              <w:spacing w:after="0" w:line="252" w:lineRule="auto"/>
              <w:jc w:val="left"/>
            </w:pPr>
            <w:r>
              <w:rPr>
                <w:rFonts w:ascii="Consolas" w:hAnsi="Consolas" w:eastAsia="Consolas" w:cs="Consolas"/>
                <w:b w:val="0"/>
                <w:i w:val="0"/>
                <w:color w:val="000000"/>
                <w:sz w:val="19"/>
              </w:rPr>
              <w:t>Vietnamese_100_CI_AS</w:t>
            </w:r>
            <w:r>
              <w:rPr>
                <w:rFonts w:ascii="Times New Roman" w:hAnsi="Times New Roman" w:eastAsia="Times New Roman" w:cs="Times New Roman"/>
                <w:b w:val="0"/>
                <w:i w:val="0"/>
                <w:color w:val="000000"/>
                <w:sz w:val="21"/>
              </w:rPr>
              <w:t xml:space="preserve"> cho cả CSDL</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C7F9BE">
            <w:pPr>
              <w:spacing w:after="0" w:line="252" w:lineRule="auto"/>
              <w:jc w:val="left"/>
            </w:pPr>
            <w:r>
              <w:rPr>
                <w:rFonts w:ascii="Times New Roman" w:hAnsi="Times New Roman" w:eastAsia="Times New Roman" w:cs="Times New Roman"/>
                <w:b w:val="0"/>
                <w:i w:val="0"/>
                <w:color w:val="000000"/>
                <w:sz w:val="21"/>
              </w:rPr>
              <w:t>Sắp xếp và so sánh tiếng Việt đúng (Ă, Â, Đ…), không phân biệt hoa thường</w:t>
            </w:r>
          </w:p>
        </w:tc>
      </w:tr>
      <w:tr w14:paraId="29F63AC8">
        <w:tblPrEx>
          <w:tblCellMar>
            <w:top w:w="0" w:type="dxa"/>
            <w:left w:w="108" w:type="dxa"/>
            <w:bottom w:w="0" w:type="dxa"/>
            <w:right w:w="108" w:type="dxa"/>
          </w:tblCellMar>
        </w:tblPrEx>
        <w:trPr>
          <w:cantSplit/>
          <w:jc w:val="center"/>
        </w:trPr>
        <w:tc>
          <w:tcPr>
            <w:tcW w:w="18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0808FF">
            <w:pPr>
              <w:spacing w:after="0" w:line="252" w:lineRule="auto"/>
              <w:jc w:val="left"/>
            </w:pPr>
            <w:r>
              <w:rPr>
                <w:rFonts w:ascii="Times New Roman" w:hAnsi="Times New Roman" w:eastAsia="Times New Roman" w:cs="Times New Roman"/>
                <w:b w:val="0"/>
                <w:i w:val="0"/>
                <w:color w:val="000000"/>
                <w:sz w:val="21"/>
              </w:rPr>
              <w:t>Tên bảng, tên trường</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6F8B03">
            <w:pPr>
              <w:spacing w:after="0" w:line="252" w:lineRule="auto"/>
              <w:jc w:val="left"/>
            </w:pPr>
            <w:r>
              <w:rPr>
                <w:rFonts w:ascii="Times New Roman" w:hAnsi="Times New Roman" w:eastAsia="Times New Roman" w:cs="Times New Roman"/>
                <w:b w:val="0"/>
                <w:i w:val="0"/>
                <w:color w:val="000000"/>
                <w:sz w:val="21"/>
              </w:rPr>
              <w:t>Tên tệp và tên trường của 3.1, viết không dấu dạng PascalCase</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2CBA58">
            <w:pPr>
              <w:spacing w:after="0" w:line="252" w:lineRule="auto"/>
              <w:jc w:val="left"/>
            </w:pPr>
            <w:r>
              <w:rPr>
                <w:rFonts w:ascii="Times New Roman" w:hAnsi="Times New Roman" w:eastAsia="Times New Roman" w:cs="Times New Roman"/>
                <w:b w:val="0"/>
                <w:i w:val="0"/>
                <w:color w:val="000000"/>
                <w:sz w:val="21"/>
              </w:rPr>
              <w:t>Bài giảng: tên tệp, tên trường viết không dấu. Giữ nguyên tên của 3.1 để đối chiếu tự động được</w:t>
            </w:r>
          </w:p>
        </w:tc>
      </w:tr>
      <w:tr w14:paraId="1573E599">
        <w:tblPrEx>
          <w:tblCellMar>
            <w:top w:w="0" w:type="dxa"/>
            <w:left w:w="108" w:type="dxa"/>
            <w:bottom w:w="0" w:type="dxa"/>
            <w:right w:w="108" w:type="dxa"/>
          </w:tblCellMar>
        </w:tblPrEx>
        <w:trPr>
          <w:cantSplit/>
          <w:jc w:val="center"/>
        </w:trPr>
        <w:tc>
          <w:tcPr>
            <w:tcW w:w="18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BF7E8B">
            <w:pPr>
              <w:spacing w:after="0" w:line="252" w:lineRule="auto"/>
              <w:jc w:val="left"/>
            </w:pPr>
            <w:r>
              <w:rPr>
                <w:rFonts w:ascii="Times New Roman" w:hAnsi="Times New Roman" w:eastAsia="Times New Roman" w:cs="Times New Roman"/>
                <w:b w:val="0"/>
                <w:i w:val="0"/>
                <w:color w:val="000000"/>
                <w:sz w:val="21"/>
              </w:rPr>
              <w:t>Tên ràng buộc</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49C66A">
            <w:pPr>
              <w:spacing w:after="0" w:line="252" w:lineRule="auto"/>
              <w:jc w:val="left"/>
            </w:pPr>
            <w:r>
              <w:rPr>
                <w:rFonts w:ascii="Consolas" w:hAnsi="Consolas" w:eastAsia="Consolas" w:cs="Consolas"/>
                <w:b w:val="0"/>
                <w:i w:val="0"/>
                <w:color w:val="000000"/>
                <w:sz w:val="19"/>
              </w:rPr>
              <w:t>PK_Bang</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FK_Bang_BangDich</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UQ_…</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CK_Bang_Truong</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DF_…</w:t>
            </w:r>
            <w:r>
              <w:rPr>
                <w:rFonts w:ascii="Times New Roman" w:hAnsi="Times New Roman" w:eastAsia="Times New Roman" w:cs="Times New Roman"/>
                <w:b w:val="0"/>
                <w:i w:val="0"/>
                <w:color w:val="000000"/>
                <w:sz w:val="21"/>
              </w:rPr>
              <w:t xml:space="preserve">, chỉ mục </w:t>
            </w:r>
            <w:r>
              <w:rPr>
                <w:rFonts w:ascii="Consolas" w:hAnsi="Consolas" w:eastAsia="Consolas" w:cs="Consolas"/>
                <w:b w:val="0"/>
                <w:i w:val="0"/>
                <w:color w:val="000000"/>
                <w:sz w:val="19"/>
              </w:rPr>
              <w:t>IX_…</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UX_…</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6181D1">
            <w:pPr>
              <w:spacing w:after="0" w:line="252" w:lineRule="auto"/>
              <w:jc w:val="left"/>
            </w:pPr>
            <w:r>
              <w:rPr>
                <w:rFonts w:ascii="Times New Roman" w:hAnsi="Times New Roman" w:eastAsia="Times New Roman" w:cs="Times New Roman"/>
                <w:b w:val="0"/>
                <w:i w:val="0"/>
                <w:color w:val="000000"/>
                <w:sz w:val="21"/>
              </w:rPr>
              <w:t>Khi vi phạm, thông báo lỗi nêu đúng tên ràng buộc, nên tầng ứng dụng đổi được thành câu báo lỗi dễ hiểu (yêu cầu "trợ giúp" ở 3.6)</w:t>
            </w:r>
          </w:p>
        </w:tc>
      </w:tr>
      <w:tr w14:paraId="6A5F1421">
        <w:tblPrEx>
          <w:tblCellMar>
            <w:top w:w="0" w:type="dxa"/>
            <w:left w:w="108" w:type="dxa"/>
            <w:bottom w:w="0" w:type="dxa"/>
            <w:right w:w="108" w:type="dxa"/>
          </w:tblCellMar>
        </w:tblPrEx>
        <w:trPr>
          <w:cantSplit/>
          <w:jc w:val="center"/>
        </w:trPr>
        <w:tc>
          <w:tcPr>
            <w:tcW w:w="189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7D27D4">
            <w:pPr>
              <w:spacing w:after="0" w:line="252" w:lineRule="auto"/>
              <w:jc w:val="left"/>
            </w:pPr>
            <w:r>
              <w:rPr>
                <w:rFonts w:ascii="Times New Roman" w:hAnsi="Times New Roman" w:eastAsia="Times New Roman" w:cs="Times New Roman"/>
                <w:b w:val="0"/>
                <w:i w:val="0"/>
                <w:color w:val="000000"/>
                <w:sz w:val="21"/>
              </w:rPr>
              <w:t>Xóa dữ liệu</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DA0AE3">
            <w:pPr>
              <w:spacing w:after="0" w:line="252" w:lineRule="auto"/>
              <w:jc w:val="left"/>
            </w:pPr>
            <w:r>
              <w:rPr>
                <w:rFonts w:ascii="Times New Roman" w:hAnsi="Times New Roman" w:eastAsia="Times New Roman" w:cs="Times New Roman"/>
                <w:b w:val="0"/>
                <w:i w:val="0"/>
                <w:color w:val="000000"/>
                <w:sz w:val="21"/>
              </w:rPr>
              <w:t>Không xóa cứng dữ liệu nghiệp vụ; chuyển Trạng thái sang "Ngừng"/"Nghỉ việc"… Mọi khóa ngoại dùng NO ACTION</w:t>
            </w:r>
          </w:p>
        </w:tc>
        <w:tc>
          <w:tcPr>
            <w:tcW w:w="380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C7A160">
            <w:pPr>
              <w:spacing w:after="0" w:line="252" w:lineRule="auto"/>
              <w:jc w:val="left"/>
            </w:pPr>
            <w:r>
              <w:rPr>
                <w:rFonts w:ascii="Times New Roman" w:hAnsi="Times New Roman" w:eastAsia="Times New Roman" w:cs="Times New Roman"/>
                <w:b w:val="0"/>
                <w:i w:val="0"/>
                <w:color w:val="000000"/>
                <w:sz w:val="21"/>
              </w:rPr>
              <w:t>Theo báo cáo phân tích, mục 6.1.1. Dữ liệu cũ còn được phiếu thu, kết quả tham chiếu tới</w:t>
            </w:r>
          </w:p>
        </w:tc>
      </w:tr>
    </w:tbl>
    <w:p w14:paraId="2E5D35F6">
      <w:pPr>
        <w:spacing w:after="40"/>
      </w:pPr>
    </w:p>
    <w:p w14:paraId="43846FCF">
      <w:pPr>
        <w:pStyle w:val="4"/>
      </w:pPr>
      <w:bookmarkStart w:id="58" w:name="_Toc18595"/>
      <w:r>
        <w:t>3.4.1.1 Quy tắc chọn kiểu dữ liệu</w:t>
      </w:r>
      <w:bookmarkEnd w:id="58"/>
    </w:p>
    <w:tbl>
      <w:tblPr>
        <w:tblStyle w:val="12"/>
        <w:tblW w:w="0" w:type="auto"/>
        <w:jc w:val="center"/>
        <w:tblLayout w:type="fixed"/>
        <w:tblCellMar>
          <w:top w:w="0" w:type="dxa"/>
          <w:left w:w="108" w:type="dxa"/>
          <w:bottom w:w="0" w:type="dxa"/>
          <w:right w:w="108" w:type="dxa"/>
        </w:tblCellMar>
      </w:tblPr>
      <w:tblGrid>
        <w:gridCol w:w="3241"/>
        <w:gridCol w:w="3023"/>
        <w:gridCol w:w="3241"/>
      </w:tblGrid>
      <w:tr w14:paraId="57AD3A2E">
        <w:tblPrEx>
          <w:tblCellMar>
            <w:top w:w="0" w:type="dxa"/>
            <w:left w:w="108" w:type="dxa"/>
            <w:bottom w:w="0" w:type="dxa"/>
            <w:right w:w="108" w:type="dxa"/>
          </w:tblCellMar>
        </w:tblPrEx>
        <w:trPr>
          <w:cantSplit/>
          <w:tblHeader/>
          <w:jc w:val="center"/>
        </w:trPr>
        <w:tc>
          <w:tcPr>
            <w:tcW w:w="3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E7A2609">
            <w:pPr>
              <w:spacing w:after="0" w:line="252" w:lineRule="auto"/>
              <w:jc w:val="center"/>
            </w:pPr>
            <w:r>
              <w:rPr>
                <w:rFonts w:ascii="Times New Roman" w:hAnsi="Times New Roman" w:eastAsia="Times New Roman" w:cs="Times New Roman"/>
                <w:b/>
                <w:i w:val="0"/>
                <w:color w:val="000000"/>
                <w:sz w:val="21"/>
              </w:rPr>
              <w:t>Loại dữ liệu</w:t>
            </w:r>
          </w:p>
        </w:tc>
        <w:tc>
          <w:tcPr>
            <w:tcW w:w="302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772E1F">
            <w:pPr>
              <w:spacing w:after="0" w:line="252" w:lineRule="auto"/>
              <w:jc w:val="center"/>
            </w:pPr>
            <w:r>
              <w:rPr>
                <w:rFonts w:ascii="Times New Roman" w:hAnsi="Times New Roman" w:eastAsia="Times New Roman" w:cs="Times New Roman"/>
                <w:b/>
                <w:i w:val="0"/>
                <w:color w:val="000000"/>
                <w:sz w:val="21"/>
              </w:rPr>
              <w:t>Kiểu</w:t>
            </w:r>
          </w:p>
        </w:tc>
        <w:tc>
          <w:tcPr>
            <w:tcW w:w="3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6BD89E">
            <w:pPr>
              <w:spacing w:after="0" w:line="252" w:lineRule="auto"/>
              <w:jc w:val="center"/>
            </w:pPr>
            <w:r>
              <w:rPr>
                <w:rFonts w:ascii="Times New Roman" w:hAnsi="Times New Roman" w:eastAsia="Times New Roman" w:cs="Times New Roman"/>
                <w:b/>
                <w:i w:val="0"/>
                <w:color w:val="000000"/>
                <w:sz w:val="21"/>
              </w:rPr>
              <w:t>Ví dụ</w:t>
            </w:r>
          </w:p>
        </w:tc>
      </w:tr>
      <w:tr w14:paraId="037F1CE6">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923A88">
            <w:pPr>
              <w:spacing w:after="0" w:line="252" w:lineRule="auto"/>
              <w:jc w:val="left"/>
            </w:pPr>
            <w:r>
              <w:rPr>
                <w:rFonts w:ascii="Times New Roman" w:hAnsi="Times New Roman" w:eastAsia="Times New Roman" w:cs="Times New Roman"/>
                <w:b w:val="0"/>
                <w:i w:val="0"/>
                <w:color w:val="000000"/>
                <w:sz w:val="21"/>
              </w:rPr>
              <w:t>Mã, số chứng từ (chỉ chữ cái Latin, chữ số, gạch ngang)</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7B1AF7">
            <w:pPr>
              <w:spacing w:after="0" w:line="252" w:lineRule="auto"/>
              <w:jc w:val="left"/>
            </w:pPr>
            <w:r>
              <w:rPr>
                <w:rFonts w:ascii="Consolas" w:hAnsi="Consolas" w:eastAsia="Consolas" w:cs="Consolas"/>
                <w:b w:val="0"/>
                <w:i w:val="0"/>
                <w:color w:val="000000"/>
                <w:sz w:val="19"/>
              </w:rPr>
              <w:t>VARCHAR(n)</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04E132">
            <w:pPr>
              <w:spacing w:after="0" w:line="252" w:lineRule="auto"/>
              <w:jc w:val="left"/>
            </w:pPr>
            <w:r>
              <w:rPr>
                <w:rFonts w:ascii="Times New Roman" w:hAnsi="Times New Roman" w:eastAsia="Times New Roman" w:cs="Times New Roman"/>
                <w:b w:val="0"/>
                <w:i w:val="0"/>
                <w:color w:val="000000"/>
                <w:sz w:val="21"/>
              </w:rPr>
              <w:t xml:space="preserve">MaHV </w:t>
            </w:r>
            <w:r>
              <w:rPr>
                <w:rFonts w:ascii="Consolas" w:hAnsi="Consolas" w:eastAsia="Consolas" w:cs="Consolas"/>
                <w:b w:val="0"/>
                <w:i w:val="0"/>
                <w:color w:val="000000"/>
                <w:sz w:val="19"/>
              </w:rPr>
              <w:t>VARCHAR(10)</w:t>
            </w:r>
            <w:r>
              <w:rPr>
                <w:rFonts w:ascii="Times New Roman" w:hAnsi="Times New Roman" w:eastAsia="Times New Roman" w:cs="Times New Roman"/>
                <w:b w:val="0"/>
                <w:i w:val="0"/>
                <w:color w:val="000000"/>
                <w:sz w:val="21"/>
              </w:rPr>
              <w:t xml:space="preserve">, SoPhieuDK </w:t>
            </w:r>
            <w:r>
              <w:rPr>
                <w:rFonts w:ascii="Consolas" w:hAnsi="Consolas" w:eastAsia="Consolas" w:cs="Consolas"/>
                <w:b w:val="0"/>
                <w:i w:val="0"/>
                <w:color w:val="000000"/>
                <w:sz w:val="19"/>
              </w:rPr>
              <w:t>VARCHAR(15)</w:t>
            </w:r>
          </w:p>
        </w:tc>
      </w:tr>
      <w:tr w14:paraId="45FFCC9C">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E7E676">
            <w:pPr>
              <w:spacing w:after="0" w:line="252" w:lineRule="auto"/>
              <w:jc w:val="left"/>
            </w:pPr>
            <w:r>
              <w:rPr>
                <w:rFonts w:ascii="Times New Roman" w:hAnsi="Times New Roman" w:eastAsia="Times New Roman" w:cs="Times New Roman"/>
                <w:b w:val="0"/>
                <w:i w:val="0"/>
                <w:color w:val="000000"/>
                <w:sz w:val="21"/>
              </w:rPr>
              <w:t>Tên, địa chỉ, ghi chú, miền giá trị tiếng Việt</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A02F74">
            <w:pPr>
              <w:spacing w:after="0" w:line="252" w:lineRule="auto"/>
              <w:jc w:val="left"/>
            </w:pPr>
            <w:r>
              <w:rPr>
                <w:rFonts w:ascii="Consolas" w:hAnsi="Consolas" w:eastAsia="Consolas" w:cs="Consolas"/>
                <w:b w:val="0"/>
                <w:i w:val="0"/>
                <w:color w:val="000000"/>
                <w:sz w:val="19"/>
              </w:rPr>
              <w:t>NVARCHAR(n)</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8286AE">
            <w:pPr>
              <w:spacing w:after="0" w:line="252" w:lineRule="auto"/>
              <w:jc w:val="left"/>
            </w:pPr>
            <w:r>
              <w:rPr>
                <w:rFonts w:ascii="Times New Roman" w:hAnsi="Times New Roman" w:eastAsia="Times New Roman" w:cs="Times New Roman"/>
                <w:b w:val="0"/>
                <w:i w:val="0"/>
                <w:color w:val="000000"/>
                <w:sz w:val="21"/>
              </w:rPr>
              <w:t xml:space="preserve">HoTen </w:t>
            </w:r>
            <w:r>
              <w:rPr>
                <w:rFonts w:ascii="Consolas" w:hAnsi="Consolas" w:eastAsia="Consolas" w:cs="Consolas"/>
                <w:b w:val="0"/>
                <w:i w:val="0"/>
                <w:color w:val="000000"/>
                <w:sz w:val="19"/>
              </w:rPr>
              <w:t>NVARCHAR(100)</w:t>
            </w:r>
            <w:r>
              <w:rPr>
                <w:rFonts w:ascii="Times New Roman" w:hAnsi="Times New Roman" w:eastAsia="Times New Roman" w:cs="Times New Roman"/>
                <w:b w:val="0"/>
                <w:i w:val="0"/>
                <w:color w:val="000000"/>
                <w:sz w:val="21"/>
              </w:rPr>
              <w:t xml:space="preserve">, TrangThai </w:t>
            </w:r>
            <w:r>
              <w:rPr>
                <w:rFonts w:ascii="Consolas" w:hAnsi="Consolas" w:eastAsia="Consolas" w:cs="Consolas"/>
                <w:b w:val="0"/>
                <w:i w:val="0"/>
                <w:color w:val="000000"/>
                <w:sz w:val="19"/>
              </w:rPr>
              <w:t>NVARCHAR(20)</w:t>
            </w:r>
          </w:p>
        </w:tc>
      </w:tr>
      <w:tr w14:paraId="3D3625EF">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5B1778">
            <w:pPr>
              <w:spacing w:after="0" w:line="252" w:lineRule="auto"/>
              <w:jc w:val="left"/>
            </w:pPr>
            <w:r>
              <w:rPr>
                <w:rFonts w:ascii="Times New Roman" w:hAnsi="Times New Roman" w:eastAsia="Times New Roman" w:cs="Times New Roman"/>
                <w:b w:val="0"/>
                <w:i w:val="0"/>
                <w:color w:val="000000"/>
                <w:sz w:val="21"/>
              </w:rPr>
              <w:t>Tiền (đồng, không có phần lẻ)</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7DEDD8">
            <w:pPr>
              <w:spacing w:after="0" w:line="252" w:lineRule="auto"/>
              <w:jc w:val="left"/>
            </w:pPr>
            <w:r>
              <w:rPr>
                <w:rFonts w:ascii="Consolas" w:hAnsi="Consolas" w:eastAsia="Consolas" w:cs="Consolas"/>
                <w:b w:val="0"/>
                <w:i w:val="0"/>
                <w:color w:val="000000"/>
                <w:sz w:val="19"/>
              </w:rPr>
              <w:t>DECIMAL(12,0)</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0FD1D6">
            <w:pPr>
              <w:spacing w:after="0" w:line="252" w:lineRule="auto"/>
              <w:jc w:val="left"/>
            </w:pPr>
            <w:r>
              <w:rPr>
                <w:rFonts w:ascii="Times New Roman" w:hAnsi="Times New Roman" w:eastAsia="Times New Roman" w:cs="Times New Roman"/>
                <w:b w:val="0"/>
                <w:i w:val="0"/>
                <w:color w:val="000000"/>
                <w:sz w:val="21"/>
              </w:rPr>
              <w:t xml:space="preserve">HocPhi, SoTien. Không dùng </w:t>
            </w:r>
            <w:r>
              <w:rPr>
                <w:rFonts w:ascii="Consolas" w:hAnsi="Consolas" w:eastAsia="Consolas" w:cs="Consolas"/>
                <w:b w:val="0"/>
                <w:i w:val="0"/>
                <w:color w:val="000000"/>
                <w:sz w:val="19"/>
              </w:rPr>
              <w:t>FLOAT</w:t>
            </w:r>
            <w:r>
              <w:rPr>
                <w:rFonts w:ascii="Times New Roman" w:hAnsi="Times New Roman" w:eastAsia="Times New Roman" w:cs="Times New Roman"/>
                <w:b w:val="0"/>
                <w:i w:val="0"/>
                <w:color w:val="000000"/>
                <w:sz w:val="21"/>
              </w:rPr>
              <w:t xml:space="preserve"> vì tiền phải cộng trừ chính xác</w:t>
            </w:r>
          </w:p>
        </w:tc>
      </w:tr>
      <w:tr w14:paraId="4A7D852C">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0A5B9B">
            <w:pPr>
              <w:spacing w:after="0" w:line="252" w:lineRule="auto"/>
              <w:jc w:val="left"/>
            </w:pPr>
            <w:r>
              <w:rPr>
                <w:rFonts w:ascii="Times New Roman" w:hAnsi="Times New Roman" w:eastAsia="Times New Roman" w:cs="Times New Roman"/>
                <w:b w:val="0"/>
                <w:i w:val="0"/>
                <w:color w:val="000000"/>
                <w:sz w:val="21"/>
              </w:rPr>
              <w:t>Tỷ lệ phần trăm</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40B656">
            <w:pPr>
              <w:spacing w:after="0" w:line="252" w:lineRule="auto"/>
              <w:jc w:val="left"/>
            </w:pPr>
            <w:r>
              <w:rPr>
                <w:rFonts w:ascii="Consolas" w:hAnsi="Consolas" w:eastAsia="Consolas" w:cs="Consolas"/>
                <w:b w:val="0"/>
                <w:i w:val="0"/>
                <w:color w:val="000000"/>
                <w:sz w:val="19"/>
              </w:rPr>
              <w:t>DECIMAL(5,2)</w:t>
            </w:r>
            <w:r>
              <w:rPr>
                <w:rFonts w:ascii="Times New Roman" w:hAnsi="Times New Roman" w:eastAsia="Times New Roman" w:cs="Times New Roman"/>
                <w:b w:val="0"/>
                <w:i w:val="0"/>
                <w:color w:val="000000"/>
                <w:sz w:val="21"/>
              </w:rPr>
              <w:t xml:space="preserve">; trọng số điểm dùng </w:t>
            </w:r>
            <w:r>
              <w:rPr>
                <w:rFonts w:ascii="Consolas" w:hAnsi="Consolas" w:eastAsia="Consolas" w:cs="Consolas"/>
                <w:b w:val="0"/>
                <w:i w:val="0"/>
                <w:color w:val="000000"/>
                <w:sz w:val="19"/>
              </w:rPr>
              <w:t>TINYINT</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CF6723">
            <w:pPr>
              <w:spacing w:after="0" w:line="252" w:lineRule="auto"/>
              <w:jc w:val="left"/>
            </w:pPr>
            <w:r>
              <w:rPr>
                <w:rFonts w:ascii="Times New Roman" w:hAnsi="Times New Roman" w:eastAsia="Times New Roman" w:cs="Times New Roman"/>
                <w:b w:val="0"/>
                <w:i w:val="0"/>
                <w:color w:val="000000"/>
                <w:sz w:val="21"/>
              </w:rPr>
              <w:t>TyLeGiam 10.00; TSCuoiKy 60</w:t>
            </w:r>
          </w:p>
        </w:tc>
      </w:tr>
      <w:tr w14:paraId="7618ECF1">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476327">
            <w:pPr>
              <w:spacing w:after="0" w:line="252" w:lineRule="auto"/>
              <w:jc w:val="left"/>
            </w:pPr>
            <w:r>
              <w:rPr>
                <w:rFonts w:ascii="Times New Roman" w:hAnsi="Times New Roman" w:eastAsia="Times New Roman" w:cs="Times New Roman"/>
                <w:b w:val="0"/>
                <w:i w:val="0"/>
                <w:color w:val="000000"/>
                <w:sz w:val="21"/>
              </w:rPr>
              <w:t>Điểm thang 10</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EB3C6D">
            <w:pPr>
              <w:spacing w:after="0" w:line="252" w:lineRule="auto"/>
              <w:jc w:val="left"/>
            </w:pPr>
            <w:r>
              <w:rPr>
                <w:rFonts w:ascii="Consolas" w:hAnsi="Consolas" w:eastAsia="Consolas" w:cs="Consolas"/>
                <w:b w:val="0"/>
                <w:i w:val="0"/>
                <w:color w:val="000000"/>
                <w:sz w:val="19"/>
              </w:rPr>
              <w:t>DECIMAL(3,1)</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3499E2">
            <w:pPr>
              <w:spacing w:after="0" w:line="252" w:lineRule="auto"/>
              <w:jc w:val="left"/>
            </w:pPr>
            <w:r>
              <w:rPr>
                <w:rFonts w:ascii="Times New Roman" w:hAnsi="Times New Roman" w:eastAsia="Times New Roman" w:cs="Times New Roman"/>
                <w:b w:val="0"/>
                <w:i w:val="0"/>
                <w:color w:val="000000"/>
                <w:sz w:val="21"/>
              </w:rPr>
              <w:t>7.5</w:t>
            </w:r>
          </w:p>
        </w:tc>
      </w:tr>
      <w:tr w14:paraId="0E0C8F8E">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435C80">
            <w:pPr>
              <w:spacing w:after="0" w:line="252" w:lineRule="auto"/>
              <w:jc w:val="left"/>
            </w:pPr>
            <w:r>
              <w:rPr>
                <w:rFonts w:ascii="Times New Roman" w:hAnsi="Times New Roman" w:eastAsia="Times New Roman" w:cs="Times New Roman"/>
                <w:b w:val="0"/>
                <w:i w:val="0"/>
                <w:color w:val="000000"/>
                <w:sz w:val="21"/>
              </w:rPr>
              <w:t>Số đếm nhỏ</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99D509">
            <w:pPr>
              <w:spacing w:after="0" w:line="252" w:lineRule="auto"/>
              <w:jc w:val="left"/>
            </w:pPr>
            <w:r>
              <w:rPr>
                <w:rFonts w:ascii="Consolas" w:hAnsi="Consolas" w:eastAsia="Consolas" w:cs="Consolas"/>
                <w:b w:val="0"/>
                <w:i w:val="0"/>
                <w:color w:val="000000"/>
                <w:sz w:val="19"/>
              </w:rPr>
              <w:t>TINYINT</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SMALLINT</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B27A3B">
            <w:pPr>
              <w:spacing w:after="0" w:line="252" w:lineRule="auto"/>
              <w:jc w:val="left"/>
            </w:pPr>
            <w:r>
              <w:rPr>
                <w:rFonts w:ascii="Times New Roman" w:hAnsi="Times New Roman" w:eastAsia="Times New Roman" w:cs="Times New Roman"/>
                <w:b w:val="0"/>
                <w:i w:val="0"/>
                <w:color w:val="000000"/>
                <w:sz w:val="21"/>
              </w:rPr>
              <w:t>Dot, Thu / SoBuoi, SucChua</w:t>
            </w:r>
          </w:p>
        </w:tc>
      </w:tr>
      <w:tr w14:paraId="4158BD65">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6401EC">
            <w:pPr>
              <w:spacing w:after="0" w:line="252" w:lineRule="auto"/>
              <w:jc w:val="left"/>
            </w:pPr>
            <w:r>
              <w:rPr>
                <w:rFonts w:ascii="Times New Roman" w:hAnsi="Times New Roman" w:eastAsia="Times New Roman" w:cs="Times New Roman"/>
                <w:b w:val="0"/>
                <w:i w:val="0"/>
                <w:color w:val="000000"/>
                <w:sz w:val="21"/>
              </w:rPr>
              <w:t>Ngày / giờ / thời điểm</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AD7267">
            <w:pPr>
              <w:spacing w:after="0" w:line="252" w:lineRule="auto"/>
              <w:jc w:val="left"/>
            </w:pPr>
            <w:r>
              <w:rPr>
                <w:rFonts w:ascii="Consolas" w:hAnsi="Consolas" w:eastAsia="Consolas" w:cs="Consolas"/>
                <w:b w:val="0"/>
                <w:i w:val="0"/>
                <w:color w:val="000000"/>
                <w:sz w:val="19"/>
              </w:rPr>
              <w:t>DATE</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TIME(0)</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DATETIME2(0)</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1D049A">
            <w:pPr>
              <w:spacing w:after="0" w:line="252" w:lineRule="auto"/>
              <w:jc w:val="left"/>
            </w:pPr>
            <w:r>
              <w:rPr>
                <w:rFonts w:ascii="Times New Roman" w:hAnsi="Times New Roman" w:eastAsia="Times New Roman" w:cs="Times New Roman"/>
                <w:b w:val="0"/>
                <w:i w:val="0"/>
                <w:color w:val="000000"/>
                <w:sz w:val="21"/>
              </w:rPr>
              <w:t>NgayThu / GioBatDau / ThoiGianGui</w:t>
            </w:r>
          </w:p>
        </w:tc>
      </w:tr>
      <w:tr w14:paraId="0DBFB3AD">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06BDB4">
            <w:pPr>
              <w:spacing w:after="0" w:line="252" w:lineRule="auto"/>
              <w:jc w:val="left"/>
            </w:pPr>
            <w:r>
              <w:rPr>
                <w:rFonts w:ascii="Times New Roman" w:hAnsi="Times New Roman" w:eastAsia="Times New Roman" w:cs="Times New Roman"/>
                <w:b w:val="0"/>
                <w:i w:val="0"/>
                <w:color w:val="000000"/>
                <w:sz w:val="21"/>
              </w:rPr>
              <w:t>Khóa do hệ thống tự cấp</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9FBA37">
            <w:pPr>
              <w:spacing w:after="0" w:line="252" w:lineRule="auto"/>
              <w:jc w:val="left"/>
            </w:pPr>
            <w:r>
              <w:rPr>
                <w:rFonts w:ascii="Consolas" w:hAnsi="Consolas" w:eastAsia="Consolas" w:cs="Consolas"/>
                <w:b w:val="0"/>
                <w:i w:val="0"/>
                <w:color w:val="000000"/>
                <w:sz w:val="19"/>
              </w:rPr>
              <w:t>INT</w:t>
            </w:r>
            <w:r>
              <w:rPr>
                <w:rFonts w:ascii="Times New Roman" w:hAnsi="Times New Roman" w:eastAsia="Times New Roman" w:cs="Times New Roman"/>
                <w:b w:val="0"/>
                <w:i w:val="0"/>
                <w:color w:val="000000"/>
                <w:sz w:val="21"/>
              </w:rPr>
              <w:t xml:space="preserve"> / </w:t>
            </w:r>
            <w:r>
              <w:rPr>
                <w:rFonts w:ascii="Consolas" w:hAnsi="Consolas" w:eastAsia="Consolas" w:cs="Consolas"/>
                <w:b w:val="0"/>
                <w:i w:val="0"/>
                <w:color w:val="000000"/>
                <w:sz w:val="19"/>
              </w:rPr>
              <w:t>BIGINT IDENTITY</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ABE81C">
            <w:pPr>
              <w:spacing w:after="0" w:line="252" w:lineRule="auto"/>
              <w:jc w:val="left"/>
            </w:pPr>
            <w:r>
              <w:rPr>
                <w:rFonts w:ascii="Times New Roman" w:hAnsi="Times New Roman" w:eastAsia="Times New Roman" w:cs="Times New Roman"/>
                <w:b w:val="0"/>
                <w:i w:val="0"/>
                <w:color w:val="000000"/>
                <w:sz w:val="21"/>
              </w:rPr>
              <w:t>MaTB, MaNK (3.1 ghi "hệ thống cấp, tăng dần")</w:t>
            </w:r>
          </w:p>
        </w:tc>
      </w:tr>
      <w:tr w14:paraId="0FE0E940">
        <w:tblPrEx>
          <w:tblCellMar>
            <w:top w:w="0" w:type="dxa"/>
            <w:left w:w="108" w:type="dxa"/>
            <w:bottom w:w="0" w:type="dxa"/>
            <w:right w:w="108" w:type="dxa"/>
          </w:tblCellMar>
        </w:tblPrEx>
        <w:trPr>
          <w:cantSplit/>
          <w:jc w:val="center"/>
        </w:trPr>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5FEB7">
            <w:pPr>
              <w:spacing w:after="0" w:line="252" w:lineRule="auto"/>
              <w:jc w:val="left"/>
            </w:pPr>
            <w:r>
              <w:rPr>
                <w:rFonts w:ascii="Times New Roman" w:hAnsi="Times New Roman" w:eastAsia="Times New Roman" w:cs="Times New Roman"/>
                <w:b w:val="0"/>
                <w:i w:val="0"/>
                <w:color w:val="000000"/>
                <w:sz w:val="21"/>
              </w:rPr>
              <w:t>Mật khẩu</w:t>
            </w:r>
          </w:p>
        </w:tc>
        <w:tc>
          <w:tcPr>
            <w:tcW w:w="302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490A63">
            <w:pPr>
              <w:spacing w:after="0" w:line="252" w:lineRule="auto"/>
              <w:jc w:val="left"/>
            </w:pPr>
            <w:r>
              <w:rPr>
                <w:rFonts w:ascii="Consolas" w:hAnsi="Consolas" w:eastAsia="Consolas" w:cs="Consolas"/>
                <w:b w:val="0"/>
                <w:i w:val="0"/>
                <w:color w:val="000000"/>
                <w:sz w:val="19"/>
              </w:rPr>
              <w:t>VARCHAR(255)</w:t>
            </w:r>
            <w:r>
              <w:rPr>
                <w:rFonts w:ascii="Times New Roman" w:hAnsi="Times New Roman" w:eastAsia="Times New Roman" w:cs="Times New Roman"/>
                <w:b w:val="0"/>
                <w:i w:val="0"/>
                <w:color w:val="000000"/>
                <w:sz w:val="21"/>
              </w:rPr>
              <w:t xml:space="preserve"> chứa </w:t>
            </w:r>
            <w:r>
              <w:rPr>
                <w:rFonts w:ascii="Times New Roman" w:hAnsi="Times New Roman" w:eastAsia="Times New Roman" w:cs="Times New Roman"/>
                <w:b/>
                <w:i w:val="0"/>
                <w:color w:val="000000"/>
                <w:sz w:val="21"/>
              </w:rPr>
              <w:t>chuỗi băm</w:t>
            </w:r>
          </w:p>
        </w:tc>
        <w:tc>
          <w:tcPr>
            <w:tcW w:w="3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E597F4">
            <w:pPr>
              <w:spacing w:after="0" w:line="252" w:lineRule="auto"/>
              <w:jc w:val="left"/>
            </w:pPr>
            <w:r>
              <w:rPr>
                <w:rFonts w:ascii="Times New Roman" w:hAnsi="Times New Roman" w:eastAsia="Times New Roman" w:cs="Times New Roman"/>
                <w:b w:val="0"/>
                <w:i w:val="0"/>
                <w:color w:val="000000"/>
                <w:sz w:val="21"/>
              </w:rPr>
              <w:t>Không lưu mật khẩu gốc (3.1 E23)</w:t>
            </w:r>
          </w:p>
        </w:tc>
      </w:tr>
    </w:tbl>
    <w:p w14:paraId="4B74D22E">
      <w:pPr>
        <w:spacing w:after="40"/>
      </w:pPr>
    </w:p>
    <w:p w14:paraId="60ED4B9C">
      <w:pPr>
        <w:pStyle w:val="3"/>
      </w:pPr>
      <w:bookmarkStart w:id="59" w:name="_Toc32579"/>
      <w:r>
        <w:t>3.4.2 Chuyển ERD thành tệp dữ liệu</w:t>
      </w:r>
      <w:bookmarkEnd w:id="59"/>
    </w:p>
    <w:p w14:paraId="31A5EECC">
      <w:pPr>
        <w:spacing w:after="120"/>
        <w:jc w:val="both"/>
      </w:pPr>
      <w:r>
        <w:rPr>
          <w:rFonts w:ascii="Times New Roman" w:hAnsi="Times New Roman" w:eastAsia="Times New Roman" w:cs="Times New Roman"/>
          <w:b w:val="0"/>
          <w:i w:val="0"/>
          <w:color w:val="000000"/>
          <w:sz w:val="24"/>
        </w:rPr>
        <w:t>Làm đúng các quy tắc biểu diễn quan hệ của bài giảng (mục 5.2.2.3), đã kiểm tra ở 3.2:</w:t>
      </w:r>
    </w:p>
    <w:tbl>
      <w:tblPr>
        <w:tblStyle w:val="12"/>
        <w:tblW w:w="0" w:type="auto"/>
        <w:jc w:val="center"/>
        <w:tblLayout w:type="fixed"/>
        <w:tblCellMar>
          <w:top w:w="0" w:type="dxa"/>
          <w:left w:w="108" w:type="dxa"/>
          <w:bottom w:w="0" w:type="dxa"/>
          <w:right w:w="108" w:type="dxa"/>
        </w:tblCellMar>
      </w:tblPr>
      <w:tblGrid>
        <w:gridCol w:w="2477"/>
        <w:gridCol w:w="3514"/>
        <w:gridCol w:w="3514"/>
      </w:tblGrid>
      <w:tr w14:paraId="320FA462">
        <w:tblPrEx>
          <w:tblCellMar>
            <w:top w:w="0" w:type="dxa"/>
            <w:left w:w="108" w:type="dxa"/>
            <w:bottom w:w="0" w:type="dxa"/>
            <w:right w:w="108" w:type="dxa"/>
          </w:tblCellMar>
        </w:tblPrEx>
        <w:trPr>
          <w:cantSplit/>
          <w:tblHeader/>
          <w:jc w:val="center"/>
        </w:trPr>
        <w:tc>
          <w:tcPr>
            <w:tcW w:w="24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587761">
            <w:pPr>
              <w:spacing w:after="0" w:line="252" w:lineRule="auto"/>
              <w:jc w:val="center"/>
            </w:pPr>
            <w:r>
              <w:rPr>
                <w:rFonts w:ascii="Times New Roman" w:hAnsi="Times New Roman" w:eastAsia="Times New Roman" w:cs="Times New Roman"/>
                <w:b/>
                <w:i w:val="0"/>
                <w:color w:val="000000"/>
                <w:sz w:val="21"/>
              </w:rPr>
              <w:t>Kiểu quan hệ (3.2)</w:t>
            </w:r>
          </w:p>
        </w:tc>
        <w:tc>
          <w:tcPr>
            <w:tcW w:w="35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4EC9BF0">
            <w:pPr>
              <w:spacing w:after="0" w:line="252" w:lineRule="auto"/>
              <w:jc w:val="center"/>
            </w:pPr>
            <w:r>
              <w:rPr>
                <w:rFonts w:ascii="Times New Roman" w:hAnsi="Times New Roman" w:eastAsia="Times New Roman" w:cs="Times New Roman"/>
                <w:b/>
                <w:i w:val="0"/>
                <w:color w:val="000000"/>
                <w:sz w:val="21"/>
              </w:rPr>
              <w:t xml:space="preserve">Cài đặt trong </w:t>
            </w:r>
            <w:r>
              <w:rPr>
                <w:rFonts w:ascii="Consolas" w:hAnsi="Consolas" w:eastAsia="Consolas" w:cs="Consolas"/>
                <w:b/>
                <w:i w:val="0"/>
                <w:color w:val="000000"/>
                <w:sz w:val="19"/>
              </w:rPr>
              <w:t>schema.sql</w:t>
            </w:r>
          </w:p>
        </w:tc>
        <w:tc>
          <w:tcPr>
            <w:tcW w:w="351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CCAEBB6">
            <w:pPr>
              <w:spacing w:after="0" w:line="252" w:lineRule="auto"/>
              <w:jc w:val="center"/>
            </w:pPr>
            <w:r>
              <w:rPr>
                <w:rFonts w:ascii="Times New Roman" w:hAnsi="Times New Roman" w:eastAsia="Times New Roman" w:cs="Times New Roman"/>
                <w:b/>
                <w:i w:val="0"/>
                <w:color w:val="000000"/>
                <w:sz w:val="21"/>
              </w:rPr>
              <w:t>Ví dụ</w:t>
            </w:r>
          </w:p>
        </w:tc>
      </w:tr>
      <w:tr w14:paraId="1D0C1F02">
        <w:tblPrEx>
          <w:tblCellMar>
            <w:top w:w="0" w:type="dxa"/>
            <w:left w:w="108" w:type="dxa"/>
            <w:bottom w:w="0" w:type="dxa"/>
            <w:right w:w="108" w:type="dxa"/>
          </w:tblCellMar>
        </w:tblPrEx>
        <w:trPr>
          <w:cantSplit/>
          <w:jc w:val="center"/>
        </w:trPr>
        <w:tc>
          <w:tcPr>
            <w:tcW w:w="24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98565A">
            <w:pPr>
              <w:spacing w:after="0" w:line="252" w:lineRule="auto"/>
              <w:jc w:val="left"/>
            </w:pPr>
            <w:r>
              <w:rPr>
                <w:rFonts w:ascii="Times New Roman" w:hAnsi="Times New Roman" w:eastAsia="Times New Roman" w:cs="Times New Roman"/>
                <w:b w:val="0"/>
                <w:i w:val="0"/>
                <w:color w:val="000000"/>
                <w:sz w:val="21"/>
              </w:rPr>
              <w:t>1–N (16 quan hệ)</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68F1EF">
            <w:pPr>
              <w:spacing w:after="0" w:line="252" w:lineRule="auto"/>
              <w:jc w:val="left"/>
            </w:pPr>
            <w:r>
              <w:rPr>
                <w:rFonts w:ascii="Times New Roman" w:hAnsi="Times New Roman" w:eastAsia="Times New Roman" w:cs="Times New Roman"/>
                <w:b w:val="0"/>
                <w:i w:val="0"/>
                <w:color w:val="000000"/>
                <w:sz w:val="21"/>
              </w:rPr>
              <w:t xml:space="preserve">Khóa của đầu 1 thành </w:t>
            </w:r>
            <w:r>
              <w:rPr>
                <w:rFonts w:ascii="Consolas" w:hAnsi="Consolas" w:eastAsia="Consolas" w:cs="Consolas"/>
                <w:b w:val="0"/>
                <w:i w:val="0"/>
                <w:color w:val="000000"/>
                <w:sz w:val="19"/>
              </w:rPr>
              <w:t>FOREIGN KEY</w:t>
            </w:r>
            <w:r>
              <w:rPr>
                <w:rFonts w:ascii="Times New Roman" w:hAnsi="Times New Roman" w:eastAsia="Times New Roman" w:cs="Times New Roman"/>
                <w:b w:val="0"/>
                <w:i w:val="0"/>
                <w:color w:val="000000"/>
                <w:sz w:val="21"/>
              </w:rPr>
              <w:t xml:space="preserve"> ở bảng đầu N</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CBDA75">
            <w:pPr>
              <w:spacing w:after="0" w:line="252" w:lineRule="auto"/>
              <w:jc w:val="left"/>
            </w:pPr>
            <w:r>
              <w:rPr>
                <w:rFonts w:ascii="Consolas" w:hAnsi="Consolas" w:eastAsia="Consolas" w:cs="Consolas"/>
                <w:b w:val="0"/>
                <w:i w:val="0"/>
                <w:color w:val="000000"/>
                <w:sz w:val="19"/>
              </w:rPr>
              <w:t>FK_LopHoc_KhoaHoc</w:t>
            </w:r>
            <w:r>
              <w:rPr>
                <w:rFonts w:ascii="Times New Roman" w:hAnsi="Times New Roman" w:eastAsia="Times New Roman" w:cs="Times New Roman"/>
                <w:b w:val="0"/>
                <w:i w:val="0"/>
                <w:color w:val="000000"/>
                <w:sz w:val="21"/>
              </w:rPr>
              <w:t xml:space="preserve"> (Q02)</w:t>
            </w:r>
          </w:p>
        </w:tc>
      </w:tr>
      <w:tr w14:paraId="586279BD">
        <w:tblPrEx>
          <w:tblCellMar>
            <w:top w:w="0" w:type="dxa"/>
            <w:left w:w="108" w:type="dxa"/>
            <w:bottom w:w="0" w:type="dxa"/>
            <w:right w:w="108" w:type="dxa"/>
          </w:tblCellMar>
        </w:tblPrEx>
        <w:trPr>
          <w:cantSplit/>
          <w:jc w:val="center"/>
        </w:trPr>
        <w:tc>
          <w:tcPr>
            <w:tcW w:w="24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BA4B2C">
            <w:pPr>
              <w:spacing w:after="0" w:line="252" w:lineRule="auto"/>
              <w:jc w:val="left"/>
            </w:pPr>
            <w:r>
              <w:rPr>
                <w:rFonts w:ascii="Times New Roman" w:hAnsi="Times New Roman" w:eastAsia="Times New Roman" w:cs="Times New Roman"/>
                <w:b w:val="0"/>
                <w:i w:val="0"/>
                <w:color w:val="000000"/>
                <w:sz w:val="21"/>
              </w:rPr>
              <w:t>N–N (5 quan hệ)</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A81EBD">
            <w:pPr>
              <w:spacing w:after="0" w:line="252" w:lineRule="auto"/>
              <w:jc w:val="left"/>
            </w:pPr>
            <w:r>
              <w:rPr>
                <w:rFonts w:ascii="Times New Roman" w:hAnsi="Times New Roman" w:eastAsia="Times New Roman" w:cs="Times New Roman"/>
                <w:b w:val="0"/>
                <w:i w:val="0"/>
                <w:color w:val="000000"/>
                <w:sz w:val="21"/>
              </w:rPr>
              <w:t xml:space="preserve">Bảng thực thể quan hệ có </w:t>
            </w:r>
            <w:r>
              <w:rPr>
                <w:rFonts w:ascii="Consolas" w:hAnsi="Consolas" w:eastAsia="Consolas" w:cs="Consolas"/>
                <w:b w:val="0"/>
                <w:i w:val="0"/>
                <w:color w:val="000000"/>
                <w:sz w:val="19"/>
              </w:rPr>
              <w:t>PRIMARY KEY</w:t>
            </w:r>
            <w:r>
              <w:rPr>
                <w:rFonts w:ascii="Times New Roman" w:hAnsi="Times New Roman" w:eastAsia="Times New Roman" w:cs="Times New Roman"/>
                <w:b w:val="0"/>
                <w:i w:val="0"/>
                <w:color w:val="000000"/>
                <w:sz w:val="21"/>
              </w:rPr>
              <w:t xml:space="preserve"> gồm khóa của 2 bảng gốc (kèm thuộc tính riêng nếu cần), cùng 2 khóa ngoại</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D49424">
            <w:pPr>
              <w:spacing w:after="0" w:line="252" w:lineRule="auto"/>
              <w:jc w:val="left"/>
            </w:pPr>
            <w:r>
              <w:rPr>
                <w:rFonts w:ascii="Consolas" w:hAnsi="Consolas" w:eastAsia="Consolas" w:cs="Consolas"/>
                <w:b w:val="0"/>
                <w:i w:val="0"/>
                <w:color w:val="000000"/>
                <w:sz w:val="19"/>
              </w:rPr>
              <w:t>DiemDanh</w:t>
            </w:r>
            <w:r>
              <w:rPr>
                <w:rFonts w:ascii="Times New Roman" w:hAnsi="Times New Roman" w:eastAsia="Times New Roman" w:cs="Times New Roman"/>
                <w:b w:val="0"/>
                <w:i w:val="0"/>
                <w:color w:val="000000"/>
                <w:sz w:val="21"/>
              </w:rPr>
              <w:t xml:space="preserve"> PK (MaHV, MaLop, SoBuoi), FK tới </w:t>
            </w:r>
            <w:r>
              <w:rPr>
                <w:rFonts w:ascii="Consolas" w:hAnsi="Consolas" w:eastAsia="Consolas" w:cs="Consolas"/>
                <w:b w:val="0"/>
                <w:i w:val="0"/>
                <w:color w:val="000000"/>
                <w:sz w:val="19"/>
              </w:rPr>
              <w:t>DangKy</w:t>
            </w:r>
            <w:r>
              <w:rPr>
                <w:rFonts w:ascii="Times New Roman" w:hAnsi="Times New Roman" w:eastAsia="Times New Roman" w:cs="Times New Roman"/>
                <w:b w:val="0"/>
                <w:i w:val="0"/>
                <w:color w:val="000000"/>
                <w:sz w:val="21"/>
              </w:rPr>
              <w:t xml:space="preserve"> và </w:t>
            </w:r>
            <w:r>
              <w:rPr>
                <w:rFonts w:ascii="Consolas" w:hAnsi="Consolas" w:eastAsia="Consolas" w:cs="Consolas"/>
                <w:b w:val="0"/>
                <w:i w:val="0"/>
                <w:color w:val="000000"/>
                <w:sz w:val="19"/>
              </w:rPr>
              <w:t>BuoiHoc</w:t>
            </w:r>
            <w:r>
              <w:rPr>
                <w:rFonts w:ascii="Times New Roman" w:hAnsi="Times New Roman" w:eastAsia="Times New Roman" w:cs="Times New Roman"/>
                <w:b w:val="0"/>
                <w:i w:val="0"/>
                <w:color w:val="000000"/>
                <w:sz w:val="21"/>
              </w:rPr>
              <w:t xml:space="preserve"> (Q18)</w:t>
            </w:r>
          </w:p>
        </w:tc>
      </w:tr>
      <w:tr w14:paraId="78CA8C01">
        <w:tblPrEx>
          <w:tblCellMar>
            <w:top w:w="0" w:type="dxa"/>
            <w:left w:w="108" w:type="dxa"/>
            <w:bottom w:w="0" w:type="dxa"/>
            <w:right w:w="108" w:type="dxa"/>
          </w:tblCellMar>
        </w:tblPrEx>
        <w:trPr>
          <w:cantSplit/>
          <w:jc w:val="center"/>
        </w:trPr>
        <w:tc>
          <w:tcPr>
            <w:tcW w:w="24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649A5">
            <w:pPr>
              <w:spacing w:after="0" w:line="252" w:lineRule="auto"/>
              <w:jc w:val="left"/>
            </w:pPr>
            <w:r>
              <w:rPr>
                <w:rFonts w:ascii="Times New Roman" w:hAnsi="Times New Roman" w:eastAsia="Times New Roman" w:cs="Times New Roman"/>
                <w:b w:val="0"/>
                <w:i w:val="0"/>
                <w:color w:val="000000"/>
                <w:sz w:val="21"/>
              </w:rPr>
              <w:t>1–1, khóa trùng nhau (Q13, Q20)</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1E8CC1">
            <w:pPr>
              <w:spacing w:after="0" w:line="252" w:lineRule="auto"/>
              <w:jc w:val="left"/>
            </w:pPr>
            <w:r>
              <w:rPr>
                <w:rFonts w:ascii="Times New Roman" w:hAnsi="Times New Roman" w:eastAsia="Times New Roman" w:cs="Times New Roman"/>
                <w:b w:val="0"/>
                <w:i w:val="0"/>
                <w:color w:val="000000"/>
                <w:sz w:val="21"/>
              </w:rPr>
              <w:t>Khóa chính của bảng phụ đồng thời là khóa ngoại tới bảng chính</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DD28E0">
            <w:pPr>
              <w:spacing w:after="0" w:line="252" w:lineRule="auto"/>
              <w:jc w:val="left"/>
            </w:pPr>
            <w:r>
              <w:rPr>
                <w:rFonts w:ascii="Consolas" w:hAnsi="Consolas" w:eastAsia="Consolas" w:cs="Consolas"/>
                <w:b w:val="0"/>
                <w:i w:val="0"/>
                <w:color w:val="000000"/>
                <w:sz w:val="19"/>
              </w:rPr>
              <w:t>HocPhi</w:t>
            </w:r>
            <w:r>
              <w:rPr>
                <w:rFonts w:ascii="Times New Roman" w:hAnsi="Times New Roman" w:eastAsia="Times New Roman" w:cs="Times New Roman"/>
                <w:b w:val="0"/>
                <w:i w:val="0"/>
                <w:color w:val="000000"/>
                <w:sz w:val="21"/>
              </w:rPr>
              <w:t xml:space="preserve"> PK = FK (MaHV, MaLop) → </w:t>
            </w:r>
            <w:r>
              <w:rPr>
                <w:rFonts w:ascii="Consolas" w:hAnsi="Consolas" w:eastAsia="Consolas" w:cs="Consolas"/>
                <w:b w:val="0"/>
                <w:i w:val="0"/>
                <w:color w:val="000000"/>
                <w:sz w:val="19"/>
              </w:rPr>
              <w:t>DangKy</w:t>
            </w:r>
          </w:p>
        </w:tc>
      </w:tr>
      <w:tr w14:paraId="6854BFA4">
        <w:tblPrEx>
          <w:tblCellMar>
            <w:top w:w="0" w:type="dxa"/>
            <w:left w:w="108" w:type="dxa"/>
            <w:bottom w:w="0" w:type="dxa"/>
            <w:right w:w="108" w:type="dxa"/>
          </w:tblCellMar>
        </w:tblPrEx>
        <w:trPr>
          <w:cantSplit/>
          <w:jc w:val="center"/>
        </w:trPr>
        <w:tc>
          <w:tcPr>
            <w:tcW w:w="24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371309">
            <w:pPr>
              <w:spacing w:after="0" w:line="252" w:lineRule="auto"/>
              <w:jc w:val="left"/>
            </w:pPr>
            <w:r>
              <w:rPr>
                <w:rFonts w:ascii="Times New Roman" w:hAnsi="Times New Roman" w:eastAsia="Times New Roman" w:cs="Times New Roman"/>
                <w:b w:val="0"/>
                <w:i w:val="0"/>
                <w:color w:val="000000"/>
                <w:sz w:val="21"/>
              </w:rPr>
              <w:t>1–1, khóa khác nhau (Q22–Q26)</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000E40">
            <w:pPr>
              <w:spacing w:after="0" w:line="252" w:lineRule="auto"/>
              <w:jc w:val="left"/>
            </w:pPr>
            <w:r>
              <w:rPr>
                <w:rFonts w:ascii="Times New Roman" w:hAnsi="Times New Roman" w:eastAsia="Times New Roman" w:cs="Times New Roman"/>
                <w:b w:val="0"/>
                <w:i w:val="0"/>
                <w:color w:val="000000"/>
                <w:sz w:val="21"/>
              </w:rPr>
              <w:t xml:space="preserve">Khóa ngoại + </w:t>
            </w:r>
            <w:r>
              <w:rPr>
                <w:rFonts w:ascii="Consolas" w:hAnsi="Consolas" w:eastAsia="Consolas" w:cs="Consolas"/>
                <w:b w:val="0"/>
                <w:i w:val="0"/>
                <w:color w:val="000000"/>
                <w:sz w:val="19"/>
              </w:rPr>
              <w:t>UNIQUE</w:t>
            </w:r>
            <w:r>
              <w:rPr>
                <w:rFonts w:ascii="Times New Roman" w:hAnsi="Times New Roman" w:eastAsia="Times New Roman" w:cs="Times New Roman"/>
                <w:b w:val="0"/>
                <w:i w:val="0"/>
                <w:color w:val="000000"/>
                <w:sz w:val="21"/>
              </w:rPr>
              <w:t xml:space="preserve">. Với khóa ngoại cho phép rỗng thì dùng chỉ mục UNIQUE có lọc </w:t>
            </w:r>
            <w:r>
              <w:rPr>
                <w:rFonts w:ascii="Consolas" w:hAnsi="Consolas" w:eastAsia="Consolas" w:cs="Consolas"/>
                <w:b w:val="0"/>
                <w:i w:val="0"/>
                <w:color w:val="000000"/>
                <w:sz w:val="19"/>
              </w:rPr>
              <w:t>WHERE … IS NOT NULL</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F60A52">
            <w:pPr>
              <w:spacing w:after="0" w:line="252" w:lineRule="auto"/>
              <w:jc w:val="left"/>
            </w:pPr>
            <w:r>
              <w:rPr>
                <w:rFonts w:ascii="Consolas" w:hAnsi="Consolas" w:eastAsia="Consolas" w:cs="Consolas"/>
                <w:b w:val="0"/>
                <w:i w:val="0"/>
                <w:color w:val="000000"/>
                <w:sz w:val="19"/>
              </w:rPr>
              <w:t>UQ_ChungNhan_KetQua</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UX_TaiKhoan_MaHV</w:t>
            </w:r>
          </w:p>
        </w:tc>
      </w:tr>
      <w:tr w14:paraId="10DE0D47">
        <w:tblPrEx>
          <w:tblCellMar>
            <w:top w:w="0" w:type="dxa"/>
            <w:left w:w="108" w:type="dxa"/>
            <w:bottom w:w="0" w:type="dxa"/>
            <w:right w:w="108" w:type="dxa"/>
          </w:tblCellMar>
        </w:tblPrEx>
        <w:trPr>
          <w:cantSplit/>
          <w:jc w:val="center"/>
        </w:trPr>
        <w:tc>
          <w:tcPr>
            <w:tcW w:w="24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C1629B">
            <w:pPr>
              <w:spacing w:after="0" w:line="252" w:lineRule="auto"/>
              <w:jc w:val="left"/>
            </w:pPr>
            <w:r>
              <w:rPr>
                <w:rFonts w:ascii="Times New Roman" w:hAnsi="Times New Roman" w:eastAsia="Times New Roman" w:cs="Times New Roman"/>
                <w:b w:val="0"/>
                <w:i w:val="0"/>
                <w:color w:val="000000"/>
                <w:sz w:val="21"/>
              </w:rPr>
              <w:t>Bậc 1, kiểu 1–1 (Q12)</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ECC4F2">
            <w:pPr>
              <w:spacing w:after="0" w:line="252" w:lineRule="auto"/>
              <w:jc w:val="left"/>
            </w:pPr>
            <w:r>
              <w:rPr>
                <w:rFonts w:ascii="Times New Roman" w:hAnsi="Times New Roman" w:eastAsia="Times New Roman" w:cs="Times New Roman"/>
                <w:b w:val="0"/>
                <w:i w:val="0"/>
                <w:color w:val="000000"/>
                <w:sz w:val="21"/>
              </w:rPr>
              <w:t>Khóa ngoại tự trỏ</w:t>
            </w:r>
          </w:p>
        </w:tc>
        <w:tc>
          <w:tcPr>
            <w:tcW w:w="351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7CC85D">
            <w:pPr>
              <w:spacing w:after="0" w:line="252" w:lineRule="auto"/>
              <w:jc w:val="left"/>
            </w:pPr>
            <w:r>
              <w:rPr>
                <w:rFonts w:ascii="Consolas" w:hAnsi="Consolas" w:eastAsia="Consolas" w:cs="Consolas"/>
                <w:b w:val="0"/>
                <w:i w:val="0"/>
                <w:color w:val="000000"/>
                <w:sz w:val="19"/>
              </w:rPr>
              <w:t>FK_DangKy_DangKyGoc</w:t>
            </w:r>
            <w:r>
              <w:rPr>
                <w:rFonts w:ascii="Times New Roman" w:hAnsi="Times New Roman" w:eastAsia="Times New Roman" w:cs="Times New Roman"/>
                <w:b w:val="0"/>
                <w:i w:val="0"/>
                <w:color w:val="000000"/>
                <w:sz w:val="21"/>
              </w:rPr>
              <w:t xml:space="preserve"> (MaHV, MaLopGoc) → </w:t>
            </w:r>
            <w:r>
              <w:rPr>
                <w:rFonts w:ascii="Consolas" w:hAnsi="Consolas" w:eastAsia="Consolas" w:cs="Consolas"/>
                <w:b w:val="0"/>
                <w:i w:val="0"/>
                <w:color w:val="000000"/>
                <w:sz w:val="19"/>
              </w:rPr>
              <w:t>DangKy</w:t>
            </w:r>
            <w:r>
              <w:rPr>
                <w:rFonts w:ascii="Times New Roman" w:hAnsi="Times New Roman" w:eastAsia="Times New Roman" w:cs="Times New Roman"/>
                <w:b w:val="0"/>
                <w:i w:val="0"/>
                <w:color w:val="000000"/>
                <w:sz w:val="21"/>
              </w:rPr>
              <w:t xml:space="preserve"> (MaHV, MaLop)</w:t>
            </w:r>
          </w:p>
        </w:tc>
      </w:tr>
    </w:tbl>
    <w:p w14:paraId="25AD49BC">
      <w:pPr>
        <w:spacing w:after="40"/>
      </w:pPr>
    </w:p>
    <w:p w14:paraId="3416D08D">
      <w:pPr>
        <w:spacing w:after="120"/>
        <w:jc w:val="both"/>
      </w:pPr>
      <w:r>
        <w:rPr>
          <w:rFonts w:ascii="Times New Roman" w:hAnsi="Times New Roman" w:eastAsia="Times New Roman" w:cs="Times New Roman"/>
          <w:b w:val="0"/>
          <w:i w:val="0"/>
          <w:color w:val="000000"/>
          <w:sz w:val="24"/>
        </w:rPr>
        <w:t xml:space="preserve">Có hai chỗ CSDL vật lý </w:t>
      </w:r>
      <w:r>
        <w:rPr>
          <w:rFonts w:ascii="Times New Roman" w:hAnsi="Times New Roman" w:eastAsia="Times New Roman" w:cs="Times New Roman"/>
          <w:b/>
          <w:i w:val="0"/>
          <w:color w:val="000000"/>
          <w:sz w:val="24"/>
        </w:rPr>
        <w:t>chặt hơn</w:t>
      </w:r>
      <w:r>
        <w:rPr>
          <w:rFonts w:ascii="Times New Roman" w:hAnsi="Times New Roman" w:eastAsia="Times New Roman" w:cs="Times New Roman"/>
          <w:b w:val="0"/>
          <w:i w:val="0"/>
          <w:color w:val="000000"/>
          <w:sz w:val="24"/>
        </w:rPr>
        <w:t xml:space="preserve"> ERD:</w:t>
      </w:r>
    </w:p>
    <w:p w14:paraId="708106A0">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FK_ThongBao_GiamHo</w:t>
      </w:r>
      <w:r>
        <w:rPr>
          <w:rFonts w:ascii="Times New Roman" w:hAnsi="Times New Roman" w:eastAsia="Times New Roman" w:cs="Times New Roman"/>
          <w:b w:val="0"/>
          <w:i w:val="0"/>
          <w:color w:val="000000"/>
          <w:sz w:val="24"/>
        </w:rPr>
        <w:t xml:space="preserve"> (MaHV, MaPH) → </w:t>
      </w:r>
      <w:r>
        <w:rPr>
          <w:rFonts w:ascii="Consolas" w:hAnsi="Consolas" w:eastAsia="Consolas" w:cs="Consolas"/>
          <w:b w:val="0"/>
          <w:i w:val="0"/>
          <w:color w:val="000000"/>
          <w:sz w:val="22"/>
        </w:rPr>
        <w:t>HocVienPhuHuynh</w:t>
      </w:r>
      <w:r>
        <w:rPr>
          <w:rFonts w:ascii="Times New Roman" w:hAnsi="Times New Roman" w:eastAsia="Times New Roman" w:cs="Times New Roman"/>
          <w:b w:val="0"/>
          <w:i w:val="0"/>
          <w:color w:val="000000"/>
          <w:sz w:val="24"/>
        </w:rPr>
        <w:t xml:space="preserve">. Khóa ngoại này bảo đảm thông báo chỉ gửi cho phụ huynh </w:t>
      </w:r>
      <w:r>
        <w:rPr>
          <w:rFonts w:ascii="Times New Roman" w:hAnsi="Times New Roman" w:eastAsia="Times New Roman" w:cs="Times New Roman"/>
          <w:b/>
          <w:i w:val="0"/>
          <w:color w:val="000000"/>
          <w:sz w:val="24"/>
        </w:rPr>
        <w:t>của đúng học viên đó</w:t>
      </w:r>
      <w:r>
        <w:rPr>
          <w:rFonts w:ascii="Times New Roman" w:hAnsi="Times New Roman" w:eastAsia="Times New Roman" w:cs="Times New Roman"/>
          <w:b w:val="0"/>
          <w:i w:val="0"/>
          <w:color w:val="000000"/>
          <w:sz w:val="24"/>
        </w:rPr>
        <w:t xml:space="preserve">, theo yêu cầu bảo vệ dữ liệu trẻ vị thành niên (báo cáo phân tích, mục 3.9.2). Đây là khóa ngoại thứ 35, ngoài 34 thuộc tính quan hệ của 3.1. </w:t>
      </w:r>
      <w:r>
        <w:rPr>
          <w:rFonts w:ascii="Consolas" w:hAnsi="Consolas" w:eastAsia="Consolas" w:cs="Consolas"/>
          <w:b w:val="0"/>
          <w:i w:val="0"/>
          <w:color w:val="000000"/>
          <w:sz w:val="22"/>
        </w:rPr>
        <w:t>sinh_mo_ta.py</w:t>
      </w:r>
      <w:r>
        <w:rPr>
          <w:rFonts w:ascii="Times New Roman" w:hAnsi="Times New Roman" w:eastAsia="Times New Roman" w:cs="Times New Roman"/>
          <w:b w:val="0"/>
          <w:i w:val="0"/>
          <w:color w:val="000000"/>
          <w:sz w:val="24"/>
        </w:rPr>
        <w:t xml:space="preserve"> liệt kê nó trong danh sách bổ sung, kèm lý do.</w:t>
      </w:r>
    </w:p>
    <w:p w14:paraId="2EEE28BD">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UQ_DangKy_PhieuLop</w:t>
      </w:r>
      <w:r>
        <w:rPr>
          <w:rFonts w:ascii="Times New Roman" w:hAnsi="Times New Roman" w:eastAsia="Times New Roman" w:cs="Times New Roman"/>
          <w:b w:val="0"/>
          <w:i w:val="0"/>
          <w:color w:val="000000"/>
          <w:sz w:val="24"/>
        </w:rPr>
        <w:t xml:space="preserve"> (SoPhieuDK, MaLop). Ràng buộc này giữ cho cặp (Số phiếu ĐK, Mã lớp) cũng duy nhất, vì đó là khóa tương đương đã chứng minh ở 3.3 (mục 3.3.7.3, F11).</w:t>
      </w:r>
    </w:p>
    <w:p w14:paraId="7E85557E">
      <w:pPr>
        <w:pStyle w:val="3"/>
      </w:pPr>
      <w:bookmarkStart w:id="60" w:name="_Toc5736"/>
      <w:r>
        <w:t>3.4.3 Ràng buộc toàn vẹn: đặt ở đâu</w:t>
      </w:r>
      <w:bookmarkEnd w:id="60"/>
    </w:p>
    <w:p w14:paraId="4631BFC6">
      <w:pPr>
        <w:spacing w:after="120"/>
        <w:jc w:val="both"/>
      </w:pPr>
      <w:r>
        <w:rPr>
          <w:rFonts w:ascii="Times New Roman" w:hAnsi="Times New Roman" w:eastAsia="Times New Roman" w:cs="Times New Roman"/>
          <w:b w:val="0"/>
          <w:i w:val="0"/>
          <w:color w:val="000000"/>
          <w:sz w:val="24"/>
        </w:rPr>
        <w:t xml:space="preserve">Theo 3.1 (E26), CSDL chỉ giữ các </w:t>
      </w:r>
      <w:r>
        <w:rPr>
          <w:rFonts w:ascii="Times New Roman" w:hAnsi="Times New Roman" w:eastAsia="Times New Roman" w:cs="Times New Roman"/>
          <w:b/>
          <w:i w:val="0"/>
          <w:color w:val="000000"/>
          <w:sz w:val="24"/>
        </w:rPr>
        <w:t>bất biến</w:t>
      </w:r>
      <w:r>
        <w:rPr>
          <w:rFonts w:ascii="Times New Roman" w:hAnsi="Times New Roman" w:eastAsia="Times New Roman" w:cs="Times New Roman"/>
          <w:b w:val="0"/>
          <w:i w:val="0"/>
          <w:color w:val="000000"/>
          <w:sz w:val="24"/>
        </w:rPr>
        <w:t xml:space="preserve"> (không đổi theo chính sách). Các con số chính sách đọc từ bảng </w:t>
      </w:r>
      <w:r>
        <w:rPr>
          <w:rFonts w:ascii="Consolas" w:hAnsi="Consolas" w:eastAsia="Consolas" w:cs="Consolas"/>
          <w:b w:val="0"/>
          <w:i w:val="0"/>
          <w:color w:val="000000"/>
          <w:sz w:val="22"/>
        </w:rPr>
        <w:t>ThamSo</w:t>
      </w:r>
      <w:r>
        <w:rPr>
          <w:rFonts w:ascii="Times New Roman" w:hAnsi="Times New Roman" w:eastAsia="Times New Roman" w:cs="Times New Roman"/>
          <w:b w:val="0"/>
          <w:i w:val="0"/>
          <w:color w:val="000000"/>
          <w:sz w:val="24"/>
        </w:rPr>
        <w:t xml:space="preserve"> và được kiểm tra ở tầng ứng dụng. Như vậy, khi Giám đốc đổi một con số chính sách thì không phải sửa cấu trúc CSDL.</w:t>
      </w:r>
    </w:p>
    <w:tbl>
      <w:tblPr>
        <w:tblStyle w:val="12"/>
        <w:tblW w:w="0" w:type="auto"/>
        <w:jc w:val="center"/>
        <w:tblLayout w:type="fixed"/>
        <w:tblCellMar>
          <w:top w:w="0" w:type="dxa"/>
          <w:left w:w="108" w:type="dxa"/>
          <w:bottom w:w="0" w:type="dxa"/>
          <w:right w:w="108" w:type="dxa"/>
        </w:tblCellMar>
      </w:tblPr>
      <w:tblGrid>
        <w:gridCol w:w="2794"/>
        <w:gridCol w:w="3441"/>
        <w:gridCol w:w="3268"/>
      </w:tblGrid>
      <w:tr w14:paraId="3F153836">
        <w:tblPrEx>
          <w:tblCellMar>
            <w:top w:w="0" w:type="dxa"/>
            <w:left w:w="108" w:type="dxa"/>
            <w:bottom w:w="0" w:type="dxa"/>
            <w:right w:w="108" w:type="dxa"/>
          </w:tblCellMar>
        </w:tblPrEx>
        <w:trPr>
          <w:cantSplit/>
          <w:tblHeader/>
          <w:jc w:val="center"/>
        </w:trPr>
        <w:tc>
          <w:tcPr>
            <w:tcW w:w="279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E0E8248">
            <w:pPr>
              <w:spacing w:after="0" w:line="252" w:lineRule="auto"/>
              <w:jc w:val="center"/>
            </w:pPr>
            <w:r>
              <w:rPr>
                <w:rFonts w:ascii="Times New Roman" w:hAnsi="Times New Roman" w:eastAsia="Times New Roman" w:cs="Times New Roman"/>
                <w:b/>
                <w:i w:val="0"/>
                <w:color w:val="000000"/>
                <w:sz w:val="21"/>
              </w:rPr>
              <w:t>Loại ràng buộc</w:t>
            </w:r>
          </w:p>
        </w:tc>
        <w:tc>
          <w:tcPr>
            <w:tcW w:w="34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8F07A3">
            <w:pPr>
              <w:spacing w:after="0" w:line="252" w:lineRule="auto"/>
              <w:jc w:val="center"/>
            </w:pPr>
            <w:r>
              <w:rPr>
                <w:rFonts w:ascii="Times New Roman" w:hAnsi="Times New Roman" w:eastAsia="Times New Roman" w:cs="Times New Roman"/>
                <w:b/>
                <w:i w:val="0"/>
                <w:color w:val="000000"/>
                <w:sz w:val="21"/>
              </w:rPr>
              <w:t>Cách cài đặt</w:t>
            </w:r>
          </w:p>
        </w:tc>
        <w:tc>
          <w:tcPr>
            <w:tcW w:w="3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B42EBB">
            <w:pPr>
              <w:spacing w:after="0" w:line="252" w:lineRule="auto"/>
              <w:jc w:val="center"/>
            </w:pPr>
            <w:r>
              <w:rPr>
                <w:rFonts w:ascii="Times New Roman" w:hAnsi="Times New Roman" w:eastAsia="Times New Roman" w:cs="Times New Roman"/>
                <w:b/>
                <w:i w:val="0"/>
                <w:color w:val="000000"/>
                <w:sz w:val="21"/>
              </w:rPr>
              <w:t>Số lượng</w:t>
            </w:r>
          </w:p>
        </w:tc>
      </w:tr>
      <w:tr w14:paraId="1140BB97">
        <w:tblPrEx>
          <w:tblCellMar>
            <w:top w:w="0" w:type="dxa"/>
            <w:left w:w="108" w:type="dxa"/>
            <w:bottom w:w="0" w:type="dxa"/>
            <w:right w:w="108" w:type="dxa"/>
          </w:tblCellMar>
        </w:tblPrEx>
        <w:trPr>
          <w:cantSplit/>
          <w:jc w:val="center"/>
        </w:trPr>
        <w:tc>
          <w:tcPr>
            <w:tcW w:w="27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C66420">
            <w:pPr>
              <w:spacing w:after="0" w:line="252" w:lineRule="auto"/>
              <w:jc w:val="left"/>
            </w:pPr>
            <w:r>
              <w:rPr>
                <w:rFonts w:ascii="Times New Roman" w:hAnsi="Times New Roman" w:eastAsia="Times New Roman" w:cs="Times New Roman"/>
                <w:b w:val="0"/>
                <w:i w:val="0"/>
                <w:color w:val="000000"/>
                <w:sz w:val="21"/>
              </w:rPr>
              <w:t>Ràng buộc thực thể (khóa chính)</w:t>
            </w:r>
          </w:p>
        </w:tc>
        <w:tc>
          <w:tcPr>
            <w:tcW w:w="34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5B0962">
            <w:pPr>
              <w:spacing w:after="0" w:line="252" w:lineRule="auto"/>
              <w:jc w:val="left"/>
            </w:pPr>
            <w:r>
              <w:rPr>
                <w:rFonts w:ascii="Consolas" w:hAnsi="Consolas" w:eastAsia="Consolas" w:cs="Consolas"/>
                <w:b w:val="0"/>
                <w:i w:val="0"/>
                <w:color w:val="000000"/>
                <w:sz w:val="19"/>
              </w:rPr>
              <w:t>PRIMARY KEY</w:t>
            </w:r>
            <w:r>
              <w:rPr>
                <w:rFonts w:ascii="Times New Roman" w:hAnsi="Times New Roman" w:eastAsia="Times New Roman" w:cs="Times New Roman"/>
                <w:b w:val="0"/>
                <w:i w:val="0"/>
                <w:color w:val="000000"/>
                <w:sz w:val="21"/>
              </w:rPr>
              <w:t>, gồm 11 khóa kép</w:t>
            </w:r>
          </w:p>
        </w:tc>
        <w:tc>
          <w:tcPr>
            <w:tcW w:w="3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C68688">
            <w:pPr>
              <w:spacing w:after="0" w:line="252" w:lineRule="auto"/>
              <w:jc w:val="left"/>
            </w:pPr>
            <w:r>
              <w:rPr>
                <w:rFonts w:ascii="Times New Roman" w:hAnsi="Times New Roman" w:eastAsia="Times New Roman" w:cs="Times New Roman"/>
                <w:b w:val="0"/>
                <w:i w:val="0"/>
                <w:color w:val="000000"/>
                <w:sz w:val="21"/>
              </w:rPr>
              <w:t>26</w:t>
            </w:r>
          </w:p>
        </w:tc>
      </w:tr>
      <w:tr w14:paraId="3E0D6B1A">
        <w:tblPrEx>
          <w:tblCellMar>
            <w:top w:w="0" w:type="dxa"/>
            <w:left w:w="108" w:type="dxa"/>
            <w:bottom w:w="0" w:type="dxa"/>
            <w:right w:w="108" w:type="dxa"/>
          </w:tblCellMar>
        </w:tblPrEx>
        <w:trPr>
          <w:cantSplit/>
          <w:jc w:val="center"/>
        </w:trPr>
        <w:tc>
          <w:tcPr>
            <w:tcW w:w="27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EC9B2C">
            <w:pPr>
              <w:spacing w:after="0" w:line="252" w:lineRule="auto"/>
              <w:jc w:val="left"/>
            </w:pPr>
            <w:r>
              <w:rPr>
                <w:rFonts w:ascii="Times New Roman" w:hAnsi="Times New Roman" w:eastAsia="Times New Roman" w:cs="Times New Roman"/>
                <w:b w:val="0"/>
                <w:i w:val="0"/>
                <w:color w:val="000000"/>
                <w:sz w:val="21"/>
              </w:rPr>
              <w:t>Ràng buộc tham chiếu</w:t>
            </w:r>
          </w:p>
        </w:tc>
        <w:tc>
          <w:tcPr>
            <w:tcW w:w="34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C33F42">
            <w:pPr>
              <w:spacing w:after="0" w:line="252" w:lineRule="auto"/>
              <w:jc w:val="left"/>
            </w:pPr>
            <w:r>
              <w:rPr>
                <w:rFonts w:ascii="Consolas" w:hAnsi="Consolas" w:eastAsia="Consolas" w:cs="Consolas"/>
                <w:b w:val="0"/>
                <w:i w:val="0"/>
                <w:color w:val="000000"/>
                <w:sz w:val="19"/>
              </w:rPr>
              <w:t>FOREIGN KEY</w:t>
            </w:r>
            <w:r>
              <w:rPr>
                <w:rFonts w:ascii="Times New Roman" w:hAnsi="Times New Roman" w:eastAsia="Times New Roman" w:cs="Times New Roman"/>
                <w:b w:val="0"/>
                <w:i w:val="0"/>
                <w:color w:val="000000"/>
                <w:sz w:val="21"/>
              </w:rPr>
              <w:t xml:space="preserve"> (34 theo 3.1 + 1 bổ sung)</w:t>
            </w:r>
          </w:p>
        </w:tc>
        <w:tc>
          <w:tcPr>
            <w:tcW w:w="3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3C8D07">
            <w:pPr>
              <w:spacing w:after="0" w:line="252" w:lineRule="auto"/>
              <w:jc w:val="left"/>
            </w:pPr>
            <w:r>
              <w:rPr>
                <w:rFonts w:ascii="Times New Roman" w:hAnsi="Times New Roman" w:eastAsia="Times New Roman" w:cs="Times New Roman"/>
                <w:b w:val="0"/>
                <w:i w:val="0"/>
                <w:color w:val="000000"/>
                <w:sz w:val="21"/>
              </w:rPr>
              <w:t>35</w:t>
            </w:r>
          </w:p>
        </w:tc>
      </w:tr>
      <w:tr w14:paraId="46425113">
        <w:tblPrEx>
          <w:tblCellMar>
            <w:top w:w="0" w:type="dxa"/>
            <w:left w:w="108" w:type="dxa"/>
            <w:bottom w:w="0" w:type="dxa"/>
            <w:right w:w="108" w:type="dxa"/>
          </w:tblCellMar>
        </w:tblPrEx>
        <w:trPr>
          <w:cantSplit/>
          <w:jc w:val="center"/>
        </w:trPr>
        <w:tc>
          <w:tcPr>
            <w:tcW w:w="27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C86278">
            <w:pPr>
              <w:spacing w:after="0" w:line="252" w:lineRule="auto"/>
              <w:jc w:val="left"/>
            </w:pPr>
            <w:r>
              <w:rPr>
                <w:rFonts w:ascii="Times New Roman" w:hAnsi="Times New Roman" w:eastAsia="Times New Roman" w:cs="Times New Roman"/>
                <w:b w:val="0"/>
                <w:i w:val="0"/>
                <w:color w:val="000000"/>
                <w:sz w:val="21"/>
              </w:rPr>
              <w:t>Ràng buộc miền giá trị</w:t>
            </w:r>
          </w:p>
        </w:tc>
        <w:tc>
          <w:tcPr>
            <w:tcW w:w="34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1AB58F">
            <w:pPr>
              <w:spacing w:after="0" w:line="252" w:lineRule="auto"/>
              <w:jc w:val="left"/>
            </w:pPr>
            <w:r>
              <w:rPr>
                <w:rFonts w:ascii="Consolas" w:hAnsi="Consolas" w:eastAsia="Consolas" w:cs="Consolas"/>
                <w:b w:val="0"/>
                <w:i w:val="0"/>
                <w:color w:val="000000"/>
                <w:sz w:val="19"/>
              </w:rPr>
              <w:t>CHECK … IN (…)</w:t>
            </w:r>
            <w:r>
              <w:rPr>
                <w:rFonts w:ascii="Times New Roman" w:hAnsi="Times New Roman" w:eastAsia="Times New Roman" w:cs="Times New Roman"/>
                <w:b w:val="0"/>
                <w:i w:val="0"/>
                <w:color w:val="000000"/>
                <w:sz w:val="21"/>
              </w:rPr>
              <w:t xml:space="preserve"> cho mọi miền </w:t>
            </w:r>
            <w:r>
              <w:rPr>
                <w:rFonts w:ascii="Consolas" w:hAnsi="Consolas" w:eastAsia="Consolas" w:cs="Consolas"/>
                <w:b w:val="0"/>
                <w:i w:val="0"/>
                <w:color w:val="000000"/>
                <w:sz w:val="19"/>
              </w:rPr>
              <w:t>[a | b]</w:t>
            </w:r>
            <w:r>
              <w:rPr>
                <w:rFonts w:ascii="Times New Roman" w:hAnsi="Times New Roman" w:eastAsia="Times New Roman" w:cs="Times New Roman"/>
                <w:b w:val="0"/>
                <w:i w:val="0"/>
                <w:color w:val="000000"/>
                <w:sz w:val="21"/>
              </w:rPr>
              <w:t xml:space="preserve"> ở 3.1; </w:t>
            </w:r>
            <w:r>
              <w:rPr>
                <w:rFonts w:ascii="Consolas" w:hAnsi="Consolas" w:eastAsia="Consolas" w:cs="Consolas"/>
                <w:b w:val="0"/>
                <w:i w:val="0"/>
                <w:color w:val="000000"/>
                <w:sz w:val="19"/>
              </w:rPr>
              <w:t>CHECK &gt; 0</w:t>
            </w:r>
            <w:r>
              <w:rPr>
                <w:rFonts w:ascii="Times New Roman" w:hAnsi="Times New Roman" w:eastAsia="Times New Roman" w:cs="Times New Roman"/>
                <w:b w:val="0"/>
                <w:i w:val="0"/>
                <w:color w:val="000000"/>
                <w:sz w:val="21"/>
              </w:rPr>
              <w:t>; điểm 0–10; định dạng điện thoại, email</w:t>
            </w:r>
          </w:p>
        </w:tc>
        <w:tc>
          <w:tcPr>
            <w:tcW w:w="3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4F1AE5">
            <w:pPr>
              <w:spacing w:after="0" w:line="252" w:lineRule="auto"/>
              <w:jc w:val="left"/>
            </w:pPr>
            <w:r>
              <w:rPr>
                <w:rFonts w:ascii="Times New Roman" w:hAnsi="Times New Roman" w:eastAsia="Times New Roman" w:cs="Times New Roman"/>
                <w:b w:val="0"/>
                <w:i w:val="0"/>
                <w:color w:val="000000"/>
                <w:sz w:val="21"/>
              </w:rPr>
              <w:t>63 CHECK (gồm cả CHECK nhiều trường bên dưới)</w:t>
            </w:r>
          </w:p>
        </w:tc>
      </w:tr>
      <w:tr w14:paraId="776354DC">
        <w:tblPrEx>
          <w:tblCellMar>
            <w:top w:w="0" w:type="dxa"/>
            <w:left w:w="108" w:type="dxa"/>
            <w:bottom w:w="0" w:type="dxa"/>
            <w:right w:w="108" w:type="dxa"/>
          </w:tblCellMar>
        </w:tblPrEx>
        <w:trPr>
          <w:cantSplit/>
          <w:jc w:val="center"/>
        </w:trPr>
        <w:tc>
          <w:tcPr>
            <w:tcW w:w="27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7ECB8B">
            <w:pPr>
              <w:spacing w:after="0" w:line="252" w:lineRule="auto"/>
              <w:jc w:val="left"/>
            </w:pPr>
            <w:r>
              <w:rPr>
                <w:rFonts w:ascii="Times New Roman" w:hAnsi="Times New Roman" w:eastAsia="Times New Roman" w:cs="Times New Roman"/>
                <w:b w:val="0"/>
                <w:i w:val="0"/>
                <w:color w:val="000000"/>
                <w:sz w:val="21"/>
              </w:rPr>
              <w:t>Ràng buộc nhiều trường trong một bảng</w:t>
            </w:r>
          </w:p>
        </w:tc>
        <w:tc>
          <w:tcPr>
            <w:tcW w:w="34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19E4D7">
            <w:pPr>
              <w:spacing w:after="0" w:line="252" w:lineRule="auto"/>
              <w:jc w:val="left"/>
            </w:pPr>
            <w:r>
              <w:rPr>
                <w:rFonts w:ascii="Consolas" w:hAnsi="Consolas" w:eastAsia="Consolas" w:cs="Consolas"/>
                <w:b w:val="0"/>
                <w:i w:val="0"/>
                <w:color w:val="000000"/>
                <w:sz w:val="19"/>
              </w:rPr>
              <w:t>CHECK</w:t>
            </w:r>
            <w:r>
              <w:rPr>
                <w:rFonts w:ascii="Times New Roman" w:hAnsi="Times New Roman" w:eastAsia="Times New Roman" w:cs="Times New Roman"/>
                <w:b w:val="0"/>
                <w:i w:val="0"/>
                <w:color w:val="000000"/>
                <w:sz w:val="21"/>
              </w:rPr>
              <w:t>, ví dụ: tổng 3 trọng số = 100; giờ kết thúc &gt; giờ bắt đầu; Bảo lưu thì phải có hạn bảo lưu; Đạt thì xếp loại khác Không đạt; vai trò khớp với đúng một chủ tài khoản</w:t>
            </w:r>
          </w:p>
        </w:tc>
        <w:tc>
          <w:tcPr>
            <w:tcW w:w="3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0B40B2">
            <w:pPr>
              <w:spacing w:after="0" w:line="252" w:lineRule="auto"/>
              <w:jc w:val="left"/>
            </w:pPr>
            <w:r>
              <w:rPr>
                <w:rFonts w:ascii="Times New Roman" w:hAnsi="Times New Roman" w:eastAsia="Times New Roman" w:cs="Times New Roman"/>
                <w:b w:val="0"/>
                <w:i w:val="0"/>
                <w:color w:val="000000"/>
                <w:sz w:val="21"/>
              </w:rPr>
              <w:t>(trong số 63)</w:t>
            </w:r>
          </w:p>
        </w:tc>
      </w:tr>
      <w:tr w14:paraId="59EF2DBD">
        <w:tblPrEx>
          <w:tblCellMar>
            <w:top w:w="0" w:type="dxa"/>
            <w:left w:w="108" w:type="dxa"/>
            <w:bottom w:w="0" w:type="dxa"/>
            <w:right w:w="108" w:type="dxa"/>
          </w:tblCellMar>
        </w:tblPrEx>
        <w:trPr>
          <w:cantSplit/>
          <w:jc w:val="center"/>
        </w:trPr>
        <w:tc>
          <w:tcPr>
            <w:tcW w:w="27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20FA17">
            <w:pPr>
              <w:spacing w:after="0" w:line="252" w:lineRule="auto"/>
              <w:jc w:val="left"/>
            </w:pPr>
            <w:r>
              <w:rPr>
                <w:rFonts w:ascii="Times New Roman" w:hAnsi="Times New Roman" w:eastAsia="Times New Roman" w:cs="Times New Roman"/>
                <w:b w:val="0"/>
                <w:i w:val="0"/>
                <w:color w:val="000000"/>
                <w:sz w:val="21"/>
              </w:rPr>
              <w:t>Duy nhất</w:t>
            </w:r>
          </w:p>
        </w:tc>
        <w:tc>
          <w:tcPr>
            <w:tcW w:w="34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8CB394">
            <w:pPr>
              <w:spacing w:after="0" w:line="252" w:lineRule="auto"/>
              <w:jc w:val="left"/>
            </w:pPr>
            <w:r>
              <w:rPr>
                <w:rFonts w:ascii="Consolas" w:hAnsi="Consolas" w:eastAsia="Consolas" w:cs="Consolas"/>
                <w:b w:val="0"/>
                <w:i w:val="0"/>
                <w:color w:val="000000"/>
                <w:sz w:val="19"/>
              </w:rPr>
              <w:t>UNIQUE</w:t>
            </w:r>
            <w:r>
              <w:rPr>
                <w:rFonts w:ascii="Times New Roman" w:hAnsi="Times New Roman" w:eastAsia="Times New Roman" w:cs="Times New Roman"/>
                <w:b w:val="0"/>
                <w:i w:val="0"/>
                <w:color w:val="000000"/>
                <w:sz w:val="21"/>
              </w:rPr>
              <w:t xml:space="preserve"> / chỉ mục UNIQUE có lọc</w:t>
            </w:r>
          </w:p>
        </w:tc>
        <w:tc>
          <w:tcPr>
            <w:tcW w:w="3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BD790B">
            <w:pPr>
              <w:spacing w:after="0" w:line="252" w:lineRule="auto"/>
              <w:jc w:val="left"/>
            </w:pPr>
            <w:r>
              <w:rPr>
                <w:rFonts w:ascii="Times New Roman" w:hAnsi="Times New Roman" w:eastAsia="Times New Roman" w:cs="Times New Roman"/>
                <w:b w:val="0"/>
                <w:i w:val="0"/>
                <w:color w:val="000000"/>
                <w:sz w:val="21"/>
              </w:rPr>
              <w:t>4 + 4</w:t>
            </w:r>
          </w:p>
        </w:tc>
      </w:tr>
      <w:tr w14:paraId="5E1C7886">
        <w:tblPrEx>
          <w:tblCellMar>
            <w:top w:w="0" w:type="dxa"/>
            <w:left w:w="108" w:type="dxa"/>
            <w:bottom w:w="0" w:type="dxa"/>
            <w:right w:w="108" w:type="dxa"/>
          </w:tblCellMar>
        </w:tblPrEx>
        <w:trPr>
          <w:cantSplit/>
          <w:jc w:val="center"/>
        </w:trPr>
        <w:tc>
          <w:tcPr>
            <w:tcW w:w="279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E59FE4">
            <w:pPr>
              <w:spacing w:after="0" w:line="252" w:lineRule="auto"/>
              <w:jc w:val="left"/>
            </w:pPr>
            <w:r>
              <w:rPr>
                <w:rFonts w:ascii="Times New Roman" w:hAnsi="Times New Roman" w:eastAsia="Times New Roman" w:cs="Times New Roman"/>
                <w:b w:val="0"/>
                <w:i w:val="0"/>
                <w:color w:val="000000"/>
                <w:sz w:val="21"/>
              </w:rPr>
              <w:t>Giá trị mặc định</w:t>
            </w:r>
          </w:p>
        </w:tc>
        <w:tc>
          <w:tcPr>
            <w:tcW w:w="34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97928B">
            <w:pPr>
              <w:spacing w:after="0" w:line="252" w:lineRule="auto"/>
              <w:jc w:val="left"/>
            </w:pPr>
            <w:r>
              <w:rPr>
                <w:rFonts w:ascii="Consolas" w:hAnsi="Consolas" w:eastAsia="Consolas" w:cs="Consolas"/>
                <w:b w:val="0"/>
                <w:i w:val="0"/>
                <w:color w:val="000000"/>
                <w:sz w:val="19"/>
              </w:rPr>
              <w:t>DEFAULT</w:t>
            </w:r>
            <w:r>
              <w:rPr>
                <w:rFonts w:ascii="Times New Roman" w:hAnsi="Times New Roman" w:eastAsia="Times New Roman" w:cs="Times New Roman"/>
                <w:b w:val="0"/>
                <w:i w:val="0"/>
                <w:color w:val="000000"/>
                <w:sz w:val="21"/>
              </w:rPr>
              <w:t xml:space="preserve"> (trạng thái ban đầu, ngày lập, thời điểm gửi)</w:t>
            </w:r>
          </w:p>
        </w:tc>
        <w:tc>
          <w:tcPr>
            <w:tcW w:w="3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233645">
            <w:pPr>
              <w:spacing w:after="0" w:line="252" w:lineRule="auto"/>
              <w:jc w:val="left"/>
            </w:pPr>
            <w:r>
              <w:rPr>
                <w:rFonts w:ascii="Times New Roman" w:hAnsi="Times New Roman" w:eastAsia="Times New Roman" w:cs="Times New Roman"/>
                <w:b w:val="0"/>
                <w:i w:val="0"/>
                <w:color w:val="000000"/>
                <w:sz w:val="21"/>
              </w:rPr>
              <w:t>16</w:t>
            </w:r>
          </w:p>
        </w:tc>
      </w:tr>
    </w:tbl>
    <w:p w14:paraId="24139F76">
      <w:pPr>
        <w:spacing w:after="40"/>
      </w:pPr>
    </w:p>
    <w:p w14:paraId="7367C480">
      <w:pPr>
        <w:spacing w:after="120"/>
        <w:jc w:val="both"/>
      </w:pPr>
      <w:r>
        <w:rPr>
          <w:rFonts w:ascii="Times New Roman" w:hAnsi="Times New Roman" w:eastAsia="Times New Roman" w:cs="Times New Roman"/>
          <w:b/>
          <w:i w:val="0"/>
          <w:color w:val="000000"/>
          <w:sz w:val="24"/>
        </w:rPr>
        <w:t>Quy tắc nghiệp vụ QT01–QT16 được bảo đảm ở đâu:</w:t>
      </w:r>
    </w:p>
    <w:tbl>
      <w:tblPr>
        <w:tblStyle w:val="12"/>
        <w:tblW w:w="0" w:type="auto"/>
        <w:jc w:val="center"/>
        <w:tblLayout w:type="fixed"/>
        <w:tblCellMar>
          <w:top w:w="0" w:type="dxa"/>
          <w:left w:w="108" w:type="dxa"/>
          <w:bottom w:w="0" w:type="dxa"/>
          <w:right w:w="108" w:type="dxa"/>
        </w:tblCellMar>
      </w:tblPr>
      <w:tblGrid>
        <w:gridCol w:w="2247"/>
        <w:gridCol w:w="2549"/>
        <w:gridCol w:w="2549"/>
        <w:gridCol w:w="2159"/>
      </w:tblGrid>
      <w:tr w14:paraId="2916D03C">
        <w:tblPrEx>
          <w:tblCellMar>
            <w:top w:w="0" w:type="dxa"/>
            <w:left w:w="108" w:type="dxa"/>
            <w:bottom w:w="0" w:type="dxa"/>
            <w:right w:w="108" w:type="dxa"/>
          </w:tblCellMar>
        </w:tblPrEx>
        <w:trPr>
          <w:cantSplit/>
          <w:tblHeader/>
          <w:jc w:val="center"/>
        </w:trPr>
        <w:tc>
          <w:tcPr>
            <w:tcW w:w="224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4CE255">
            <w:pPr>
              <w:spacing w:after="0" w:line="252" w:lineRule="auto"/>
              <w:jc w:val="center"/>
            </w:pPr>
            <w:r>
              <w:rPr>
                <w:rFonts w:ascii="Times New Roman" w:hAnsi="Times New Roman" w:eastAsia="Times New Roman" w:cs="Times New Roman"/>
                <w:b/>
                <w:i w:val="0"/>
                <w:color w:val="000000"/>
                <w:sz w:val="21"/>
              </w:rPr>
              <w:t>Quy tắc</w:t>
            </w:r>
          </w:p>
        </w:tc>
        <w:tc>
          <w:tcPr>
            <w:tcW w:w="254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92B71FA">
            <w:pPr>
              <w:spacing w:after="0" w:line="252" w:lineRule="auto"/>
              <w:jc w:val="center"/>
            </w:pPr>
            <w:r>
              <w:rPr>
                <w:rFonts w:ascii="Times New Roman" w:hAnsi="Times New Roman" w:eastAsia="Times New Roman" w:cs="Times New Roman"/>
                <w:b/>
                <w:i w:val="0"/>
                <w:color w:val="000000"/>
                <w:sz w:val="21"/>
              </w:rPr>
              <w:t>Trong CSDL</w:t>
            </w:r>
          </w:p>
        </w:tc>
        <w:tc>
          <w:tcPr>
            <w:tcW w:w="254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BFD932">
            <w:pPr>
              <w:spacing w:after="0" w:line="252" w:lineRule="auto"/>
              <w:jc w:val="center"/>
            </w:pPr>
            <w:r>
              <w:rPr>
                <w:rFonts w:ascii="Times New Roman" w:hAnsi="Times New Roman" w:eastAsia="Times New Roman" w:cs="Times New Roman"/>
                <w:b/>
                <w:i w:val="0"/>
                <w:color w:val="000000"/>
                <w:sz w:val="21"/>
              </w:rPr>
              <w:t>Ở tầng ứng dụng (GĐ4)</w:t>
            </w:r>
          </w:p>
        </w:tc>
        <w:tc>
          <w:tcPr>
            <w:tcW w:w="21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09B708">
            <w:pPr>
              <w:spacing w:after="0" w:line="252" w:lineRule="auto"/>
              <w:jc w:val="center"/>
            </w:pPr>
            <w:r>
              <w:rPr>
                <w:rFonts w:ascii="Times New Roman" w:hAnsi="Times New Roman" w:eastAsia="Times New Roman" w:cs="Times New Roman"/>
                <w:b/>
                <w:i w:val="0"/>
                <w:color w:val="000000"/>
                <w:sz w:val="21"/>
              </w:rPr>
              <w:t xml:space="preserve">Kiểm tra trong </w:t>
            </w:r>
            <w:r>
              <w:rPr>
                <w:rFonts w:ascii="Consolas" w:hAnsi="Consolas" w:eastAsia="Consolas" w:cs="Consolas"/>
                <w:b/>
                <w:i w:val="0"/>
                <w:color w:val="000000"/>
                <w:sz w:val="19"/>
              </w:rPr>
              <w:t>kiem_tra.sql</w:t>
            </w:r>
          </w:p>
        </w:tc>
      </w:tr>
      <w:tr w14:paraId="340F25A0">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A5E750">
            <w:pPr>
              <w:spacing w:after="0" w:line="252" w:lineRule="auto"/>
              <w:jc w:val="left"/>
            </w:pPr>
            <w:r>
              <w:rPr>
                <w:rFonts w:ascii="Times New Roman" w:hAnsi="Times New Roman" w:eastAsia="Times New Roman" w:cs="Times New Roman"/>
                <w:b w:val="0"/>
                <w:i w:val="0"/>
                <w:color w:val="000000"/>
                <w:sz w:val="21"/>
              </w:rPr>
              <w:t>QT01–QT04 ưu đãi, chặn 15%</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1673E4">
            <w:pPr>
              <w:spacing w:after="0" w:line="252" w:lineRule="auto"/>
              <w:jc w:val="left"/>
            </w:pPr>
            <w:r>
              <w:rPr>
                <w:rFonts w:ascii="Times New Roman" w:hAnsi="Times New Roman" w:eastAsia="Times New Roman" w:cs="Times New Roman"/>
                <w:b w:val="0"/>
                <w:i w:val="0"/>
                <w:color w:val="000000"/>
                <w:sz w:val="21"/>
              </w:rPr>
              <w:t xml:space="preserve">Miền </w:t>
            </w:r>
            <w:r>
              <w:rPr>
                <w:rFonts w:ascii="Consolas" w:hAnsi="Consolas" w:eastAsia="Consolas" w:cs="Consolas"/>
                <w:b w:val="0"/>
                <w:i w:val="0"/>
                <w:color w:val="000000"/>
                <w:sz w:val="19"/>
              </w:rPr>
              <w:t>LoaiUD</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TyLeGiam</w:t>
            </w:r>
            <w:r>
              <w:rPr>
                <w:rFonts w:ascii="Times New Roman" w:hAnsi="Times New Roman" w:eastAsia="Times New Roman" w:cs="Times New Roman"/>
                <w:b w:val="0"/>
                <w:i w:val="0"/>
                <w:color w:val="000000"/>
                <w:sz w:val="21"/>
              </w:rPr>
              <w:t xml:space="preserve"> 0–100</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B37044">
            <w:pPr>
              <w:spacing w:after="0" w:line="252" w:lineRule="auto"/>
              <w:jc w:val="left"/>
            </w:pPr>
            <w:r>
              <w:rPr>
                <w:rFonts w:ascii="Times New Roman" w:hAnsi="Times New Roman" w:eastAsia="Times New Roman" w:cs="Times New Roman"/>
                <w:b w:val="0"/>
                <w:i w:val="0"/>
                <w:color w:val="000000"/>
                <w:sz w:val="21"/>
              </w:rPr>
              <w:t xml:space="preserve">Bảng quyết định 3.1, đọc </w:t>
            </w:r>
            <w:r>
              <w:rPr>
                <w:rFonts w:ascii="Consolas" w:hAnsi="Consolas" w:eastAsia="Consolas" w:cs="Consolas"/>
                <w:b w:val="0"/>
                <w:i w:val="0"/>
                <w:color w:val="000000"/>
                <w:sz w:val="19"/>
              </w:rPr>
              <w:t>TY_LE_GIAM_TOI_DA</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D173A7">
            <w:pPr>
              <w:spacing w:after="0" w:line="252" w:lineRule="auto"/>
              <w:jc w:val="left"/>
            </w:pPr>
            <w:r>
              <w:rPr>
                <w:rFonts w:ascii="Times New Roman" w:hAnsi="Times New Roman" w:eastAsia="Times New Roman" w:cs="Times New Roman"/>
                <w:b w:val="0"/>
                <w:i w:val="0"/>
                <w:color w:val="000000"/>
                <w:sz w:val="21"/>
              </w:rPr>
              <w:t>#8, #9</w:t>
            </w:r>
          </w:p>
        </w:tc>
      </w:tr>
      <w:tr w14:paraId="77087BFA">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72BB12">
            <w:pPr>
              <w:spacing w:after="0" w:line="252" w:lineRule="auto"/>
              <w:jc w:val="left"/>
            </w:pPr>
            <w:r>
              <w:rPr>
                <w:rFonts w:ascii="Times New Roman" w:hAnsi="Times New Roman" w:eastAsia="Times New Roman" w:cs="Times New Roman"/>
                <w:b w:val="0"/>
                <w:i w:val="0"/>
                <w:color w:val="000000"/>
                <w:sz w:val="21"/>
              </w:rPr>
              <w:t>QT05 đóng tối đa 2 đợt, đợt 1 ≥ 50%</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8785E3">
            <w:pPr>
              <w:spacing w:after="0" w:line="252" w:lineRule="auto"/>
              <w:jc w:val="left"/>
            </w:pPr>
            <w:r>
              <w:rPr>
                <w:rFonts w:ascii="Consolas" w:hAnsi="Consolas" w:eastAsia="Consolas" w:cs="Consolas"/>
                <w:b w:val="0"/>
                <w:i w:val="0"/>
                <w:color w:val="000000"/>
                <w:sz w:val="19"/>
              </w:rPr>
              <w:t>SoDot</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Dot</w:t>
            </w:r>
            <w:r>
              <w:rPr>
                <w:rFonts w:ascii="Times New Roman" w:hAnsi="Times New Roman" w:eastAsia="Times New Roman" w:cs="Times New Roman"/>
                <w:b w:val="0"/>
                <w:i w:val="0"/>
                <w:color w:val="000000"/>
                <w:sz w:val="21"/>
              </w:rPr>
              <w:t xml:space="preserve"> ∈ {1, 2}</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EA9960">
            <w:pPr>
              <w:spacing w:after="0" w:line="252" w:lineRule="auto"/>
              <w:jc w:val="left"/>
            </w:pPr>
            <w:r>
              <w:rPr>
                <w:rFonts w:ascii="Times New Roman" w:hAnsi="Times New Roman" w:eastAsia="Times New Roman" w:cs="Times New Roman"/>
                <w:b w:val="0"/>
                <w:i w:val="0"/>
                <w:color w:val="000000"/>
                <w:sz w:val="21"/>
              </w:rPr>
              <w:t>Chia đợt; kiểm tra số tiền khi lập phiếu thu</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0CC18E">
            <w:pPr>
              <w:spacing w:after="0" w:line="252" w:lineRule="auto"/>
              <w:jc w:val="left"/>
            </w:pPr>
            <w:r>
              <w:rPr>
                <w:rFonts w:ascii="Times New Roman" w:hAnsi="Times New Roman" w:eastAsia="Times New Roman" w:cs="Times New Roman"/>
                <w:b w:val="0"/>
                <w:i w:val="0"/>
                <w:color w:val="000000"/>
                <w:sz w:val="21"/>
              </w:rPr>
              <w:t xml:space="preserve">#10, #11; view </w:t>
            </w:r>
            <w:r>
              <w:rPr>
                <w:rFonts w:ascii="Consolas" w:hAnsi="Consolas" w:eastAsia="Consolas" w:cs="Consolas"/>
                <w:b w:val="0"/>
                <w:i w:val="0"/>
                <w:color w:val="000000"/>
                <w:sz w:val="19"/>
              </w:rPr>
              <w:t>v_HocPhiDangKy.HieuLuc</w:t>
            </w:r>
          </w:p>
        </w:tc>
      </w:tr>
      <w:tr w14:paraId="0191D168">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6ECFA7">
            <w:pPr>
              <w:spacing w:after="0" w:line="252" w:lineRule="auto"/>
              <w:jc w:val="left"/>
            </w:pPr>
            <w:r>
              <w:rPr>
                <w:rFonts w:ascii="Times New Roman" w:hAnsi="Times New Roman" w:eastAsia="Times New Roman" w:cs="Times New Roman"/>
                <w:b w:val="0"/>
                <w:i w:val="0"/>
                <w:color w:val="000000"/>
                <w:sz w:val="21"/>
              </w:rPr>
              <w:t>QT06 sĩ số 8–20, ≤ sức chứa</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31106F">
            <w:pPr>
              <w:spacing w:after="0" w:line="252" w:lineRule="auto"/>
              <w:jc w:val="left"/>
            </w:pPr>
            <w:r>
              <w:rPr>
                <w:rFonts w:ascii="Consolas" w:hAnsi="Consolas" w:eastAsia="Consolas" w:cs="Consolas"/>
                <w:b w:val="0"/>
                <w:i w:val="0"/>
                <w:color w:val="000000"/>
                <w:sz w:val="19"/>
              </w:rPr>
              <w:t>SiSoToiDa &gt; 0</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SucChua &gt; 0</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9C0E07">
            <w:pPr>
              <w:spacing w:after="0" w:line="252" w:lineRule="auto"/>
              <w:jc w:val="left"/>
            </w:pPr>
            <w:r>
              <w:rPr>
                <w:rFonts w:ascii="Times New Roman" w:hAnsi="Times New Roman" w:eastAsia="Times New Roman" w:cs="Times New Roman"/>
                <w:b w:val="0"/>
                <w:i w:val="0"/>
                <w:color w:val="000000"/>
                <w:sz w:val="21"/>
              </w:rPr>
              <w:t xml:space="preserve">Đọc </w:t>
            </w:r>
            <w:r>
              <w:rPr>
                <w:rFonts w:ascii="Consolas" w:hAnsi="Consolas" w:eastAsia="Consolas" w:cs="Consolas"/>
                <w:b w:val="0"/>
                <w:i w:val="0"/>
                <w:color w:val="000000"/>
                <w:sz w:val="19"/>
              </w:rPr>
              <w:t>SISO_TOI_THIEU</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SISO_TOI_DA</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1DF5B9">
            <w:pPr>
              <w:spacing w:after="0" w:line="252" w:lineRule="auto"/>
              <w:jc w:val="left"/>
            </w:pPr>
            <w:r>
              <w:rPr>
                <w:rFonts w:ascii="Times New Roman" w:hAnsi="Times New Roman" w:eastAsia="Times New Roman" w:cs="Times New Roman"/>
                <w:b w:val="0"/>
                <w:i w:val="0"/>
                <w:color w:val="000000"/>
                <w:sz w:val="21"/>
              </w:rPr>
              <w:t>#13</w:t>
            </w:r>
          </w:p>
        </w:tc>
      </w:tr>
      <w:tr w14:paraId="7450D1B0">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B2662C">
            <w:pPr>
              <w:spacing w:after="0" w:line="252" w:lineRule="auto"/>
              <w:jc w:val="left"/>
            </w:pPr>
            <w:r>
              <w:rPr>
                <w:rFonts w:ascii="Times New Roman" w:hAnsi="Times New Roman" w:eastAsia="Times New Roman" w:cs="Times New Roman"/>
                <w:b w:val="0"/>
                <w:i w:val="0"/>
                <w:color w:val="000000"/>
                <w:sz w:val="21"/>
              </w:rPr>
              <w:t>QT07 không trùng lịch</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2E45A0">
            <w:pPr>
              <w:spacing w:after="0" w:line="252" w:lineRule="auto"/>
              <w:jc w:val="left"/>
            </w:pPr>
            <w:r>
              <w:rPr>
                <w:rFonts w:ascii="Times New Roman" w:hAnsi="Times New Roman" w:eastAsia="Times New Roman" w:cs="Times New Roman"/>
                <w:b w:val="0"/>
                <w:i w:val="0"/>
                <w:color w:val="000000"/>
                <w:sz w:val="21"/>
              </w:rPr>
              <w:t xml:space="preserve">Chỉ mục </w:t>
            </w:r>
            <w:r>
              <w:rPr>
                <w:rFonts w:ascii="Consolas" w:hAnsi="Consolas" w:eastAsia="Consolas" w:cs="Consolas"/>
                <w:b w:val="0"/>
                <w:i w:val="0"/>
                <w:color w:val="000000"/>
                <w:sz w:val="19"/>
              </w:rPr>
              <w:t>IX_BuoiHoc_GiaoVien_Ngay</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IX_BuoiHoc_Phong_Ngay</w:t>
            </w:r>
            <w:r>
              <w:rPr>
                <w:rFonts w:ascii="Times New Roman" w:hAnsi="Times New Roman" w:eastAsia="Times New Roman" w:cs="Times New Roman"/>
                <w:b w:val="0"/>
                <w:i w:val="0"/>
                <w:color w:val="000000"/>
                <w:sz w:val="21"/>
              </w:rPr>
              <w:t xml:space="preserve"> giúp tra nhanh</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0330D3">
            <w:pPr>
              <w:spacing w:after="0" w:line="252" w:lineRule="auto"/>
              <w:jc w:val="left"/>
            </w:pPr>
            <w:r>
              <w:rPr>
                <w:rFonts w:ascii="Times New Roman" w:hAnsi="Times New Roman" w:eastAsia="Times New Roman" w:cs="Times New Roman"/>
                <w:b w:val="0"/>
                <w:i w:val="0"/>
                <w:color w:val="000000"/>
                <w:sz w:val="21"/>
              </w:rPr>
              <w:t>Kiểm tra khoảng giờ giao nhau khi xếp lịch (báo cáo phân tích, mục 6.1.3)</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7C99A8">
            <w:pPr>
              <w:spacing w:after="0" w:line="252" w:lineRule="auto"/>
              <w:jc w:val="left"/>
            </w:pPr>
            <w:r>
              <w:rPr>
                <w:rFonts w:ascii="Times New Roman" w:hAnsi="Times New Roman" w:eastAsia="Times New Roman" w:cs="Times New Roman"/>
                <w:b w:val="0"/>
                <w:i w:val="0"/>
                <w:color w:val="000000"/>
                <w:sz w:val="21"/>
              </w:rPr>
              <w:t>#14</w:t>
            </w:r>
          </w:p>
        </w:tc>
      </w:tr>
      <w:tr w14:paraId="58A5C7DC">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971502">
            <w:pPr>
              <w:spacing w:after="0" w:line="252" w:lineRule="auto"/>
              <w:jc w:val="left"/>
            </w:pPr>
            <w:r>
              <w:rPr>
                <w:rFonts w:ascii="Times New Roman" w:hAnsi="Times New Roman" w:eastAsia="Times New Roman" w:cs="Times New Roman"/>
                <w:b w:val="0"/>
                <w:i w:val="0"/>
                <w:color w:val="000000"/>
                <w:sz w:val="21"/>
              </w:rPr>
              <w:t>QT08 chuyển lớp, QT09 bảo lưu</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7799FA">
            <w:pPr>
              <w:spacing w:after="0" w:line="252" w:lineRule="auto"/>
              <w:jc w:val="left"/>
            </w:pPr>
            <w:r>
              <w:rPr>
                <w:rFonts w:ascii="Consolas" w:hAnsi="Consolas" w:eastAsia="Consolas" w:cs="Consolas"/>
                <w:b w:val="0"/>
                <w:i w:val="0"/>
                <w:color w:val="000000"/>
                <w:sz w:val="19"/>
              </w:rPr>
              <w:t>FK_DangKy_DangKyGoc</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CK_DangKy_HanBaoLuu</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CK_DangKy_LopGoc</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B85461">
            <w:pPr>
              <w:spacing w:after="0" w:line="252" w:lineRule="auto"/>
              <w:jc w:val="left"/>
            </w:pPr>
            <w:r>
              <w:rPr>
                <w:rFonts w:ascii="Times New Roman" w:hAnsi="Times New Roman" w:eastAsia="Times New Roman" w:cs="Times New Roman"/>
                <w:b w:val="0"/>
                <w:i w:val="0"/>
                <w:color w:val="000000"/>
                <w:sz w:val="21"/>
              </w:rPr>
              <w:t>Cây quyết định 2.4</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A1EDE4">
            <w:pPr>
              <w:spacing w:after="0" w:line="252" w:lineRule="auto"/>
              <w:jc w:val="left"/>
            </w:pPr>
            <w:r>
              <w:rPr>
                <w:rFonts w:ascii="Times New Roman" w:hAnsi="Times New Roman" w:eastAsia="Times New Roman" w:cs="Times New Roman"/>
                <w:b w:val="0"/>
                <w:i w:val="0"/>
                <w:color w:val="000000"/>
                <w:sz w:val="21"/>
              </w:rPr>
              <w:t>#16, #17</w:t>
            </w:r>
          </w:p>
        </w:tc>
      </w:tr>
      <w:tr w14:paraId="689F95C5">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A91190">
            <w:pPr>
              <w:spacing w:after="0" w:line="252" w:lineRule="auto"/>
              <w:jc w:val="left"/>
            </w:pPr>
            <w:r>
              <w:rPr>
                <w:rFonts w:ascii="Times New Roman" w:hAnsi="Times New Roman" w:eastAsia="Times New Roman" w:cs="Times New Roman"/>
                <w:b w:val="0"/>
                <w:i w:val="0"/>
                <w:color w:val="000000"/>
                <w:sz w:val="21"/>
              </w:rPr>
              <w:t>QT10 nghỉ học không tính nợ, QT16 quá hạn</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E818F0">
            <w:pPr>
              <w:spacing w:after="0" w:line="252" w:lineRule="auto"/>
              <w:jc w:val="left"/>
            </w:pPr>
            <w:r>
              <w:rPr>
                <w:rFonts w:ascii="Times New Roman" w:hAnsi="Times New Roman" w:eastAsia="Times New Roman" w:cs="Times New Roman"/>
                <w:b w:val="0"/>
                <w:i w:val="0"/>
                <w:color w:val="000000"/>
                <w:sz w:val="21"/>
              </w:rPr>
              <w:t>–</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9A9B22">
            <w:pPr>
              <w:spacing w:after="0" w:line="252" w:lineRule="auto"/>
              <w:jc w:val="left"/>
            </w:pPr>
            <w:r>
              <w:rPr>
                <w:rFonts w:ascii="Times New Roman" w:hAnsi="Times New Roman" w:eastAsia="Times New Roman" w:cs="Times New Roman"/>
                <w:b w:val="0"/>
                <w:i w:val="0"/>
                <w:color w:val="000000"/>
                <w:sz w:val="21"/>
              </w:rPr>
              <w:t>–</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AAE9C7">
            <w:pPr>
              <w:spacing w:after="0" w:line="252" w:lineRule="auto"/>
              <w:jc w:val="left"/>
            </w:pPr>
            <w:r>
              <w:rPr>
                <w:rFonts w:ascii="Times New Roman" w:hAnsi="Times New Roman" w:eastAsia="Times New Roman" w:cs="Times New Roman"/>
                <w:b w:val="0"/>
                <w:i w:val="0"/>
                <w:color w:val="000000"/>
                <w:sz w:val="21"/>
              </w:rPr>
              <w:t xml:space="preserve">Hàm </w:t>
            </w:r>
            <w:r>
              <w:rPr>
                <w:rFonts w:ascii="Consolas" w:hAnsi="Consolas" w:eastAsia="Consolas" w:cs="Consolas"/>
                <w:b w:val="0"/>
                <w:i w:val="0"/>
                <w:color w:val="000000"/>
                <w:sz w:val="19"/>
              </w:rPr>
              <w:t>fn_CongNo(@Ngay)</w:t>
            </w:r>
            <w:r>
              <w:rPr>
                <w:rFonts w:ascii="Times New Roman" w:hAnsi="Times New Roman" w:eastAsia="Times New Roman" w:cs="Times New Roman"/>
                <w:b w:val="0"/>
                <w:i w:val="0"/>
                <w:color w:val="000000"/>
                <w:sz w:val="21"/>
              </w:rPr>
              <w:t>; #12</w:t>
            </w:r>
          </w:p>
        </w:tc>
      </w:tr>
      <w:tr w14:paraId="7A0F5E62">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B5BA82">
            <w:pPr>
              <w:spacing w:after="0" w:line="252" w:lineRule="auto"/>
              <w:jc w:val="left"/>
            </w:pPr>
            <w:r>
              <w:rPr>
                <w:rFonts w:ascii="Times New Roman" w:hAnsi="Times New Roman" w:eastAsia="Times New Roman" w:cs="Times New Roman"/>
                <w:b w:val="0"/>
                <w:i w:val="0"/>
                <w:color w:val="000000"/>
                <w:sz w:val="21"/>
              </w:rPr>
              <w:t>QT11 trạng thái điểm danh</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0E0AC0">
            <w:pPr>
              <w:spacing w:after="0" w:line="252" w:lineRule="auto"/>
              <w:jc w:val="left"/>
            </w:pPr>
            <w:r>
              <w:rPr>
                <w:rFonts w:ascii="Consolas" w:hAnsi="Consolas" w:eastAsia="Consolas" w:cs="Consolas"/>
                <w:b w:val="0"/>
                <w:i w:val="0"/>
                <w:color w:val="000000"/>
                <w:sz w:val="19"/>
              </w:rPr>
              <w:t>CK_DiemDanh_TrangThai</w:t>
            </w:r>
            <w:r>
              <w:rPr>
                <w:rFonts w:ascii="Times New Roman" w:hAnsi="Times New Roman" w:eastAsia="Times New Roman" w:cs="Times New Roman"/>
                <w:b w:val="0"/>
                <w:i w:val="0"/>
                <w:color w:val="000000"/>
                <w:sz w:val="21"/>
              </w:rPr>
              <w:t>; khóa ngoại kép bảo đảm đúng buổi của đúng lớp</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749E65">
            <w:pPr>
              <w:spacing w:after="0" w:line="252" w:lineRule="auto"/>
              <w:jc w:val="left"/>
            </w:pPr>
            <w:r>
              <w:rPr>
                <w:rFonts w:ascii="Times New Roman" w:hAnsi="Times New Roman" w:eastAsia="Times New Roman" w:cs="Times New Roman"/>
                <w:b w:val="0"/>
                <w:i w:val="0"/>
                <w:color w:val="000000"/>
                <w:sz w:val="21"/>
              </w:rPr>
              <w:t>Chỉ sửa trong 24 giờ (</w:t>
            </w:r>
            <w:r>
              <w:rPr>
                <w:rFonts w:ascii="Consolas" w:hAnsi="Consolas" w:eastAsia="Consolas" w:cs="Consolas"/>
                <w:b w:val="0"/>
                <w:i w:val="0"/>
                <w:color w:val="000000"/>
                <w:sz w:val="19"/>
              </w:rPr>
              <w:t>GIO_SUA_DIEM_DANH</w:t>
            </w:r>
            <w:r>
              <w:rPr>
                <w:rFonts w:ascii="Times New Roman" w:hAnsi="Times New Roman" w:eastAsia="Times New Roman" w:cs="Times New Roman"/>
                <w:b w:val="0"/>
                <w:i w:val="0"/>
                <w:color w:val="000000"/>
                <w:sz w:val="21"/>
              </w:rPr>
              <w:t>)</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0E75C2">
            <w:pPr>
              <w:spacing w:after="0" w:line="252" w:lineRule="auto"/>
              <w:jc w:val="left"/>
            </w:pPr>
            <w:r>
              <w:rPr>
                <w:rFonts w:ascii="Times New Roman" w:hAnsi="Times New Roman" w:eastAsia="Times New Roman" w:cs="Times New Roman"/>
                <w:b w:val="0"/>
                <w:i w:val="0"/>
                <w:color w:val="000000"/>
                <w:sz w:val="21"/>
              </w:rPr>
              <w:t>#18, #23</w:t>
            </w:r>
          </w:p>
        </w:tc>
      </w:tr>
      <w:tr w14:paraId="0CB6110F">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0D607E">
            <w:pPr>
              <w:spacing w:after="0" w:line="252" w:lineRule="auto"/>
              <w:jc w:val="left"/>
            </w:pPr>
            <w:r>
              <w:rPr>
                <w:rFonts w:ascii="Times New Roman" w:hAnsi="Times New Roman" w:eastAsia="Times New Roman" w:cs="Times New Roman"/>
                <w:b w:val="0"/>
                <w:i w:val="0"/>
                <w:color w:val="000000"/>
                <w:sz w:val="21"/>
              </w:rPr>
              <w:t>QT12 cảnh báo vắng</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B7F8DD">
            <w:pPr>
              <w:spacing w:after="0" w:line="252" w:lineRule="auto"/>
              <w:jc w:val="left"/>
            </w:pPr>
            <w:r>
              <w:rPr>
                <w:rFonts w:ascii="Times New Roman" w:hAnsi="Times New Roman" w:eastAsia="Times New Roman" w:cs="Times New Roman"/>
                <w:b w:val="0"/>
                <w:i w:val="0"/>
                <w:color w:val="000000"/>
                <w:sz w:val="21"/>
              </w:rPr>
              <w:t>–</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02611D">
            <w:pPr>
              <w:spacing w:after="0" w:line="252" w:lineRule="auto"/>
              <w:jc w:val="left"/>
            </w:pPr>
            <w:r>
              <w:rPr>
                <w:rFonts w:ascii="Times New Roman" w:hAnsi="Times New Roman" w:eastAsia="Times New Roman" w:cs="Times New Roman"/>
                <w:b w:val="0"/>
                <w:i w:val="0"/>
                <w:color w:val="000000"/>
                <w:sz w:val="21"/>
              </w:rPr>
              <w:t>Gửi thông báo (5.2)</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AE0214">
            <w:pPr>
              <w:spacing w:after="0" w:line="252" w:lineRule="auto"/>
              <w:jc w:val="left"/>
            </w:pPr>
            <w:r>
              <w:rPr>
                <w:rFonts w:ascii="Times New Roman" w:hAnsi="Times New Roman" w:eastAsia="Times New Roman" w:cs="Times New Roman"/>
                <w:b w:val="0"/>
                <w:i w:val="0"/>
                <w:color w:val="000000"/>
                <w:sz w:val="21"/>
              </w:rPr>
              <w:t xml:space="preserve">view </w:t>
            </w:r>
            <w:r>
              <w:rPr>
                <w:rFonts w:ascii="Consolas" w:hAnsi="Consolas" w:eastAsia="Consolas" w:cs="Consolas"/>
                <w:b w:val="0"/>
                <w:i w:val="0"/>
                <w:color w:val="000000"/>
                <w:sz w:val="19"/>
              </w:rPr>
              <w:t>v_ChuyenCan</w:t>
            </w:r>
            <w:r>
              <w:rPr>
                <w:rFonts w:ascii="Times New Roman" w:hAnsi="Times New Roman" w:eastAsia="Times New Roman" w:cs="Times New Roman"/>
                <w:b w:val="0"/>
                <w:i w:val="0"/>
                <w:color w:val="000000"/>
                <w:sz w:val="21"/>
              </w:rPr>
              <w:t>; #20</w:t>
            </w:r>
          </w:p>
        </w:tc>
      </w:tr>
      <w:tr w14:paraId="6827E226">
        <w:tblPrEx>
          <w:tblCellMar>
            <w:top w:w="0" w:type="dxa"/>
            <w:left w:w="108" w:type="dxa"/>
            <w:bottom w:w="0" w:type="dxa"/>
            <w:right w:w="108" w:type="dxa"/>
          </w:tblCellMar>
        </w:tblPrEx>
        <w:trPr>
          <w:cantSplit/>
          <w:jc w:val="center"/>
        </w:trPr>
        <w:tc>
          <w:tcPr>
            <w:tcW w:w="224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52E76C">
            <w:pPr>
              <w:spacing w:after="0" w:line="252" w:lineRule="auto"/>
              <w:jc w:val="left"/>
            </w:pPr>
            <w:r>
              <w:rPr>
                <w:rFonts w:ascii="Times New Roman" w:hAnsi="Times New Roman" w:eastAsia="Times New Roman" w:cs="Times New Roman"/>
                <w:b w:val="0"/>
                <w:i w:val="0"/>
                <w:color w:val="000000"/>
                <w:sz w:val="21"/>
              </w:rPr>
              <w:t>QT13–QT15 tổng kết, xếp loại, đạt</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5B1CD7">
            <w:pPr>
              <w:spacing w:after="0" w:line="252" w:lineRule="auto"/>
              <w:jc w:val="left"/>
            </w:pPr>
            <w:r>
              <w:rPr>
                <w:rFonts w:ascii="Consolas" w:hAnsi="Consolas" w:eastAsia="Consolas" w:cs="Consolas"/>
                <w:b w:val="0"/>
                <w:i w:val="0"/>
                <w:color w:val="000000"/>
                <w:sz w:val="19"/>
              </w:rPr>
              <w:t>CK_KhoaHoc_TrongSo</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CK_Diem_Diem</w:t>
            </w:r>
            <w:r>
              <w:rPr>
                <w:rFonts w:ascii="Times New Roman" w:hAnsi="Times New Roman" w:eastAsia="Times New Roman" w:cs="Times New Roman"/>
                <w:b w:val="0"/>
                <w:i w:val="0"/>
                <w:color w:val="000000"/>
                <w:sz w:val="21"/>
              </w:rPr>
              <w:t xml:space="preserve">; </w:t>
            </w:r>
            <w:r>
              <w:rPr>
                <w:rFonts w:ascii="Consolas" w:hAnsi="Consolas" w:eastAsia="Consolas" w:cs="Consolas"/>
                <w:b w:val="0"/>
                <w:i w:val="0"/>
                <w:color w:val="000000"/>
                <w:sz w:val="19"/>
              </w:rPr>
              <w:t>CK_KetQua_Dat</w:t>
            </w:r>
          </w:p>
        </w:tc>
        <w:tc>
          <w:tcPr>
            <w:tcW w:w="25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935937">
            <w:pPr>
              <w:spacing w:after="0" w:line="252" w:lineRule="auto"/>
              <w:jc w:val="left"/>
            </w:pPr>
            <w:r>
              <w:rPr>
                <w:rFonts w:ascii="Times New Roman" w:hAnsi="Times New Roman" w:eastAsia="Times New Roman" w:cs="Times New Roman"/>
                <w:b w:val="0"/>
                <w:i w:val="0"/>
                <w:color w:val="000000"/>
                <w:sz w:val="21"/>
              </w:rPr>
              <w:t>Tính rồi lưu giá trị chốt khi duyệt</w:t>
            </w:r>
          </w:p>
        </w:tc>
        <w:tc>
          <w:tcPr>
            <w:tcW w:w="21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E5E53F">
            <w:pPr>
              <w:spacing w:after="0" w:line="252" w:lineRule="auto"/>
              <w:jc w:val="left"/>
            </w:pPr>
            <w:r>
              <w:rPr>
                <w:rFonts w:ascii="Times New Roman" w:hAnsi="Times New Roman" w:eastAsia="Times New Roman" w:cs="Times New Roman"/>
                <w:b w:val="0"/>
                <w:i w:val="0"/>
                <w:color w:val="000000"/>
                <w:sz w:val="21"/>
              </w:rPr>
              <w:t xml:space="preserve">view </w:t>
            </w:r>
            <w:r>
              <w:rPr>
                <w:rFonts w:ascii="Consolas" w:hAnsi="Consolas" w:eastAsia="Consolas" w:cs="Consolas"/>
                <w:b w:val="0"/>
                <w:i w:val="0"/>
                <w:color w:val="000000"/>
                <w:sz w:val="19"/>
              </w:rPr>
              <w:t>v_KetQuaTinh</w:t>
            </w:r>
            <w:r>
              <w:rPr>
                <w:rFonts w:ascii="Times New Roman" w:hAnsi="Times New Roman" w:eastAsia="Times New Roman" w:cs="Times New Roman"/>
                <w:b w:val="0"/>
                <w:i w:val="0"/>
                <w:color w:val="000000"/>
                <w:sz w:val="21"/>
              </w:rPr>
              <w:t>; #5, #7, #19</w:t>
            </w:r>
          </w:p>
        </w:tc>
      </w:tr>
    </w:tbl>
    <w:p w14:paraId="4E951B82">
      <w:pPr>
        <w:spacing w:after="40"/>
      </w:pPr>
    </w:p>
    <w:p w14:paraId="23AA2582">
      <w:pPr>
        <w:pStyle w:val="3"/>
      </w:pPr>
      <w:bookmarkStart w:id="61" w:name="_Toc18271"/>
      <w:r>
        <w:t>3.4.4 Mô tả từng tệp dữ liệu</w:t>
      </w:r>
      <w:bookmarkEnd w:id="61"/>
    </w:p>
    <w:p w14:paraId="2C1446DD">
      <w:pPr>
        <w:spacing w:after="120"/>
        <w:jc w:val="both"/>
      </w:pPr>
      <w:r>
        <w:rPr>
          <w:rFonts w:ascii="Times New Roman" w:hAnsi="Times New Roman" w:eastAsia="Times New Roman" w:cs="Times New Roman"/>
          <w:b w:val="0"/>
          <w:i w:val="0"/>
          <w:color w:val="000000"/>
          <w:sz w:val="24"/>
        </w:rPr>
        <w:t xml:space="preserve">Bảng mô tả chi tiết của 26 tệp (Tên trường – Kiểu dữ liệu – Ràng buộc – Ý nghĩa) nằm ở </w:t>
      </w:r>
      <w:r>
        <w:rPr>
          <w:rFonts w:ascii="Times New Roman" w:hAnsi="Times New Roman" w:eastAsia="Times New Roman" w:cs="Times New Roman"/>
          <w:b/>
          <w:i w:val="0"/>
          <w:color w:val="000000"/>
          <w:sz w:val="24"/>
        </w:rPr>
        <w:t>Phụ lục A</w:t>
      </w:r>
      <w:r>
        <w:rPr>
          <w:rFonts w:ascii="Times New Roman" w:hAnsi="Times New Roman" w:eastAsia="Times New Roman" w:cs="Times New Roman"/>
          <w:b w:val="0"/>
          <w:i w:val="0"/>
          <w:color w:val="000000"/>
          <w:sz w:val="24"/>
        </w:rPr>
        <w:t xml:space="preserve">. Tệp này do </w:t>
      </w:r>
      <w:r>
        <w:rPr>
          <w:rFonts w:ascii="Consolas" w:hAnsi="Consolas" w:eastAsia="Consolas" w:cs="Consolas"/>
          <w:b w:val="0"/>
          <w:i w:val="0"/>
          <w:color w:val="000000"/>
          <w:sz w:val="22"/>
        </w:rPr>
        <w:t>python csdl/sinh_mo_ta.py</w:t>
      </w:r>
      <w:r>
        <w:rPr>
          <w:rFonts w:ascii="Times New Roman" w:hAnsi="Times New Roman" w:eastAsia="Times New Roman" w:cs="Times New Roman"/>
          <w:b w:val="0"/>
          <w:i w:val="0"/>
          <w:color w:val="000000"/>
          <w:sz w:val="24"/>
        </w:rPr>
        <w:t xml:space="preserve"> sinh ra từ chính </w:t>
      </w:r>
      <w:r>
        <w:rPr>
          <w:rFonts w:ascii="Consolas" w:hAnsi="Consolas" w:eastAsia="Consolas" w:cs="Consolas"/>
          <w:b w:val="0"/>
          <w:i w:val="0"/>
          <w:color w:val="000000"/>
          <w:sz w:val="22"/>
        </w:rPr>
        <w:t>schema.sql</w:t>
      </w:r>
      <w:r>
        <w:rPr>
          <w:rFonts w:ascii="Times New Roman" w:hAnsi="Times New Roman" w:eastAsia="Times New Roman" w:cs="Times New Roman"/>
          <w:b w:val="0"/>
          <w:i w:val="0"/>
          <w:color w:val="000000"/>
          <w:sz w:val="24"/>
        </w:rPr>
        <w:t xml:space="preserve">, nên luôn khớp với CSDL thật. Trước khi sinh, script </w:t>
      </w:r>
      <w:r>
        <w:rPr>
          <w:rFonts w:ascii="Times New Roman" w:hAnsi="Times New Roman" w:eastAsia="Times New Roman" w:cs="Times New Roman"/>
          <w:b/>
          <w:i w:val="0"/>
          <w:color w:val="000000"/>
          <w:sz w:val="24"/>
        </w:rPr>
        <w:t>đối chiếu với 3.1</w:t>
      </w:r>
      <w:r>
        <w:rPr>
          <w:rFonts w:ascii="Times New Roman" w:hAnsi="Times New Roman" w:eastAsia="Times New Roman" w:cs="Times New Roman"/>
          <w:b w:val="0"/>
          <w:i w:val="0"/>
          <w:color w:val="000000"/>
          <w:sz w:val="24"/>
        </w:rPr>
        <w:t xml:space="preserve"> và dừng nếu sai một trong các điều sau:</w:t>
      </w:r>
    </w:p>
    <w:p w14:paraId="4DF485BB">
      <w:pPr>
        <w:spacing w:after="60"/>
        <w:ind w:left="454" w:hanging="255"/>
        <w:jc w:val="left"/>
      </w:pPr>
      <w:r>
        <w:rPr>
          <w:rFonts w:ascii="Times New Roman" w:hAnsi="Times New Roman" w:eastAsia="Times New Roman" w:cs="Times New Roman"/>
          <w:b w:val="0"/>
          <w:i w:val="0"/>
          <w:color w:val="000000"/>
          <w:sz w:val="24"/>
        </w:rPr>
        <w:t>– thiếu hoặc thừa bảng, thiếu hoặc thừa trường, sai thứ tự trường;</w:t>
      </w:r>
    </w:p>
    <w:p w14:paraId="50BB3717">
      <w:pPr>
        <w:spacing w:after="60"/>
        <w:ind w:left="454" w:hanging="255"/>
        <w:jc w:val="left"/>
      </w:pPr>
      <w:r>
        <w:rPr>
          <w:rFonts w:ascii="Times New Roman" w:hAnsi="Times New Roman" w:eastAsia="Times New Roman" w:cs="Times New Roman"/>
          <w:b w:val="0"/>
          <w:i w:val="0"/>
          <w:color w:val="000000"/>
          <w:sz w:val="24"/>
        </w:rPr>
        <w:t xml:space="preserve">– khóa chính khác thuộc tính </w:t>
      </w:r>
      <w:r>
        <w:rPr>
          <w:rFonts w:ascii="Consolas" w:hAnsi="Consolas" w:eastAsia="Consolas" w:cs="Consolas"/>
          <w:b w:val="0"/>
          <w:i w:val="0"/>
          <w:color w:val="000000"/>
          <w:sz w:val="22"/>
        </w:rPr>
        <w:t>#</w:t>
      </w:r>
      <w:r>
        <w:rPr>
          <w:rFonts w:ascii="Times New Roman" w:hAnsi="Times New Roman" w:eastAsia="Times New Roman" w:cs="Times New Roman"/>
          <w:b w:val="0"/>
          <w:i w:val="0"/>
          <w:color w:val="000000"/>
          <w:sz w:val="24"/>
        </w:rPr>
        <w:t>;</w:t>
      </w:r>
    </w:p>
    <w:p w14:paraId="4BE6E4DC">
      <w:pPr>
        <w:spacing w:after="60"/>
        <w:ind w:left="454" w:hanging="255"/>
        <w:jc w:val="left"/>
      </w:pP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NOT NULL</w:t>
      </w:r>
      <w:r>
        <w:rPr>
          <w:rFonts w:ascii="Times New Roman" w:hAnsi="Times New Roman" w:eastAsia="Times New Roman" w:cs="Times New Roman"/>
          <w:b w:val="0"/>
          <w:i w:val="0"/>
          <w:color w:val="000000"/>
          <w:sz w:val="24"/>
        </w:rPr>
        <w:t xml:space="preserve"> không khớp cột "Bắt buộc";</w:t>
      </w:r>
    </w:p>
    <w:p w14:paraId="598F5542">
      <w:pPr>
        <w:spacing w:after="60"/>
        <w:ind w:left="454" w:hanging="255"/>
        <w:jc w:val="left"/>
      </w:pPr>
      <w:r>
        <w:rPr>
          <w:rFonts w:ascii="Times New Roman" w:hAnsi="Times New Roman" w:eastAsia="Times New Roman" w:cs="Times New Roman"/>
          <w:b w:val="0"/>
          <w:i w:val="0"/>
          <w:color w:val="000000"/>
          <w:sz w:val="24"/>
        </w:rPr>
        <w:t>– khóa ngoại không khớp 34 thuộc tính quan hệ.</w:t>
      </w:r>
    </w:p>
    <w:p w14:paraId="05E04DC7">
      <w:pPr>
        <w:spacing w:after="120"/>
        <w:jc w:val="both"/>
      </w:pPr>
      <w:r>
        <w:rPr>
          <w:rFonts w:ascii="Times New Roman" w:hAnsi="Times New Roman" w:eastAsia="Times New Roman" w:cs="Times New Roman"/>
          <w:b w:val="0"/>
          <w:i w:val="0"/>
          <w:color w:val="000000"/>
          <w:sz w:val="24"/>
        </w:rPr>
        <w:t xml:space="preserve">Kết quả chạy: </w:t>
      </w:r>
      <w:r>
        <w:rPr>
          <w:rFonts w:ascii="Times New Roman" w:hAnsi="Times New Roman" w:eastAsia="Times New Roman" w:cs="Times New Roman"/>
          <w:b w:val="0"/>
          <w:i/>
          <w:color w:val="000000"/>
          <w:sz w:val="24"/>
        </w:rPr>
        <w:t>26 bảng, 164 trường, 35 khóa ngoại, 16 chỉ mục: đạt</w:t>
      </w:r>
      <w:r>
        <w:rPr>
          <w:rFonts w:ascii="Times New Roman" w:hAnsi="Times New Roman" w:eastAsia="Times New Roman" w:cs="Times New Roman"/>
          <w:b w:val="0"/>
          <w:i w:val="0"/>
          <w:color w:val="000000"/>
          <w:sz w:val="24"/>
        </w:rPr>
        <w:t>. Script đã được thử với dữ liệu sai: đổi một cột sang NULL, hoặc bỏ một khóa ngoại, thì script đều báo lỗi.</w:t>
      </w:r>
    </w:p>
    <w:p w14:paraId="0B5441F1">
      <w:pPr>
        <w:spacing w:after="120"/>
        <w:jc w:val="both"/>
      </w:pPr>
      <w:r>
        <w:rPr>
          <w:rFonts w:ascii="Times New Roman" w:hAnsi="Times New Roman" w:eastAsia="Times New Roman" w:cs="Times New Roman"/>
          <w:b w:val="0"/>
          <w:i w:val="0"/>
          <w:color w:val="000000"/>
          <w:sz w:val="24"/>
        </w:rPr>
        <w:t>Tổng hợp:</w:t>
      </w:r>
    </w:p>
    <w:tbl>
      <w:tblPr>
        <w:tblStyle w:val="12"/>
        <w:tblW w:w="0" w:type="auto"/>
        <w:jc w:val="center"/>
        <w:tblLayout w:type="fixed"/>
        <w:tblCellMar>
          <w:top w:w="0" w:type="dxa"/>
          <w:left w:w="108" w:type="dxa"/>
          <w:bottom w:w="0" w:type="dxa"/>
          <w:right w:w="108" w:type="dxa"/>
        </w:tblCellMar>
      </w:tblPr>
      <w:tblGrid>
        <w:gridCol w:w="840"/>
        <w:gridCol w:w="1546"/>
        <w:gridCol w:w="1946"/>
        <w:gridCol w:w="840"/>
        <w:gridCol w:w="1027"/>
        <w:gridCol w:w="2100"/>
        <w:gridCol w:w="1206"/>
      </w:tblGrid>
      <w:tr w14:paraId="25D08575">
        <w:tblPrEx>
          <w:tblCellMar>
            <w:top w:w="0" w:type="dxa"/>
            <w:left w:w="108" w:type="dxa"/>
            <w:bottom w:w="0" w:type="dxa"/>
            <w:right w:w="108" w:type="dxa"/>
          </w:tblCellMar>
        </w:tblPrEx>
        <w:trPr>
          <w:cantSplit/>
          <w:tblHeader/>
          <w:jc w:val="center"/>
        </w:trPr>
        <w:tc>
          <w:tcPr>
            <w:tcW w:w="8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0D9E514">
            <w:pPr>
              <w:spacing w:after="0" w:line="252" w:lineRule="auto"/>
              <w:jc w:val="center"/>
            </w:pPr>
            <w:r>
              <w:rPr>
                <w:rFonts w:ascii="Times New Roman" w:hAnsi="Times New Roman" w:eastAsia="Times New Roman" w:cs="Times New Roman"/>
                <w:b/>
                <w:i w:val="0"/>
                <w:color w:val="000000"/>
                <w:sz w:val="19"/>
              </w:rPr>
              <w:t>#</w:t>
            </w:r>
          </w:p>
        </w:tc>
        <w:tc>
          <w:tcPr>
            <w:tcW w:w="154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FDE9FC">
            <w:pPr>
              <w:spacing w:after="0" w:line="252" w:lineRule="auto"/>
              <w:jc w:val="center"/>
            </w:pPr>
            <w:r>
              <w:rPr>
                <w:rFonts w:ascii="Times New Roman" w:hAnsi="Times New Roman" w:eastAsia="Times New Roman" w:cs="Times New Roman"/>
                <w:b/>
                <w:i w:val="0"/>
                <w:color w:val="000000"/>
                <w:sz w:val="19"/>
              </w:rPr>
              <w:t>Tệp</w:t>
            </w:r>
          </w:p>
        </w:tc>
        <w:tc>
          <w:tcPr>
            <w:tcW w:w="194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0C0D13">
            <w:pPr>
              <w:spacing w:after="0" w:line="252" w:lineRule="auto"/>
              <w:jc w:val="center"/>
            </w:pPr>
            <w:r>
              <w:rPr>
                <w:rFonts w:ascii="Times New Roman" w:hAnsi="Times New Roman" w:eastAsia="Times New Roman" w:cs="Times New Roman"/>
                <w:b/>
                <w:i w:val="0"/>
                <w:color w:val="000000"/>
                <w:sz w:val="19"/>
              </w:rPr>
              <w:t>Thực thể</w:t>
            </w:r>
          </w:p>
        </w:tc>
        <w:tc>
          <w:tcPr>
            <w:tcW w:w="8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03FA61E">
            <w:pPr>
              <w:spacing w:after="0" w:line="252" w:lineRule="auto"/>
              <w:jc w:val="center"/>
            </w:pPr>
            <w:r>
              <w:rPr>
                <w:rFonts w:ascii="Times New Roman" w:hAnsi="Times New Roman" w:eastAsia="Times New Roman" w:cs="Times New Roman"/>
                <w:b/>
                <w:i w:val="0"/>
                <w:color w:val="000000"/>
                <w:sz w:val="19"/>
              </w:rPr>
              <w:t>Kho</w:t>
            </w:r>
          </w:p>
        </w:tc>
        <w:tc>
          <w:tcPr>
            <w:tcW w:w="10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9846F35">
            <w:pPr>
              <w:spacing w:after="0" w:line="252" w:lineRule="auto"/>
              <w:jc w:val="center"/>
            </w:pPr>
            <w:r>
              <w:rPr>
                <w:rFonts w:ascii="Times New Roman" w:hAnsi="Times New Roman" w:eastAsia="Times New Roman" w:cs="Times New Roman"/>
                <w:b/>
                <w:i w:val="0"/>
                <w:color w:val="000000"/>
                <w:sz w:val="19"/>
              </w:rPr>
              <w:t>Số trường</w:t>
            </w:r>
          </w:p>
        </w:tc>
        <w:tc>
          <w:tcPr>
            <w:tcW w:w="21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A21ABE2">
            <w:pPr>
              <w:spacing w:after="0" w:line="252" w:lineRule="auto"/>
              <w:jc w:val="center"/>
            </w:pPr>
            <w:r>
              <w:rPr>
                <w:rFonts w:ascii="Times New Roman" w:hAnsi="Times New Roman" w:eastAsia="Times New Roman" w:cs="Times New Roman"/>
                <w:b/>
                <w:i w:val="0"/>
                <w:color w:val="000000"/>
                <w:sz w:val="19"/>
              </w:rPr>
              <w:t>Khóa chính</w:t>
            </w:r>
          </w:p>
        </w:tc>
        <w:tc>
          <w:tcPr>
            <w:tcW w:w="120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8AB0DFD">
            <w:pPr>
              <w:spacing w:after="0" w:line="252" w:lineRule="auto"/>
              <w:jc w:val="center"/>
            </w:pPr>
            <w:r>
              <w:rPr>
                <w:rFonts w:ascii="Times New Roman" w:hAnsi="Times New Roman" w:eastAsia="Times New Roman" w:cs="Times New Roman"/>
                <w:b/>
                <w:i w:val="0"/>
                <w:color w:val="000000"/>
                <w:sz w:val="19"/>
              </w:rPr>
              <w:t>Số dòng mẫu</w:t>
            </w:r>
          </w:p>
        </w:tc>
      </w:tr>
      <w:tr w14:paraId="54F981ED">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CE036B">
            <w:pPr>
              <w:spacing w:after="0" w:line="252" w:lineRule="auto"/>
              <w:jc w:val="left"/>
            </w:pPr>
            <w:r>
              <w:rPr>
                <w:rFonts w:ascii="Times New Roman" w:hAnsi="Times New Roman" w:eastAsia="Times New Roman" w:cs="Times New Roman"/>
                <w:b w:val="0"/>
                <w:i w:val="0"/>
                <w:color w:val="000000"/>
                <w:sz w:val="19"/>
              </w:rPr>
              <w:t>1</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B49D0C">
            <w:pPr>
              <w:spacing w:after="0" w:line="252" w:lineRule="auto"/>
              <w:jc w:val="left"/>
            </w:pPr>
            <w:r>
              <w:rPr>
                <w:rFonts w:ascii="Times New Roman" w:hAnsi="Times New Roman" w:eastAsia="Times New Roman" w:cs="Times New Roman"/>
                <w:b w:val="0"/>
                <w:i w:val="0"/>
                <w:color w:val="000000"/>
                <w:sz w:val="19"/>
              </w:rPr>
              <w:t>HocVien</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4742AF">
            <w:pPr>
              <w:spacing w:after="0" w:line="252" w:lineRule="auto"/>
              <w:jc w:val="left"/>
            </w:pPr>
            <w:r>
              <w:rPr>
                <w:rFonts w:ascii="Times New Roman" w:hAnsi="Times New Roman" w:eastAsia="Times New Roman" w:cs="Times New Roman"/>
                <w:b w:val="0"/>
                <w:i w:val="0"/>
                <w:color w:val="000000"/>
                <w:sz w:val="19"/>
              </w:rPr>
              <w:t>Học viên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3ACDF0">
            <w:pPr>
              <w:spacing w:after="0" w:line="252" w:lineRule="auto"/>
              <w:jc w:val="left"/>
            </w:pPr>
            <w:r>
              <w:rPr>
                <w:rFonts w:ascii="Times New Roman" w:hAnsi="Times New Roman" w:eastAsia="Times New Roman" w:cs="Times New Roman"/>
                <w:b w:val="0"/>
                <w:i w:val="0"/>
                <w:color w:val="000000"/>
                <w:sz w:val="19"/>
              </w:rPr>
              <w:t>D1</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FED38D">
            <w:pPr>
              <w:spacing w:after="0" w:line="252" w:lineRule="auto"/>
              <w:jc w:val="left"/>
            </w:pPr>
            <w:r>
              <w:rPr>
                <w:rFonts w:ascii="Times New Roman" w:hAnsi="Times New Roman" w:eastAsia="Times New Roman" w:cs="Times New Roman"/>
                <w:b w:val="0"/>
                <w:i w:val="0"/>
                <w:color w:val="000000"/>
                <w:sz w:val="19"/>
              </w:rPr>
              <w:t>11</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81F80A">
            <w:pPr>
              <w:spacing w:after="0" w:line="252" w:lineRule="auto"/>
              <w:jc w:val="left"/>
            </w:pPr>
            <w:r>
              <w:rPr>
                <w:rFonts w:ascii="Times New Roman" w:hAnsi="Times New Roman" w:eastAsia="Times New Roman" w:cs="Times New Roman"/>
                <w:b w:val="0"/>
                <w:i w:val="0"/>
                <w:color w:val="000000"/>
                <w:sz w:val="19"/>
              </w:rPr>
              <w:t>MaHV</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A22763">
            <w:pPr>
              <w:spacing w:after="0" w:line="252" w:lineRule="auto"/>
              <w:jc w:val="left"/>
            </w:pPr>
            <w:r>
              <w:rPr>
                <w:rFonts w:ascii="Times New Roman" w:hAnsi="Times New Roman" w:eastAsia="Times New Roman" w:cs="Times New Roman"/>
                <w:b w:val="0"/>
                <w:i w:val="0"/>
                <w:color w:val="000000"/>
                <w:sz w:val="19"/>
              </w:rPr>
              <w:t>46</w:t>
            </w:r>
          </w:p>
        </w:tc>
      </w:tr>
      <w:tr w14:paraId="13CC2FD3">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7E39AC">
            <w:pPr>
              <w:spacing w:after="0" w:line="252" w:lineRule="auto"/>
              <w:jc w:val="left"/>
            </w:pPr>
            <w:r>
              <w:rPr>
                <w:rFonts w:ascii="Times New Roman" w:hAnsi="Times New Roman" w:eastAsia="Times New Roman" w:cs="Times New Roman"/>
                <w:b w:val="0"/>
                <w:i w:val="0"/>
                <w:color w:val="000000"/>
                <w:sz w:val="19"/>
              </w:rPr>
              <w:t>2</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5E120A">
            <w:pPr>
              <w:spacing w:after="0" w:line="252" w:lineRule="auto"/>
              <w:jc w:val="left"/>
            </w:pPr>
            <w:r>
              <w:rPr>
                <w:rFonts w:ascii="Times New Roman" w:hAnsi="Times New Roman" w:eastAsia="Times New Roman" w:cs="Times New Roman"/>
                <w:b w:val="0"/>
                <w:i w:val="0"/>
                <w:color w:val="000000"/>
                <w:sz w:val="19"/>
              </w:rPr>
              <w:t>PhuHuynh</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8B4702">
            <w:pPr>
              <w:spacing w:after="0" w:line="252" w:lineRule="auto"/>
              <w:jc w:val="left"/>
            </w:pPr>
            <w:r>
              <w:rPr>
                <w:rFonts w:ascii="Times New Roman" w:hAnsi="Times New Roman" w:eastAsia="Times New Roman" w:cs="Times New Roman"/>
                <w:b w:val="0"/>
                <w:i w:val="0"/>
                <w:color w:val="000000"/>
                <w:sz w:val="19"/>
              </w:rPr>
              <w:t>Phụ huynh</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F4DAF8">
            <w:pPr>
              <w:spacing w:after="0" w:line="252" w:lineRule="auto"/>
              <w:jc w:val="left"/>
            </w:pPr>
            <w:r>
              <w:rPr>
                <w:rFonts w:ascii="Times New Roman" w:hAnsi="Times New Roman" w:eastAsia="Times New Roman" w:cs="Times New Roman"/>
                <w:b w:val="0"/>
                <w:i w:val="0"/>
                <w:color w:val="000000"/>
                <w:sz w:val="19"/>
              </w:rPr>
              <w:t>D1</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D83749">
            <w:pPr>
              <w:spacing w:after="0" w:line="252" w:lineRule="auto"/>
              <w:jc w:val="left"/>
            </w:pPr>
            <w:r>
              <w:rPr>
                <w:rFonts w:ascii="Times New Roman" w:hAnsi="Times New Roman" w:eastAsia="Times New Roman" w:cs="Times New Roman"/>
                <w:b w:val="0"/>
                <w:i w:val="0"/>
                <w:color w:val="000000"/>
                <w:sz w:val="19"/>
              </w:rPr>
              <w:t>4</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73AE1F">
            <w:pPr>
              <w:spacing w:after="0" w:line="252" w:lineRule="auto"/>
              <w:jc w:val="left"/>
            </w:pPr>
            <w:r>
              <w:rPr>
                <w:rFonts w:ascii="Times New Roman" w:hAnsi="Times New Roman" w:eastAsia="Times New Roman" w:cs="Times New Roman"/>
                <w:b w:val="0"/>
                <w:i w:val="0"/>
                <w:color w:val="000000"/>
                <w:sz w:val="19"/>
              </w:rPr>
              <w:t>MaPH</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DD6476">
            <w:pPr>
              <w:spacing w:after="0" w:line="252" w:lineRule="auto"/>
              <w:jc w:val="left"/>
            </w:pPr>
            <w:r>
              <w:rPr>
                <w:rFonts w:ascii="Times New Roman" w:hAnsi="Times New Roman" w:eastAsia="Times New Roman" w:cs="Times New Roman"/>
                <w:b w:val="0"/>
                <w:i w:val="0"/>
                <w:color w:val="000000"/>
                <w:sz w:val="19"/>
              </w:rPr>
              <w:t>25</w:t>
            </w:r>
          </w:p>
        </w:tc>
      </w:tr>
      <w:tr w14:paraId="40408D58">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569EA8">
            <w:pPr>
              <w:spacing w:after="0" w:line="252" w:lineRule="auto"/>
              <w:jc w:val="left"/>
            </w:pPr>
            <w:r>
              <w:rPr>
                <w:rFonts w:ascii="Times New Roman" w:hAnsi="Times New Roman" w:eastAsia="Times New Roman" w:cs="Times New Roman"/>
                <w:b w:val="0"/>
                <w:i w:val="0"/>
                <w:color w:val="000000"/>
                <w:sz w:val="19"/>
              </w:rPr>
              <w:t>3</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85588F">
            <w:pPr>
              <w:spacing w:after="0" w:line="252" w:lineRule="auto"/>
              <w:jc w:val="left"/>
            </w:pPr>
            <w:r>
              <w:rPr>
                <w:rFonts w:ascii="Times New Roman" w:hAnsi="Times New Roman" w:eastAsia="Times New Roman" w:cs="Times New Roman"/>
                <w:b w:val="0"/>
                <w:i w:val="0"/>
                <w:color w:val="000000"/>
                <w:sz w:val="19"/>
              </w:rPr>
              <w:t>HocVienPhuHuynh</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2C07B6">
            <w:pPr>
              <w:spacing w:after="0" w:line="252" w:lineRule="auto"/>
              <w:jc w:val="left"/>
            </w:pPr>
            <w:r>
              <w:rPr>
                <w:rFonts w:ascii="Times New Roman" w:hAnsi="Times New Roman" w:eastAsia="Times New Roman" w:cs="Times New Roman"/>
                <w:b w:val="0"/>
                <w:i w:val="0"/>
                <w:color w:val="000000"/>
                <w:sz w:val="19"/>
              </w:rPr>
              <w:t>Học viên – Phụ huynh</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9AA355">
            <w:pPr>
              <w:spacing w:after="0" w:line="252" w:lineRule="auto"/>
              <w:jc w:val="left"/>
            </w:pPr>
            <w:r>
              <w:rPr>
                <w:rFonts w:ascii="Times New Roman" w:hAnsi="Times New Roman" w:eastAsia="Times New Roman" w:cs="Times New Roman"/>
                <w:b w:val="0"/>
                <w:i w:val="0"/>
                <w:color w:val="000000"/>
                <w:sz w:val="19"/>
              </w:rPr>
              <w:t>D1</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7668C0">
            <w:pPr>
              <w:spacing w:after="0" w:line="252" w:lineRule="auto"/>
              <w:jc w:val="left"/>
            </w:pPr>
            <w:r>
              <w:rPr>
                <w:rFonts w:ascii="Times New Roman" w:hAnsi="Times New Roman" w:eastAsia="Times New Roman" w:cs="Times New Roman"/>
                <w:b w:val="0"/>
                <w:i w:val="0"/>
                <w:color w:val="000000"/>
                <w:sz w:val="19"/>
              </w:rPr>
              <w:t>3</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F7FA81">
            <w:pPr>
              <w:spacing w:after="0" w:line="252" w:lineRule="auto"/>
              <w:jc w:val="left"/>
            </w:pPr>
            <w:r>
              <w:rPr>
                <w:rFonts w:ascii="Times New Roman" w:hAnsi="Times New Roman" w:eastAsia="Times New Roman" w:cs="Times New Roman"/>
                <w:b w:val="0"/>
                <w:i w:val="0"/>
                <w:color w:val="000000"/>
                <w:sz w:val="19"/>
              </w:rPr>
              <w:t>MaHV, MaPH</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6FBAF1">
            <w:pPr>
              <w:spacing w:after="0" w:line="252" w:lineRule="auto"/>
              <w:jc w:val="left"/>
            </w:pPr>
            <w:r>
              <w:rPr>
                <w:rFonts w:ascii="Times New Roman" w:hAnsi="Times New Roman" w:eastAsia="Times New Roman" w:cs="Times New Roman"/>
                <w:b w:val="0"/>
                <w:i w:val="0"/>
                <w:color w:val="000000"/>
                <w:sz w:val="19"/>
              </w:rPr>
              <w:t>26</w:t>
            </w:r>
          </w:p>
        </w:tc>
      </w:tr>
      <w:tr w14:paraId="18AD6E62">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6462A6">
            <w:pPr>
              <w:spacing w:after="0" w:line="252" w:lineRule="auto"/>
              <w:jc w:val="left"/>
            </w:pPr>
            <w:r>
              <w:rPr>
                <w:rFonts w:ascii="Times New Roman" w:hAnsi="Times New Roman" w:eastAsia="Times New Roman" w:cs="Times New Roman"/>
                <w:b w:val="0"/>
                <w:i w:val="0"/>
                <w:color w:val="000000"/>
                <w:sz w:val="19"/>
              </w:rPr>
              <w:t>4</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93A74D">
            <w:pPr>
              <w:spacing w:after="0" w:line="252" w:lineRule="auto"/>
              <w:jc w:val="left"/>
            </w:pPr>
            <w:r>
              <w:rPr>
                <w:rFonts w:ascii="Times New Roman" w:hAnsi="Times New Roman" w:eastAsia="Times New Roman" w:cs="Times New Roman"/>
                <w:b w:val="0"/>
                <w:i w:val="0"/>
                <w:color w:val="000000"/>
                <w:sz w:val="19"/>
              </w:rPr>
              <w:t>GiaoVien</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D5D28B">
            <w:pPr>
              <w:spacing w:after="0" w:line="252" w:lineRule="auto"/>
              <w:jc w:val="left"/>
            </w:pPr>
            <w:r>
              <w:rPr>
                <w:rFonts w:ascii="Times New Roman" w:hAnsi="Times New Roman" w:eastAsia="Times New Roman" w:cs="Times New Roman"/>
                <w:b w:val="0"/>
                <w:i w:val="0"/>
                <w:color w:val="000000"/>
                <w:sz w:val="19"/>
              </w:rPr>
              <w:t>Giáo viên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38F32B">
            <w:pPr>
              <w:spacing w:after="0" w:line="252" w:lineRule="auto"/>
              <w:jc w:val="left"/>
            </w:pPr>
            <w:r>
              <w:rPr>
                <w:rFonts w:ascii="Times New Roman" w:hAnsi="Times New Roman" w:eastAsia="Times New Roman" w:cs="Times New Roman"/>
                <w:b w:val="0"/>
                <w:i w:val="0"/>
                <w:color w:val="000000"/>
                <w:sz w:val="19"/>
              </w:rPr>
              <w:t>D1</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31E7C5">
            <w:pPr>
              <w:spacing w:after="0" w:line="252" w:lineRule="auto"/>
              <w:jc w:val="left"/>
            </w:pPr>
            <w:r>
              <w:rPr>
                <w:rFonts w:ascii="Times New Roman" w:hAnsi="Times New Roman" w:eastAsia="Times New Roman" w:cs="Times New Roman"/>
                <w:b w:val="0"/>
                <w:i w:val="0"/>
                <w:color w:val="000000"/>
                <w:sz w:val="19"/>
              </w:rPr>
              <w:t>9</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D4258F">
            <w:pPr>
              <w:spacing w:after="0" w:line="252" w:lineRule="auto"/>
              <w:jc w:val="left"/>
            </w:pPr>
            <w:r>
              <w:rPr>
                <w:rFonts w:ascii="Times New Roman" w:hAnsi="Times New Roman" w:eastAsia="Times New Roman" w:cs="Times New Roman"/>
                <w:b w:val="0"/>
                <w:i w:val="0"/>
                <w:color w:val="000000"/>
                <w:sz w:val="19"/>
              </w:rPr>
              <w:t>MaGV</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C8E3AF">
            <w:pPr>
              <w:spacing w:after="0" w:line="252" w:lineRule="auto"/>
              <w:jc w:val="left"/>
            </w:pPr>
            <w:r>
              <w:rPr>
                <w:rFonts w:ascii="Times New Roman" w:hAnsi="Times New Roman" w:eastAsia="Times New Roman" w:cs="Times New Roman"/>
                <w:b w:val="0"/>
                <w:i w:val="0"/>
                <w:color w:val="000000"/>
                <w:sz w:val="19"/>
              </w:rPr>
              <w:t>5</w:t>
            </w:r>
          </w:p>
        </w:tc>
      </w:tr>
      <w:tr w14:paraId="4C9380F7">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E9B3B8">
            <w:pPr>
              <w:spacing w:after="0" w:line="252" w:lineRule="auto"/>
              <w:jc w:val="left"/>
            </w:pPr>
            <w:r>
              <w:rPr>
                <w:rFonts w:ascii="Times New Roman" w:hAnsi="Times New Roman" w:eastAsia="Times New Roman" w:cs="Times New Roman"/>
                <w:b w:val="0"/>
                <w:i w:val="0"/>
                <w:color w:val="000000"/>
                <w:sz w:val="19"/>
              </w:rPr>
              <w:t>5</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EE109C">
            <w:pPr>
              <w:spacing w:after="0" w:line="252" w:lineRule="auto"/>
              <w:jc w:val="left"/>
            </w:pPr>
            <w:r>
              <w:rPr>
                <w:rFonts w:ascii="Times New Roman" w:hAnsi="Times New Roman" w:eastAsia="Times New Roman" w:cs="Times New Roman"/>
                <w:b w:val="0"/>
                <w:i w:val="0"/>
                <w:color w:val="000000"/>
                <w:sz w:val="19"/>
              </w:rPr>
              <w:t>KhoaHoc</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996CCC">
            <w:pPr>
              <w:spacing w:after="0" w:line="252" w:lineRule="auto"/>
              <w:jc w:val="left"/>
            </w:pPr>
            <w:r>
              <w:rPr>
                <w:rFonts w:ascii="Times New Roman" w:hAnsi="Times New Roman" w:eastAsia="Times New Roman" w:cs="Times New Roman"/>
                <w:b w:val="0"/>
                <w:i w:val="0"/>
                <w:color w:val="000000"/>
                <w:sz w:val="19"/>
              </w:rPr>
              <w:t>Khóa học</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897199">
            <w:pPr>
              <w:spacing w:after="0" w:line="252" w:lineRule="auto"/>
              <w:jc w:val="left"/>
            </w:pPr>
            <w:r>
              <w:rPr>
                <w:rFonts w:ascii="Times New Roman" w:hAnsi="Times New Roman" w:eastAsia="Times New Roman" w:cs="Times New Roman"/>
                <w:b w:val="0"/>
                <w:i w:val="0"/>
                <w:color w:val="000000"/>
                <w:sz w:val="19"/>
              </w:rPr>
              <w:t>D1</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0D91F4">
            <w:pPr>
              <w:spacing w:after="0" w:line="252" w:lineRule="auto"/>
              <w:jc w:val="left"/>
            </w:pPr>
            <w:r>
              <w:rPr>
                <w:rFonts w:ascii="Times New Roman" w:hAnsi="Times New Roman" w:eastAsia="Times New Roman" w:cs="Times New Roman"/>
                <w:b w:val="0"/>
                <w:i w:val="0"/>
                <w:color w:val="000000"/>
                <w:sz w:val="19"/>
              </w:rPr>
              <w:t>13</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EED9D6">
            <w:pPr>
              <w:spacing w:after="0" w:line="252" w:lineRule="auto"/>
              <w:jc w:val="left"/>
            </w:pPr>
            <w:r>
              <w:rPr>
                <w:rFonts w:ascii="Times New Roman" w:hAnsi="Times New Roman" w:eastAsia="Times New Roman" w:cs="Times New Roman"/>
                <w:b w:val="0"/>
                <w:i w:val="0"/>
                <w:color w:val="000000"/>
                <w:sz w:val="19"/>
              </w:rPr>
              <w:t>MaKH</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30CBC1">
            <w:pPr>
              <w:spacing w:after="0" w:line="252" w:lineRule="auto"/>
              <w:jc w:val="left"/>
            </w:pPr>
            <w:r>
              <w:rPr>
                <w:rFonts w:ascii="Times New Roman" w:hAnsi="Times New Roman" w:eastAsia="Times New Roman" w:cs="Times New Roman"/>
                <w:b w:val="0"/>
                <w:i w:val="0"/>
                <w:color w:val="000000"/>
                <w:sz w:val="19"/>
              </w:rPr>
              <w:t>4</w:t>
            </w:r>
          </w:p>
        </w:tc>
      </w:tr>
      <w:tr w14:paraId="6560515F">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C5D93C">
            <w:pPr>
              <w:spacing w:after="0" w:line="252" w:lineRule="auto"/>
              <w:jc w:val="left"/>
            </w:pPr>
            <w:r>
              <w:rPr>
                <w:rFonts w:ascii="Times New Roman" w:hAnsi="Times New Roman" w:eastAsia="Times New Roman" w:cs="Times New Roman"/>
                <w:b w:val="0"/>
                <w:i w:val="0"/>
                <w:color w:val="000000"/>
                <w:sz w:val="19"/>
              </w:rPr>
              <w:t>6</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AE6721">
            <w:pPr>
              <w:spacing w:after="0" w:line="252" w:lineRule="auto"/>
              <w:jc w:val="left"/>
            </w:pPr>
            <w:r>
              <w:rPr>
                <w:rFonts w:ascii="Times New Roman" w:hAnsi="Times New Roman" w:eastAsia="Times New Roman" w:cs="Times New Roman"/>
                <w:b w:val="0"/>
                <w:i w:val="0"/>
                <w:color w:val="000000"/>
                <w:sz w:val="19"/>
              </w:rPr>
              <w:t>PhongHoc</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951B33">
            <w:pPr>
              <w:spacing w:after="0" w:line="252" w:lineRule="auto"/>
              <w:jc w:val="left"/>
            </w:pPr>
            <w:r>
              <w:rPr>
                <w:rFonts w:ascii="Times New Roman" w:hAnsi="Times New Roman" w:eastAsia="Times New Roman" w:cs="Times New Roman"/>
                <w:b w:val="0"/>
                <w:i w:val="0"/>
                <w:color w:val="000000"/>
                <w:sz w:val="19"/>
              </w:rPr>
              <w:t>Phòng học</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F862FA">
            <w:pPr>
              <w:spacing w:after="0" w:line="252" w:lineRule="auto"/>
              <w:jc w:val="left"/>
            </w:pPr>
            <w:r>
              <w:rPr>
                <w:rFonts w:ascii="Times New Roman" w:hAnsi="Times New Roman" w:eastAsia="Times New Roman" w:cs="Times New Roman"/>
                <w:b w:val="0"/>
                <w:i w:val="0"/>
                <w:color w:val="000000"/>
                <w:sz w:val="19"/>
              </w:rPr>
              <w:t>D1</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07E23C">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FEFD95">
            <w:pPr>
              <w:spacing w:after="0" w:line="252" w:lineRule="auto"/>
              <w:jc w:val="left"/>
            </w:pPr>
            <w:r>
              <w:rPr>
                <w:rFonts w:ascii="Times New Roman" w:hAnsi="Times New Roman" w:eastAsia="Times New Roman" w:cs="Times New Roman"/>
                <w:b w:val="0"/>
                <w:i w:val="0"/>
                <w:color w:val="000000"/>
                <w:sz w:val="19"/>
              </w:rPr>
              <w:t>MaPhong</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835BFE">
            <w:pPr>
              <w:spacing w:after="0" w:line="252" w:lineRule="auto"/>
              <w:jc w:val="left"/>
            </w:pPr>
            <w:r>
              <w:rPr>
                <w:rFonts w:ascii="Times New Roman" w:hAnsi="Times New Roman" w:eastAsia="Times New Roman" w:cs="Times New Roman"/>
                <w:b w:val="0"/>
                <w:i w:val="0"/>
                <w:color w:val="000000"/>
                <w:sz w:val="19"/>
              </w:rPr>
              <w:t>5</w:t>
            </w:r>
          </w:p>
        </w:tc>
      </w:tr>
      <w:tr w14:paraId="224FB16D">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149F58">
            <w:pPr>
              <w:spacing w:after="0" w:line="252" w:lineRule="auto"/>
              <w:jc w:val="left"/>
            </w:pPr>
            <w:r>
              <w:rPr>
                <w:rFonts w:ascii="Times New Roman" w:hAnsi="Times New Roman" w:eastAsia="Times New Roman" w:cs="Times New Roman"/>
                <w:b w:val="0"/>
                <w:i w:val="0"/>
                <w:color w:val="000000"/>
                <w:sz w:val="19"/>
              </w:rPr>
              <w:t>7</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7EF2FD">
            <w:pPr>
              <w:spacing w:after="0" w:line="252" w:lineRule="auto"/>
              <w:jc w:val="left"/>
            </w:pPr>
            <w:r>
              <w:rPr>
                <w:rFonts w:ascii="Times New Roman" w:hAnsi="Times New Roman" w:eastAsia="Times New Roman" w:cs="Times New Roman"/>
                <w:b w:val="0"/>
                <w:i w:val="0"/>
                <w:color w:val="000000"/>
                <w:sz w:val="19"/>
              </w:rPr>
              <w:t>LopHoc</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33261B">
            <w:pPr>
              <w:spacing w:after="0" w:line="252" w:lineRule="auto"/>
              <w:jc w:val="left"/>
            </w:pPr>
            <w:r>
              <w:rPr>
                <w:rFonts w:ascii="Times New Roman" w:hAnsi="Times New Roman" w:eastAsia="Times New Roman" w:cs="Times New Roman"/>
                <w:b w:val="0"/>
                <w:i w:val="0"/>
                <w:color w:val="000000"/>
                <w:sz w:val="19"/>
              </w:rPr>
              <w:t>Lớp học</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0754C4">
            <w:pPr>
              <w:spacing w:after="0" w:line="252" w:lineRule="auto"/>
              <w:jc w:val="left"/>
            </w:pPr>
            <w:r>
              <w:rPr>
                <w:rFonts w:ascii="Times New Roman" w:hAnsi="Times New Roman" w:eastAsia="Times New Roman" w:cs="Times New Roman"/>
                <w:b w:val="0"/>
                <w:i w:val="0"/>
                <w:color w:val="000000"/>
                <w:sz w:val="19"/>
              </w:rPr>
              <w:t>D2</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5374C6">
            <w:pPr>
              <w:spacing w:after="0" w:line="252" w:lineRule="auto"/>
              <w:jc w:val="left"/>
            </w:pPr>
            <w:r>
              <w:rPr>
                <w:rFonts w:ascii="Times New Roman" w:hAnsi="Times New Roman" w:eastAsia="Times New Roman" w:cs="Times New Roman"/>
                <w:b w:val="0"/>
                <w:i w:val="0"/>
                <w:color w:val="000000"/>
                <w:sz w:val="19"/>
              </w:rPr>
              <w:t>6</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21AE10">
            <w:pPr>
              <w:spacing w:after="0" w:line="252" w:lineRule="auto"/>
              <w:jc w:val="left"/>
            </w:pPr>
            <w:r>
              <w:rPr>
                <w:rFonts w:ascii="Times New Roman" w:hAnsi="Times New Roman" w:eastAsia="Times New Roman" w:cs="Times New Roman"/>
                <w:b w:val="0"/>
                <w:i w:val="0"/>
                <w:color w:val="000000"/>
                <w:sz w:val="19"/>
              </w:rPr>
              <w:t>MaLop</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4D3B24">
            <w:pPr>
              <w:spacing w:after="0" w:line="252" w:lineRule="auto"/>
              <w:jc w:val="left"/>
            </w:pPr>
            <w:r>
              <w:rPr>
                <w:rFonts w:ascii="Times New Roman" w:hAnsi="Times New Roman" w:eastAsia="Times New Roman" w:cs="Times New Roman"/>
                <w:b w:val="0"/>
                <w:i w:val="0"/>
                <w:color w:val="000000"/>
                <w:sz w:val="19"/>
              </w:rPr>
              <w:t>7</w:t>
            </w:r>
          </w:p>
        </w:tc>
      </w:tr>
      <w:tr w14:paraId="697A6891">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B8E078">
            <w:pPr>
              <w:spacing w:after="0" w:line="252" w:lineRule="auto"/>
              <w:jc w:val="left"/>
            </w:pPr>
            <w:r>
              <w:rPr>
                <w:rFonts w:ascii="Times New Roman" w:hAnsi="Times New Roman" w:eastAsia="Times New Roman" w:cs="Times New Roman"/>
                <w:b w:val="0"/>
                <w:i w:val="0"/>
                <w:color w:val="000000"/>
                <w:sz w:val="19"/>
              </w:rPr>
              <w:t>8</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3883EE">
            <w:pPr>
              <w:spacing w:after="0" w:line="252" w:lineRule="auto"/>
              <w:jc w:val="left"/>
            </w:pPr>
            <w:r>
              <w:rPr>
                <w:rFonts w:ascii="Times New Roman" w:hAnsi="Times New Roman" w:eastAsia="Times New Roman" w:cs="Times New Roman"/>
                <w:b w:val="0"/>
                <w:i w:val="0"/>
                <w:color w:val="000000"/>
                <w:sz w:val="19"/>
              </w:rPr>
              <w:t>LichTuan</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49210F">
            <w:pPr>
              <w:spacing w:after="0" w:line="252" w:lineRule="auto"/>
              <w:jc w:val="left"/>
            </w:pPr>
            <w:r>
              <w:rPr>
                <w:rFonts w:ascii="Times New Roman" w:hAnsi="Times New Roman" w:eastAsia="Times New Roman" w:cs="Times New Roman"/>
                <w:b w:val="0"/>
                <w:i w:val="0"/>
                <w:color w:val="000000"/>
                <w:sz w:val="19"/>
              </w:rPr>
              <w:t>Lịch tuần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B4A515">
            <w:pPr>
              <w:spacing w:after="0" w:line="252" w:lineRule="auto"/>
              <w:jc w:val="left"/>
            </w:pPr>
            <w:r>
              <w:rPr>
                <w:rFonts w:ascii="Times New Roman" w:hAnsi="Times New Roman" w:eastAsia="Times New Roman" w:cs="Times New Roman"/>
                <w:b w:val="0"/>
                <w:i w:val="0"/>
                <w:color w:val="000000"/>
                <w:sz w:val="19"/>
              </w:rPr>
              <w:t>D2</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8CD108">
            <w:pPr>
              <w:spacing w:after="0" w:line="252" w:lineRule="auto"/>
              <w:jc w:val="left"/>
            </w:pPr>
            <w:r>
              <w:rPr>
                <w:rFonts w:ascii="Times New Roman" w:hAnsi="Times New Roman" w:eastAsia="Times New Roman" w:cs="Times New Roman"/>
                <w:b w:val="0"/>
                <w:i w:val="0"/>
                <w:color w:val="000000"/>
                <w:sz w:val="19"/>
              </w:rPr>
              <w:t>4</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A86EF8">
            <w:pPr>
              <w:spacing w:after="0" w:line="252" w:lineRule="auto"/>
              <w:jc w:val="left"/>
            </w:pPr>
            <w:r>
              <w:rPr>
                <w:rFonts w:ascii="Times New Roman" w:hAnsi="Times New Roman" w:eastAsia="Times New Roman" w:cs="Times New Roman"/>
                <w:b w:val="0"/>
                <w:i w:val="0"/>
                <w:color w:val="000000"/>
                <w:sz w:val="19"/>
              </w:rPr>
              <w:t>MaLop, Thu</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BAE15A">
            <w:pPr>
              <w:spacing w:after="0" w:line="252" w:lineRule="auto"/>
              <w:jc w:val="left"/>
            </w:pPr>
            <w:r>
              <w:rPr>
                <w:rFonts w:ascii="Times New Roman" w:hAnsi="Times New Roman" w:eastAsia="Times New Roman" w:cs="Times New Roman"/>
                <w:b w:val="0"/>
                <w:i w:val="0"/>
                <w:color w:val="000000"/>
                <w:sz w:val="19"/>
              </w:rPr>
              <w:t>11</w:t>
            </w:r>
          </w:p>
        </w:tc>
      </w:tr>
      <w:tr w14:paraId="6B89735E">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7E15B6">
            <w:pPr>
              <w:spacing w:after="0" w:line="252" w:lineRule="auto"/>
              <w:jc w:val="left"/>
            </w:pPr>
            <w:r>
              <w:rPr>
                <w:rFonts w:ascii="Times New Roman" w:hAnsi="Times New Roman" w:eastAsia="Times New Roman" w:cs="Times New Roman"/>
                <w:b w:val="0"/>
                <w:i w:val="0"/>
                <w:color w:val="000000"/>
                <w:sz w:val="19"/>
              </w:rPr>
              <w:t>9</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D80137">
            <w:pPr>
              <w:spacing w:after="0" w:line="252" w:lineRule="auto"/>
              <w:jc w:val="left"/>
            </w:pPr>
            <w:r>
              <w:rPr>
                <w:rFonts w:ascii="Times New Roman" w:hAnsi="Times New Roman" w:eastAsia="Times New Roman" w:cs="Times New Roman"/>
                <w:b w:val="0"/>
                <w:i w:val="0"/>
                <w:color w:val="000000"/>
                <w:sz w:val="19"/>
              </w:rPr>
              <w:t>BuoiHoc</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51C704">
            <w:pPr>
              <w:spacing w:after="0" w:line="252" w:lineRule="auto"/>
              <w:jc w:val="left"/>
            </w:pPr>
            <w:r>
              <w:rPr>
                <w:rFonts w:ascii="Times New Roman" w:hAnsi="Times New Roman" w:eastAsia="Times New Roman" w:cs="Times New Roman"/>
                <w:b w:val="0"/>
                <w:i w:val="0"/>
                <w:color w:val="000000"/>
                <w:sz w:val="19"/>
              </w:rPr>
              <w:t>Buổi học</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1E9227">
            <w:pPr>
              <w:spacing w:after="0" w:line="252" w:lineRule="auto"/>
              <w:jc w:val="left"/>
            </w:pPr>
            <w:r>
              <w:rPr>
                <w:rFonts w:ascii="Times New Roman" w:hAnsi="Times New Roman" w:eastAsia="Times New Roman" w:cs="Times New Roman"/>
                <w:b w:val="0"/>
                <w:i w:val="0"/>
                <w:color w:val="000000"/>
                <w:sz w:val="19"/>
              </w:rPr>
              <w:t>D2</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92529E">
            <w:pPr>
              <w:spacing w:after="0" w:line="252" w:lineRule="auto"/>
              <w:jc w:val="left"/>
            </w:pPr>
            <w:r>
              <w:rPr>
                <w:rFonts w:ascii="Times New Roman" w:hAnsi="Times New Roman" w:eastAsia="Times New Roman" w:cs="Times New Roman"/>
                <w:b w:val="0"/>
                <w:i w:val="0"/>
                <w:color w:val="000000"/>
                <w:sz w:val="19"/>
              </w:rPr>
              <w:t>10</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FAECAC">
            <w:pPr>
              <w:spacing w:after="0" w:line="252" w:lineRule="auto"/>
              <w:jc w:val="left"/>
            </w:pPr>
            <w:r>
              <w:rPr>
                <w:rFonts w:ascii="Times New Roman" w:hAnsi="Times New Roman" w:eastAsia="Times New Roman" w:cs="Times New Roman"/>
                <w:b w:val="0"/>
                <w:i w:val="0"/>
                <w:color w:val="000000"/>
                <w:sz w:val="19"/>
              </w:rPr>
              <w:t>MaLop, SoBuoi</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F3A6B8">
            <w:pPr>
              <w:spacing w:after="0" w:line="252" w:lineRule="auto"/>
              <w:jc w:val="left"/>
            </w:pPr>
            <w:r>
              <w:rPr>
                <w:rFonts w:ascii="Times New Roman" w:hAnsi="Times New Roman" w:eastAsia="Times New Roman" w:cs="Times New Roman"/>
                <w:b w:val="0"/>
                <w:i w:val="0"/>
                <w:color w:val="000000"/>
                <w:sz w:val="19"/>
              </w:rPr>
              <w:t>111</w:t>
            </w:r>
          </w:p>
        </w:tc>
      </w:tr>
      <w:tr w14:paraId="4C128DA5">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A76FFB">
            <w:pPr>
              <w:spacing w:after="0" w:line="252" w:lineRule="auto"/>
              <w:jc w:val="left"/>
            </w:pPr>
            <w:r>
              <w:rPr>
                <w:rFonts w:ascii="Times New Roman" w:hAnsi="Times New Roman" w:eastAsia="Times New Roman" w:cs="Times New Roman"/>
                <w:b w:val="0"/>
                <w:i w:val="0"/>
                <w:color w:val="000000"/>
                <w:sz w:val="19"/>
              </w:rPr>
              <w:t>10</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5E4D7C">
            <w:pPr>
              <w:spacing w:after="0" w:line="252" w:lineRule="auto"/>
              <w:jc w:val="left"/>
            </w:pPr>
            <w:r>
              <w:rPr>
                <w:rFonts w:ascii="Times New Roman" w:hAnsi="Times New Roman" w:eastAsia="Times New Roman" w:cs="Times New Roman"/>
                <w:b w:val="0"/>
                <w:i w:val="0"/>
                <w:color w:val="000000"/>
                <w:sz w:val="19"/>
              </w:rPr>
              <w:t>PhieuDangKy</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0EE4BD">
            <w:pPr>
              <w:spacing w:after="0" w:line="252" w:lineRule="auto"/>
              <w:jc w:val="left"/>
            </w:pPr>
            <w:r>
              <w:rPr>
                <w:rFonts w:ascii="Times New Roman" w:hAnsi="Times New Roman" w:eastAsia="Times New Roman" w:cs="Times New Roman"/>
                <w:b w:val="0"/>
                <w:i w:val="0"/>
                <w:color w:val="000000"/>
                <w:sz w:val="19"/>
              </w:rPr>
              <w:t>Phiếu đăng ký</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6D0B1F">
            <w:pPr>
              <w:spacing w:after="0" w:line="252" w:lineRule="auto"/>
              <w:jc w:val="left"/>
            </w:pPr>
            <w:r>
              <w:rPr>
                <w:rFonts w:ascii="Times New Roman" w:hAnsi="Times New Roman" w:eastAsia="Times New Roman" w:cs="Times New Roman"/>
                <w:b w:val="0"/>
                <w:i w:val="0"/>
                <w:color w:val="000000"/>
                <w:sz w:val="19"/>
              </w:rPr>
              <w:t>D2</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8D1BEE">
            <w:pPr>
              <w:spacing w:after="0" w:line="252" w:lineRule="auto"/>
              <w:jc w:val="left"/>
            </w:pPr>
            <w:r>
              <w:rPr>
                <w:rFonts w:ascii="Times New Roman" w:hAnsi="Times New Roman" w:eastAsia="Times New Roman" w:cs="Times New Roman"/>
                <w:b w:val="0"/>
                <w:i w:val="0"/>
                <w:color w:val="000000"/>
                <w:sz w:val="19"/>
              </w:rPr>
              <w:t>3</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8F9018">
            <w:pPr>
              <w:spacing w:after="0" w:line="252" w:lineRule="auto"/>
              <w:jc w:val="left"/>
            </w:pPr>
            <w:r>
              <w:rPr>
                <w:rFonts w:ascii="Times New Roman" w:hAnsi="Times New Roman" w:eastAsia="Times New Roman" w:cs="Times New Roman"/>
                <w:b w:val="0"/>
                <w:i w:val="0"/>
                <w:color w:val="000000"/>
                <w:sz w:val="19"/>
              </w:rPr>
              <w:t>SoPhieuDK</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AFCB90">
            <w:pPr>
              <w:spacing w:after="0" w:line="252" w:lineRule="auto"/>
              <w:jc w:val="left"/>
            </w:pPr>
            <w:r>
              <w:rPr>
                <w:rFonts w:ascii="Times New Roman" w:hAnsi="Times New Roman" w:eastAsia="Times New Roman" w:cs="Times New Roman"/>
                <w:b w:val="0"/>
                <w:i w:val="0"/>
                <w:color w:val="000000"/>
                <w:sz w:val="19"/>
              </w:rPr>
              <w:t>53</w:t>
            </w:r>
          </w:p>
        </w:tc>
      </w:tr>
      <w:tr w14:paraId="619A2353">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8B7443">
            <w:pPr>
              <w:spacing w:after="0" w:line="252" w:lineRule="auto"/>
              <w:jc w:val="left"/>
            </w:pPr>
            <w:r>
              <w:rPr>
                <w:rFonts w:ascii="Times New Roman" w:hAnsi="Times New Roman" w:eastAsia="Times New Roman" w:cs="Times New Roman"/>
                <w:b w:val="0"/>
                <w:i w:val="0"/>
                <w:color w:val="000000"/>
                <w:sz w:val="19"/>
              </w:rPr>
              <w:t>11</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1F9E84">
            <w:pPr>
              <w:spacing w:after="0" w:line="252" w:lineRule="auto"/>
              <w:jc w:val="left"/>
            </w:pPr>
            <w:r>
              <w:rPr>
                <w:rFonts w:ascii="Times New Roman" w:hAnsi="Times New Roman" w:eastAsia="Times New Roman" w:cs="Times New Roman"/>
                <w:b w:val="0"/>
                <w:i w:val="0"/>
                <w:color w:val="000000"/>
                <w:sz w:val="19"/>
              </w:rPr>
              <w:t>DangKy</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56969E">
            <w:pPr>
              <w:spacing w:after="0" w:line="252" w:lineRule="auto"/>
              <w:jc w:val="left"/>
            </w:pPr>
            <w:r>
              <w:rPr>
                <w:rFonts w:ascii="Times New Roman" w:hAnsi="Times New Roman" w:eastAsia="Times New Roman" w:cs="Times New Roman"/>
                <w:b w:val="0"/>
                <w:i w:val="0"/>
                <w:color w:val="000000"/>
                <w:sz w:val="19"/>
              </w:rPr>
              <w:t>Đăng ký học</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E51C99">
            <w:pPr>
              <w:spacing w:after="0" w:line="252" w:lineRule="auto"/>
              <w:jc w:val="left"/>
            </w:pPr>
            <w:r>
              <w:rPr>
                <w:rFonts w:ascii="Times New Roman" w:hAnsi="Times New Roman" w:eastAsia="Times New Roman" w:cs="Times New Roman"/>
                <w:b w:val="0"/>
                <w:i w:val="0"/>
                <w:color w:val="000000"/>
                <w:sz w:val="19"/>
              </w:rPr>
              <w:t>D2</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730CB0">
            <w:pPr>
              <w:spacing w:after="0" w:line="252" w:lineRule="auto"/>
              <w:jc w:val="left"/>
            </w:pPr>
            <w:r>
              <w:rPr>
                <w:rFonts w:ascii="Times New Roman" w:hAnsi="Times New Roman" w:eastAsia="Times New Roman" w:cs="Times New Roman"/>
                <w:b w:val="0"/>
                <w:i w:val="0"/>
                <w:color w:val="000000"/>
                <w:sz w:val="19"/>
              </w:rPr>
              <w:t>8</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4F3B95">
            <w:pPr>
              <w:spacing w:after="0" w:line="252" w:lineRule="auto"/>
              <w:jc w:val="left"/>
            </w:pPr>
            <w:r>
              <w:rPr>
                <w:rFonts w:ascii="Times New Roman" w:hAnsi="Times New Roman" w:eastAsia="Times New Roman" w:cs="Times New Roman"/>
                <w:b w:val="0"/>
                <w:i w:val="0"/>
                <w:color w:val="000000"/>
                <w:sz w:val="19"/>
              </w:rPr>
              <w:t>MaHV, MaLop</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CA5B16">
            <w:pPr>
              <w:spacing w:after="0" w:line="252" w:lineRule="auto"/>
              <w:jc w:val="left"/>
            </w:pPr>
            <w:r>
              <w:rPr>
                <w:rFonts w:ascii="Times New Roman" w:hAnsi="Times New Roman" w:eastAsia="Times New Roman" w:cs="Times New Roman"/>
                <w:b w:val="0"/>
                <w:i w:val="0"/>
                <w:color w:val="000000"/>
                <w:sz w:val="19"/>
              </w:rPr>
              <w:t>58</w:t>
            </w:r>
          </w:p>
        </w:tc>
      </w:tr>
      <w:tr w14:paraId="3EAE22F2">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44E09E">
            <w:pPr>
              <w:spacing w:after="0" w:line="252" w:lineRule="auto"/>
              <w:jc w:val="left"/>
            </w:pPr>
            <w:r>
              <w:rPr>
                <w:rFonts w:ascii="Times New Roman" w:hAnsi="Times New Roman" w:eastAsia="Times New Roman" w:cs="Times New Roman"/>
                <w:b w:val="0"/>
                <w:i w:val="0"/>
                <w:color w:val="000000"/>
                <w:sz w:val="19"/>
              </w:rPr>
              <w:t>12</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7CFCCA">
            <w:pPr>
              <w:spacing w:after="0" w:line="252" w:lineRule="auto"/>
              <w:jc w:val="left"/>
            </w:pPr>
            <w:r>
              <w:rPr>
                <w:rFonts w:ascii="Times New Roman" w:hAnsi="Times New Roman" w:eastAsia="Times New Roman" w:cs="Times New Roman"/>
                <w:b w:val="0"/>
                <w:i w:val="0"/>
                <w:color w:val="000000"/>
                <w:sz w:val="19"/>
              </w:rPr>
              <w:t>UuDai</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AB8EC3">
            <w:pPr>
              <w:spacing w:after="0" w:line="252" w:lineRule="auto"/>
              <w:jc w:val="left"/>
            </w:pPr>
            <w:r>
              <w:rPr>
                <w:rFonts w:ascii="Times New Roman" w:hAnsi="Times New Roman" w:eastAsia="Times New Roman" w:cs="Times New Roman"/>
                <w:b w:val="0"/>
                <w:i w:val="0"/>
                <w:color w:val="000000"/>
                <w:sz w:val="19"/>
              </w:rPr>
              <w:t>Ưu đãi</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90C5AE">
            <w:pPr>
              <w:spacing w:after="0" w:line="252" w:lineRule="auto"/>
              <w:jc w:val="left"/>
            </w:pPr>
            <w:r>
              <w:rPr>
                <w:rFonts w:ascii="Times New Roman" w:hAnsi="Times New Roman" w:eastAsia="Times New Roman" w:cs="Times New Roman"/>
                <w:b w:val="0"/>
                <w:i w:val="0"/>
                <w:color w:val="000000"/>
                <w:sz w:val="19"/>
              </w:rPr>
              <w:t>D3</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E27685">
            <w:pPr>
              <w:spacing w:after="0" w:line="252" w:lineRule="auto"/>
              <w:jc w:val="left"/>
            </w:pPr>
            <w:r>
              <w:rPr>
                <w:rFonts w:ascii="Times New Roman" w:hAnsi="Times New Roman" w:eastAsia="Times New Roman" w:cs="Times New Roman"/>
                <w:b w:val="0"/>
                <w:i w:val="0"/>
                <w:color w:val="000000"/>
                <w:sz w:val="19"/>
              </w:rPr>
              <w:t>7</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2C16E">
            <w:pPr>
              <w:spacing w:after="0" w:line="252" w:lineRule="auto"/>
              <w:jc w:val="left"/>
            </w:pPr>
            <w:r>
              <w:rPr>
                <w:rFonts w:ascii="Times New Roman" w:hAnsi="Times New Roman" w:eastAsia="Times New Roman" w:cs="Times New Roman"/>
                <w:b w:val="0"/>
                <w:i w:val="0"/>
                <w:color w:val="000000"/>
                <w:sz w:val="19"/>
              </w:rPr>
              <w:t>MaUD</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20FD04">
            <w:pPr>
              <w:spacing w:after="0" w:line="252" w:lineRule="auto"/>
              <w:jc w:val="left"/>
            </w:pPr>
            <w:r>
              <w:rPr>
                <w:rFonts w:ascii="Times New Roman" w:hAnsi="Times New Roman" w:eastAsia="Times New Roman" w:cs="Times New Roman"/>
                <w:b w:val="0"/>
                <w:i w:val="0"/>
                <w:color w:val="000000"/>
                <w:sz w:val="19"/>
              </w:rPr>
              <w:t>3</w:t>
            </w:r>
          </w:p>
        </w:tc>
      </w:tr>
      <w:tr w14:paraId="0AEDC104">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1F9500">
            <w:pPr>
              <w:spacing w:after="0" w:line="252" w:lineRule="auto"/>
              <w:jc w:val="left"/>
            </w:pPr>
            <w:r>
              <w:rPr>
                <w:rFonts w:ascii="Times New Roman" w:hAnsi="Times New Roman" w:eastAsia="Times New Roman" w:cs="Times New Roman"/>
                <w:b w:val="0"/>
                <w:i w:val="0"/>
                <w:color w:val="000000"/>
                <w:sz w:val="19"/>
              </w:rPr>
              <w:t>13</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D3190">
            <w:pPr>
              <w:spacing w:after="0" w:line="252" w:lineRule="auto"/>
              <w:jc w:val="left"/>
            </w:pPr>
            <w:r>
              <w:rPr>
                <w:rFonts w:ascii="Times New Roman" w:hAnsi="Times New Roman" w:eastAsia="Times New Roman" w:cs="Times New Roman"/>
                <w:b w:val="0"/>
                <w:i w:val="0"/>
                <w:color w:val="000000"/>
                <w:sz w:val="19"/>
              </w:rPr>
              <w:t>HocPhi</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F967B8">
            <w:pPr>
              <w:spacing w:after="0" w:line="252" w:lineRule="auto"/>
              <w:jc w:val="left"/>
            </w:pPr>
            <w:r>
              <w:rPr>
                <w:rFonts w:ascii="Times New Roman" w:hAnsi="Times New Roman" w:eastAsia="Times New Roman" w:cs="Times New Roman"/>
                <w:b w:val="0"/>
                <w:i w:val="0"/>
                <w:color w:val="000000"/>
                <w:sz w:val="19"/>
              </w:rPr>
              <w:t>Học phí</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F5F140">
            <w:pPr>
              <w:spacing w:after="0" w:line="252" w:lineRule="auto"/>
              <w:jc w:val="left"/>
            </w:pPr>
            <w:r>
              <w:rPr>
                <w:rFonts w:ascii="Times New Roman" w:hAnsi="Times New Roman" w:eastAsia="Times New Roman" w:cs="Times New Roman"/>
                <w:b w:val="0"/>
                <w:i w:val="0"/>
                <w:color w:val="000000"/>
                <w:sz w:val="19"/>
              </w:rPr>
              <w:t>D3</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49A922">
            <w:pPr>
              <w:spacing w:after="0" w:line="252" w:lineRule="auto"/>
              <w:jc w:val="left"/>
            </w:pPr>
            <w:r>
              <w:rPr>
                <w:rFonts w:ascii="Times New Roman" w:hAnsi="Times New Roman" w:eastAsia="Times New Roman" w:cs="Times New Roman"/>
                <w:b w:val="0"/>
                <w:i w:val="0"/>
                <w:color w:val="000000"/>
                <w:sz w:val="19"/>
              </w:rPr>
              <w:t>6</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A2692E">
            <w:pPr>
              <w:spacing w:after="0" w:line="252" w:lineRule="auto"/>
              <w:jc w:val="left"/>
            </w:pPr>
            <w:r>
              <w:rPr>
                <w:rFonts w:ascii="Times New Roman" w:hAnsi="Times New Roman" w:eastAsia="Times New Roman" w:cs="Times New Roman"/>
                <w:b w:val="0"/>
                <w:i w:val="0"/>
                <w:color w:val="000000"/>
                <w:sz w:val="19"/>
              </w:rPr>
              <w:t>MaHV, MaLop</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48954E">
            <w:pPr>
              <w:spacing w:after="0" w:line="252" w:lineRule="auto"/>
              <w:jc w:val="left"/>
            </w:pPr>
            <w:r>
              <w:rPr>
                <w:rFonts w:ascii="Times New Roman" w:hAnsi="Times New Roman" w:eastAsia="Times New Roman" w:cs="Times New Roman"/>
                <w:b w:val="0"/>
                <w:i w:val="0"/>
                <w:color w:val="000000"/>
                <w:sz w:val="19"/>
              </w:rPr>
              <w:t>53</w:t>
            </w:r>
          </w:p>
        </w:tc>
      </w:tr>
      <w:tr w14:paraId="5C833410">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EBD2C4">
            <w:pPr>
              <w:spacing w:after="0" w:line="252" w:lineRule="auto"/>
              <w:jc w:val="left"/>
            </w:pPr>
            <w:r>
              <w:rPr>
                <w:rFonts w:ascii="Times New Roman" w:hAnsi="Times New Roman" w:eastAsia="Times New Roman" w:cs="Times New Roman"/>
                <w:b w:val="0"/>
                <w:i w:val="0"/>
                <w:color w:val="000000"/>
                <w:sz w:val="19"/>
              </w:rPr>
              <w:t>14</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AC4C5D">
            <w:pPr>
              <w:spacing w:after="0" w:line="252" w:lineRule="auto"/>
              <w:jc w:val="left"/>
            </w:pPr>
            <w:r>
              <w:rPr>
                <w:rFonts w:ascii="Times New Roman" w:hAnsi="Times New Roman" w:eastAsia="Times New Roman" w:cs="Times New Roman"/>
                <w:b w:val="0"/>
                <w:i w:val="0"/>
                <w:color w:val="000000"/>
                <w:sz w:val="19"/>
              </w:rPr>
              <w:t>DotHocPhi</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ED9D65">
            <w:pPr>
              <w:spacing w:after="0" w:line="252" w:lineRule="auto"/>
              <w:jc w:val="left"/>
            </w:pPr>
            <w:r>
              <w:rPr>
                <w:rFonts w:ascii="Times New Roman" w:hAnsi="Times New Roman" w:eastAsia="Times New Roman" w:cs="Times New Roman"/>
                <w:b w:val="0"/>
                <w:i w:val="0"/>
                <w:color w:val="000000"/>
                <w:sz w:val="19"/>
              </w:rPr>
              <w:t>Đợt học phí</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371F4E">
            <w:pPr>
              <w:spacing w:after="0" w:line="252" w:lineRule="auto"/>
              <w:jc w:val="left"/>
            </w:pPr>
            <w:r>
              <w:rPr>
                <w:rFonts w:ascii="Times New Roman" w:hAnsi="Times New Roman" w:eastAsia="Times New Roman" w:cs="Times New Roman"/>
                <w:b w:val="0"/>
                <w:i w:val="0"/>
                <w:color w:val="000000"/>
                <w:sz w:val="19"/>
              </w:rPr>
              <w:t>D3</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0F6E39">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104EC5">
            <w:pPr>
              <w:spacing w:after="0" w:line="252" w:lineRule="auto"/>
              <w:jc w:val="left"/>
            </w:pPr>
            <w:r>
              <w:rPr>
                <w:rFonts w:ascii="Times New Roman" w:hAnsi="Times New Roman" w:eastAsia="Times New Roman" w:cs="Times New Roman"/>
                <w:b w:val="0"/>
                <w:i w:val="0"/>
                <w:color w:val="000000"/>
                <w:sz w:val="19"/>
              </w:rPr>
              <w:t>MaHV, MaLop, Dot</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570EBE">
            <w:pPr>
              <w:spacing w:after="0" w:line="252" w:lineRule="auto"/>
              <w:jc w:val="left"/>
            </w:pPr>
            <w:r>
              <w:rPr>
                <w:rFonts w:ascii="Times New Roman" w:hAnsi="Times New Roman" w:eastAsia="Times New Roman" w:cs="Times New Roman"/>
                <w:b w:val="0"/>
                <w:i w:val="0"/>
                <w:color w:val="000000"/>
                <w:sz w:val="19"/>
              </w:rPr>
              <w:t>101</w:t>
            </w:r>
          </w:p>
        </w:tc>
      </w:tr>
      <w:tr w14:paraId="6BB95124">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4CCDEA">
            <w:pPr>
              <w:spacing w:after="0" w:line="252" w:lineRule="auto"/>
              <w:jc w:val="left"/>
            </w:pPr>
            <w:r>
              <w:rPr>
                <w:rFonts w:ascii="Times New Roman" w:hAnsi="Times New Roman" w:eastAsia="Times New Roman" w:cs="Times New Roman"/>
                <w:b w:val="0"/>
                <w:i w:val="0"/>
                <w:color w:val="000000"/>
                <w:sz w:val="19"/>
              </w:rPr>
              <w:t>15</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E76FFE">
            <w:pPr>
              <w:spacing w:after="0" w:line="252" w:lineRule="auto"/>
              <w:jc w:val="left"/>
            </w:pPr>
            <w:r>
              <w:rPr>
                <w:rFonts w:ascii="Times New Roman" w:hAnsi="Times New Roman" w:eastAsia="Times New Roman" w:cs="Times New Roman"/>
                <w:b w:val="0"/>
                <w:i w:val="0"/>
                <w:color w:val="000000"/>
                <w:sz w:val="19"/>
              </w:rPr>
              <w:t>ApDungUuDai</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5257CB">
            <w:pPr>
              <w:spacing w:after="0" w:line="252" w:lineRule="auto"/>
              <w:jc w:val="left"/>
            </w:pPr>
            <w:r>
              <w:rPr>
                <w:rFonts w:ascii="Times New Roman" w:hAnsi="Times New Roman" w:eastAsia="Times New Roman" w:cs="Times New Roman"/>
                <w:b w:val="0"/>
                <w:i w:val="0"/>
                <w:color w:val="000000"/>
                <w:sz w:val="19"/>
              </w:rPr>
              <w:t>Áp dụng ưu đãi</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0F0FFC">
            <w:pPr>
              <w:spacing w:after="0" w:line="252" w:lineRule="auto"/>
              <w:jc w:val="left"/>
            </w:pPr>
            <w:r>
              <w:rPr>
                <w:rFonts w:ascii="Times New Roman" w:hAnsi="Times New Roman" w:eastAsia="Times New Roman" w:cs="Times New Roman"/>
                <w:b w:val="0"/>
                <w:i w:val="0"/>
                <w:color w:val="000000"/>
                <w:sz w:val="19"/>
              </w:rPr>
              <w:t>D3</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3419EB">
            <w:pPr>
              <w:spacing w:after="0" w:line="252" w:lineRule="auto"/>
              <w:jc w:val="left"/>
            </w:pPr>
            <w:r>
              <w:rPr>
                <w:rFonts w:ascii="Times New Roman" w:hAnsi="Times New Roman" w:eastAsia="Times New Roman" w:cs="Times New Roman"/>
                <w:b w:val="0"/>
                <w:i w:val="0"/>
                <w:color w:val="000000"/>
                <w:sz w:val="19"/>
              </w:rPr>
              <w:t>3</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E82E54">
            <w:pPr>
              <w:spacing w:after="0" w:line="252" w:lineRule="auto"/>
              <w:jc w:val="left"/>
            </w:pPr>
            <w:r>
              <w:rPr>
                <w:rFonts w:ascii="Times New Roman" w:hAnsi="Times New Roman" w:eastAsia="Times New Roman" w:cs="Times New Roman"/>
                <w:b w:val="0"/>
                <w:i w:val="0"/>
                <w:color w:val="000000"/>
                <w:sz w:val="19"/>
              </w:rPr>
              <w:t>MaHV, MaLop, MaUD</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8B8DC0">
            <w:pPr>
              <w:spacing w:after="0" w:line="252" w:lineRule="auto"/>
              <w:jc w:val="left"/>
            </w:pPr>
            <w:r>
              <w:rPr>
                <w:rFonts w:ascii="Times New Roman" w:hAnsi="Times New Roman" w:eastAsia="Times New Roman" w:cs="Times New Roman"/>
                <w:b w:val="0"/>
                <w:i w:val="0"/>
                <w:color w:val="000000"/>
                <w:sz w:val="19"/>
              </w:rPr>
              <w:t>18</w:t>
            </w:r>
          </w:p>
        </w:tc>
      </w:tr>
      <w:tr w14:paraId="731C2200">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96E572">
            <w:pPr>
              <w:spacing w:after="0" w:line="252" w:lineRule="auto"/>
              <w:jc w:val="left"/>
            </w:pPr>
            <w:r>
              <w:rPr>
                <w:rFonts w:ascii="Times New Roman" w:hAnsi="Times New Roman" w:eastAsia="Times New Roman" w:cs="Times New Roman"/>
                <w:b w:val="0"/>
                <w:i w:val="0"/>
                <w:color w:val="000000"/>
                <w:sz w:val="19"/>
              </w:rPr>
              <w:t>16</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404216">
            <w:pPr>
              <w:spacing w:after="0" w:line="252" w:lineRule="auto"/>
              <w:jc w:val="left"/>
            </w:pPr>
            <w:r>
              <w:rPr>
                <w:rFonts w:ascii="Times New Roman" w:hAnsi="Times New Roman" w:eastAsia="Times New Roman" w:cs="Times New Roman"/>
                <w:b w:val="0"/>
                <w:i w:val="0"/>
                <w:color w:val="000000"/>
                <w:sz w:val="19"/>
              </w:rPr>
              <w:t>PhieuThu</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10662F">
            <w:pPr>
              <w:spacing w:after="0" w:line="252" w:lineRule="auto"/>
              <w:jc w:val="left"/>
            </w:pPr>
            <w:r>
              <w:rPr>
                <w:rFonts w:ascii="Times New Roman" w:hAnsi="Times New Roman" w:eastAsia="Times New Roman" w:cs="Times New Roman"/>
                <w:b w:val="0"/>
                <w:i w:val="0"/>
                <w:color w:val="000000"/>
                <w:sz w:val="19"/>
              </w:rPr>
              <w:t>Phiếu thu</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9C3E79">
            <w:pPr>
              <w:spacing w:after="0" w:line="252" w:lineRule="auto"/>
              <w:jc w:val="left"/>
            </w:pPr>
            <w:r>
              <w:rPr>
                <w:rFonts w:ascii="Times New Roman" w:hAnsi="Times New Roman" w:eastAsia="Times New Roman" w:cs="Times New Roman"/>
                <w:b w:val="0"/>
                <w:i w:val="0"/>
                <w:color w:val="000000"/>
                <w:sz w:val="19"/>
              </w:rPr>
              <w:t>D3</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E79B7">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B8CF8D">
            <w:pPr>
              <w:spacing w:after="0" w:line="252" w:lineRule="auto"/>
              <w:jc w:val="left"/>
            </w:pPr>
            <w:r>
              <w:rPr>
                <w:rFonts w:ascii="Times New Roman" w:hAnsi="Times New Roman" w:eastAsia="Times New Roman" w:cs="Times New Roman"/>
                <w:b w:val="0"/>
                <w:i w:val="0"/>
                <w:color w:val="000000"/>
                <w:sz w:val="19"/>
              </w:rPr>
              <w:t>SoPT</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98B319">
            <w:pPr>
              <w:spacing w:after="0" w:line="252" w:lineRule="auto"/>
              <w:jc w:val="left"/>
            </w:pPr>
            <w:r>
              <w:rPr>
                <w:rFonts w:ascii="Times New Roman" w:hAnsi="Times New Roman" w:eastAsia="Times New Roman" w:cs="Times New Roman"/>
                <w:b w:val="0"/>
                <w:i w:val="0"/>
                <w:color w:val="000000"/>
                <w:sz w:val="19"/>
              </w:rPr>
              <w:t>92</w:t>
            </w:r>
          </w:p>
        </w:tc>
      </w:tr>
      <w:tr w14:paraId="71008C18">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2C931A">
            <w:pPr>
              <w:spacing w:after="0" w:line="252" w:lineRule="auto"/>
              <w:jc w:val="left"/>
            </w:pPr>
            <w:r>
              <w:rPr>
                <w:rFonts w:ascii="Times New Roman" w:hAnsi="Times New Roman" w:eastAsia="Times New Roman" w:cs="Times New Roman"/>
                <w:b w:val="0"/>
                <w:i w:val="0"/>
                <w:color w:val="000000"/>
                <w:sz w:val="19"/>
              </w:rPr>
              <w:t>17</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ECF55D">
            <w:pPr>
              <w:spacing w:after="0" w:line="252" w:lineRule="auto"/>
              <w:jc w:val="left"/>
            </w:pPr>
            <w:r>
              <w:rPr>
                <w:rFonts w:ascii="Times New Roman" w:hAnsi="Times New Roman" w:eastAsia="Times New Roman" w:cs="Times New Roman"/>
                <w:b w:val="0"/>
                <w:i w:val="0"/>
                <w:color w:val="000000"/>
                <w:sz w:val="19"/>
              </w:rPr>
              <w:t>ChiTietPhieuThu</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619B82">
            <w:pPr>
              <w:spacing w:after="0" w:line="252" w:lineRule="auto"/>
              <w:jc w:val="left"/>
            </w:pPr>
            <w:r>
              <w:rPr>
                <w:rFonts w:ascii="Times New Roman" w:hAnsi="Times New Roman" w:eastAsia="Times New Roman" w:cs="Times New Roman"/>
                <w:b w:val="0"/>
                <w:i w:val="0"/>
                <w:color w:val="000000"/>
                <w:sz w:val="19"/>
              </w:rPr>
              <w:t>Chi tiết phiếu thu</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0AA9C2">
            <w:pPr>
              <w:spacing w:after="0" w:line="252" w:lineRule="auto"/>
              <w:jc w:val="left"/>
            </w:pPr>
            <w:r>
              <w:rPr>
                <w:rFonts w:ascii="Times New Roman" w:hAnsi="Times New Roman" w:eastAsia="Times New Roman" w:cs="Times New Roman"/>
                <w:b w:val="0"/>
                <w:i w:val="0"/>
                <w:color w:val="000000"/>
                <w:sz w:val="19"/>
              </w:rPr>
              <w:t>D3</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4E334E">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B07FE8">
            <w:pPr>
              <w:spacing w:after="0" w:line="252" w:lineRule="auto"/>
              <w:jc w:val="left"/>
            </w:pPr>
            <w:r>
              <w:rPr>
                <w:rFonts w:ascii="Times New Roman" w:hAnsi="Times New Roman" w:eastAsia="Times New Roman" w:cs="Times New Roman"/>
                <w:b w:val="0"/>
                <w:i w:val="0"/>
                <w:color w:val="000000"/>
                <w:sz w:val="19"/>
              </w:rPr>
              <w:t>SoPT, MaHV, MaLop, Dot</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F1EFE0">
            <w:pPr>
              <w:spacing w:after="0" w:line="252" w:lineRule="auto"/>
              <w:jc w:val="left"/>
            </w:pPr>
            <w:r>
              <w:rPr>
                <w:rFonts w:ascii="Times New Roman" w:hAnsi="Times New Roman" w:eastAsia="Times New Roman" w:cs="Times New Roman"/>
                <w:b w:val="0"/>
                <w:i w:val="0"/>
                <w:color w:val="000000"/>
                <w:sz w:val="19"/>
              </w:rPr>
              <w:t>96</w:t>
            </w:r>
          </w:p>
        </w:tc>
      </w:tr>
      <w:tr w14:paraId="01F02C5E">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3BBA8D">
            <w:pPr>
              <w:spacing w:after="0" w:line="252" w:lineRule="auto"/>
              <w:jc w:val="left"/>
            </w:pPr>
            <w:r>
              <w:rPr>
                <w:rFonts w:ascii="Times New Roman" w:hAnsi="Times New Roman" w:eastAsia="Times New Roman" w:cs="Times New Roman"/>
                <w:b w:val="0"/>
                <w:i w:val="0"/>
                <w:color w:val="000000"/>
                <w:sz w:val="19"/>
              </w:rPr>
              <w:t>18</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FAE22F">
            <w:pPr>
              <w:spacing w:after="0" w:line="252" w:lineRule="auto"/>
              <w:jc w:val="left"/>
            </w:pPr>
            <w:r>
              <w:rPr>
                <w:rFonts w:ascii="Times New Roman" w:hAnsi="Times New Roman" w:eastAsia="Times New Roman" w:cs="Times New Roman"/>
                <w:b w:val="0"/>
                <w:i w:val="0"/>
                <w:color w:val="000000"/>
                <w:sz w:val="19"/>
              </w:rPr>
              <w:t>DiemDanh</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071748">
            <w:pPr>
              <w:spacing w:after="0" w:line="252" w:lineRule="auto"/>
              <w:jc w:val="left"/>
            </w:pPr>
            <w:r>
              <w:rPr>
                <w:rFonts w:ascii="Times New Roman" w:hAnsi="Times New Roman" w:eastAsia="Times New Roman" w:cs="Times New Roman"/>
                <w:b w:val="0"/>
                <w:i w:val="0"/>
                <w:color w:val="000000"/>
                <w:sz w:val="19"/>
              </w:rPr>
              <w:t>Điểm danh</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DC1D35">
            <w:pPr>
              <w:spacing w:after="0" w:line="252" w:lineRule="auto"/>
              <w:jc w:val="left"/>
            </w:pPr>
            <w:r>
              <w:rPr>
                <w:rFonts w:ascii="Times New Roman" w:hAnsi="Times New Roman" w:eastAsia="Times New Roman" w:cs="Times New Roman"/>
                <w:b w:val="0"/>
                <w:i w:val="0"/>
                <w:color w:val="000000"/>
                <w:sz w:val="19"/>
              </w:rPr>
              <w:t>D4</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63EBF6">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94CEA7">
            <w:pPr>
              <w:spacing w:after="0" w:line="252" w:lineRule="auto"/>
              <w:jc w:val="left"/>
            </w:pPr>
            <w:r>
              <w:rPr>
                <w:rFonts w:ascii="Times New Roman" w:hAnsi="Times New Roman" w:eastAsia="Times New Roman" w:cs="Times New Roman"/>
                <w:b w:val="0"/>
                <w:i w:val="0"/>
                <w:color w:val="000000"/>
                <w:sz w:val="19"/>
              </w:rPr>
              <w:t>MaHV, MaLop, SoBuoi</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FC222E">
            <w:pPr>
              <w:spacing w:after="0" w:line="252" w:lineRule="auto"/>
              <w:jc w:val="left"/>
            </w:pPr>
            <w:r>
              <w:rPr>
                <w:rFonts w:ascii="Times New Roman" w:hAnsi="Times New Roman" w:eastAsia="Times New Roman" w:cs="Times New Roman"/>
                <w:b w:val="0"/>
                <w:i w:val="0"/>
                <w:color w:val="000000"/>
                <w:sz w:val="19"/>
              </w:rPr>
              <w:t>940</w:t>
            </w:r>
          </w:p>
        </w:tc>
      </w:tr>
      <w:tr w14:paraId="33BB6A7E">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9D6E0A">
            <w:pPr>
              <w:spacing w:after="0" w:line="252" w:lineRule="auto"/>
              <w:jc w:val="left"/>
            </w:pPr>
            <w:r>
              <w:rPr>
                <w:rFonts w:ascii="Times New Roman" w:hAnsi="Times New Roman" w:eastAsia="Times New Roman" w:cs="Times New Roman"/>
                <w:b w:val="0"/>
                <w:i w:val="0"/>
                <w:color w:val="000000"/>
                <w:sz w:val="19"/>
              </w:rPr>
              <w:t>19</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8ABD6A">
            <w:pPr>
              <w:spacing w:after="0" w:line="252" w:lineRule="auto"/>
              <w:jc w:val="left"/>
            </w:pPr>
            <w:r>
              <w:rPr>
                <w:rFonts w:ascii="Times New Roman" w:hAnsi="Times New Roman" w:eastAsia="Times New Roman" w:cs="Times New Roman"/>
                <w:b w:val="0"/>
                <w:i w:val="0"/>
                <w:color w:val="000000"/>
                <w:sz w:val="19"/>
              </w:rPr>
              <w:t>Diem</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5DCF25">
            <w:pPr>
              <w:spacing w:after="0" w:line="252" w:lineRule="auto"/>
              <w:jc w:val="left"/>
            </w:pPr>
            <w:r>
              <w:rPr>
                <w:rFonts w:ascii="Times New Roman" w:hAnsi="Times New Roman" w:eastAsia="Times New Roman" w:cs="Times New Roman"/>
                <w:b w:val="0"/>
                <w:i w:val="0"/>
                <w:color w:val="000000"/>
                <w:sz w:val="19"/>
              </w:rPr>
              <w:t>Điểm thành phần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896632">
            <w:pPr>
              <w:spacing w:after="0" w:line="252" w:lineRule="auto"/>
              <w:jc w:val="left"/>
            </w:pPr>
            <w:r>
              <w:rPr>
                <w:rFonts w:ascii="Times New Roman" w:hAnsi="Times New Roman" w:eastAsia="Times New Roman" w:cs="Times New Roman"/>
                <w:b w:val="0"/>
                <w:i w:val="0"/>
                <w:color w:val="000000"/>
                <w:sz w:val="19"/>
              </w:rPr>
              <w:t>D4</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A7DEC4">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BAA6CA">
            <w:pPr>
              <w:spacing w:after="0" w:line="252" w:lineRule="auto"/>
              <w:jc w:val="left"/>
            </w:pPr>
            <w:r>
              <w:rPr>
                <w:rFonts w:ascii="Times New Roman" w:hAnsi="Times New Roman" w:eastAsia="Times New Roman" w:cs="Times New Roman"/>
                <w:b w:val="0"/>
                <w:i w:val="0"/>
                <w:color w:val="000000"/>
                <w:sz w:val="19"/>
              </w:rPr>
              <w:t>MaHV, MaLop, LoaiDiem</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BC0046">
            <w:pPr>
              <w:spacing w:after="0" w:line="252" w:lineRule="auto"/>
              <w:jc w:val="left"/>
            </w:pPr>
            <w:r>
              <w:rPr>
                <w:rFonts w:ascii="Times New Roman" w:hAnsi="Times New Roman" w:eastAsia="Times New Roman" w:cs="Times New Roman"/>
                <w:b w:val="0"/>
                <w:i w:val="0"/>
                <w:color w:val="000000"/>
                <w:sz w:val="19"/>
              </w:rPr>
              <w:t>80</w:t>
            </w:r>
          </w:p>
        </w:tc>
      </w:tr>
      <w:tr w14:paraId="52E3525B">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62F012">
            <w:pPr>
              <w:spacing w:after="0" w:line="252" w:lineRule="auto"/>
              <w:jc w:val="left"/>
            </w:pPr>
            <w:r>
              <w:rPr>
                <w:rFonts w:ascii="Times New Roman" w:hAnsi="Times New Roman" w:eastAsia="Times New Roman" w:cs="Times New Roman"/>
                <w:b w:val="0"/>
                <w:i w:val="0"/>
                <w:color w:val="000000"/>
                <w:sz w:val="19"/>
              </w:rPr>
              <w:t>20</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A610A3">
            <w:pPr>
              <w:spacing w:after="0" w:line="252" w:lineRule="auto"/>
              <w:jc w:val="left"/>
            </w:pPr>
            <w:r>
              <w:rPr>
                <w:rFonts w:ascii="Times New Roman" w:hAnsi="Times New Roman" w:eastAsia="Times New Roman" w:cs="Times New Roman"/>
                <w:b w:val="0"/>
                <w:i w:val="0"/>
                <w:color w:val="000000"/>
                <w:sz w:val="19"/>
              </w:rPr>
              <w:t>KetQua</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0FB8A9">
            <w:pPr>
              <w:spacing w:after="0" w:line="252" w:lineRule="auto"/>
              <w:jc w:val="left"/>
            </w:pPr>
            <w:r>
              <w:rPr>
                <w:rFonts w:ascii="Times New Roman" w:hAnsi="Times New Roman" w:eastAsia="Times New Roman" w:cs="Times New Roman"/>
                <w:b w:val="0"/>
                <w:i w:val="0"/>
                <w:color w:val="000000"/>
                <w:sz w:val="19"/>
              </w:rPr>
              <w:t>Kết quả học tập</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D8F3A7">
            <w:pPr>
              <w:spacing w:after="0" w:line="252" w:lineRule="auto"/>
              <w:jc w:val="left"/>
            </w:pPr>
            <w:r>
              <w:rPr>
                <w:rFonts w:ascii="Times New Roman" w:hAnsi="Times New Roman" w:eastAsia="Times New Roman" w:cs="Times New Roman"/>
                <w:b w:val="0"/>
                <w:i w:val="0"/>
                <w:color w:val="000000"/>
                <w:sz w:val="19"/>
              </w:rPr>
              <w:t>D4</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B08D09">
            <w:pPr>
              <w:spacing w:after="0" w:line="252" w:lineRule="auto"/>
              <w:jc w:val="left"/>
            </w:pPr>
            <w:r>
              <w:rPr>
                <w:rFonts w:ascii="Times New Roman" w:hAnsi="Times New Roman" w:eastAsia="Times New Roman" w:cs="Times New Roman"/>
                <w:b w:val="0"/>
                <w:i w:val="0"/>
                <w:color w:val="000000"/>
                <w:sz w:val="19"/>
              </w:rPr>
              <w:t>7</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6E5DD7">
            <w:pPr>
              <w:spacing w:after="0" w:line="252" w:lineRule="auto"/>
              <w:jc w:val="left"/>
            </w:pPr>
            <w:r>
              <w:rPr>
                <w:rFonts w:ascii="Times New Roman" w:hAnsi="Times New Roman" w:eastAsia="Times New Roman" w:cs="Times New Roman"/>
                <w:b w:val="0"/>
                <w:i w:val="0"/>
                <w:color w:val="000000"/>
                <w:sz w:val="19"/>
              </w:rPr>
              <w:t>MaHV, MaLop</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29B4D0">
            <w:pPr>
              <w:spacing w:after="0" w:line="252" w:lineRule="auto"/>
              <w:jc w:val="left"/>
            </w:pPr>
            <w:r>
              <w:rPr>
                <w:rFonts w:ascii="Times New Roman" w:hAnsi="Times New Roman" w:eastAsia="Times New Roman" w:cs="Times New Roman"/>
                <w:b w:val="0"/>
                <w:i w:val="0"/>
                <w:color w:val="000000"/>
                <w:sz w:val="19"/>
              </w:rPr>
              <w:t>35</w:t>
            </w:r>
          </w:p>
        </w:tc>
      </w:tr>
      <w:tr w14:paraId="27FA80AD">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82C78E">
            <w:pPr>
              <w:spacing w:after="0" w:line="252" w:lineRule="auto"/>
              <w:jc w:val="left"/>
            </w:pPr>
            <w:r>
              <w:rPr>
                <w:rFonts w:ascii="Times New Roman" w:hAnsi="Times New Roman" w:eastAsia="Times New Roman" w:cs="Times New Roman"/>
                <w:b w:val="0"/>
                <w:i w:val="0"/>
                <w:color w:val="000000"/>
                <w:sz w:val="19"/>
              </w:rPr>
              <w:t>21</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832DDC">
            <w:pPr>
              <w:spacing w:after="0" w:line="252" w:lineRule="auto"/>
              <w:jc w:val="left"/>
            </w:pPr>
            <w:r>
              <w:rPr>
                <w:rFonts w:ascii="Times New Roman" w:hAnsi="Times New Roman" w:eastAsia="Times New Roman" w:cs="Times New Roman"/>
                <w:b w:val="0"/>
                <w:i w:val="0"/>
                <w:color w:val="000000"/>
                <w:sz w:val="19"/>
              </w:rPr>
              <w:t>ChungNhan</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860D4D">
            <w:pPr>
              <w:spacing w:after="0" w:line="252" w:lineRule="auto"/>
              <w:jc w:val="left"/>
            </w:pPr>
            <w:r>
              <w:rPr>
                <w:rFonts w:ascii="Times New Roman" w:hAnsi="Times New Roman" w:eastAsia="Times New Roman" w:cs="Times New Roman"/>
                <w:b w:val="0"/>
                <w:i w:val="0"/>
                <w:color w:val="000000"/>
                <w:sz w:val="19"/>
              </w:rPr>
              <w:t>Chứng nhận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56649E">
            <w:pPr>
              <w:spacing w:after="0" w:line="252" w:lineRule="auto"/>
              <w:jc w:val="left"/>
            </w:pPr>
            <w:r>
              <w:rPr>
                <w:rFonts w:ascii="Times New Roman" w:hAnsi="Times New Roman" w:eastAsia="Times New Roman" w:cs="Times New Roman"/>
                <w:b w:val="0"/>
                <w:i w:val="0"/>
                <w:color w:val="000000"/>
                <w:sz w:val="19"/>
              </w:rPr>
              <w:t>D4</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C14757">
            <w:pPr>
              <w:spacing w:after="0" w:line="252" w:lineRule="auto"/>
              <w:jc w:val="left"/>
            </w:pPr>
            <w:r>
              <w:rPr>
                <w:rFonts w:ascii="Times New Roman" w:hAnsi="Times New Roman" w:eastAsia="Times New Roman" w:cs="Times New Roman"/>
                <w:b w:val="0"/>
                <w:i w:val="0"/>
                <w:color w:val="000000"/>
                <w:sz w:val="19"/>
              </w:rPr>
              <w:t>4</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4843FD">
            <w:pPr>
              <w:spacing w:after="0" w:line="252" w:lineRule="auto"/>
              <w:jc w:val="left"/>
            </w:pPr>
            <w:r>
              <w:rPr>
                <w:rFonts w:ascii="Times New Roman" w:hAnsi="Times New Roman" w:eastAsia="Times New Roman" w:cs="Times New Roman"/>
                <w:b w:val="0"/>
                <w:i w:val="0"/>
                <w:color w:val="000000"/>
                <w:sz w:val="19"/>
              </w:rPr>
              <w:t>SoCN</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0C7EE5">
            <w:pPr>
              <w:spacing w:after="0" w:line="252" w:lineRule="auto"/>
              <w:jc w:val="left"/>
            </w:pPr>
            <w:r>
              <w:rPr>
                <w:rFonts w:ascii="Times New Roman" w:hAnsi="Times New Roman" w:eastAsia="Times New Roman" w:cs="Times New Roman"/>
                <w:b w:val="0"/>
                <w:i w:val="0"/>
                <w:color w:val="000000"/>
                <w:sz w:val="19"/>
              </w:rPr>
              <w:t>31</w:t>
            </w:r>
          </w:p>
        </w:tc>
      </w:tr>
      <w:tr w14:paraId="06FA967C">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8AA4EB">
            <w:pPr>
              <w:spacing w:after="0" w:line="252" w:lineRule="auto"/>
              <w:jc w:val="left"/>
            </w:pPr>
            <w:r>
              <w:rPr>
                <w:rFonts w:ascii="Times New Roman" w:hAnsi="Times New Roman" w:eastAsia="Times New Roman" w:cs="Times New Roman"/>
                <w:b w:val="0"/>
                <w:i w:val="0"/>
                <w:color w:val="000000"/>
                <w:sz w:val="19"/>
              </w:rPr>
              <w:t>22</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2A883E">
            <w:pPr>
              <w:spacing w:after="0" w:line="252" w:lineRule="auto"/>
              <w:jc w:val="left"/>
            </w:pPr>
            <w:r>
              <w:rPr>
                <w:rFonts w:ascii="Times New Roman" w:hAnsi="Times New Roman" w:eastAsia="Times New Roman" w:cs="Times New Roman"/>
                <w:b w:val="0"/>
                <w:i w:val="0"/>
                <w:color w:val="000000"/>
                <w:sz w:val="19"/>
              </w:rPr>
              <w:t>NhanVien</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BCF68D">
            <w:pPr>
              <w:spacing w:after="0" w:line="252" w:lineRule="auto"/>
              <w:jc w:val="left"/>
            </w:pPr>
            <w:r>
              <w:rPr>
                <w:rFonts w:ascii="Times New Roman" w:hAnsi="Times New Roman" w:eastAsia="Times New Roman" w:cs="Times New Roman"/>
                <w:b w:val="0"/>
                <w:i w:val="0"/>
                <w:color w:val="000000"/>
                <w:sz w:val="19"/>
              </w:rPr>
              <w:t>Nhân viên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A8A83C">
            <w:pPr>
              <w:spacing w:after="0" w:line="252" w:lineRule="auto"/>
              <w:jc w:val="left"/>
            </w:pPr>
            <w:r>
              <w:rPr>
                <w:rFonts w:ascii="Times New Roman" w:hAnsi="Times New Roman" w:eastAsia="Times New Roman" w:cs="Times New Roman"/>
                <w:b w:val="0"/>
                <w:i w:val="0"/>
                <w:color w:val="000000"/>
                <w:sz w:val="19"/>
              </w:rPr>
              <w:t>D5</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0E9E69">
            <w:pPr>
              <w:spacing w:after="0" w:line="252" w:lineRule="auto"/>
              <w:jc w:val="left"/>
            </w:pPr>
            <w:r>
              <w:rPr>
                <w:rFonts w:ascii="Times New Roman" w:hAnsi="Times New Roman" w:eastAsia="Times New Roman" w:cs="Times New Roman"/>
                <w:b w:val="0"/>
                <w:i w:val="0"/>
                <w:color w:val="000000"/>
                <w:sz w:val="19"/>
              </w:rPr>
              <w:t>7</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BC0FB0">
            <w:pPr>
              <w:spacing w:after="0" w:line="252" w:lineRule="auto"/>
              <w:jc w:val="left"/>
            </w:pPr>
            <w:r>
              <w:rPr>
                <w:rFonts w:ascii="Times New Roman" w:hAnsi="Times New Roman" w:eastAsia="Times New Roman" w:cs="Times New Roman"/>
                <w:b w:val="0"/>
                <w:i w:val="0"/>
                <w:color w:val="000000"/>
                <w:sz w:val="19"/>
              </w:rPr>
              <w:t>MaNV</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137158">
            <w:pPr>
              <w:spacing w:after="0" w:line="252" w:lineRule="auto"/>
              <w:jc w:val="left"/>
            </w:pPr>
            <w:r>
              <w:rPr>
                <w:rFonts w:ascii="Times New Roman" w:hAnsi="Times New Roman" w:eastAsia="Times New Roman" w:cs="Times New Roman"/>
                <w:b w:val="0"/>
                <w:i w:val="0"/>
                <w:color w:val="000000"/>
                <w:sz w:val="19"/>
              </w:rPr>
              <w:t>7</w:t>
            </w:r>
          </w:p>
        </w:tc>
      </w:tr>
      <w:tr w14:paraId="2B66B75E">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6CF4B3">
            <w:pPr>
              <w:spacing w:after="0" w:line="252" w:lineRule="auto"/>
              <w:jc w:val="left"/>
            </w:pPr>
            <w:r>
              <w:rPr>
                <w:rFonts w:ascii="Times New Roman" w:hAnsi="Times New Roman" w:eastAsia="Times New Roman" w:cs="Times New Roman"/>
                <w:b w:val="0"/>
                <w:i w:val="0"/>
                <w:color w:val="000000"/>
                <w:sz w:val="19"/>
              </w:rPr>
              <w:t>23</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648356">
            <w:pPr>
              <w:spacing w:after="0" w:line="252" w:lineRule="auto"/>
              <w:jc w:val="left"/>
            </w:pPr>
            <w:r>
              <w:rPr>
                <w:rFonts w:ascii="Times New Roman" w:hAnsi="Times New Roman" w:eastAsia="Times New Roman" w:cs="Times New Roman"/>
                <w:b w:val="0"/>
                <w:i w:val="0"/>
                <w:color w:val="000000"/>
                <w:sz w:val="19"/>
              </w:rPr>
              <w:t>TaiKhoan</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0B20D4">
            <w:pPr>
              <w:spacing w:after="0" w:line="252" w:lineRule="auto"/>
              <w:jc w:val="left"/>
            </w:pPr>
            <w:r>
              <w:rPr>
                <w:rFonts w:ascii="Times New Roman" w:hAnsi="Times New Roman" w:eastAsia="Times New Roman" w:cs="Times New Roman"/>
                <w:b w:val="0"/>
                <w:i w:val="0"/>
                <w:color w:val="000000"/>
                <w:sz w:val="19"/>
              </w:rPr>
              <w:t>Tài khoản</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40EFE0">
            <w:pPr>
              <w:spacing w:after="0" w:line="252" w:lineRule="auto"/>
              <w:jc w:val="left"/>
            </w:pPr>
            <w:r>
              <w:rPr>
                <w:rFonts w:ascii="Times New Roman" w:hAnsi="Times New Roman" w:eastAsia="Times New Roman" w:cs="Times New Roman"/>
                <w:b w:val="0"/>
                <w:i w:val="0"/>
                <w:color w:val="000000"/>
                <w:sz w:val="19"/>
              </w:rPr>
              <w:t>D5</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F2AD9">
            <w:pPr>
              <w:spacing w:after="0" w:line="252" w:lineRule="auto"/>
              <w:jc w:val="left"/>
            </w:pPr>
            <w:r>
              <w:rPr>
                <w:rFonts w:ascii="Times New Roman" w:hAnsi="Times New Roman" w:eastAsia="Times New Roman" w:cs="Times New Roman"/>
                <w:b w:val="0"/>
                <w:i w:val="0"/>
                <w:color w:val="000000"/>
                <w:sz w:val="19"/>
              </w:rPr>
              <w:t>11</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1D6BEF">
            <w:pPr>
              <w:spacing w:after="0" w:line="252" w:lineRule="auto"/>
              <w:jc w:val="left"/>
            </w:pPr>
            <w:r>
              <w:rPr>
                <w:rFonts w:ascii="Times New Roman" w:hAnsi="Times New Roman" w:eastAsia="Times New Roman" w:cs="Times New Roman"/>
                <w:b w:val="0"/>
                <w:i w:val="0"/>
                <w:color w:val="000000"/>
                <w:sz w:val="19"/>
              </w:rPr>
              <w:t>TenDangNhap</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B27CB5">
            <w:pPr>
              <w:spacing w:after="0" w:line="252" w:lineRule="auto"/>
              <w:jc w:val="left"/>
            </w:pPr>
            <w:r>
              <w:rPr>
                <w:rFonts w:ascii="Times New Roman" w:hAnsi="Times New Roman" w:eastAsia="Times New Roman" w:cs="Times New Roman"/>
                <w:b w:val="0"/>
                <w:i w:val="0"/>
                <w:color w:val="000000"/>
                <w:sz w:val="19"/>
              </w:rPr>
              <w:t>17</w:t>
            </w:r>
          </w:p>
        </w:tc>
      </w:tr>
      <w:tr w14:paraId="080680AF">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8864EE">
            <w:pPr>
              <w:spacing w:after="0" w:line="252" w:lineRule="auto"/>
              <w:jc w:val="left"/>
            </w:pPr>
            <w:r>
              <w:rPr>
                <w:rFonts w:ascii="Times New Roman" w:hAnsi="Times New Roman" w:eastAsia="Times New Roman" w:cs="Times New Roman"/>
                <w:b w:val="0"/>
                <w:i w:val="0"/>
                <w:color w:val="000000"/>
                <w:sz w:val="19"/>
              </w:rPr>
              <w:t>24</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44F6AB">
            <w:pPr>
              <w:spacing w:after="0" w:line="252" w:lineRule="auto"/>
              <w:jc w:val="left"/>
            </w:pPr>
            <w:r>
              <w:rPr>
                <w:rFonts w:ascii="Times New Roman" w:hAnsi="Times New Roman" w:eastAsia="Times New Roman" w:cs="Times New Roman"/>
                <w:b w:val="0"/>
                <w:i w:val="0"/>
                <w:color w:val="000000"/>
                <w:sz w:val="19"/>
              </w:rPr>
              <w:t>ThongBao</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8961D1">
            <w:pPr>
              <w:spacing w:after="0" w:line="252" w:lineRule="auto"/>
              <w:jc w:val="left"/>
            </w:pPr>
            <w:r>
              <w:rPr>
                <w:rFonts w:ascii="Times New Roman" w:hAnsi="Times New Roman" w:eastAsia="Times New Roman" w:cs="Times New Roman"/>
                <w:b w:val="0"/>
                <w:i w:val="0"/>
                <w:color w:val="000000"/>
                <w:sz w:val="19"/>
              </w:rPr>
              <w:t>Thông báo</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E270D5">
            <w:pPr>
              <w:spacing w:after="0" w:line="252" w:lineRule="auto"/>
              <w:jc w:val="left"/>
            </w:pPr>
            <w:r>
              <w:rPr>
                <w:rFonts w:ascii="Times New Roman" w:hAnsi="Times New Roman" w:eastAsia="Times New Roman" w:cs="Times New Roman"/>
                <w:b w:val="0"/>
                <w:i w:val="0"/>
                <w:color w:val="000000"/>
                <w:sz w:val="19"/>
              </w:rPr>
              <w:t>D5</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DA6292">
            <w:pPr>
              <w:spacing w:after="0" w:line="252" w:lineRule="auto"/>
              <w:jc w:val="left"/>
            </w:pPr>
            <w:r>
              <w:rPr>
                <w:rFonts w:ascii="Times New Roman" w:hAnsi="Times New Roman" w:eastAsia="Times New Roman" w:cs="Times New Roman"/>
                <w:b w:val="0"/>
                <w:i w:val="0"/>
                <w:color w:val="000000"/>
                <w:sz w:val="19"/>
              </w:rPr>
              <w:t>7</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AB6D1C">
            <w:pPr>
              <w:spacing w:after="0" w:line="252" w:lineRule="auto"/>
              <w:jc w:val="left"/>
            </w:pPr>
            <w:r>
              <w:rPr>
                <w:rFonts w:ascii="Times New Roman" w:hAnsi="Times New Roman" w:eastAsia="Times New Roman" w:cs="Times New Roman"/>
                <w:b w:val="0"/>
                <w:i w:val="0"/>
                <w:color w:val="000000"/>
                <w:sz w:val="19"/>
              </w:rPr>
              <w:t>MaTB</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1FF8E2">
            <w:pPr>
              <w:spacing w:after="0" w:line="252" w:lineRule="auto"/>
              <w:jc w:val="left"/>
            </w:pPr>
            <w:r>
              <w:rPr>
                <w:rFonts w:ascii="Times New Roman" w:hAnsi="Times New Roman" w:eastAsia="Times New Roman" w:cs="Times New Roman"/>
                <w:b w:val="0"/>
                <w:i w:val="0"/>
                <w:color w:val="000000"/>
                <w:sz w:val="19"/>
              </w:rPr>
              <w:t>27</w:t>
            </w:r>
          </w:p>
        </w:tc>
      </w:tr>
      <w:tr w14:paraId="0F106C62">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857A6">
            <w:pPr>
              <w:spacing w:after="0" w:line="252" w:lineRule="auto"/>
              <w:jc w:val="left"/>
            </w:pPr>
            <w:r>
              <w:rPr>
                <w:rFonts w:ascii="Times New Roman" w:hAnsi="Times New Roman" w:eastAsia="Times New Roman" w:cs="Times New Roman"/>
                <w:b w:val="0"/>
                <w:i w:val="0"/>
                <w:color w:val="000000"/>
                <w:sz w:val="19"/>
              </w:rPr>
              <w:t>25</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8CD377">
            <w:pPr>
              <w:spacing w:after="0" w:line="252" w:lineRule="auto"/>
              <w:jc w:val="left"/>
            </w:pPr>
            <w:r>
              <w:rPr>
                <w:rFonts w:ascii="Times New Roman" w:hAnsi="Times New Roman" w:eastAsia="Times New Roman" w:cs="Times New Roman"/>
                <w:b w:val="0"/>
                <w:i w:val="0"/>
                <w:color w:val="000000"/>
                <w:sz w:val="19"/>
              </w:rPr>
              <w:t>NhatKy</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ACFDFC">
            <w:pPr>
              <w:spacing w:after="0" w:line="252" w:lineRule="auto"/>
              <w:jc w:val="left"/>
            </w:pPr>
            <w:r>
              <w:rPr>
                <w:rFonts w:ascii="Times New Roman" w:hAnsi="Times New Roman" w:eastAsia="Times New Roman" w:cs="Times New Roman"/>
                <w:b w:val="0"/>
                <w:i w:val="0"/>
                <w:color w:val="000000"/>
                <w:sz w:val="19"/>
              </w:rPr>
              <w:t>Nhật ký</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EBAFE3">
            <w:pPr>
              <w:spacing w:after="0" w:line="252" w:lineRule="auto"/>
              <w:jc w:val="left"/>
            </w:pPr>
            <w:r>
              <w:rPr>
                <w:rFonts w:ascii="Times New Roman" w:hAnsi="Times New Roman" w:eastAsia="Times New Roman" w:cs="Times New Roman"/>
                <w:b w:val="0"/>
                <w:i w:val="0"/>
                <w:color w:val="000000"/>
                <w:sz w:val="19"/>
              </w:rPr>
              <w:t>D5</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D416D2">
            <w:pPr>
              <w:spacing w:after="0" w:line="252" w:lineRule="auto"/>
              <w:jc w:val="left"/>
            </w:pPr>
            <w:r>
              <w:rPr>
                <w:rFonts w:ascii="Times New Roman" w:hAnsi="Times New Roman" w:eastAsia="Times New Roman" w:cs="Times New Roman"/>
                <w:b w:val="0"/>
                <w:i w:val="0"/>
                <w:color w:val="000000"/>
                <w:sz w:val="19"/>
              </w:rPr>
              <w:t>6</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8CEA0">
            <w:pPr>
              <w:spacing w:after="0" w:line="252" w:lineRule="auto"/>
              <w:jc w:val="left"/>
            </w:pPr>
            <w:r>
              <w:rPr>
                <w:rFonts w:ascii="Times New Roman" w:hAnsi="Times New Roman" w:eastAsia="Times New Roman" w:cs="Times New Roman"/>
                <w:b w:val="0"/>
                <w:i w:val="0"/>
                <w:color w:val="000000"/>
                <w:sz w:val="19"/>
              </w:rPr>
              <w:t>MaNK</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CEDBF7">
            <w:pPr>
              <w:spacing w:after="0" w:line="252" w:lineRule="auto"/>
              <w:jc w:val="left"/>
            </w:pPr>
            <w:r>
              <w:rPr>
                <w:rFonts w:ascii="Times New Roman" w:hAnsi="Times New Roman" w:eastAsia="Times New Roman" w:cs="Times New Roman"/>
                <w:b w:val="0"/>
                <w:i w:val="0"/>
                <w:color w:val="000000"/>
                <w:sz w:val="19"/>
              </w:rPr>
              <w:t>7</w:t>
            </w:r>
          </w:p>
        </w:tc>
      </w:tr>
      <w:tr w14:paraId="4E22015A">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477600">
            <w:pPr>
              <w:spacing w:after="0" w:line="252" w:lineRule="auto"/>
              <w:jc w:val="left"/>
            </w:pPr>
            <w:r>
              <w:rPr>
                <w:rFonts w:ascii="Times New Roman" w:hAnsi="Times New Roman" w:eastAsia="Times New Roman" w:cs="Times New Roman"/>
                <w:b w:val="0"/>
                <w:i w:val="0"/>
                <w:color w:val="000000"/>
                <w:sz w:val="19"/>
              </w:rPr>
              <w:t>26</w:t>
            </w: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8CDB97">
            <w:pPr>
              <w:spacing w:after="0" w:line="252" w:lineRule="auto"/>
              <w:jc w:val="left"/>
            </w:pPr>
            <w:r>
              <w:rPr>
                <w:rFonts w:ascii="Times New Roman" w:hAnsi="Times New Roman" w:eastAsia="Times New Roman" w:cs="Times New Roman"/>
                <w:b w:val="0"/>
                <w:i w:val="0"/>
                <w:color w:val="000000"/>
                <w:sz w:val="19"/>
              </w:rPr>
              <w:t>ThamSo</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6A3EA2">
            <w:pPr>
              <w:spacing w:after="0" w:line="252" w:lineRule="auto"/>
              <w:jc w:val="left"/>
            </w:pPr>
            <w:r>
              <w:rPr>
                <w:rFonts w:ascii="Times New Roman" w:hAnsi="Times New Roman" w:eastAsia="Times New Roman" w:cs="Times New Roman"/>
                <w:b w:val="0"/>
                <w:i w:val="0"/>
                <w:color w:val="000000"/>
                <w:sz w:val="19"/>
              </w:rPr>
              <w:t>Tham số</w:t>
            </w: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74DE00">
            <w:pPr>
              <w:spacing w:after="0" w:line="252" w:lineRule="auto"/>
              <w:jc w:val="left"/>
            </w:pPr>
            <w:r>
              <w:rPr>
                <w:rFonts w:ascii="Times New Roman" w:hAnsi="Times New Roman" w:eastAsia="Times New Roman" w:cs="Times New Roman"/>
                <w:b w:val="0"/>
                <w:i w:val="0"/>
                <w:color w:val="000000"/>
                <w:sz w:val="19"/>
              </w:rPr>
              <w:t>D5</w:t>
            </w: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E1BDB1">
            <w:pPr>
              <w:spacing w:after="0" w:line="252" w:lineRule="auto"/>
              <w:jc w:val="left"/>
            </w:pPr>
            <w:r>
              <w:rPr>
                <w:rFonts w:ascii="Times New Roman" w:hAnsi="Times New Roman" w:eastAsia="Times New Roman" w:cs="Times New Roman"/>
                <w:b w:val="0"/>
                <w:i w:val="0"/>
                <w:color w:val="000000"/>
                <w:sz w:val="19"/>
              </w:rPr>
              <w:t>5</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AA6C37">
            <w:pPr>
              <w:spacing w:after="0" w:line="252" w:lineRule="auto"/>
              <w:jc w:val="left"/>
            </w:pPr>
            <w:r>
              <w:rPr>
                <w:rFonts w:ascii="Times New Roman" w:hAnsi="Times New Roman" w:eastAsia="Times New Roman" w:cs="Times New Roman"/>
                <w:b w:val="0"/>
                <w:i w:val="0"/>
                <w:color w:val="000000"/>
                <w:sz w:val="19"/>
              </w:rPr>
              <w:t>MaThamSo</w:t>
            </w: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375E2F">
            <w:pPr>
              <w:spacing w:after="0" w:line="252" w:lineRule="auto"/>
              <w:jc w:val="left"/>
            </w:pPr>
            <w:r>
              <w:rPr>
                <w:rFonts w:ascii="Times New Roman" w:hAnsi="Times New Roman" w:eastAsia="Times New Roman" w:cs="Times New Roman"/>
                <w:b w:val="0"/>
                <w:i w:val="0"/>
                <w:color w:val="000000"/>
                <w:sz w:val="19"/>
              </w:rPr>
              <w:t>14</w:t>
            </w:r>
          </w:p>
        </w:tc>
      </w:tr>
      <w:tr w14:paraId="44D072B8">
        <w:tblPrEx>
          <w:tblCellMar>
            <w:top w:w="0" w:type="dxa"/>
            <w:left w:w="108" w:type="dxa"/>
            <w:bottom w:w="0" w:type="dxa"/>
            <w:right w:w="108" w:type="dxa"/>
          </w:tblCellMar>
        </w:tblPrEx>
        <w:trPr>
          <w:cantSplit/>
          <w:jc w:val="center"/>
        </w:trPr>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33C9B4">
            <w:pPr>
              <w:spacing w:after="0" w:line="252" w:lineRule="auto"/>
              <w:jc w:val="left"/>
            </w:pPr>
          </w:p>
        </w:tc>
        <w:tc>
          <w:tcPr>
            <w:tcW w:w="15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C18647">
            <w:pPr>
              <w:spacing w:after="0" w:line="252" w:lineRule="auto"/>
              <w:jc w:val="left"/>
            </w:pPr>
            <w:r>
              <w:rPr>
                <w:rFonts w:ascii="Times New Roman" w:hAnsi="Times New Roman" w:eastAsia="Times New Roman" w:cs="Times New Roman"/>
                <w:b/>
                <w:i w:val="0"/>
                <w:color w:val="000000"/>
                <w:sz w:val="19"/>
              </w:rPr>
              <w:t>Tổng</w:t>
            </w:r>
          </w:p>
        </w:tc>
        <w:tc>
          <w:tcPr>
            <w:tcW w:w="19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328794">
            <w:pPr>
              <w:spacing w:after="0" w:line="252" w:lineRule="auto"/>
              <w:jc w:val="left"/>
            </w:pPr>
          </w:p>
        </w:tc>
        <w:tc>
          <w:tcPr>
            <w:tcW w:w="8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D1B06E">
            <w:pPr>
              <w:spacing w:after="0" w:line="252" w:lineRule="auto"/>
              <w:jc w:val="left"/>
            </w:pPr>
          </w:p>
        </w:tc>
        <w:tc>
          <w:tcPr>
            <w:tcW w:w="10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06364D">
            <w:pPr>
              <w:spacing w:after="0" w:line="252" w:lineRule="auto"/>
              <w:jc w:val="left"/>
            </w:pPr>
            <w:r>
              <w:rPr>
                <w:rFonts w:ascii="Times New Roman" w:hAnsi="Times New Roman" w:eastAsia="Times New Roman" w:cs="Times New Roman"/>
                <w:b/>
                <w:i w:val="0"/>
                <w:color w:val="000000"/>
                <w:sz w:val="19"/>
              </w:rPr>
              <w:t>164</w:t>
            </w:r>
          </w:p>
        </w:tc>
        <w:tc>
          <w:tcPr>
            <w:tcW w:w="2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217456">
            <w:pPr>
              <w:spacing w:after="0" w:line="252" w:lineRule="auto"/>
              <w:jc w:val="left"/>
            </w:pPr>
          </w:p>
        </w:tc>
        <w:tc>
          <w:tcPr>
            <w:tcW w:w="120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61C883">
            <w:pPr>
              <w:spacing w:after="0" w:line="252" w:lineRule="auto"/>
              <w:jc w:val="left"/>
            </w:pPr>
            <w:r>
              <w:rPr>
                <w:rFonts w:ascii="Times New Roman" w:hAnsi="Times New Roman" w:eastAsia="Times New Roman" w:cs="Times New Roman"/>
                <w:b/>
                <w:i w:val="0"/>
                <w:color w:val="000000"/>
                <w:sz w:val="19"/>
              </w:rPr>
              <w:t>1.872</w:t>
            </w:r>
          </w:p>
        </w:tc>
      </w:tr>
    </w:tbl>
    <w:p w14:paraId="0FF8AA8E">
      <w:pPr>
        <w:spacing w:after="40"/>
      </w:pPr>
    </w:p>
    <w:p w14:paraId="6FB6324A">
      <w:pPr>
        <w:pStyle w:val="3"/>
      </w:pPr>
      <w:bookmarkStart w:id="62" w:name="_Toc6902"/>
      <w:r>
        <w:t>3.4.5 Chỉ mục</w:t>
      </w:r>
      <w:bookmarkEnd w:id="62"/>
    </w:p>
    <w:p w14:paraId="113245A7">
      <w:pPr>
        <w:spacing w:after="120"/>
        <w:jc w:val="both"/>
      </w:pPr>
      <w:r>
        <w:rPr>
          <w:rFonts w:ascii="Times New Roman" w:hAnsi="Times New Roman" w:eastAsia="Times New Roman" w:cs="Times New Roman"/>
          <w:b w:val="0"/>
          <w:i w:val="0"/>
          <w:color w:val="000000"/>
          <w:sz w:val="24"/>
        </w:rPr>
        <w:t>Mỗi khóa chính đã có sẵn chỉ mục cụm. Ngoài ra có 12 chỉ mục thường và 4 chỉ mục UNIQUE có lọc, đều phục vụ một xử lý cụ thể trên DFD:</w:t>
      </w:r>
    </w:p>
    <w:p w14:paraId="12047025">
      <w:pPr>
        <w:spacing w:after="60"/>
        <w:ind w:left="454" w:hanging="255"/>
        <w:jc w:val="left"/>
      </w:pPr>
      <w:r>
        <w:rPr>
          <w:rFonts w:ascii="Times New Roman" w:hAnsi="Times New Roman" w:eastAsia="Times New Roman" w:cs="Times New Roman"/>
          <w:b w:val="0"/>
          <w:i w:val="0"/>
          <w:color w:val="000000"/>
          <w:sz w:val="24"/>
        </w:rPr>
        <w:t>– tra cứu học viên và kiểm tra trùng hồ sơ (1.1);</w:t>
      </w:r>
    </w:p>
    <w:p w14:paraId="5A0BEEBE">
      <w:pPr>
        <w:spacing w:after="60"/>
        <w:ind w:left="454" w:hanging="255"/>
        <w:jc w:val="left"/>
      </w:pPr>
      <w:r>
        <w:rPr>
          <w:rFonts w:ascii="Times New Roman" w:hAnsi="Times New Roman" w:eastAsia="Times New Roman" w:cs="Times New Roman"/>
          <w:b w:val="0"/>
          <w:i w:val="0"/>
          <w:color w:val="000000"/>
          <w:sz w:val="24"/>
        </w:rPr>
        <w:t>– kiểm tra trùng giáo viên, trùng phòng (2.3, QT07);</w:t>
      </w:r>
    </w:p>
    <w:p w14:paraId="47B0144B">
      <w:pPr>
        <w:spacing w:after="60"/>
        <w:ind w:left="454" w:hanging="255"/>
        <w:jc w:val="left"/>
      </w:pPr>
      <w:r>
        <w:rPr>
          <w:rFonts w:ascii="Times New Roman" w:hAnsi="Times New Roman" w:eastAsia="Times New Roman" w:cs="Times New Roman"/>
          <w:b w:val="0"/>
          <w:i w:val="0"/>
          <w:color w:val="000000"/>
          <w:sz w:val="24"/>
        </w:rPr>
        <w:t>– tính sĩ số (2.1, 2.2, 5.3);</w:t>
      </w:r>
    </w:p>
    <w:p w14:paraId="370DB2CD">
      <w:pPr>
        <w:spacing w:after="60"/>
        <w:ind w:left="454" w:hanging="255"/>
        <w:jc w:val="left"/>
      </w:pPr>
      <w:r>
        <w:rPr>
          <w:rFonts w:ascii="Times New Roman" w:hAnsi="Times New Roman" w:eastAsia="Times New Roman" w:cs="Times New Roman"/>
          <w:b w:val="0"/>
          <w:i w:val="0"/>
          <w:color w:val="000000"/>
          <w:sz w:val="24"/>
        </w:rPr>
        <w:t>– doanh thu theo kỳ (3.4);</w:t>
      </w:r>
    </w:p>
    <w:p w14:paraId="3EC6FE62">
      <w:pPr>
        <w:spacing w:after="60"/>
        <w:ind w:left="454" w:hanging="255"/>
        <w:jc w:val="left"/>
      </w:pPr>
      <w:r>
        <w:rPr>
          <w:rFonts w:ascii="Times New Roman" w:hAnsi="Times New Roman" w:eastAsia="Times New Roman" w:cs="Times New Roman"/>
          <w:b w:val="0"/>
          <w:i w:val="0"/>
          <w:color w:val="000000"/>
          <w:sz w:val="24"/>
        </w:rPr>
        <w:t>– số đã thu theo đợt (3.2, 3.3);</w:t>
      </w:r>
    </w:p>
    <w:p w14:paraId="0DF5EDF4">
      <w:pPr>
        <w:spacing w:after="60"/>
        <w:ind w:left="454" w:hanging="255"/>
        <w:jc w:val="left"/>
      </w:pPr>
      <w:r>
        <w:rPr>
          <w:rFonts w:ascii="Times New Roman" w:hAnsi="Times New Roman" w:eastAsia="Times New Roman" w:cs="Times New Roman"/>
          <w:b w:val="0"/>
          <w:i w:val="0"/>
          <w:color w:val="000000"/>
          <w:sz w:val="24"/>
        </w:rPr>
        <w:t>– điểm danh theo buổi (4.1);</w:t>
      </w:r>
    </w:p>
    <w:p w14:paraId="47D0CA80">
      <w:pPr>
        <w:spacing w:after="60"/>
        <w:ind w:left="454" w:hanging="255"/>
        <w:jc w:val="left"/>
      </w:pPr>
      <w:r>
        <w:rPr>
          <w:rFonts w:ascii="Times New Roman" w:hAnsi="Times New Roman" w:eastAsia="Times New Roman" w:cs="Times New Roman"/>
          <w:b w:val="0"/>
          <w:i w:val="0"/>
          <w:color w:val="000000"/>
          <w:sz w:val="24"/>
        </w:rPr>
        <w:t>– thông báo của học viên (5.2);</w:t>
      </w:r>
    </w:p>
    <w:p w14:paraId="4CE9F5F1">
      <w:pPr>
        <w:spacing w:after="60"/>
        <w:ind w:left="454" w:hanging="255"/>
        <w:jc w:val="left"/>
      </w:pPr>
      <w:r>
        <w:rPr>
          <w:rFonts w:ascii="Times New Roman" w:hAnsi="Times New Roman" w:eastAsia="Times New Roman" w:cs="Times New Roman"/>
          <w:b w:val="0"/>
          <w:i w:val="0"/>
          <w:color w:val="000000"/>
          <w:sz w:val="24"/>
        </w:rPr>
        <w:t>– nhật ký theo thời gian (5.1).</w:t>
      </w:r>
    </w:p>
    <w:p w14:paraId="70D067EF">
      <w:pPr>
        <w:spacing w:after="120"/>
        <w:jc w:val="both"/>
      </w:pPr>
      <w:r>
        <w:rPr>
          <w:rFonts w:ascii="Times New Roman" w:hAnsi="Times New Roman" w:eastAsia="Times New Roman" w:cs="Times New Roman"/>
          <w:b w:val="0"/>
          <w:i w:val="0"/>
          <w:color w:val="000000"/>
          <w:sz w:val="24"/>
        </w:rPr>
        <w:t>Danh sách đầy đủ ở cuối Phụ lục A.</w:t>
      </w:r>
    </w:p>
    <w:p w14:paraId="260DE173">
      <w:pPr>
        <w:spacing w:after="120"/>
        <w:jc w:val="both"/>
      </w:pPr>
      <w:r>
        <w:rPr>
          <w:rFonts w:ascii="Times New Roman" w:hAnsi="Times New Roman" w:eastAsia="Times New Roman" w:cs="Times New Roman"/>
          <w:b w:val="0"/>
          <w:i w:val="0"/>
          <w:color w:val="000000"/>
          <w:sz w:val="24"/>
        </w:rPr>
        <w:t>Hệ thống có khoảng 500 học viên, mỗi kỳ 25–30 lớp. Lượng dữ liệu một năm vào cỡ vài chục nghìn dòng điểm danh, nên không cần phân vùng bảng hay chỉ mục phức tạp hơn.</w:t>
      </w:r>
    </w:p>
    <w:p w14:paraId="67EEB4EE">
      <w:pPr>
        <w:pStyle w:val="3"/>
      </w:pPr>
      <w:bookmarkStart w:id="63" w:name="_Toc20398"/>
      <w:r>
        <w:t>3.4.6 View và hàm: tính thuộc tính thứ sinh</w:t>
      </w:r>
      <w:bookmarkEnd w:id="63"/>
    </w:p>
    <w:p w14:paraId="67F8355D">
      <w:pPr>
        <w:spacing w:after="120"/>
        <w:jc w:val="both"/>
      </w:pPr>
      <w:r>
        <w:rPr>
          <w:rFonts w:ascii="Times New Roman" w:hAnsi="Times New Roman" w:eastAsia="Times New Roman" w:cs="Times New Roman"/>
          <w:b w:val="0"/>
          <w:i w:val="0"/>
          <w:color w:val="000000"/>
          <w:sz w:val="24"/>
        </w:rPr>
        <w:t xml:space="preserve">Các thuộc tính thứ sinh ở mục 3.1.5 </w:t>
      </w:r>
      <w:r>
        <w:rPr>
          <w:rFonts w:ascii="Times New Roman" w:hAnsi="Times New Roman" w:eastAsia="Times New Roman" w:cs="Times New Roman"/>
          <w:b/>
          <w:i w:val="0"/>
          <w:color w:val="000000"/>
          <w:sz w:val="24"/>
        </w:rPr>
        <w:t>không lưu</w:t>
      </w:r>
      <w:r>
        <w:rPr>
          <w:rFonts w:ascii="Times New Roman" w:hAnsi="Times New Roman" w:eastAsia="Times New Roman" w:cs="Times New Roman"/>
          <w:b w:val="0"/>
          <w:i w:val="0"/>
          <w:color w:val="000000"/>
          <w:sz w:val="24"/>
        </w:rPr>
        <w:t xml:space="preserve">, mà được tính bằng view hoặc hàm. Con số chính sách đọc qua </w:t>
      </w:r>
      <w:r>
        <w:rPr>
          <w:rFonts w:ascii="Consolas" w:hAnsi="Consolas" w:eastAsia="Consolas" w:cs="Consolas"/>
          <w:b w:val="0"/>
          <w:i w:val="0"/>
          <w:color w:val="000000"/>
          <w:sz w:val="22"/>
        </w:rPr>
        <w:t>fn_ThamSo</w:t>
      </w:r>
      <w:r>
        <w:rPr>
          <w:rFonts w:ascii="Times New Roman" w:hAnsi="Times New Roman" w:eastAsia="Times New Roman" w:cs="Times New Roman"/>
          <w:b w:val="0"/>
          <w:i w:val="0"/>
          <w:color w:val="000000"/>
          <w:sz w:val="24"/>
        </w:rPr>
        <w:t>, không viết cứng:</w:t>
      </w:r>
    </w:p>
    <w:tbl>
      <w:tblPr>
        <w:tblStyle w:val="12"/>
        <w:tblW w:w="0" w:type="auto"/>
        <w:jc w:val="center"/>
        <w:tblLayout w:type="fixed"/>
        <w:tblCellMar>
          <w:top w:w="0" w:type="dxa"/>
          <w:left w:w="108" w:type="dxa"/>
          <w:bottom w:w="0" w:type="dxa"/>
          <w:right w:w="108" w:type="dxa"/>
        </w:tblCellMar>
      </w:tblPr>
      <w:tblGrid>
        <w:gridCol w:w="1883"/>
        <w:gridCol w:w="4126"/>
        <w:gridCol w:w="3495"/>
      </w:tblGrid>
      <w:tr w14:paraId="2674B209">
        <w:tblPrEx>
          <w:tblCellMar>
            <w:top w:w="0" w:type="dxa"/>
            <w:left w:w="108" w:type="dxa"/>
            <w:bottom w:w="0" w:type="dxa"/>
            <w:right w:w="108" w:type="dxa"/>
          </w:tblCellMar>
        </w:tblPrEx>
        <w:trPr>
          <w:cantSplit/>
          <w:tblHeader/>
          <w:jc w:val="center"/>
        </w:trPr>
        <w:tc>
          <w:tcPr>
            <w:tcW w:w="18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FB1124">
            <w:pPr>
              <w:spacing w:after="0" w:line="252" w:lineRule="auto"/>
              <w:jc w:val="center"/>
            </w:pPr>
            <w:r>
              <w:rPr>
                <w:rFonts w:ascii="Times New Roman" w:hAnsi="Times New Roman" w:eastAsia="Times New Roman" w:cs="Times New Roman"/>
                <w:b/>
                <w:i w:val="0"/>
                <w:color w:val="000000"/>
                <w:sz w:val="21"/>
              </w:rPr>
              <w:t>View / hàm</w:t>
            </w:r>
          </w:p>
        </w:tc>
        <w:tc>
          <w:tcPr>
            <w:tcW w:w="41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29A0A57">
            <w:pPr>
              <w:spacing w:after="0" w:line="252" w:lineRule="auto"/>
              <w:jc w:val="center"/>
            </w:pPr>
            <w:r>
              <w:rPr>
                <w:rFonts w:ascii="Times New Roman" w:hAnsi="Times New Roman" w:eastAsia="Times New Roman" w:cs="Times New Roman"/>
                <w:b/>
                <w:i w:val="0"/>
                <w:color w:val="000000"/>
                <w:sz w:val="21"/>
              </w:rPr>
              <w:t>Tính gì</w:t>
            </w:r>
          </w:p>
        </w:tc>
        <w:tc>
          <w:tcPr>
            <w:tcW w:w="349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45ECCA5">
            <w:pPr>
              <w:spacing w:after="0" w:line="252" w:lineRule="auto"/>
              <w:jc w:val="center"/>
            </w:pPr>
            <w:r>
              <w:rPr>
                <w:rFonts w:ascii="Times New Roman" w:hAnsi="Times New Roman" w:eastAsia="Times New Roman" w:cs="Times New Roman"/>
                <w:b/>
                <w:i w:val="0"/>
                <w:color w:val="000000"/>
                <w:sz w:val="21"/>
              </w:rPr>
              <w:t>Dùng cho</w:t>
            </w:r>
          </w:p>
        </w:tc>
      </w:tr>
      <w:tr w14:paraId="68F52B6C">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B96B9E">
            <w:pPr>
              <w:spacing w:after="0" w:line="252" w:lineRule="auto"/>
              <w:jc w:val="left"/>
            </w:pPr>
            <w:r>
              <w:rPr>
                <w:rFonts w:ascii="Consolas" w:hAnsi="Consolas" w:eastAsia="Consolas" w:cs="Consolas"/>
                <w:b w:val="0"/>
                <w:i w:val="0"/>
                <w:color w:val="000000"/>
                <w:sz w:val="19"/>
              </w:rPr>
              <w:t>fn_ThamSo(@Ma)</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4CB88C">
            <w:pPr>
              <w:spacing w:after="0" w:line="252" w:lineRule="auto"/>
              <w:jc w:val="left"/>
            </w:pPr>
            <w:r>
              <w:rPr>
                <w:rFonts w:ascii="Times New Roman" w:hAnsi="Times New Roman" w:eastAsia="Times New Roman" w:cs="Times New Roman"/>
                <w:b w:val="0"/>
                <w:i w:val="0"/>
                <w:color w:val="000000"/>
                <w:sz w:val="21"/>
              </w:rPr>
              <w:t>Giá trị một tham số</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729F7">
            <w:pPr>
              <w:spacing w:after="0" w:line="252" w:lineRule="auto"/>
              <w:jc w:val="left"/>
            </w:pPr>
            <w:r>
              <w:rPr>
                <w:rFonts w:ascii="Times New Roman" w:hAnsi="Times New Roman" w:eastAsia="Times New Roman" w:cs="Times New Roman"/>
                <w:b w:val="0"/>
                <w:i w:val="0"/>
                <w:color w:val="000000"/>
                <w:sz w:val="21"/>
              </w:rPr>
              <w:t>Mọi view bên dưới</w:t>
            </w:r>
          </w:p>
        </w:tc>
      </w:tr>
      <w:tr w14:paraId="1ECD3E4D">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A8807">
            <w:pPr>
              <w:spacing w:after="0" w:line="252" w:lineRule="auto"/>
              <w:jc w:val="left"/>
            </w:pPr>
            <w:r>
              <w:rPr>
                <w:rFonts w:ascii="Consolas" w:hAnsi="Consolas" w:eastAsia="Consolas" w:cs="Consolas"/>
                <w:b w:val="0"/>
                <w:i w:val="0"/>
                <w:color w:val="000000"/>
                <w:sz w:val="19"/>
              </w:rPr>
              <w:t>v_ChuoiDangKy</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7130BB">
            <w:pPr>
              <w:spacing w:after="0" w:line="252" w:lineRule="auto"/>
              <w:jc w:val="left"/>
            </w:pPr>
            <w:r>
              <w:rPr>
                <w:rFonts w:ascii="Times New Roman" w:hAnsi="Times New Roman" w:eastAsia="Times New Roman" w:cs="Times New Roman"/>
                <w:b w:val="0"/>
                <w:i w:val="0"/>
                <w:color w:val="000000"/>
                <w:sz w:val="21"/>
              </w:rPr>
              <w:t>Đăng ký đầu chuỗi của mỗi đăng ký (truy vấn đệ quy theo quan hệ bậc 1 Q12)</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BD55DB">
            <w:pPr>
              <w:spacing w:after="0" w:line="252" w:lineRule="auto"/>
              <w:jc w:val="left"/>
            </w:pPr>
            <w:r>
              <w:rPr>
                <w:rFonts w:ascii="Times New Roman" w:hAnsi="Times New Roman" w:eastAsia="Times New Roman" w:cs="Times New Roman"/>
                <w:b w:val="0"/>
                <w:i w:val="0"/>
                <w:color w:val="000000"/>
                <w:sz w:val="21"/>
              </w:rPr>
              <w:t>Học phí của đăng ký chuyển lớp, học lại</w:t>
            </w:r>
          </w:p>
        </w:tc>
      </w:tr>
      <w:tr w14:paraId="544A7A64">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7C2347">
            <w:pPr>
              <w:spacing w:after="0" w:line="252" w:lineRule="auto"/>
              <w:jc w:val="left"/>
            </w:pPr>
            <w:r>
              <w:rPr>
                <w:rFonts w:ascii="Consolas" w:hAnsi="Consolas" w:eastAsia="Consolas" w:cs="Consolas"/>
                <w:b w:val="0"/>
                <w:i w:val="0"/>
                <w:color w:val="000000"/>
                <w:sz w:val="19"/>
              </w:rPr>
              <w:t>v_HocPhiDangKy</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CD1172">
            <w:pPr>
              <w:spacing w:after="0" w:line="252" w:lineRule="auto"/>
              <w:jc w:val="left"/>
            </w:pPr>
            <w:r>
              <w:rPr>
                <w:rFonts w:ascii="Times New Roman" w:hAnsi="Times New Roman" w:eastAsia="Times New Roman" w:cs="Times New Roman"/>
                <w:b w:val="0"/>
                <w:i w:val="0"/>
                <w:color w:val="000000"/>
                <w:sz w:val="21"/>
              </w:rPr>
              <w:t>Phải nộp, Đã thu, Còn nợ, Hiệu lực (QT05)</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671443">
            <w:pPr>
              <w:spacing w:after="0" w:line="252" w:lineRule="auto"/>
              <w:jc w:val="left"/>
            </w:pPr>
            <w:r>
              <w:rPr>
                <w:rFonts w:ascii="Times New Roman" w:hAnsi="Times New Roman" w:eastAsia="Times New Roman" w:cs="Times New Roman"/>
                <w:b w:val="0"/>
                <w:i w:val="0"/>
                <w:color w:val="000000"/>
                <w:sz w:val="21"/>
              </w:rPr>
              <w:t>2.2, 2.4, 3.2</w:t>
            </w:r>
          </w:p>
        </w:tc>
      </w:tr>
      <w:tr w14:paraId="4FF2286A">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D38337">
            <w:pPr>
              <w:spacing w:after="0" w:line="252" w:lineRule="auto"/>
              <w:jc w:val="left"/>
            </w:pPr>
            <w:r>
              <w:rPr>
                <w:rFonts w:ascii="Consolas" w:hAnsi="Consolas" w:eastAsia="Consolas" w:cs="Consolas"/>
                <w:b w:val="0"/>
                <w:i w:val="0"/>
                <w:color w:val="000000"/>
                <w:sz w:val="19"/>
              </w:rPr>
              <w:t>fn_CongNo(@Ngay)</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529DA">
            <w:pPr>
              <w:spacing w:after="0" w:line="252" w:lineRule="auto"/>
              <w:jc w:val="left"/>
            </w:pPr>
            <w:r>
              <w:rPr>
                <w:rFonts w:ascii="Times New Roman" w:hAnsi="Times New Roman" w:eastAsia="Times New Roman" w:cs="Times New Roman"/>
                <w:b w:val="0"/>
                <w:i w:val="0"/>
                <w:color w:val="000000"/>
                <w:sz w:val="21"/>
              </w:rPr>
              <w:t xml:space="preserve">Công nợ và quá hạn </w:t>
            </w:r>
            <w:r>
              <w:rPr>
                <w:rFonts w:ascii="Times New Roman" w:hAnsi="Times New Roman" w:eastAsia="Times New Roman" w:cs="Times New Roman"/>
                <w:b/>
                <w:i w:val="0"/>
                <w:color w:val="000000"/>
                <w:sz w:val="21"/>
              </w:rPr>
              <w:t>tại một ngày</w:t>
            </w:r>
            <w:r>
              <w:rPr>
                <w:rFonts w:ascii="Times New Roman" w:hAnsi="Times New Roman" w:eastAsia="Times New Roman" w:cs="Times New Roman"/>
                <w:b w:val="0"/>
                <w:i w:val="0"/>
                <w:color w:val="000000"/>
                <w:sz w:val="21"/>
              </w:rPr>
              <w:t>; bỏ đăng ký nghỉ học (QT10)</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AA93AC">
            <w:pPr>
              <w:spacing w:after="0" w:line="252" w:lineRule="auto"/>
              <w:jc w:val="left"/>
            </w:pPr>
            <w:r>
              <w:rPr>
                <w:rFonts w:ascii="Times New Roman" w:hAnsi="Times New Roman" w:eastAsia="Times New Roman" w:cs="Times New Roman"/>
                <w:b w:val="0"/>
                <w:i w:val="0"/>
                <w:color w:val="000000"/>
                <w:sz w:val="21"/>
              </w:rPr>
              <w:t>3.3, 5.2 (nhắc học phí)</w:t>
            </w:r>
          </w:p>
        </w:tc>
      </w:tr>
      <w:tr w14:paraId="1A6B87B7">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2B49A7">
            <w:pPr>
              <w:spacing w:after="0" w:line="252" w:lineRule="auto"/>
              <w:jc w:val="left"/>
            </w:pPr>
            <w:r>
              <w:rPr>
                <w:rFonts w:ascii="Consolas" w:hAnsi="Consolas" w:eastAsia="Consolas" w:cs="Consolas"/>
                <w:b w:val="0"/>
                <w:i w:val="0"/>
                <w:color w:val="000000"/>
                <w:sz w:val="19"/>
              </w:rPr>
              <w:t>v_DoanhThu</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7A37F9">
            <w:pPr>
              <w:spacing w:after="0" w:line="252" w:lineRule="auto"/>
              <w:jc w:val="left"/>
            </w:pPr>
            <w:r>
              <w:rPr>
                <w:rFonts w:ascii="Times New Roman" w:hAnsi="Times New Roman" w:eastAsia="Times New Roman" w:cs="Times New Roman"/>
                <w:b w:val="0"/>
                <w:i w:val="0"/>
                <w:color w:val="000000"/>
                <w:sz w:val="21"/>
              </w:rPr>
              <w:t>Từng khoản đã thu, kèm kỳ, khóa, hình thức</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F3E1B5">
            <w:pPr>
              <w:spacing w:after="0" w:line="252" w:lineRule="auto"/>
              <w:jc w:val="left"/>
            </w:pPr>
            <w:r>
              <w:rPr>
                <w:rFonts w:ascii="Times New Roman" w:hAnsi="Times New Roman" w:eastAsia="Times New Roman" w:cs="Times New Roman"/>
                <w:b w:val="0"/>
                <w:i w:val="0"/>
                <w:color w:val="000000"/>
                <w:sz w:val="21"/>
              </w:rPr>
              <w:t>3.4</w:t>
            </w:r>
          </w:p>
        </w:tc>
      </w:tr>
      <w:tr w14:paraId="23076B4E">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68AFB5">
            <w:pPr>
              <w:spacing w:after="0" w:line="252" w:lineRule="auto"/>
              <w:jc w:val="left"/>
            </w:pPr>
            <w:r>
              <w:rPr>
                <w:rFonts w:ascii="Consolas" w:hAnsi="Consolas" w:eastAsia="Consolas" w:cs="Consolas"/>
                <w:b w:val="0"/>
                <w:i w:val="0"/>
                <w:color w:val="000000"/>
                <w:sz w:val="19"/>
              </w:rPr>
              <w:t>v_SiSoLop</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506E79">
            <w:pPr>
              <w:spacing w:after="0" w:line="252" w:lineRule="auto"/>
              <w:jc w:val="left"/>
            </w:pPr>
            <w:r>
              <w:rPr>
                <w:rFonts w:ascii="Times New Roman" w:hAnsi="Times New Roman" w:eastAsia="Times New Roman" w:cs="Times New Roman"/>
                <w:b w:val="0"/>
                <w:i w:val="0"/>
                <w:color w:val="000000"/>
                <w:sz w:val="21"/>
              </w:rPr>
              <w:t>Số đăng ký giữ chỗ, tỷ lệ lấp đầy</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195B70">
            <w:pPr>
              <w:spacing w:after="0" w:line="252" w:lineRule="auto"/>
              <w:jc w:val="left"/>
            </w:pPr>
            <w:r>
              <w:rPr>
                <w:rFonts w:ascii="Times New Roman" w:hAnsi="Times New Roman" w:eastAsia="Times New Roman" w:cs="Times New Roman"/>
                <w:b w:val="0"/>
                <w:i w:val="0"/>
                <w:color w:val="000000"/>
                <w:sz w:val="21"/>
              </w:rPr>
              <w:t>2.1, 2.2, 5.3</w:t>
            </w:r>
          </w:p>
        </w:tc>
      </w:tr>
      <w:tr w14:paraId="6E2B1906">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9A996E">
            <w:pPr>
              <w:spacing w:after="0" w:line="252" w:lineRule="auto"/>
              <w:jc w:val="left"/>
            </w:pPr>
            <w:r>
              <w:rPr>
                <w:rFonts w:ascii="Consolas" w:hAnsi="Consolas" w:eastAsia="Consolas" w:cs="Consolas"/>
                <w:b w:val="0"/>
                <w:i w:val="0"/>
                <w:color w:val="000000"/>
                <w:sz w:val="19"/>
              </w:rPr>
              <w:t>v_ChuyenCan</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ADD61A">
            <w:pPr>
              <w:spacing w:after="0" w:line="252" w:lineRule="auto"/>
              <w:jc w:val="left"/>
            </w:pPr>
            <w:r>
              <w:rPr>
                <w:rFonts w:ascii="Times New Roman" w:hAnsi="Times New Roman" w:eastAsia="Times New Roman" w:cs="Times New Roman"/>
                <w:b w:val="0"/>
                <w:i w:val="0"/>
                <w:color w:val="000000"/>
                <w:sz w:val="21"/>
              </w:rPr>
              <w:t>Số buổi có mặt, tỷ lệ chuyên cần, cảnh báo vắng, nguy cơ không đạt (QT11, QT12)</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4BAA60">
            <w:pPr>
              <w:spacing w:after="0" w:line="252" w:lineRule="auto"/>
              <w:jc w:val="left"/>
            </w:pPr>
            <w:r>
              <w:rPr>
                <w:rFonts w:ascii="Times New Roman" w:hAnsi="Times New Roman" w:eastAsia="Times New Roman" w:cs="Times New Roman"/>
                <w:b w:val="0"/>
                <w:i w:val="0"/>
                <w:color w:val="000000"/>
                <w:sz w:val="21"/>
              </w:rPr>
              <w:t>4.1, 5.2, 5.4</w:t>
            </w:r>
          </w:p>
        </w:tc>
      </w:tr>
      <w:tr w14:paraId="5583B192">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E626F1">
            <w:pPr>
              <w:spacing w:after="0" w:line="252" w:lineRule="auto"/>
              <w:jc w:val="left"/>
            </w:pPr>
            <w:r>
              <w:rPr>
                <w:rFonts w:ascii="Consolas" w:hAnsi="Consolas" w:eastAsia="Consolas" w:cs="Consolas"/>
                <w:b w:val="0"/>
                <w:i w:val="0"/>
                <w:color w:val="000000"/>
                <w:sz w:val="19"/>
              </w:rPr>
              <w:t>v_KetQuaTinh</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DB4C64">
            <w:pPr>
              <w:spacing w:after="0" w:line="252" w:lineRule="auto"/>
              <w:jc w:val="left"/>
            </w:pPr>
            <w:r>
              <w:rPr>
                <w:rFonts w:ascii="Times New Roman" w:hAnsi="Times New Roman" w:eastAsia="Times New Roman" w:cs="Times New Roman"/>
                <w:b w:val="0"/>
                <w:i w:val="0"/>
                <w:color w:val="000000"/>
                <w:sz w:val="21"/>
              </w:rPr>
              <w:t>Điểm chuyên cần, điểm tổng kết, xếp loại, kết quả tính theo QT13–QT15</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E5B960">
            <w:pPr>
              <w:spacing w:after="0" w:line="252" w:lineRule="auto"/>
              <w:jc w:val="left"/>
            </w:pPr>
            <w:r>
              <w:rPr>
                <w:rFonts w:ascii="Times New Roman" w:hAnsi="Times New Roman" w:eastAsia="Times New Roman" w:cs="Times New Roman"/>
                <w:b w:val="0"/>
                <w:i w:val="0"/>
                <w:color w:val="000000"/>
                <w:sz w:val="21"/>
              </w:rPr>
              <w:t>4.3; đối chiếu với giá trị chốt</w:t>
            </w:r>
          </w:p>
        </w:tc>
      </w:tr>
      <w:tr w14:paraId="4FB33AB1">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CB4D91">
            <w:pPr>
              <w:spacing w:after="0" w:line="252" w:lineRule="auto"/>
              <w:jc w:val="left"/>
            </w:pPr>
            <w:r>
              <w:rPr>
                <w:rFonts w:ascii="Consolas" w:hAnsi="Consolas" w:eastAsia="Consolas" w:cs="Consolas"/>
                <w:b w:val="0"/>
                <w:i w:val="0"/>
                <w:color w:val="000000"/>
                <w:sz w:val="19"/>
              </w:rPr>
              <w:t>v_HocVienCu</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2D1775">
            <w:pPr>
              <w:spacing w:after="0" w:line="252" w:lineRule="auto"/>
              <w:jc w:val="left"/>
            </w:pPr>
            <w:r>
              <w:rPr>
                <w:rFonts w:ascii="Times New Roman" w:hAnsi="Times New Roman" w:eastAsia="Times New Roman" w:cs="Times New Roman"/>
                <w:b w:val="0"/>
                <w:i w:val="0"/>
                <w:color w:val="000000"/>
                <w:sz w:val="21"/>
              </w:rPr>
              <w:t>Học viên cũ và ngày kết thúc lớp đã học (QT01)</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B0D559">
            <w:pPr>
              <w:spacing w:after="0" w:line="252" w:lineRule="auto"/>
              <w:jc w:val="left"/>
            </w:pPr>
            <w:r>
              <w:rPr>
                <w:rFonts w:ascii="Times New Roman" w:hAnsi="Times New Roman" w:eastAsia="Times New Roman" w:cs="Times New Roman"/>
                <w:b w:val="0"/>
                <w:i w:val="0"/>
                <w:color w:val="000000"/>
                <w:sz w:val="21"/>
              </w:rPr>
              <w:t>3.1 xét ưu đãi</w:t>
            </w:r>
          </w:p>
        </w:tc>
      </w:tr>
      <w:tr w14:paraId="464E2551">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1D2838">
            <w:pPr>
              <w:spacing w:after="0" w:line="252" w:lineRule="auto"/>
              <w:jc w:val="left"/>
            </w:pPr>
            <w:r>
              <w:rPr>
                <w:rFonts w:ascii="Consolas" w:hAnsi="Consolas" w:eastAsia="Consolas" w:cs="Consolas"/>
                <w:b w:val="0"/>
                <w:i w:val="0"/>
                <w:color w:val="000000"/>
                <w:sz w:val="19"/>
              </w:rPr>
              <w:t>v_GiangDay</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AD193">
            <w:pPr>
              <w:spacing w:after="0" w:line="252" w:lineRule="auto"/>
              <w:jc w:val="left"/>
            </w:pPr>
            <w:r>
              <w:rPr>
                <w:rFonts w:ascii="Times New Roman" w:hAnsi="Times New Roman" w:eastAsia="Times New Roman" w:cs="Times New Roman"/>
                <w:b w:val="0"/>
                <w:i w:val="0"/>
                <w:color w:val="000000"/>
                <w:sz w:val="21"/>
              </w:rPr>
              <w:t>Số buổi đã dạy thực tế của giáo viên, theo tháng (tính cả dạy thay)</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E2F87C">
            <w:pPr>
              <w:spacing w:after="0" w:line="252" w:lineRule="auto"/>
              <w:jc w:val="left"/>
            </w:pPr>
            <w:r>
              <w:rPr>
                <w:rFonts w:ascii="Times New Roman" w:hAnsi="Times New Roman" w:eastAsia="Times New Roman" w:cs="Times New Roman"/>
                <w:b w:val="0"/>
                <w:i w:val="0"/>
                <w:color w:val="000000"/>
                <w:sz w:val="21"/>
              </w:rPr>
              <w:t>5.4</w:t>
            </w:r>
          </w:p>
        </w:tc>
      </w:tr>
      <w:tr w14:paraId="44EA6950">
        <w:tblPrEx>
          <w:tblCellMar>
            <w:top w:w="0" w:type="dxa"/>
            <w:left w:w="108" w:type="dxa"/>
            <w:bottom w:w="0" w:type="dxa"/>
            <w:right w:w="108" w:type="dxa"/>
          </w:tblCellMar>
        </w:tblPrEx>
        <w:trPr>
          <w:cantSplit/>
          <w:jc w:val="center"/>
        </w:trPr>
        <w:tc>
          <w:tcPr>
            <w:tcW w:w="18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3299CC">
            <w:pPr>
              <w:spacing w:after="0" w:line="252" w:lineRule="auto"/>
              <w:jc w:val="left"/>
            </w:pPr>
            <w:r>
              <w:rPr>
                <w:rFonts w:ascii="Consolas" w:hAnsi="Consolas" w:eastAsia="Consolas" w:cs="Consolas"/>
                <w:b w:val="0"/>
                <w:i w:val="0"/>
                <w:color w:val="000000"/>
                <w:sz w:val="19"/>
              </w:rPr>
              <w:t>v_TuyenSinh</w:t>
            </w:r>
          </w:p>
        </w:tc>
        <w:tc>
          <w:tcPr>
            <w:tcW w:w="41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58B4FC">
            <w:pPr>
              <w:spacing w:after="0" w:line="252" w:lineRule="auto"/>
              <w:jc w:val="left"/>
            </w:pPr>
            <w:r>
              <w:rPr>
                <w:rFonts w:ascii="Times New Roman" w:hAnsi="Times New Roman" w:eastAsia="Times New Roman" w:cs="Times New Roman"/>
                <w:b w:val="0"/>
                <w:i w:val="0"/>
                <w:color w:val="000000"/>
                <w:sz w:val="21"/>
              </w:rPr>
              <w:t>Học viên mới, tính theo đăng ký đầu tiên</w:t>
            </w:r>
          </w:p>
        </w:tc>
        <w:tc>
          <w:tcPr>
            <w:tcW w:w="349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D76898">
            <w:pPr>
              <w:spacing w:after="0" w:line="252" w:lineRule="auto"/>
              <w:jc w:val="left"/>
            </w:pPr>
            <w:r>
              <w:rPr>
                <w:rFonts w:ascii="Times New Roman" w:hAnsi="Times New Roman" w:eastAsia="Times New Roman" w:cs="Times New Roman"/>
                <w:b w:val="0"/>
                <w:i w:val="0"/>
                <w:color w:val="000000"/>
                <w:sz w:val="21"/>
              </w:rPr>
              <w:t>5.3</w:t>
            </w:r>
          </w:p>
        </w:tc>
      </w:tr>
    </w:tbl>
    <w:p w14:paraId="326CC529">
      <w:pPr>
        <w:spacing w:after="40"/>
      </w:pPr>
    </w:p>
    <w:p w14:paraId="5D93D8EA">
      <w:pPr>
        <w:spacing w:after="120"/>
        <w:jc w:val="both"/>
      </w:pPr>
      <w:r>
        <w:rPr>
          <w:rFonts w:ascii="Consolas" w:hAnsi="Consolas" w:eastAsia="Consolas" w:cs="Consolas"/>
          <w:b w:val="0"/>
          <w:i w:val="0"/>
          <w:color w:val="000000"/>
          <w:sz w:val="22"/>
        </w:rPr>
        <w:t>fn_CongNo</w:t>
      </w:r>
      <w:r>
        <w:rPr>
          <w:rFonts w:ascii="Times New Roman" w:hAnsi="Times New Roman" w:eastAsia="Times New Roman" w:cs="Times New Roman"/>
          <w:b w:val="0"/>
          <w:i w:val="0"/>
          <w:color w:val="000000"/>
          <w:sz w:val="24"/>
        </w:rPr>
        <w:t xml:space="preserve"> là hàm có tham số ngày, không phải view. Như vậy báo cáo công nợ "tại ngày 31/12/2026" luôn cho cùng một kết quả, không phụ thuộc ngày máy chạy.</w:t>
      </w:r>
    </w:p>
    <w:p w14:paraId="2A5F21D2">
      <w:pPr>
        <w:pStyle w:val="3"/>
      </w:pPr>
      <w:bookmarkStart w:id="64" w:name="_Toc14914"/>
      <w:r>
        <w:t>3.4.7 Dữ liệu mẫu</w:t>
      </w:r>
      <w:bookmarkEnd w:id="64"/>
    </w:p>
    <w:p w14:paraId="0480C79E">
      <w:pPr>
        <w:spacing w:after="120"/>
        <w:jc w:val="both"/>
      </w:pPr>
      <w:r>
        <w:rPr>
          <w:rFonts w:ascii="Consolas" w:hAnsi="Consolas" w:eastAsia="Consolas" w:cs="Consolas"/>
          <w:b w:val="0"/>
          <w:i w:val="0"/>
          <w:color w:val="000000"/>
          <w:sz w:val="22"/>
        </w:rPr>
        <w:t>seed.sql</w:t>
      </w:r>
      <w:r>
        <w:rPr>
          <w:rFonts w:ascii="Times New Roman" w:hAnsi="Times New Roman" w:eastAsia="Times New Roman" w:cs="Times New Roman"/>
          <w:b w:val="0"/>
          <w:i w:val="0"/>
          <w:color w:val="000000"/>
          <w:sz w:val="24"/>
        </w:rPr>
        <w:t xml:space="preserve"> do </w:t>
      </w:r>
      <w:r>
        <w:rPr>
          <w:rFonts w:ascii="Consolas" w:hAnsi="Consolas" w:eastAsia="Consolas" w:cs="Consolas"/>
          <w:b w:val="0"/>
          <w:i w:val="0"/>
          <w:color w:val="000000"/>
          <w:sz w:val="22"/>
        </w:rPr>
        <w:t>csdl/sinh_du_lieu.py</w:t>
      </w:r>
      <w:r>
        <w:rPr>
          <w:rFonts w:ascii="Times New Roman" w:hAnsi="Times New Roman" w:eastAsia="Times New Roman" w:cs="Times New Roman"/>
          <w:b w:val="0"/>
          <w:i w:val="0"/>
          <w:color w:val="000000"/>
          <w:sz w:val="24"/>
        </w:rPr>
        <w:t xml:space="preserve"> sinh ra. Hạt giống ngẫu nhiên cố định, nên chạy lại cho ra đúng tệp cũ. Học phí, ưu đãi, đợt và kết quả được </w:t>
      </w:r>
      <w:r>
        <w:rPr>
          <w:rFonts w:ascii="Times New Roman" w:hAnsi="Times New Roman" w:eastAsia="Times New Roman" w:cs="Times New Roman"/>
          <w:b/>
          <w:i w:val="0"/>
          <w:color w:val="000000"/>
          <w:sz w:val="24"/>
        </w:rPr>
        <w:t>tính</w:t>
      </w:r>
      <w:r>
        <w:rPr>
          <w:rFonts w:ascii="Times New Roman" w:hAnsi="Times New Roman" w:eastAsia="Times New Roman" w:cs="Times New Roman"/>
          <w:b w:val="0"/>
          <w:i w:val="0"/>
          <w:color w:val="000000"/>
          <w:sz w:val="24"/>
        </w:rPr>
        <w:t xml:space="preserve"> bằng chính các quy tắc QT, không gõ tay. Ngày chốt dữ liệu là </w:t>
      </w:r>
      <w:r>
        <w:rPr>
          <w:rFonts w:ascii="Times New Roman" w:hAnsi="Times New Roman" w:eastAsia="Times New Roman" w:cs="Times New Roman"/>
          <w:b/>
          <w:i w:val="0"/>
          <w:color w:val="000000"/>
          <w:sz w:val="24"/>
        </w:rPr>
        <w:t>31/12/2026</w:t>
      </w:r>
      <w:r>
        <w:rPr>
          <w:rFonts w:ascii="Times New Roman" w:hAnsi="Times New Roman" w:eastAsia="Times New Roman" w:cs="Times New Roman"/>
          <w:b w:val="0"/>
          <w:i w:val="0"/>
          <w:color w:val="000000"/>
          <w:sz w:val="24"/>
        </w:rPr>
        <w:t>: lúc đó lớp IEK-2609 của chứng từ mẫu đã kết thúc và đã cấp chứng nhận.</w:t>
      </w:r>
    </w:p>
    <w:p w14:paraId="157256D5">
      <w:pPr>
        <w:spacing w:after="120"/>
        <w:jc w:val="both"/>
      </w:pPr>
      <w:r>
        <w:rPr>
          <w:rFonts w:ascii="Times New Roman" w:hAnsi="Times New Roman" w:eastAsia="Times New Roman" w:cs="Times New Roman"/>
          <w:b/>
          <w:i w:val="0"/>
          <w:color w:val="000000"/>
          <w:sz w:val="24"/>
        </w:rPr>
        <w:t>Quy mô:</w:t>
      </w:r>
      <w:r>
        <w:rPr>
          <w:rFonts w:ascii="Times New Roman" w:hAnsi="Times New Roman" w:eastAsia="Times New Roman" w:cs="Times New Roman"/>
          <w:b w:val="0"/>
          <w:i w:val="0"/>
          <w:color w:val="000000"/>
          <w:sz w:val="24"/>
        </w:rPr>
        <w:t xml:space="preserve"> 46 học viên, 25 phụ huynh, 5 giáo viên, 7 nhân viên, 4 khóa, 7 lớp, 58 đăng ký, 111 buổi học, 940 lượt điểm danh, 92 phiếu thu, 35 kết quả, 31 chứng nhận. KE_HOACH dự kiến khoảng 30 học viên và 6 lớp; dữ liệu mẫu tăng lên để có đủ các tình huống dưới đây.</w:t>
      </w:r>
    </w:p>
    <w:tbl>
      <w:tblPr>
        <w:tblStyle w:val="12"/>
        <w:tblW w:w="0" w:type="auto"/>
        <w:jc w:val="center"/>
        <w:tblLayout w:type="fixed"/>
        <w:tblCellMar>
          <w:top w:w="0" w:type="dxa"/>
          <w:left w:w="108" w:type="dxa"/>
          <w:bottom w:w="0" w:type="dxa"/>
          <w:right w:w="108" w:type="dxa"/>
        </w:tblCellMar>
      </w:tblPr>
      <w:tblGrid>
        <w:gridCol w:w="4629"/>
        <w:gridCol w:w="4875"/>
      </w:tblGrid>
      <w:tr w14:paraId="5BA4ADD4">
        <w:tblPrEx>
          <w:tblCellMar>
            <w:top w:w="0" w:type="dxa"/>
            <w:left w:w="108" w:type="dxa"/>
            <w:bottom w:w="0" w:type="dxa"/>
            <w:right w:w="108" w:type="dxa"/>
          </w:tblCellMar>
        </w:tblPrEx>
        <w:trPr>
          <w:cantSplit/>
          <w:tblHeader/>
          <w:jc w:val="center"/>
        </w:trPr>
        <w:tc>
          <w:tcPr>
            <w:tcW w:w="462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AF5290C">
            <w:pPr>
              <w:spacing w:after="0" w:line="252" w:lineRule="auto"/>
              <w:jc w:val="center"/>
            </w:pPr>
            <w:r>
              <w:rPr>
                <w:rFonts w:ascii="Times New Roman" w:hAnsi="Times New Roman" w:eastAsia="Times New Roman" w:cs="Times New Roman"/>
                <w:b/>
                <w:i w:val="0"/>
                <w:color w:val="000000"/>
                <w:sz w:val="21"/>
              </w:rPr>
              <w:t>Tình huống</w:t>
            </w:r>
          </w:p>
        </w:tc>
        <w:tc>
          <w:tcPr>
            <w:tcW w:w="487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CBD3D6B">
            <w:pPr>
              <w:spacing w:after="0" w:line="252" w:lineRule="auto"/>
              <w:jc w:val="center"/>
            </w:pPr>
            <w:r>
              <w:rPr>
                <w:rFonts w:ascii="Times New Roman" w:hAnsi="Times New Roman" w:eastAsia="Times New Roman" w:cs="Times New Roman"/>
                <w:b/>
                <w:i w:val="0"/>
                <w:color w:val="000000"/>
                <w:sz w:val="21"/>
              </w:rPr>
              <w:t>Dữ liệu mẫu</w:t>
            </w:r>
          </w:p>
        </w:tc>
      </w:tr>
      <w:tr w14:paraId="0833C714">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9AF7A3">
            <w:pPr>
              <w:spacing w:after="0" w:line="252" w:lineRule="auto"/>
              <w:jc w:val="left"/>
            </w:pPr>
            <w:r>
              <w:rPr>
                <w:rFonts w:ascii="Times New Roman" w:hAnsi="Times New Roman" w:eastAsia="Times New Roman" w:cs="Times New Roman"/>
                <w:b w:val="0"/>
                <w:i w:val="0"/>
                <w:color w:val="000000"/>
                <w:sz w:val="21"/>
              </w:rPr>
              <w:t>5 chứng từ mẫu (báo cáo phân tích, mục 3.4.2)</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A16E08">
            <w:pPr>
              <w:spacing w:after="0" w:line="252" w:lineRule="auto"/>
              <w:jc w:val="left"/>
            </w:pPr>
            <w:r>
              <w:rPr>
                <w:rFonts w:ascii="Times New Roman" w:hAnsi="Times New Roman" w:eastAsia="Times New Roman" w:cs="Times New Roman"/>
                <w:b w:val="0"/>
                <w:i w:val="0"/>
                <w:color w:val="000000"/>
                <w:sz w:val="21"/>
              </w:rPr>
              <w:t>HV0412, phiếu đăng ký DK2026-0158 (2 lớp), phiếu thu PT2026-0731 (3 dòng, 5.400.000), sổ điểm danh buổi 1–4 lớp IEK-2609, bảng điểm (8,0 Khá; 4,5 Không đạt), chứng nhận CN2026-0089</w:t>
            </w:r>
          </w:p>
        </w:tc>
      </w:tr>
      <w:tr w14:paraId="2E60AF41">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6E47B8">
            <w:pPr>
              <w:spacing w:after="0" w:line="252" w:lineRule="auto"/>
              <w:jc w:val="left"/>
            </w:pPr>
            <w:r>
              <w:rPr>
                <w:rFonts w:ascii="Times New Roman" w:hAnsi="Times New Roman" w:eastAsia="Times New Roman" w:cs="Times New Roman"/>
                <w:b w:val="0"/>
                <w:i w:val="0"/>
                <w:color w:val="000000"/>
                <w:sz w:val="21"/>
              </w:rPr>
              <w:t>Học viên cũ (QT01)</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5DC0C7">
            <w:pPr>
              <w:spacing w:after="0" w:line="252" w:lineRule="auto"/>
              <w:jc w:val="left"/>
            </w:pPr>
            <w:r>
              <w:rPr>
                <w:rFonts w:ascii="Times New Roman" w:hAnsi="Times New Roman" w:eastAsia="Times New Roman" w:cs="Times New Roman"/>
                <w:b w:val="0"/>
                <w:i w:val="0"/>
                <w:color w:val="000000"/>
                <w:sz w:val="21"/>
              </w:rPr>
              <w:t>HV0412 và 4 bạn học xong IES-2603 (kết thúc 21/05/2026), sau đó đăng ký các lớp IEK</w:t>
            </w:r>
          </w:p>
        </w:tc>
      </w:tr>
      <w:tr w14:paraId="5447C5D4">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B5B0E7">
            <w:pPr>
              <w:spacing w:after="0" w:line="252" w:lineRule="auto"/>
              <w:jc w:val="left"/>
            </w:pPr>
            <w:r>
              <w:rPr>
                <w:rFonts w:ascii="Times New Roman" w:hAnsi="Times New Roman" w:eastAsia="Times New Roman" w:cs="Times New Roman"/>
                <w:b w:val="0"/>
                <w:i w:val="0"/>
                <w:color w:val="000000"/>
                <w:sz w:val="21"/>
              </w:rPr>
              <w:t>Ưu đãi cộng dồn bị chặn (QT04, quy tắc R1)</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350539">
            <w:pPr>
              <w:spacing w:after="0" w:line="252" w:lineRule="auto"/>
              <w:jc w:val="left"/>
            </w:pPr>
            <w:r>
              <w:rPr>
                <w:rFonts w:ascii="Times New Roman" w:hAnsi="Times New Roman" w:eastAsia="Times New Roman" w:cs="Times New Roman"/>
                <w:b w:val="0"/>
                <w:i w:val="0"/>
                <w:color w:val="000000"/>
                <w:sz w:val="21"/>
              </w:rPr>
              <w:t>HV0445: học viên cũ + nhóm + đóng một lần = 20%, bị chặn còn 15%</w:t>
            </w:r>
          </w:p>
        </w:tc>
      </w:tr>
      <w:tr w14:paraId="72B713CF">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51F25A">
            <w:pPr>
              <w:spacing w:after="0" w:line="252" w:lineRule="auto"/>
              <w:jc w:val="left"/>
            </w:pPr>
            <w:r>
              <w:rPr>
                <w:rFonts w:ascii="Times New Roman" w:hAnsi="Times New Roman" w:eastAsia="Times New Roman" w:cs="Times New Roman"/>
                <w:b w:val="0"/>
                <w:i w:val="0"/>
                <w:color w:val="000000"/>
                <w:sz w:val="21"/>
              </w:rPr>
              <w:t>Đăng ký nhóm (QT02)</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ED0981">
            <w:pPr>
              <w:spacing w:after="0" w:line="252" w:lineRule="auto"/>
              <w:jc w:val="left"/>
            </w:pPr>
            <w:r>
              <w:rPr>
                <w:rFonts w:ascii="Times New Roman" w:hAnsi="Times New Roman" w:eastAsia="Times New Roman" w:cs="Times New Roman"/>
                <w:b w:val="0"/>
                <w:i w:val="0"/>
                <w:color w:val="000000"/>
                <w:sz w:val="21"/>
              </w:rPr>
              <w:t>3 học viên TOE-2611 cùng ngày 20/10; nhóm 3 người của GT-2701</w:t>
            </w:r>
          </w:p>
        </w:tc>
      </w:tr>
      <w:tr w14:paraId="0C1AB4A3">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BAE8C0">
            <w:pPr>
              <w:spacing w:after="0" w:line="252" w:lineRule="auto"/>
              <w:jc w:val="left"/>
            </w:pPr>
            <w:r>
              <w:rPr>
                <w:rFonts w:ascii="Times New Roman" w:hAnsi="Times New Roman" w:eastAsia="Times New Roman" w:cs="Times New Roman"/>
                <w:b w:val="0"/>
                <w:i w:val="0"/>
                <w:color w:val="000000"/>
                <w:sz w:val="21"/>
              </w:rPr>
              <w:t>Chuyển lớp (QT08)</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716467">
            <w:pPr>
              <w:spacing w:after="0" w:line="252" w:lineRule="auto"/>
              <w:jc w:val="left"/>
            </w:pPr>
            <w:r>
              <w:rPr>
                <w:rFonts w:ascii="Times New Roman" w:hAnsi="Times New Roman" w:eastAsia="Times New Roman" w:cs="Times New Roman"/>
                <w:b w:val="0"/>
                <w:i w:val="0"/>
                <w:color w:val="000000"/>
                <w:sz w:val="21"/>
              </w:rPr>
              <w:t>HV0425 chuyển từ IEK-2609 sang IEK-2610 sau 2 buổi; 3 học viên của lớp GT-2611 bị hủy chuyển sang GT-2701</w:t>
            </w:r>
          </w:p>
        </w:tc>
      </w:tr>
      <w:tr w14:paraId="33E7EF48">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A85E59">
            <w:pPr>
              <w:spacing w:after="0" w:line="252" w:lineRule="auto"/>
              <w:jc w:val="left"/>
            </w:pPr>
            <w:r>
              <w:rPr>
                <w:rFonts w:ascii="Times New Roman" w:hAnsi="Times New Roman" w:eastAsia="Times New Roman" w:cs="Times New Roman"/>
                <w:b w:val="0"/>
                <w:i w:val="0"/>
                <w:color w:val="000000"/>
                <w:sz w:val="21"/>
              </w:rPr>
              <w:t>Bảo lưu rồi học lại (QT09)</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523F6F">
            <w:pPr>
              <w:spacing w:after="0" w:line="252" w:lineRule="auto"/>
              <w:jc w:val="left"/>
            </w:pPr>
            <w:r>
              <w:rPr>
                <w:rFonts w:ascii="Times New Roman" w:hAnsi="Times New Roman" w:eastAsia="Times New Roman" w:cs="Times New Roman"/>
                <w:b w:val="0"/>
                <w:i w:val="0"/>
                <w:color w:val="000000"/>
                <w:sz w:val="21"/>
              </w:rPr>
              <w:t>HV0440 đóng đủ, bảo lưu sau 3/10 buổi đến 05/04/2027, rồi đăng ký học lại GT-2701 bằng phiếu mới, có đăng ký gốc</w:t>
            </w:r>
          </w:p>
        </w:tc>
      </w:tr>
      <w:tr w14:paraId="577F4A4E">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74754F">
            <w:pPr>
              <w:spacing w:after="0" w:line="252" w:lineRule="auto"/>
              <w:jc w:val="left"/>
            </w:pPr>
            <w:r>
              <w:rPr>
                <w:rFonts w:ascii="Times New Roman" w:hAnsi="Times New Roman" w:eastAsia="Times New Roman" w:cs="Times New Roman"/>
                <w:b w:val="0"/>
                <w:i w:val="0"/>
                <w:color w:val="000000"/>
                <w:sz w:val="21"/>
              </w:rPr>
              <w:t>Nghỉ học (QT10)</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F2F5BE">
            <w:pPr>
              <w:spacing w:after="0" w:line="252" w:lineRule="auto"/>
              <w:jc w:val="left"/>
            </w:pPr>
            <w:r>
              <w:rPr>
                <w:rFonts w:ascii="Times New Roman" w:hAnsi="Times New Roman" w:eastAsia="Times New Roman" w:cs="Times New Roman"/>
                <w:b w:val="0"/>
                <w:i w:val="0"/>
                <w:color w:val="000000"/>
                <w:sz w:val="21"/>
              </w:rPr>
              <w:t>HV0460 nghỉ ngày 10/10, còn nợ đợt 2 nhưng không bị tính công nợ</w:t>
            </w:r>
          </w:p>
        </w:tc>
      </w:tr>
      <w:tr w14:paraId="54FCA395">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A8E952">
            <w:pPr>
              <w:spacing w:after="0" w:line="252" w:lineRule="auto"/>
              <w:jc w:val="left"/>
            </w:pPr>
            <w:r>
              <w:rPr>
                <w:rFonts w:ascii="Times New Roman" w:hAnsi="Times New Roman" w:eastAsia="Times New Roman" w:cs="Times New Roman"/>
                <w:b w:val="0"/>
                <w:i w:val="0"/>
                <w:color w:val="000000"/>
                <w:sz w:val="21"/>
              </w:rPr>
              <w:t>Lớp hủy, lớp dự kiến (QT06)</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FAEBB">
            <w:pPr>
              <w:spacing w:after="0" w:line="252" w:lineRule="auto"/>
              <w:jc w:val="left"/>
            </w:pPr>
            <w:r>
              <w:rPr>
                <w:rFonts w:ascii="Times New Roman" w:hAnsi="Times New Roman" w:eastAsia="Times New Roman" w:cs="Times New Roman"/>
                <w:b w:val="0"/>
                <w:i w:val="0"/>
                <w:color w:val="000000"/>
                <w:sz w:val="21"/>
              </w:rPr>
              <w:t>GT-2611 hủy; GT-2701 dự kiến (7/8 đăng ký, chưa có buổi học)</w:t>
            </w:r>
          </w:p>
        </w:tc>
      </w:tr>
      <w:tr w14:paraId="4AA5C5CC">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413B5">
            <w:pPr>
              <w:spacing w:after="0" w:line="252" w:lineRule="auto"/>
              <w:jc w:val="left"/>
            </w:pPr>
            <w:r>
              <w:rPr>
                <w:rFonts w:ascii="Times New Roman" w:hAnsi="Times New Roman" w:eastAsia="Times New Roman" w:cs="Times New Roman"/>
                <w:b w:val="0"/>
                <w:i w:val="0"/>
                <w:color w:val="000000"/>
                <w:sz w:val="21"/>
              </w:rPr>
              <w:t>Buổi hủy, học bù, dạy thay</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C54F01">
            <w:pPr>
              <w:spacing w:after="0" w:line="252" w:lineRule="auto"/>
              <w:jc w:val="left"/>
            </w:pPr>
            <w:r>
              <w:rPr>
                <w:rFonts w:ascii="Times New Roman" w:hAnsi="Times New Roman" w:eastAsia="Times New Roman" w:cs="Times New Roman"/>
                <w:b w:val="0"/>
                <w:i w:val="0"/>
                <w:color w:val="000000"/>
                <w:sz w:val="21"/>
              </w:rPr>
              <w:t>IEK-2609 nghỉ buổi 13 (giáo viên ốm), học bù 15/12; buổi 9 do GV020 dạy thay</w:t>
            </w:r>
          </w:p>
        </w:tc>
      </w:tr>
      <w:tr w14:paraId="6254F136">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32C839">
            <w:pPr>
              <w:spacing w:after="0" w:line="252" w:lineRule="auto"/>
              <w:jc w:val="left"/>
            </w:pPr>
            <w:r>
              <w:rPr>
                <w:rFonts w:ascii="Times New Roman" w:hAnsi="Times New Roman" w:eastAsia="Times New Roman" w:cs="Times New Roman"/>
                <w:b w:val="0"/>
                <w:i w:val="0"/>
                <w:color w:val="000000"/>
                <w:sz w:val="21"/>
              </w:rPr>
              <w:t>Nợ quá hạn (QT16)</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9D6CA2">
            <w:pPr>
              <w:spacing w:after="0" w:line="252" w:lineRule="auto"/>
              <w:jc w:val="left"/>
            </w:pPr>
            <w:r>
              <w:rPr>
                <w:rFonts w:ascii="Times New Roman" w:hAnsi="Times New Roman" w:eastAsia="Times New Roman" w:cs="Times New Roman"/>
                <w:b w:val="0"/>
                <w:i w:val="0"/>
                <w:color w:val="000000"/>
                <w:sz w:val="21"/>
              </w:rPr>
              <w:t>3 học viên TOE-2611 chưa đóng đợt 2, hạn 09/12/2026</w:t>
            </w:r>
          </w:p>
        </w:tc>
      </w:tr>
      <w:tr w14:paraId="07B2E2C7">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07DDCC">
            <w:pPr>
              <w:spacing w:after="0" w:line="252" w:lineRule="auto"/>
              <w:jc w:val="left"/>
            </w:pPr>
            <w:r>
              <w:rPr>
                <w:rFonts w:ascii="Times New Roman" w:hAnsi="Times New Roman" w:eastAsia="Times New Roman" w:cs="Times New Roman"/>
                <w:b w:val="0"/>
                <w:i w:val="0"/>
                <w:color w:val="000000"/>
                <w:sz w:val="21"/>
              </w:rPr>
              <w:t>Một đợt nộp qua nhiều phiếu (Q16 N–N)</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AAF2F9">
            <w:pPr>
              <w:spacing w:after="0" w:line="252" w:lineRule="auto"/>
              <w:jc w:val="left"/>
            </w:pPr>
            <w:r>
              <w:rPr>
                <w:rFonts w:ascii="Times New Roman" w:hAnsi="Times New Roman" w:eastAsia="Times New Roman" w:cs="Times New Roman"/>
                <w:b w:val="0"/>
                <w:i w:val="0"/>
                <w:color w:val="000000"/>
                <w:sz w:val="21"/>
              </w:rPr>
              <w:t>HV0488 nộp đợt 2 qua 2 phiếu, phiếu sau bị trễ hạn</w:t>
            </w:r>
          </w:p>
        </w:tc>
      </w:tr>
      <w:tr w14:paraId="60E1EAC1">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A90754">
            <w:pPr>
              <w:spacing w:after="0" w:line="252" w:lineRule="auto"/>
              <w:jc w:val="left"/>
            </w:pPr>
            <w:r>
              <w:rPr>
                <w:rFonts w:ascii="Times New Roman" w:hAnsi="Times New Roman" w:eastAsia="Times New Roman" w:cs="Times New Roman"/>
                <w:b w:val="0"/>
                <w:i w:val="0"/>
                <w:color w:val="000000"/>
                <w:sz w:val="21"/>
              </w:rPr>
              <w:t>Một phiếu thu cho 2 học viên (3.1 E17)</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FFFC60">
            <w:pPr>
              <w:spacing w:after="0" w:line="252" w:lineRule="auto"/>
              <w:jc w:val="left"/>
            </w:pPr>
            <w:r>
              <w:rPr>
                <w:rFonts w:ascii="Times New Roman" w:hAnsi="Times New Roman" w:eastAsia="Times New Roman" w:cs="Times New Roman"/>
                <w:b w:val="0"/>
                <w:i w:val="0"/>
                <w:color w:val="000000"/>
                <w:sz w:val="21"/>
              </w:rPr>
              <w:t>Hai anh em HV0451, HV0452 do bố (PH0320) nộp chung</w:t>
            </w:r>
          </w:p>
        </w:tc>
      </w:tr>
      <w:tr w14:paraId="7663326C">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25392A">
            <w:pPr>
              <w:spacing w:after="0" w:line="252" w:lineRule="auto"/>
              <w:jc w:val="left"/>
            </w:pPr>
            <w:r>
              <w:rPr>
                <w:rFonts w:ascii="Times New Roman" w:hAnsi="Times New Roman" w:eastAsia="Times New Roman" w:cs="Times New Roman"/>
                <w:b w:val="0"/>
                <w:i w:val="0"/>
                <w:color w:val="000000"/>
                <w:sz w:val="21"/>
              </w:rPr>
              <w:t>Học viên có cả bố lẫn mẹ (Q01 N–N)</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EE28A3">
            <w:pPr>
              <w:spacing w:after="0" w:line="252" w:lineRule="auto"/>
              <w:jc w:val="left"/>
            </w:pPr>
            <w:r>
              <w:rPr>
                <w:rFonts w:ascii="Times New Roman" w:hAnsi="Times New Roman" w:eastAsia="Times New Roman" w:cs="Times New Roman"/>
                <w:b w:val="0"/>
                <w:i w:val="0"/>
                <w:color w:val="000000"/>
                <w:sz w:val="21"/>
              </w:rPr>
              <w:t>HV0412: PH0301 (bố), PH0302 (mẹ)</w:t>
            </w:r>
          </w:p>
        </w:tc>
      </w:tr>
      <w:tr w14:paraId="168D1EE0">
        <w:tblPrEx>
          <w:tblCellMar>
            <w:top w:w="0" w:type="dxa"/>
            <w:left w:w="108" w:type="dxa"/>
            <w:bottom w:w="0" w:type="dxa"/>
            <w:right w:w="108" w:type="dxa"/>
          </w:tblCellMar>
        </w:tblPrEx>
        <w:trPr>
          <w:cantSplit/>
          <w:jc w:val="center"/>
        </w:trPr>
        <w:tc>
          <w:tcPr>
            <w:tcW w:w="46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D4CDF8">
            <w:pPr>
              <w:spacing w:after="0" w:line="252" w:lineRule="auto"/>
              <w:jc w:val="left"/>
            </w:pPr>
            <w:r>
              <w:rPr>
                <w:rFonts w:ascii="Times New Roman" w:hAnsi="Times New Roman" w:eastAsia="Times New Roman" w:cs="Times New Roman"/>
                <w:b w:val="0"/>
                <w:i w:val="0"/>
                <w:color w:val="000000"/>
                <w:sz w:val="21"/>
              </w:rPr>
              <w:t>Cảnh báo chuyên cần (QT12)</w:t>
            </w:r>
          </w:p>
        </w:tc>
        <w:tc>
          <w:tcPr>
            <w:tcW w:w="48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E54D08">
            <w:pPr>
              <w:spacing w:after="0" w:line="252" w:lineRule="auto"/>
              <w:jc w:val="left"/>
            </w:pPr>
            <w:r>
              <w:rPr>
                <w:rFonts w:ascii="Times New Roman" w:hAnsi="Times New Roman" w:eastAsia="Times New Roman" w:cs="Times New Roman"/>
                <w:b w:val="0"/>
                <w:i w:val="0"/>
                <w:color w:val="000000"/>
                <w:sz w:val="21"/>
              </w:rPr>
              <w:t>10 đăng ký bị cảnh báo, trong đó có HV0398 (61,5%)</w:t>
            </w:r>
          </w:p>
        </w:tc>
      </w:tr>
    </w:tbl>
    <w:p w14:paraId="5614E7E1">
      <w:pPr>
        <w:spacing w:after="40"/>
      </w:pPr>
    </w:p>
    <w:p w14:paraId="66F505FC">
      <w:pPr>
        <w:spacing w:after="120"/>
        <w:jc w:val="both"/>
      </w:pPr>
      <w:r>
        <w:rPr>
          <w:rFonts w:ascii="Times New Roman" w:hAnsi="Times New Roman" w:eastAsia="Times New Roman" w:cs="Times New Roman"/>
          <w:b/>
          <w:i w:val="0"/>
          <w:color w:val="000000"/>
          <w:sz w:val="24"/>
        </w:rPr>
        <w:t>Khác biệt nhỏ so với chứng từ mẫu:</w:t>
      </w:r>
      <w:r>
        <w:rPr>
          <w:rFonts w:ascii="Times New Roman" w:hAnsi="Times New Roman" w:eastAsia="Times New Roman" w:cs="Times New Roman"/>
          <w:b w:val="0"/>
          <w:i w:val="0"/>
          <w:color w:val="000000"/>
          <w:sz w:val="24"/>
        </w:rPr>
        <w:t xml:space="preserve"> bảng điểm mẫu ghi HV0412 có điểm chuyên cần 9,0. Với 26 buổi thực dạy và 24 buổi có mặt, điểm đúng là 24/26 × 10 = 9,2. Điểm tổng kết vẫn là 0,1 × 9,2 + 0,3 × 7,5 + 0,6 × 8,0 = 7,97 → </w:t>
      </w:r>
      <w:r>
        <w:rPr>
          <w:rFonts w:ascii="Times New Roman" w:hAnsi="Times New Roman" w:eastAsia="Times New Roman" w:cs="Times New Roman"/>
          <w:b/>
          <w:i w:val="0"/>
          <w:color w:val="000000"/>
          <w:sz w:val="24"/>
        </w:rPr>
        <w:t>8,0 – Khá</w:t>
      </w:r>
      <w:r>
        <w:rPr>
          <w:rFonts w:ascii="Times New Roman" w:hAnsi="Times New Roman" w:eastAsia="Times New Roman" w:cs="Times New Roman"/>
          <w:b w:val="0"/>
          <w:i w:val="0"/>
          <w:color w:val="000000"/>
          <w:sz w:val="24"/>
        </w:rPr>
        <w:t>, khớp chứng từ. Con số 9,0 trên bảng điểm mẫu là số minh họa ở bước thu thập.</w:t>
      </w:r>
    </w:p>
    <w:p w14:paraId="1E98341E">
      <w:pPr>
        <w:pStyle w:val="3"/>
      </w:pPr>
      <w:bookmarkStart w:id="65" w:name="_Toc23234"/>
      <w:r>
        <w:t>3.4.8 Kết quả chạy trên SQL Server</w:t>
      </w:r>
      <w:bookmarkEnd w:id="65"/>
    </w:p>
    <w:p w14:paraId="193F9676">
      <w:pPr>
        <w:keepLines/>
        <w:spacing w:after="160" w:line="240" w:lineRule="auto"/>
        <w:ind w:left="170"/>
      </w:pPr>
      <w:r>
        <w:rPr>
          <w:rFonts w:ascii="Consolas" w:hAnsi="Consolas" w:eastAsia="Consolas" w:cs="Consolas"/>
          <w:color w:val="000000"/>
          <w:sz w:val="15"/>
        </w:rPr>
        <w:t>powershell -ExecutionPolicy Bypass -File csdl/chay.ps1</w:t>
      </w:r>
    </w:p>
    <w:p w14:paraId="5E44D814">
      <w:pPr>
        <w:spacing w:after="120"/>
        <w:jc w:val="both"/>
      </w:pPr>
      <w:r>
        <w:rPr>
          <w:rFonts w:ascii="Times New Roman" w:hAnsi="Times New Roman" w:eastAsia="Times New Roman" w:cs="Times New Roman"/>
          <w:b w:val="0"/>
          <w:i w:val="0"/>
          <w:color w:val="000000"/>
          <w:sz w:val="24"/>
        </w:rPr>
        <w:t>Đã chạy trên SQL Server 2022 Express (</w:t>
      </w:r>
      <w:r>
        <w:rPr>
          <w:rFonts w:ascii="Consolas" w:hAnsi="Consolas" w:eastAsia="Consolas" w:cs="Consolas"/>
          <w:b w:val="0"/>
          <w:i w:val="0"/>
          <w:color w:val="000000"/>
          <w:sz w:val="22"/>
        </w:rPr>
        <w:t>.\SQLEXPRESS04</w:t>
      </w:r>
      <w:r>
        <w:rPr>
          <w:rFonts w:ascii="Times New Roman" w:hAnsi="Times New Roman" w:eastAsia="Times New Roman" w:cs="Times New Roman"/>
          <w:b w:val="0"/>
          <w:i w:val="0"/>
          <w:color w:val="000000"/>
          <w:sz w:val="24"/>
        </w:rPr>
        <w:t xml:space="preserve">). Muốn chạy trên máy khác thì thêm </w:t>
      </w:r>
      <w:r>
        <w:rPr>
          <w:rFonts w:ascii="Consolas" w:hAnsi="Consolas" w:eastAsia="Consolas" w:cs="Consolas"/>
          <w:b w:val="0"/>
          <w:i w:val="0"/>
          <w:color w:val="000000"/>
          <w:sz w:val="22"/>
        </w:rPr>
        <w:t>-May &lt;tên máy chủ&gt;</w:t>
      </w:r>
      <w:r>
        <w:rPr>
          <w:rFonts w:ascii="Times New Roman" w:hAnsi="Times New Roman" w:eastAsia="Times New Roman" w:cs="Times New Roman"/>
          <w:b w:val="0"/>
          <w:i w:val="0"/>
          <w:color w:val="000000"/>
          <w:sz w:val="24"/>
        </w:rPr>
        <w:t xml:space="preserve">. Bốn tệp </w:t>
      </w:r>
      <w:r>
        <w:rPr>
          <w:rFonts w:ascii="Consolas" w:hAnsi="Consolas" w:eastAsia="Consolas" w:cs="Consolas"/>
          <w:b w:val="0"/>
          <w:i w:val="0"/>
          <w:color w:val="000000"/>
          <w:sz w:val="22"/>
        </w:rPr>
        <w:t>.sql</w:t>
      </w:r>
      <w:r>
        <w:rPr>
          <w:rFonts w:ascii="Times New Roman" w:hAnsi="Times New Roman" w:eastAsia="Times New Roman" w:cs="Times New Roman"/>
          <w:b w:val="0"/>
          <w:i w:val="0"/>
          <w:color w:val="000000"/>
          <w:sz w:val="24"/>
        </w:rPr>
        <w:t xml:space="preserve"> chạy không lỗi, chạy lại nhiều lần được, và </w:t>
      </w:r>
      <w:r>
        <w:rPr>
          <w:rFonts w:ascii="Times New Roman" w:hAnsi="Times New Roman" w:eastAsia="Times New Roman" w:cs="Times New Roman"/>
          <w:b/>
          <w:i w:val="0"/>
          <w:color w:val="000000"/>
          <w:sz w:val="24"/>
        </w:rPr>
        <w:t>24/24 kiểm tra đạt</w:t>
      </w:r>
      <w:r>
        <w:rPr>
          <w:rFonts w:ascii="Times New Roman" w:hAnsi="Times New Roman" w:eastAsia="Times New Roman" w:cs="Times New Roman"/>
          <w:b w:val="0"/>
          <w:i w:val="0"/>
          <w:color w:val="000000"/>
          <w:sz w:val="24"/>
        </w:rPr>
        <w:t>:</w:t>
      </w:r>
    </w:p>
    <w:tbl>
      <w:tblPr>
        <w:tblStyle w:val="12"/>
        <w:tblW w:w="0" w:type="auto"/>
        <w:jc w:val="center"/>
        <w:tblLayout w:type="fixed"/>
        <w:tblCellMar>
          <w:top w:w="0" w:type="dxa"/>
          <w:left w:w="108" w:type="dxa"/>
          <w:bottom w:w="0" w:type="dxa"/>
          <w:right w:w="108" w:type="dxa"/>
        </w:tblCellMar>
      </w:tblPr>
      <w:tblGrid>
        <w:gridCol w:w="1426"/>
        <w:gridCol w:w="6652"/>
        <w:gridCol w:w="1426"/>
      </w:tblGrid>
      <w:tr w14:paraId="705B2AFD">
        <w:tblPrEx>
          <w:tblCellMar>
            <w:top w:w="0" w:type="dxa"/>
            <w:left w:w="108" w:type="dxa"/>
            <w:bottom w:w="0" w:type="dxa"/>
            <w:right w:w="108" w:type="dxa"/>
          </w:tblCellMar>
        </w:tblPrEx>
        <w:trPr>
          <w:cantSplit/>
          <w:tblHeader/>
          <w:jc w:val="center"/>
        </w:trPr>
        <w:tc>
          <w:tcPr>
            <w:tcW w:w="14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EA55DF9">
            <w:pPr>
              <w:spacing w:after="0" w:line="252" w:lineRule="auto"/>
              <w:jc w:val="center"/>
            </w:pPr>
            <w:r>
              <w:rPr>
                <w:rFonts w:ascii="Times New Roman" w:hAnsi="Times New Roman" w:eastAsia="Times New Roman" w:cs="Times New Roman"/>
                <w:b/>
                <w:i w:val="0"/>
                <w:color w:val="000000"/>
                <w:sz w:val="21"/>
              </w:rPr>
              <w:t>#</w:t>
            </w:r>
          </w:p>
        </w:tc>
        <w:tc>
          <w:tcPr>
            <w:tcW w:w="66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67A684">
            <w:pPr>
              <w:spacing w:after="0" w:line="252" w:lineRule="auto"/>
              <w:jc w:val="center"/>
            </w:pPr>
            <w:r>
              <w:rPr>
                <w:rFonts w:ascii="Times New Roman" w:hAnsi="Times New Roman" w:eastAsia="Times New Roman" w:cs="Times New Roman"/>
                <w:b/>
                <w:i w:val="0"/>
                <w:color w:val="000000"/>
                <w:sz w:val="21"/>
              </w:rPr>
              <w:t>Kiểm tra</w:t>
            </w:r>
          </w:p>
        </w:tc>
        <w:tc>
          <w:tcPr>
            <w:tcW w:w="142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8E83F8C">
            <w:pPr>
              <w:spacing w:after="0" w:line="252" w:lineRule="auto"/>
              <w:jc w:val="center"/>
            </w:pPr>
            <w:r>
              <w:rPr>
                <w:rFonts w:ascii="Times New Roman" w:hAnsi="Times New Roman" w:eastAsia="Times New Roman" w:cs="Times New Roman"/>
                <w:b/>
                <w:i w:val="0"/>
                <w:color w:val="000000"/>
                <w:sz w:val="21"/>
              </w:rPr>
              <w:t>Kết quả</w:t>
            </w:r>
          </w:p>
        </w:tc>
      </w:tr>
      <w:tr w14:paraId="1E8EBDE0">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4EBBC7">
            <w:pPr>
              <w:spacing w:after="0" w:line="252" w:lineRule="auto"/>
              <w:jc w:val="left"/>
            </w:pPr>
            <w:r>
              <w:rPr>
                <w:rFonts w:ascii="Times New Roman" w:hAnsi="Times New Roman" w:eastAsia="Times New Roman" w:cs="Times New Roman"/>
                <w:b w:val="0"/>
                <w:i w:val="0"/>
                <w:color w:val="000000"/>
                <w:sz w:val="21"/>
              </w:rPr>
              <w:t>1–6</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14E450">
            <w:pPr>
              <w:spacing w:after="0" w:line="252" w:lineRule="auto"/>
              <w:jc w:val="left"/>
            </w:pPr>
            <w:r>
              <w:rPr>
                <w:rFonts w:ascii="Times New Roman" w:hAnsi="Times New Roman" w:eastAsia="Times New Roman" w:cs="Times New Roman"/>
                <w:b w:val="0"/>
                <w:i w:val="0"/>
                <w:color w:val="000000"/>
                <w:sz w:val="21"/>
              </w:rPr>
              <w:t>Đối chiếu 5 chứng từ mẫu: phải nộp 6.480.000; phiếu thu 5.400.000; còn nợ 1.080.000, hạn 17/10; sổ điểm danh xMxP / xKKx; bảng điểm; chứng nhận</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06EDEC">
            <w:pPr>
              <w:spacing w:after="0" w:line="252" w:lineRule="auto"/>
              <w:jc w:val="left"/>
            </w:pPr>
            <w:r>
              <w:rPr>
                <w:rFonts w:ascii="Times New Roman" w:hAnsi="Times New Roman" w:eastAsia="Times New Roman" w:cs="Times New Roman"/>
                <w:b w:val="0"/>
                <w:i w:val="0"/>
                <w:color w:val="000000"/>
                <w:sz w:val="21"/>
              </w:rPr>
              <w:t>Đạt</w:t>
            </w:r>
          </w:p>
        </w:tc>
      </w:tr>
      <w:tr w14:paraId="7654E17A">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32BD42">
            <w:pPr>
              <w:spacing w:after="0" w:line="252" w:lineRule="auto"/>
              <w:jc w:val="left"/>
            </w:pPr>
            <w:r>
              <w:rPr>
                <w:rFonts w:ascii="Times New Roman" w:hAnsi="Times New Roman" w:eastAsia="Times New Roman" w:cs="Times New Roman"/>
                <w:b w:val="0"/>
                <w:i w:val="0"/>
                <w:color w:val="000000"/>
                <w:sz w:val="21"/>
              </w:rPr>
              <w:t>7</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1AE7A1">
            <w:pPr>
              <w:spacing w:after="0" w:line="252" w:lineRule="auto"/>
              <w:jc w:val="left"/>
            </w:pPr>
            <w:r>
              <w:rPr>
                <w:rFonts w:ascii="Times New Roman" w:hAnsi="Times New Roman" w:eastAsia="Times New Roman" w:cs="Times New Roman"/>
                <w:b w:val="0"/>
                <w:i w:val="0"/>
                <w:color w:val="000000"/>
                <w:sz w:val="21"/>
              </w:rPr>
              <w:t>35 kết quả đã chốt = kết quả tính lại (lệch 0)</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D28F29">
            <w:pPr>
              <w:spacing w:after="0" w:line="252" w:lineRule="auto"/>
              <w:jc w:val="left"/>
            </w:pPr>
            <w:r>
              <w:rPr>
                <w:rFonts w:ascii="Times New Roman" w:hAnsi="Times New Roman" w:eastAsia="Times New Roman" w:cs="Times New Roman"/>
                <w:b w:val="0"/>
                <w:i w:val="0"/>
                <w:color w:val="000000"/>
                <w:sz w:val="21"/>
              </w:rPr>
              <w:t>Đạt</w:t>
            </w:r>
          </w:p>
        </w:tc>
      </w:tr>
      <w:tr w14:paraId="1F4E5679">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2CB85C">
            <w:pPr>
              <w:spacing w:after="0" w:line="252" w:lineRule="auto"/>
              <w:jc w:val="left"/>
            </w:pPr>
            <w:r>
              <w:rPr>
                <w:rFonts w:ascii="Times New Roman" w:hAnsi="Times New Roman" w:eastAsia="Times New Roman" w:cs="Times New Roman"/>
                <w:b w:val="0"/>
                <w:i w:val="0"/>
                <w:color w:val="000000"/>
                <w:sz w:val="21"/>
              </w:rPr>
              <w:t>8–12</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763634">
            <w:pPr>
              <w:spacing w:after="0" w:line="252" w:lineRule="auto"/>
              <w:jc w:val="left"/>
            </w:pPr>
            <w:r>
              <w:rPr>
                <w:rFonts w:ascii="Times New Roman" w:hAnsi="Times New Roman" w:eastAsia="Times New Roman" w:cs="Times New Roman"/>
                <w:b w:val="0"/>
                <w:i w:val="0"/>
                <w:color w:val="000000"/>
                <w:sz w:val="21"/>
              </w:rPr>
              <w:t>QT01, QT04 (1 khoản bị chặn 15%), QT05 (53 khoản), không nộp vượt, công nợ / quá hạn (QT10, QT16)</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0FF8FD">
            <w:pPr>
              <w:spacing w:after="0" w:line="252" w:lineRule="auto"/>
              <w:jc w:val="left"/>
            </w:pPr>
            <w:r>
              <w:rPr>
                <w:rFonts w:ascii="Times New Roman" w:hAnsi="Times New Roman" w:eastAsia="Times New Roman" w:cs="Times New Roman"/>
                <w:b w:val="0"/>
                <w:i w:val="0"/>
                <w:color w:val="000000"/>
                <w:sz w:val="21"/>
              </w:rPr>
              <w:t>Đạt</w:t>
            </w:r>
          </w:p>
        </w:tc>
      </w:tr>
      <w:tr w14:paraId="28F1B3B6">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5676FA">
            <w:pPr>
              <w:spacing w:after="0" w:line="252" w:lineRule="auto"/>
              <w:jc w:val="left"/>
            </w:pPr>
            <w:r>
              <w:rPr>
                <w:rFonts w:ascii="Times New Roman" w:hAnsi="Times New Roman" w:eastAsia="Times New Roman" w:cs="Times New Roman"/>
                <w:b w:val="0"/>
                <w:i w:val="0"/>
                <w:color w:val="000000"/>
                <w:sz w:val="21"/>
              </w:rPr>
              <w:t>13–17</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E2F9D2">
            <w:pPr>
              <w:spacing w:after="0" w:line="252" w:lineRule="auto"/>
              <w:jc w:val="left"/>
            </w:pPr>
            <w:r>
              <w:rPr>
                <w:rFonts w:ascii="Times New Roman" w:hAnsi="Times New Roman" w:eastAsia="Times New Roman" w:cs="Times New Roman"/>
                <w:b w:val="0"/>
                <w:i w:val="0"/>
                <w:color w:val="000000"/>
                <w:sz w:val="21"/>
              </w:rPr>
              <w:t>QT06 sĩ số, QT07 không trùng lịch (111 buổi), buổi đúng lịch tuần, QT08 chuyển lớp (4 lần), QT09 bảo lưu</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37311F">
            <w:pPr>
              <w:spacing w:after="0" w:line="252" w:lineRule="auto"/>
              <w:jc w:val="left"/>
            </w:pPr>
            <w:r>
              <w:rPr>
                <w:rFonts w:ascii="Times New Roman" w:hAnsi="Times New Roman" w:eastAsia="Times New Roman" w:cs="Times New Roman"/>
                <w:b w:val="0"/>
                <w:i w:val="0"/>
                <w:color w:val="000000"/>
                <w:sz w:val="21"/>
              </w:rPr>
              <w:t>Đạt</w:t>
            </w:r>
          </w:p>
        </w:tc>
      </w:tr>
      <w:tr w14:paraId="0198100A">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7DEB4F">
            <w:pPr>
              <w:spacing w:after="0" w:line="252" w:lineRule="auto"/>
              <w:jc w:val="left"/>
            </w:pPr>
            <w:r>
              <w:rPr>
                <w:rFonts w:ascii="Times New Roman" w:hAnsi="Times New Roman" w:eastAsia="Times New Roman" w:cs="Times New Roman"/>
                <w:b w:val="0"/>
                <w:i w:val="0"/>
                <w:color w:val="000000"/>
                <w:sz w:val="21"/>
              </w:rPr>
              <w:t>18–20</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D5A6AA">
            <w:pPr>
              <w:spacing w:after="0" w:line="252" w:lineRule="auto"/>
              <w:jc w:val="left"/>
            </w:pPr>
            <w:r>
              <w:rPr>
                <w:rFonts w:ascii="Times New Roman" w:hAnsi="Times New Roman" w:eastAsia="Times New Roman" w:cs="Times New Roman"/>
                <w:b w:val="0"/>
                <w:i w:val="0"/>
                <w:color w:val="000000"/>
                <w:sz w:val="21"/>
              </w:rPr>
              <w:t>QT11 điểm danh (940 lượt), QT15 chứng nhận (31), QT12 cảnh báo vắng</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6F3D6B">
            <w:pPr>
              <w:spacing w:after="0" w:line="252" w:lineRule="auto"/>
              <w:jc w:val="left"/>
            </w:pPr>
            <w:r>
              <w:rPr>
                <w:rFonts w:ascii="Times New Roman" w:hAnsi="Times New Roman" w:eastAsia="Times New Roman" w:cs="Times New Roman"/>
                <w:b w:val="0"/>
                <w:i w:val="0"/>
                <w:color w:val="000000"/>
                <w:sz w:val="21"/>
              </w:rPr>
              <w:t>Đạt</w:t>
            </w:r>
          </w:p>
        </w:tc>
      </w:tr>
      <w:tr w14:paraId="604CA7A4">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AD61FD">
            <w:pPr>
              <w:spacing w:after="0" w:line="252" w:lineRule="auto"/>
              <w:jc w:val="left"/>
            </w:pPr>
            <w:r>
              <w:rPr>
                <w:rFonts w:ascii="Times New Roman" w:hAnsi="Times New Roman" w:eastAsia="Times New Roman" w:cs="Times New Roman"/>
                <w:b w:val="0"/>
                <w:i w:val="0"/>
                <w:color w:val="000000"/>
                <w:sz w:val="21"/>
              </w:rPr>
              <w:t>21–22</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B6164F">
            <w:pPr>
              <w:spacing w:after="0" w:line="252" w:lineRule="auto"/>
              <w:jc w:val="left"/>
            </w:pPr>
            <w:r>
              <w:rPr>
                <w:rFonts w:ascii="Times New Roman" w:hAnsi="Times New Roman" w:eastAsia="Times New Roman" w:cs="Times New Roman"/>
                <w:b w:val="0"/>
                <w:i w:val="0"/>
                <w:color w:val="000000"/>
                <w:sz w:val="21"/>
              </w:rPr>
              <w:t>Học viên dưới 18 tuổi đều có phụ huynh; phiếu thu chung của 2 anh em</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99821B">
            <w:pPr>
              <w:spacing w:after="0" w:line="252" w:lineRule="auto"/>
              <w:jc w:val="left"/>
            </w:pPr>
            <w:r>
              <w:rPr>
                <w:rFonts w:ascii="Times New Roman" w:hAnsi="Times New Roman" w:eastAsia="Times New Roman" w:cs="Times New Roman"/>
                <w:b w:val="0"/>
                <w:i w:val="0"/>
                <w:color w:val="000000"/>
                <w:sz w:val="21"/>
              </w:rPr>
              <w:t>Đạt</w:t>
            </w:r>
          </w:p>
        </w:tc>
      </w:tr>
      <w:tr w14:paraId="00BEA359">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3248FA">
            <w:pPr>
              <w:spacing w:after="0" w:line="252" w:lineRule="auto"/>
              <w:jc w:val="left"/>
            </w:pPr>
            <w:r>
              <w:rPr>
                <w:rFonts w:ascii="Times New Roman" w:hAnsi="Times New Roman" w:eastAsia="Times New Roman" w:cs="Times New Roman"/>
                <w:b w:val="0"/>
                <w:i w:val="0"/>
                <w:color w:val="000000"/>
                <w:sz w:val="21"/>
              </w:rPr>
              <w:t>23</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E00794">
            <w:pPr>
              <w:spacing w:after="0" w:line="252" w:lineRule="auto"/>
              <w:jc w:val="left"/>
            </w:pPr>
            <w:r>
              <w:rPr>
                <w:rFonts w:ascii="Times New Roman" w:hAnsi="Times New Roman" w:eastAsia="Times New Roman" w:cs="Times New Roman"/>
                <w:b/>
                <w:i w:val="0"/>
                <w:color w:val="000000"/>
                <w:sz w:val="21"/>
              </w:rPr>
              <w:t>Ràng buộc chặn dữ liệu sai</w:t>
            </w:r>
            <w:r>
              <w:rPr>
                <w:rFonts w:ascii="Times New Roman" w:hAnsi="Times New Roman" w:eastAsia="Times New Roman" w:cs="Times New Roman"/>
                <w:b w:val="0"/>
                <w:i w:val="0"/>
                <w:color w:val="000000"/>
                <w:sz w:val="21"/>
              </w:rPr>
              <w:t>: chèn thử 5 bản ghi sai trong một giao dịch rồi hủy. Đó là điểm 11, điểm danh buổi không thuộc lớp, "Đạt" với "Không đạt", vai trò Giáo viên gắn mã học viên, thông báo gửi nhầm phụ huynh. Cả 5 đều bị đúng ràng buộc tương ứng chặn</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E1C130">
            <w:pPr>
              <w:spacing w:after="0" w:line="252" w:lineRule="auto"/>
              <w:jc w:val="left"/>
            </w:pPr>
            <w:r>
              <w:rPr>
                <w:rFonts w:ascii="Times New Roman" w:hAnsi="Times New Roman" w:eastAsia="Times New Roman" w:cs="Times New Roman"/>
                <w:b w:val="0"/>
                <w:i w:val="0"/>
                <w:color w:val="000000"/>
                <w:sz w:val="21"/>
              </w:rPr>
              <w:t>Đạt</w:t>
            </w:r>
          </w:p>
        </w:tc>
      </w:tr>
      <w:tr w14:paraId="53ABC0CE">
        <w:tblPrEx>
          <w:tblCellMar>
            <w:top w:w="0" w:type="dxa"/>
            <w:left w:w="108" w:type="dxa"/>
            <w:bottom w:w="0" w:type="dxa"/>
            <w:right w:w="108" w:type="dxa"/>
          </w:tblCellMar>
        </w:tblPrEx>
        <w:trPr>
          <w:cantSplit/>
          <w:jc w:val="center"/>
        </w:trPr>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29CF08">
            <w:pPr>
              <w:spacing w:after="0" w:line="252" w:lineRule="auto"/>
              <w:jc w:val="left"/>
            </w:pPr>
            <w:r>
              <w:rPr>
                <w:rFonts w:ascii="Times New Roman" w:hAnsi="Times New Roman" w:eastAsia="Times New Roman" w:cs="Times New Roman"/>
                <w:b w:val="0"/>
                <w:i w:val="0"/>
                <w:color w:val="000000"/>
                <w:sz w:val="21"/>
              </w:rPr>
              <w:t>24</w:t>
            </w:r>
          </w:p>
        </w:tc>
        <w:tc>
          <w:tcPr>
            <w:tcW w:w="66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35550C">
            <w:pPr>
              <w:spacing w:after="0" w:line="252" w:lineRule="auto"/>
              <w:jc w:val="left"/>
            </w:pPr>
            <w:r>
              <w:rPr>
                <w:rFonts w:ascii="Times New Roman" w:hAnsi="Times New Roman" w:eastAsia="Times New Roman" w:cs="Times New Roman"/>
                <w:b w:val="0"/>
                <w:i w:val="0"/>
                <w:color w:val="000000"/>
                <w:sz w:val="21"/>
              </w:rPr>
              <w:t xml:space="preserve">26 bảng, 35 khóa ngoại, bảng mã </w:t>
            </w:r>
            <w:r>
              <w:rPr>
                <w:rFonts w:ascii="Consolas" w:hAnsi="Consolas" w:eastAsia="Consolas" w:cs="Consolas"/>
                <w:b w:val="0"/>
                <w:i w:val="0"/>
                <w:color w:val="000000"/>
                <w:sz w:val="19"/>
              </w:rPr>
              <w:t>Vietnamese_100_CI_AS</w:t>
            </w:r>
          </w:p>
        </w:tc>
        <w:tc>
          <w:tcPr>
            <w:tcW w:w="142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92388A">
            <w:pPr>
              <w:spacing w:after="0" w:line="252" w:lineRule="auto"/>
              <w:jc w:val="left"/>
            </w:pPr>
            <w:r>
              <w:rPr>
                <w:rFonts w:ascii="Times New Roman" w:hAnsi="Times New Roman" w:eastAsia="Times New Roman" w:cs="Times New Roman"/>
                <w:b w:val="0"/>
                <w:i w:val="0"/>
                <w:color w:val="000000"/>
                <w:sz w:val="21"/>
              </w:rPr>
              <w:t>Đạt</w:t>
            </w:r>
          </w:p>
        </w:tc>
      </w:tr>
    </w:tbl>
    <w:p w14:paraId="08B9F5CA">
      <w:pPr>
        <w:spacing w:after="40"/>
      </w:pPr>
    </w:p>
    <w:p w14:paraId="46C50567">
      <w:pPr>
        <w:spacing w:after="120"/>
        <w:jc w:val="both"/>
      </w:pPr>
      <w:r>
        <w:rPr>
          <w:rFonts w:ascii="Times New Roman" w:hAnsi="Times New Roman" w:eastAsia="Times New Roman" w:cs="Times New Roman"/>
          <w:b w:val="0"/>
          <w:i w:val="0"/>
          <w:color w:val="000000"/>
          <w:sz w:val="24"/>
        </w:rPr>
        <w:t xml:space="preserve">Một số kết quả báo cáo MIS trên dữ liệu mẫu (phần 2 của </w:t>
      </w:r>
      <w:r>
        <w:rPr>
          <w:rFonts w:ascii="Consolas" w:hAnsi="Consolas" w:eastAsia="Consolas" w:cs="Consolas"/>
          <w:b w:val="0"/>
          <w:i w:val="0"/>
          <w:color w:val="000000"/>
          <w:sz w:val="22"/>
        </w:rPr>
        <w:t>kiem_tra.sql</w:t>
      </w:r>
      <w:r>
        <w:rPr>
          <w:rFonts w:ascii="Times New Roman" w:hAnsi="Times New Roman" w:eastAsia="Times New Roman" w:cs="Times New Roman"/>
          <w:b w:val="0"/>
          <w:i w:val="0"/>
          <w:color w:val="000000"/>
          <w:sz w:val="24"/>
        </w:rPr>
        <w:t>):</w:t>
      </w:r>
    </w:p>
    <w:p w14:paraId="15665ACF">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Doanh thu:</w:t>
      </w:r>
      <w:r>
        <w:rPr>
          <w:rFonts w:ascii="Times New Roman" w:hAnsi="Times New Roman" w:eastAsia="Times New Roman" w:cs="Times New Roman"/>
          <w:b w:val="0"/>
          <w:i w:val="0"/>
          <w:color w:val="000000"/>
          <w:sz w:val="24"/>
        </w:rPr>
        <w:t xml:space="preserve"> tháng 9/2026 là 53,64 triệu, tháng 10/2026 là 76,48 triệu. Khóa IELTS Kids Foundation dẫn đầu với 81,6 triệu.</w:t>
      </w:r>
    </w:p>
    <w:p w14:paraId="26291FFC">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Công nợ tại 31/12/2026:</w:t>
      </w:r>
      <w:r>
        <w:rPr>
          <w:rFonts w:ascii="Times New Roman" w:hAnsi="Times New Roman" w:eastAsia="Times New Roman" w:cs="Times New Roman"/>
          <w:b w:val="0"/>
          <w:i w:val="0"/>
          <w:color w:val="000000"/>
          <w:sz w:val="24"/>
        </w:rPr>
        <w:t xml:space="preserve"> 5 khoản, trong đó 3 khoản quá hạn, mỗi khoản 2,8 triệu.</w:t>
      </w:r>
    </w:p>
    <w:p w14:paraId="35B49031">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Lấp đầy lớp:</w:t>
      </w:r>
      <w:r>
        <w:rPr>
          <w:rFonts w:ascii="Times New Roman" w:hAnsi="Times New Roman" w:eastAsia="Times New Roman" w:cs="Times New Roman"/>
          <w:b w:val="0"/>
          <w:i w:val="0"/>
          <w:color w:val="000000"/>
          <w:sz w:val="24"/>
        </w:rPr>
        <w:t xml:space="preserve"> từ 50% đến 56%. GT-2701 mới đạt 35%, chưa đủ sĩ số để mở.</w:t>
      </w:r>
    </w:p>
    <w:p w14:paraId="25832BD3">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Tỷ lệ đạt:</w:t>
      </w:r>
      <w:r>
        <w:rPr>
          <w:rFonts w:ascii="Times New Roman" w:hAnsi="Times New Roman" w:eastAsia="Times New Roman" w:cs="Times New Roman"/>
          <w:b w:val="0"/>
          <w:i w:val="0"/>
          <w:color w:val="000000"/>
          <w:sz w:val="24"/>
        </w:rPr>
        <w:t xml:space="preserve"> GT-2604 77,8%; IEK-2609 88,9%; IEK-2610 100%; IES-2603 88,9%.</w:t>
      </w:r>
    </w:p>
    <w:p w14:paraId="1F9CD81A">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Số buổi đã dạy:</w:t>
      </w:r>
      <w:r>
        <w:rPr>
          <w:rFonts w:ascii="Times New Roman" w:hAnsi="Times New Roman" w:eastAsia="Times New Roman" w:cs="Times New Roman"/>
          <w:b w:val="0"/>
          <w:i w:val="0"/>
          <w:color w:val="000000"/>
          <w:sz w:val="24"/>
        </w:rPr>
        <w:t xml:space="preserve"> GV020 dạy 27 buổi, tức 26 buổi của lớp mình và 1 buổi dạy thay; GV015 dạy 25 buổi.</w:t>
      </w:r>
    </w:p>
    <w:p w14:paraId="3C39AAE2">
      <w:pPr>
        <w:pStyle w:val="2"/>
        <w:pageBreakBefore/>
      </w:pPr>
      <w:bookmarkStart w:id="66" w:name="_Toc10557"/>
      <w:r>
        <w:t>3.5 Thiết kế phần mềm</w:t>
      </w:r>
      <w:bookmarkEnd w:id="66"/>
    </w:p>
    <w:p w14:paraId="632B6083">
      <w:pPr>
        <w:spacing w:after="120"/>
        <w:jc w:val="both"/>
      </w:pPr>
      <w:r>
        <w:rPr>
          <w:rFonts w:ascii="Times New Roman" w:hAnsi="Times New Roman" w:eastAsia="Times New Roman" w:cs="Times New Roman"/>
          <w:b w:val="0"/>
          <w:i w:val="0"/>
          <w:color w:val="000000"/>
          <w:sz w:val="24"/>
        </w:rPr>
        <w:t xml:space="preserve">Thuộc giai đoạn Thiết kế hệ thống. Bài giảng mục 5.5 chia việc thiết kế phần mềm thành </w:t>
      </w:r>
      <w:r>
        <w:rPr>
          <w:rFonts w:ascii="Times New Roman" w:hAnsi="Times New Roman" w:eastAsia="Times New Roman" w:cs="Times New Roman"/>
          <w:b/>
          <w:i w:val="0"/>
          <w:color w:val="000000"/>
          <w:sz w:val="24"/>
        </w:rPr>
        <w:t>6 bước</w:t>
      </w:r>
      <w:r>
        <w:rPr>
          <w:rFonts w:ascii="Times New Roman" w:hAnsi="Times New Roman" w:eastAsia="Times New Roman" w:cs="Times New Roman"/>
          <w:b w:val="0"/>
          <w:i w:val="0"/>
          <w:color w:val="000000"/>
          <w:sz w:val="24"/>
        </w:rPr>
        <w:t>:</w:t>
      </w:r>
    </w:p>
    <w:p w14:paraId="70EFD89B">
      <w:pPr>
        <w:spacing w:after="60"/>
        <w:ind w:left="454" w:hanging="255"/>
        <w:jc w:val="left"/>
      </w:pPr>
      <w:r>
        <w:rPr>
          <w:rFonts w:ascii="Times New Roman" w:hAnsi="Times New Roman" w:eastAsia="Times New Roman" w:cs="Times New Roman"/>
          <w:b w:val="0"/>
          <w:i w:val="0"/>
          <w:color w:val="000000"/>
          <w:sz w:val="24"/>
        </w:rPr>
        <w:t>1. xác định mục đích, yêu cầu;</w:t>
      </w:r>
    </w:p>
    <w:p w14:paraId="1D9CC460">
      <w:pPr>
        <w:spacing w:after="60"/>
        <w:ind w:left="454" w:hanging="255"/>
        <w:jc w:val="left"/>
      </w:pPr>
      <w:r>
        <w:rPr>
          <w:rFonts w:ascii="Times New Roman" w:hAnsi="Times New Roman" w:eastAsia="Times New Roman" w:cs="Times New Roman"/>
          <w:b w:val="0"/>
          <w:i w:val="0"/>
          <w:color w:val="000000"/>
          <w:sz w:val="24"/>
        </w:rPr>
        <w:t>2. thiết kế giải thuật;</w:t>
      </w:r>
    </w:p>
    <w:p w14:paraId="20717672">
      <w:pPr>
        <w:spacing w:after="60"/>
        <w:ind w:left="454" w:hanging="255"/>
        <w:jc w:val="left"/>
      </w:pPr>
      <w:r>
        <w:rPr>
          <w:rFonts w:ascii="Times New Roman" w:hAnsi="Times New Roman" w:eastAsia="Times New Roman" w:cs="Times New Roman"/>
          <w:b w:val="0"/>
          <w:i w:val="0"/>
          <w:color w:val="000000"/>
          <w:sz w:val="24"/>
        </w:rPr>
        <w:t>3. chọn ngôn ngữ lập trình;</w:t>
      </w:r>
    </w:p>
    <w:p w14:paraId="12381785">
      <w:pPr>
        <w:spacing w:after="60"/>
        <w:ind w:left="454" w:hanging="255"/>
        <w:jc w:val="left"/>
      </w:pPr>
      <w:r>
        <w:rPr>
          <w:rFonts w:ascii="Times New Roman" w:hAnsi="Times New Roman" w:eastAsia="Times New Roman" w:cs="Times New Roman"/>
          <w:b w:val="0"/>
          <w:i w:val="0"/>
          <w:color w:val="000000"/>
          <w:sz w:val="24"/>
        </w:rPr>
        <w:t>4. viết chương trình;</w:t>
      </w:r>
    </w:p>
    <w:p w14:paraId="10DF3DC6">
      <w:pPr>
        <w:spacing w:after="60"/>
        <w:ind w:left="454" w:hanging="255"/>
        <w:jc w:val="left"/>
      </w:pPr>
      <w:r>
        <w:rPr>
          <w:rFonts w:ascii="Times New Roman" w:hAnsi="Times New Roman" w:eastAsia="Times New Roman" w:cs="Times New Roman"/>
          <w:b w:val="0"/>
          <w:i w:val="0"/>
          <w:color w:val="000000"/>
          <w:sz w:val="24"/>
        </w:rPr>
        <w:t>5. thử nghiệm;</w:t>
      </w:r>
    </w:p>
    <w:p w14:paraId="2134232F">
      <w:pPr>
        <w:spacing w:after="60"/>
        <w:ind w:left="454" w:hanging="255"/>
        <w:jc w:val="left"/>
      </w:pPr>
      <w:r>
        <w:rPr>
          <w:rFonts w:ascii="Times New Roman" w:hAnsi="Times New Roman" w:eastAsia="Times New Roman" w:cs="Times New Roman"/>
          <w:b w:val="0"/>
          <w:i w:val="0"/>
          <w:color w:val="000000"/>
          <w:sz w:val="24"/>
        </w:rPr>
        <w:t>6. biên soạn tài liệu hướng dẫn.</w:t>
      </w:r>
    </w:p>
    <w:p w14:paraId="48D38806">
      <w:pPr>
        <w:spacing w:after="120"/>
        <w:jc w:val="both"/>
      </w:pPr>
      <w:r>
        <w:rPr>
          <w:rFonts w:ascii="Times New Roman" w:hAnsi="Times New Roman" w:eastAsia="Times New Roman" w:cs="Times New Roman"/>
          <w:b w:val="0"/>
          <w:i w:val="0"/>
          <w:color w:val="000000"/>
          <w:sz w:val="24"/>
        </w:rPr>
        <w:t>Tài liệu này làm bước 1–3 đầy đủ, và lập kế hoạch cho bước 4–6 (bước 4–6 thực hiện ở GĐ4).</w:t>
      </w:r>
    </w:p>
    <w:p w14:paraId="10D4F456">
      <w:pPr>
        <w:spacing w:after="120"/>
        <w:jc w:val="both"/>
      </w:pPr>
      <w:r>
        <w:rPr>
          <w:rFonts w:ascii="Times New Roman" w:hAnsi="Times New Roman" w:eastAsia="Times New Roman" w:cs="Times New Roman"/>
          <w:b w:val="0"/>
          <w:i w:val="0"/>
          <w:color w:val="000000"/>
          <w:sz w:val="24"/>
        </w:rPr>
        <w:t xml:space="preserve">Phương án </w:t>
      </w:r>
      <w:r>
        <w:rPr>
          <w:rFonts w:ascii="Times New Roman" w:hAnsi="Times New Roman" w:eastAsia="Times New Roman" w:cs="Times New Roman"/>
          <w:b/>
          <w:i w:val="0"/>
          <w:color w:val="000000"/>
          <w:sz w:val="24"/>
        </w:rPr>
        <w:t>tự xây dựng</w:t>
      </w:r>
      <w:r>
        <w:rPr>
          <w:rFonts w:ascii="Times New Roman" w:hAnsi="Times New Roman" w:eastAsia="Times New Roman" w:cs="Times New Roman"/>
          <w:b w:val="0"/>
          <w:i w:val="0"/>
          <w:color w:val="000000"/>
          <w:sz w:val="24"/>
        </w:rPr>
        <w:t xml:space="preserve"> đã được chọn ở GĐ1 (báo cáo phân tích, mục 2.2.3). Lý do: phần mềm có sẵn chỉ đáp ứng khoảng 65–70% yêu cầu, dưới ngưỡng 80% mà bài giảng (mục 5.5.2) đặt ra để chấp nhận mua.</w:t>
      </w:r>
    </w:p>
    <w:p w14:paraId="07C6958E">
      <w:pPr>
        <w:spacing w:after="120"/>
        <w:jc w:val="both"/>
      </w:pPr>
      <w:r>
        <w:rPr>
          <w:rFonts w:ascii="Times New Roman" w:hAnsi="Times New Roman" w:eastAsia="Times New Roman" w:cs="Times New Roman"/>
          <w:b w:val="0"/>
          <w:i w:val="0"/>
          <w:color w:val="000000"/>
          <w:sz w:val="24"/>
        </w:rPr>
        <w:t xml:space="preserve">Sơ đồ module được sinh từ </w:t>
      </w:r>
      <w:r>
        <w:rPr>
          <w:rFonts w:ascii="Consolas" w:hAnsi="Consolas" w:eastAsia="Consolas" w:cs="Consolas"/>
          <w:b w:val="0"/>
          <w:i w:val="0"/>
          <w:color w:val="000000"/>
          <w:sz w:val="22"/>
        </w:rPr>
        <w:t>so_do/src/module.py</w:t>
      </w:r>
      <w:r>
        <w:rPr>
          <w:rFonts w:ascii="Times New Roman" w:hAnsi="Times New Roman" w:eastAsia="Times New Roman" w:cs="Times New Roman"/>
          <w:b w:val="0"/>
          <w:i w:val="0"/>
          <w:color w:val="000000"/>
          <w:sz w:val="24"/>
        </w:rPr>
        <w:t xml:space="preserve">. Script đọc các bảng ở </w:t>
      </w:r>
      <w:r>
        <w:rPr>
          <w:rFonts w:ascii="Times New Roman" w:hAnsi="Times New Roman" w:eastAsia="Times New Roman" w:cs="Times New Roman"/>
          <w:b/>
          <w:i w:val="0"/>
          <w:color w:val="000000"/>
          <w:sz w:val="24"/>
        </w:rPr>
        <w:t>mục 3.5.3, 4, 5 của tài liệu này</w:t>
      </w:r>
      <w:r>
        <w:rPr>
          <w:rFonts w:ascii="Times New Roman" w:hAnsi="Times New Roman" w:eastAsia="Times New Roman" w:cs="Times New Roman"/>
          <w:b w:val="0"/>
          <w:i w:val="0"/>
          <w:color w:val="000000"/>
          <w:sz w:val="24"/>
        </w:rPr>
        <w:t xml:space="preserve"> và đối chiếu với BFD (</w:t>
      </w:r>
      <w:r>
        <w:rPr>
          <w:rFonts w:ascii="Consolas" w:hAnsi="Consolas" w:eastAsia="Consolas" w:cs="Consolas"/>
          <w:b w:val="0"/>
          <w:i w:val="0"/>
          <w:color w:val="000000"/>
          <w:sz w:val="22"/>
        </w:rPr>
        <w:t>bfd.py</w:t>
      </w:r>
      <w:r>
        <w:rPr>
          <w:rFonts w:ascii="Times New Roman" w:hAnsi="Times New Roman" w:eastAsia="Times New Roman" w:cs="Times New Roman"/>
          <w:b w:val="0"/>
          <w:i w:val="0"/>
          <w:color w:val="000000"/>
          <w:sz w:val="24"/>
        </w:rPr>
        <w:t>), DFD mức 1 (</w:t>
      </w:r>
      <w:r>
        <w:rPr>
          <w:rFonts w:ascii="Consolas" w:hAnsi="Consolas" w:eastAsia="Consolas" w:cs="Consolas"/>
          <w:b w:val="0"/>
          <w:i w:val="0"/>
          <w:color w:val="000000"/>
          <w:sz w:val="22"/>
        </w:rPr>
        <w:t>dfd.py</w:t>
      </w:r>
      <w:r>
        <w:rPr>
          <w:rFonts w:ascii="Times New Roman" w:hAnsi="Times New Roman" w:eastAsia="Times New Roman" w:cs="Times New Roman"/>
          <w:b w:val="0"/>
          <w:i w:val="0"/>
          <w:color w:val="000000"/>
          <w:sz w:val="24"/>
        </w:rPr>
        <w:t>) và kho – thực thể của 3.1. Kết quả kiểm tra ở mục 3.5.6.</w:t>
      </w:r>
    </w:p>
    <w:p w14:paraId="371372F0">
      <w:pPr>
        <w:pStyle w:val="3"/>
      </w:pPr>
      <w:bookmarkStart w:id="67" w:name="_Toc31691"/>
      <w:r>
        <w:t>3.5.1 Bước 1 – Mục đích và yêu cầu của phần mềm</w:t>
      </w:r>
      <w:bookmarkEnd w:id="67"/>
    </w:p>
    <w:p w14:paraId="0AC15F5A">
      <w:pPr>
        <w:spacing w:after="120"/>
        <w:jc w:val="both"/>
      </w:pPr>
      <w:r>
        <w:rPr>
          <w:rFonts w:ascii="Times New Roman" w:hAnsi="Times New Roman" w:eastAsia="Times New Roman" w:cs="Times New Roman"/>
          <w:b/>
          <w:i w:val="0"/>
          <w:color w:val="000000"/>
          <w:sz w:val="24"/>
        </w:rPr>
        <w:t>Mục đích:</w:t>
      </w:r>
      <w:r>
        <w:rPr>
          <w:rFonts w:ascii="Times New Roman" w:hAnsi="Times New Roman" w:eastAsia="Times New Roman" w:cs="Times New Roman"/>
          <w:b w:val="0"/>
          <w:i w:val="0"/>
          <w:color w:val="000000"/>
          <w:sz w:val="24"/>
        </w:rPr>
        <w:t xml:space="preserve"> một phần mềm web dùng chung cho cả trung tâm. Phần mềm thay cho các file Excel rời, sổ giấy và Zalo, và tự động hóa đúng 20 chức năng lá của BFD theo quy tắc QT01–QT16.</w:t>
      </w:r>
    </w:p>
    <w:tbl>
      <w:tblPr>
        <w:tblStyle w:val="12"/>
        <w:tblW w:w="0" w:type="auto"/>
        <w:jc w:val="center"/>
        <w:tblLayout w:type="fixed"/>
        <w:tblCellMar>
          <w:top w:w="0" w:type="dxa"/>
          <w:left w:w="108" w:type="dxa"/>
          <w:bottom w:w="0" w:type="dxa"/>
          <w:right w:w="108" w:type="dxa"/>
        </w:tblCellMar>
      </w:tblPr>
      <w:tblGrid>
        <w:gridCol w:w="1565"/>
        <w:gridCol w:w="3969"/>
        <w:gridCol w:w="3969"/>
      </w:tblGrid>
      <w:tr w14:paraId="3E4316C6">
        <w:tblPrEx>
          <w:tblCellMar>
            <w:top w:w="0" w:type="dxa"/>
            <w:left w:w="108" w:type="dxa"/>
            <w:bottom w:w="0" w:type="dxa"/>
            <w:right w:w="108" w:type="dxa"/>
          </w:tblCellMar>
        </w:tblPrEx>
        <w:trPr>
          <w:cantSplit/>
          <w:tblHeader/>
          <w:jc w:val="center"/>
        </w:trPr>
        <w:tc>
          <w:tcPr>
            <w:tcW w:w="156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892D1F0">
            <w:pPr>
              <w:spacing w:after="0" w:line="252" w:lineRule="auto"/>
              <w:jc w:val="center"/>
            </w:pPr>
            <w:r>
              <w:rPr>
                <w:rFonts w:ascii="Times New Roman" w:hAnsi="Times New Roman" w:eastAsia="Times New Roman" w:cs="Times New Roman"/>
                <w:b/>
                <w:i w:val="0"/>
                <w:color w:val="000000"/>
                <w:sz w:val="21"/>
              </w:rPr>
              <w:t>Nhóm</w:t>
            </w:r>
          </w:p>
        </w:tc>
        <w:tc>
          <w:tcPr>
            <w:tcW w:w="39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B5708B2">
            <w:pPr>
              <w:spacing w:after="0" w:line="252" w:lineRule="auto"/>
              <w:jc w:val="center"/>
            </w:pPr>
            <w:r>
              <w:rPr>
                <w:rFonts w:ascii="Times New Roman" w:hAnsi="Times New Roman" w:eastAsia="Times New Roman" w:cs="Times New Roman"/>
                <w:b/>
                <w:i w:val="0"/>
                <w:color w:val="000000"/>
                <w:sz w:val="21"/>
              </w:rPr>
              <w:t>Yêu cầu</w:t>
            </w:r>
          </w:p>
        </w:tc>
        <w:tc>
          <w:tcPr>
            <w:tcW w:w="39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AFAF64D">
            <w:pPr>
              <w:spacing w:after="0" w:line="252" w:lineRule="auto"/>
              <w:jc w:val="center"/>
            </w:pPr>
            <w:r>
              <w:rPr>
                <w:rFonts w:ascii="Times New Roman" w:hAnsi="Times New Roman" w:eastAsia="Times New Roman" w:cs="Times New Roman"/>
                <w:b/>
                <w:i w:val="0"/>
                <w:color w:val="000000"/>
                <w:sz w:val="21"/>
              </w:rPr>
              <w:t>Nguồn</w:t>
            </w:r>
          </w:p>
        </w:tc>
      </w:tr>
      <w:tr w14:paraId="6420C6E3">
        <w:tblPrEx>
          <w:tblCellMar>
            <w:top w:w="0" w:type="dxa"/>
            <w:left w:w="108" w:type="dxa"/>
            <w:bottom w:w="0" w:type="dxa"/>
            <w:right w:w="108" w:type="dxa"/>
          </w:tblCellMar>
        </w:tblPrEx>
        <w:trPr>
          <w:cantSplit/>
          <w:jc w:val="center"/>
        </w:trPr>
        <w:tc>
          <w:tcPr>
            <w:tcW w:w="1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66AD43">
            <w:pPr>
              <w:spacing w:after="0" w:line="252" w:lineRule="auto"/>
              <w:jc w:val="left"/>
            </w:pPr>
            <w:r>
              <w:rPr>
                <w:rFonts w:ascii="Times New Roman" w:hAnsi="Times New Roman" w:eastAsia="Times New Roman" w:cs="Times New Roman"/>
                <w:b w:val="0"/>
                <w:i w:val="0"/>
                <w:color w:val="000000"/>
                <w:sz w:val="21"/>
              </w:rPr>
              <w:t>Chức năng</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8C6654">
            <w:pPr>
              <w:spacing w:after="0" w:line="252" w:lineRule="auto"/>
              <w:jc w:val="left"/>
            </w:pPr>
            <w:r>
              <w:rPr>
                <w:rFonts w:ascii="Times New Roman" w:hAnsi="Times New Roman" w:eastAsia="Times New Roman" w:cs="Times New Roman"/>
                <w:b w:val="0"/>
                <w:i w:val="0"/>
                <w:color w:val="000000"/>
                <w:sz w:val="21"/>
              </w:rPr>
              <w:t>20 chức năng lá của BFD_v3. Mỗi chức năng là một module</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CFA712">
            <w:pPr>
              <w:spacing w:after="0" w:line="252" w:lineRule="auto"/>
              <w:jc w:val="left"/>
            </w:pPr>
            <w:r>
              <w:rPr>
                <w:rFonts w:ascii="Times New Roman" w:hAnsi="Times New Roman" w:eastAsia="Times New Roman" w:cs="Times New Roman"/>
                <w:b w:val="0"/>
                <w:i w:val="0"/>
                <w:color w:val="000000"/>
                <w:sz w:val="21"/>
              </w:rPr>
              <w:t>2.2, BFD</w:t>
            </w:r>
          </w:p>
        </w:tc>
      </w:tr>
      <w:tr w14:paraId="740D8A67">
        <w:tblPrEx>
          <w:tblCellMar>
            <w:top w:w="0" w:type="dxa"/>
            <w:left w:w="108" w:type="dxa"/>
            <w:bottom w:w="0" w:type="dxa"/>
            <w:right w:w="108" w:type="dxa"/>
          </w:tblCellMar>
        </w:tblPrEx>
        <w:trPr>
          <w:cantSplit/>
          <w:jc w:val="center"/>
        </w:trPr>
        <w:tc>
          <w:tcPr>
            <w:tcW w:w="1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A3D4C">
            <w:pPr>
              <w:spacing w:after="0" w:line="252" w:lineRule="auto"/>
              <w:jc w:val="left"/>
            </w:pPr>
            <w:r>
              <w:rPr>
                <w:rFonts w:ascii="Times New Roman" w:hAnsi="Times New Roman" w:eastAsia="Times New Roman" w:cs="Times New Roman"/>
                <w:b w:val="0"/>
                <w:i w:val="0"/>
                <w:color w:val="000000"/>
                <w:sz w:val="21"/>
              </w:rPr>
              <w:t>Dữ liệu</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2102F4">
            <w:pPr>
              <w:spacing w:after="0" w:line="252" w:lineRule="auto"/>
              <w:jc w:val="left"/>
            </w:pPr>
            <w:r>
              <w:rPr>
                <w:rFonts w:ascii="Times New Roman" w:hAnsi="Times New Roman" w:eastAsia="Times New Roman" w:cs="Times New Roman"/>
                <w:b w:val="0"/>
                <w:i w:val="0"/>
                <w:color w:val="000000"/>
                <w:sz w:val="21"/>
              </w:rPr>
              <w:t xml:space="preserve">Dùng CSDL </w:t>
            </w:r>
            <w:r>
              <w:rPr>
                <w:rFonts w:ascii="Consolas" w:hAnsi="Consolas" w:eastAsia="Consolas" w:cs="Consolas"/>
                <w:b w:val="0"/>
                <w:i w:val="0"/>
                <w:color w:val="000000"/>
                <w:sz w:val="19"/>
              </w:rPr>
              <w:t>TrungTamNgoaiNgu</w:t>
            </w:r>
            <w:r>
              <w:rPr>
                <w:rFonts w:ascii="Times New Roman" w:hAnsi="Times New Roman" w:eastAsia="Times New Roman" w:cs="Times New Roman"/>
                <w:b w:val="0"/>
                <w:i w:val="0"/>
                <w:color w:val="000000"/>
                <w:sz w:val="21"/>
              </w:rPr>
              <w:t xml:space="preserve"> đã thiết kế (26 bảng, các view báo cáo)</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E44FD2">
            <w:pPr>
              <w:spacing w:after="0" w:line="252" w:lineRule="auto"/>
              <w:jc w:val="left"/>
            </w:pPr>
            <w:r>
              <w:rPr>
                <w:rFonts w:ascii="Times New Roman" w:hAnsi="Times New Roman" w:eastAsia="Times New Roman" w:cs="Times New Roman"/>
                <w:b w:val="0"/>
                <w:i w:val="0"/>
                <w:color w:val="000000"/>
                <w:sz w:val="21"/>
              </w:rPr>
              <w:t>3.4</w:t>
            </w:r>
          </w:p>
        </w:tc>
      </w:tr>
      <w:tr w14:paraId="7886F59A">
        <w:tblPrEx>
          <w:tblCellMar>
            <w:top w:w="0" w:type="dxa"/>
            <w:left w:w="108" w:type="dxa"/>
            <w:bottom w:w="0" w:type="dxa"/>
            <w:right w:w="108" w:type="dxa"/>
          </w:tblCellMar>
        </w:tblPrEx>
        <w:trPr>
          <w:cantSplit/>
          <w:jc w:val="center"/>
        </w:trPr>
        <w:tc>
          <w:tcPr>
            <w:tcW w:w="1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72A27B">
            <w:pPr>
              <w:spacing w:after="0" w:line="252" w:lineRule="auto"/>
              <w:jc w:val="left"/>
            </w:pPr>
            <w:r>
              <w:rPr>
                <w:rFonts w:ascii="Times New Roman" w:hAnsi="Times New Roman" w:eastAsia="Times New Roman" w:cs="Times New Roman"/>
                <w:b w:val="0"/>
                <w:i w:val="0"/>
                <w:color w:val="000000"/>
                <w:sz w:val="21"/>
              </w:rPr>
              <w:t>Truy cập</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F0F8A6">
            <w:pPr>
              <w:spacing w:after="0" w:line="252" w:lineRule="auto"/>
              <w:jc w:val="left"/>
            </w:pPr>
            <w:r>
              <w:rPr>
                <w:rFonts w:ascii="Times New Roman" w:hAnsi="Times New Roman" w:eastAsia="Times New Roman" w:cs="Times New Roman"/>
                <w:b w:val="0"/>
                <w:i w:val="0"/>
                <w:color w:val="000000"/>
                <w:sz w:val="21"/>
              </w:rPr>
              <w:t>Chạy trên trình duyệt máy tính và điện thoại; giáo viên điểm danh bằng điện thoại</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85C53B">
            <w:pPr>
              <w:spacing w:after="0" w:line="252" w:lineRule="auto"/>
              <w:jc w:val="left"/>
            </w:pPr>
            <w:r>
              <w:rPr>
                <w:rFonts w:ascii="Times New Roman" w:hAnsi="Times New Roman" w:eastAsia="Times New Roman" w:cs="Times New Roman"/>
                <w:b w:val="0"/>
                <w:i w:val="0"/>
                <w:color w:val="000000"/>
                <w:sz w:val="21"/>
              </w:rPr>
              <w:t>báo cáo phân tích, mục 3.9.2</w:t>
            </w:r>
          </w:p>
        </w:tc>
      </w:tr>
      <w:tr w14:paraId="4330EE9D">
        <w:tblPrEx>
          <w:tblCellMar>
            <w:top w:w="0" w:type="dxa"/>
            <w:left w:w="108" w:type="dxa"/>
            <w:bottom w:w="0" w:type="dxa"/>
            <w:right w:w="108" w:type="dxa"/>
          </w:tblCellMar>
        </w:tblPrEx>
        <w:trPr>
          <w:cantSplit/>
          <w:jc w:val="center"/>
        </w:trPr>
        <w:tc>
          <w:tcPr>
            <w:tcW w:w="1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0BAC42">
            <w:pPr>
              <w:spacing w:after="0" w:line="252" w:lineRule="auto"/>
              <w:jc w:val="left"/>
            </w:pPr>
            <w:r>
              <w:rPr>
                <w:rFonts w:ascii="Times New Roman" w:hAnsi="Times New Roman" w:eastAsia="Times New Roman" w:cs="Times New Roman"/>
                <w:b w:val="0"/>
                <w:i w:val="0"/>
                <w:color w:val="000000"/>
                <w:sz w:val="21"/>
              </w:rPr>
              <w:t>Hiệu năng</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5EBDA4">
            <w:pPr>
              <w:spacing w:after="0" w:line="252" w:lineRule="auto"/>
              <w:jc w:val="left"/>
            </w:pPr>
            <w:r>
              <w:rPr>
                <w:rFonts w:ascii="Times New Roman" w:hAnsi="Times New Roman" w:eastAsia="Times New Roman" w:cs="Times New Roman"/>
                <w:b w:val="0"/>
                <w:i w:val="0"/>
                <w:color w:val="000000"/>
                <w:sz w:val="21"/>
              </w:rPr>
              <w:t>50–100 người dùng đồng thời vào giờ cao điểm</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FAC608">
            <w:pPr>
              <w:spacing w:after="0" w:line="252" w:lineRule="auto"/>
              <w:jc w:val="left"/>
            </w:pPr>
            <w:r>
              <w:rPr>
                <w:rFonts w:ascii="Times New Roman" w:hAnsi="Times New Roman" w:eastAsia="Times New Roman" w:cs="Times New Roman"/>
                <w:b w:val="0"/>
                <w:i w:val="0"/>
                <w:color w:val="000000"/>
                <w:sz w:val="21"/>
              </w:rPr>
              <w:t>BT1, 2.1</w:t>
            </w:r>
          </w:p>
        </w:tc>
      </w:tr>
      <w:tr w14:paraId="092DB677">
        <w:tblPrEx>
          <w:tblCellMar>
            <w:top w:w="0" w:type="dxa"/>
            <w:left w:w="108" w:type="dxa"/>
            <w:bottom w:w="0" w:type="dxa"/>
            <w:right w:w="108" w:type="dxa"/>
          </w:tblCellMar>
        </w:tblPrEx>
        <w:trPr>
          <w:cantSplit/>
          <w:jc w:val="center"/>
        </w:trPr>
        <w:tc>
          <w:tcPr>
            <w:tcW w:w="1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BAF32A">
            <w:pPr>
              <w:spacing w:after="0" w:line="252" w:lineRule="auto"/>
              <w:jc w:val="left"/>
            </w:pPr>
            <w:r>
              <w:rPr>
                <w:rFonts w:ascii="Times New Roman" w:hAnsi="Times New Roman" w:eastAsia="Times New Roman" w:cs="Times New Roman"/>
                <w:b w:val="0"/>
                <w:i w:val="0"/>
                <w:color w:val="000000"/>
                <w:sz w:val="21"/>
              </w:rPr>
              <w:t>Bảo mật</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339202">
            <w:pPr>
              <w:spacing w:after="0" w:line="252" w:lineRule="auto"/>
              <w:jc w:val="left"/>
            </w:pPr>
            <w:r>
              <w:rPr>
                <w:rFonts w:ascii="Times New Roman" w:hAnsi="Times New Roman" w:eastAsia="Times New Roman" w:cs="Times New Roman"/>
                <w:b w:val="0"/>
                <w:i w:val="0"/>
                <w:color w:val="000000"/>
                <w:sz w:val="21"/>
              </w:rPr>
              <w:t xml:space="preserve">Phân quyền theo vai trò </w:t>
            </w:r>
            <w:r>
              <w:rPr>
                <w:rFonts w:ascii="Times New Roman" w:hAnsi="Times New Roman" w:eastAsia="Times New Roman" w:cs="Times New Roman"/>
                <w:b/>
                <w:i w:val="0"/>
                <w:color w:val="000000"/>
                <w:sz w:val="21"/>
              </w:rPr>
              <w:t>và theo phạm vi dữ liệu</w:t>
            </w:r>
            <w:r>
              <w:rPr>
                <w:rFonts w:ascii="Times New Roman" w:hAnsi="Times New Roman" w:eastAsia="Times New Roman" w:cs="Times New Roman"/>
                <w:b w:val="0"/>
                <w:i w:val="0"/>
                <w:color w:val="000000"/>
                <w:sz w:val="21"/>
              </w:rPr>
              <w:t>: phụ huynh chỉ xem được thông tin của con mình, giáo viên chỉ xem được lớp mình dạy</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4A47BE">
            <w:pPr>
              <w:spacing w:after="0" w:line="252" w:lineRule="auto"/>
              <w:jc w:val="left"/>
            </w:pPr>
            <w:r>
              <w:rPr>
                <w:rFonts w:ascii="Times New Roman" w:hAnsi="Times New Roman" w:eastAsia="Times New Roman" w:cs="Times New Roman"/>
                <w:b w:val="0"/>
                <w:i w:val="0"/>
                <w:color w:val="000000"/>
                <w:sz w:val="21"/>
              </w:rPr>
              <w:t>báo cáo phân tích, chương 3 và mục 2.3.4 (pháp lý)</w:t>
            </w:r>
          </w:p>
        </w:tc>
      </w:tr>
      <w:tr w14:paraId="4252C43D">
        <w:tblPrEx>
          <w:tblCellMar>
            <w:top w:w="0" w:type="dxa"/>
            <w:left w:w="108" w:type="dxa"/>
            <w:bottom w:w="0" w:type="dxa"/>
            <w:right w:w="108" w:type="dxa"/>
          </w:tblCellMar>
        </w:tblPrEx>
        <w:trPr>
          <w:cantSplit/>
          <w:jc w:val="center"/>
        </w:trPr>
        <w:tc>
          <w:tcPr>
            <w:tcW w:w="1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C195AA">
            <w:pPr>
              <w:spacing w:after="0" w:line="252" w:lineRule="auto"/>
              <w:jc w:val="left"/>
            </w:pPr>
            <w:r>
              <w:rPr>
                <w:rFonts w:ascii="Times New Roman" w:hAnsi="Times New Roman" w:eastAsia="Times New Roman" w:cs="Times New Roman"/>
                <w:b w:val="0"/>
                <w:i w:val="0"/>
                <w:color w:val="000000"/>
                <w:sz w:val="21"/>
              </w:rPr>
              <w:t>Tiện dụng</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F29AE5">
            <w:pPr>
              <w:spacing w:after="0" w:line="252" w:lineRule="auto"/>
              <w:jc w:val="left"/>
            </w:pPr>
            <w:r>
              <w:rPr>
                <w:rFonts w:ascii="Times New Roman" w:hAnsi="Times New Roman" w:eastAsia="Times New Roman" w:cs="Times New Roman"/>
                <w:b w:val="0"/>
                <w:i w:val="0"/>
                <w:color w:val="000000"/>
                <w:sz w:val="21"/>
              </w:rPr>
              <w:t>Lưu nháp phiếu đăng ký và phiếu thu; in chứng từ; xuất Excel, PDF</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A68E26">
            <w:pPr>
              <w:spacing w:after="0" w:line="252" w:lineRule="auto"/>
              <w:jc w:val="left"/>
            </w:pPr>
            <w:r>
              <w:rPr>
                <w:rFonts w:ascii="Times New Roman" w:hAnsi="Times New Roman" w:eastAsia="Times New Roman" w:cs="Times New Roman"/>
                <w:b w:val="0"/>
                <w:i w:val="0"/>
                <w:color w:val="000000"/>
                <w:sz w:val="21"/>
              </w:rPr>
              <w:t>2.1 (quan sát), BT1</w:t>
            </w:r>
          </w:p>
        </w:tc>
      </w:tr>
      <w:tr w14:paraId="2E545F2E">
        <w:tblPrEx>
          <w:tblCellMar>
            <w:top w:w="0" w:type="dxa"/>
            <w:left w:w="108" w:type="dxa"/>
            <w:bottom w:w="0" w:type="dxa"/>
            <w:right w:w="108" w:type="dxa"/>
          </w:tblCellMar>
        </w:tblPrEx>
        <w:trPr>
          <w:cantSplit/>
          <w:jc w:val="center"/>
        </w:trPr>
        <w:tc>
          <w:tcPr>
            <w:tcW w:w="156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1E6925">
            <w:pPr>
              <w:spacing w:after="0" w:line="252" w:lineRule="auto"/>
              <w:jc w:val="left"/>
            </w:pPr>
            <w:r>
              <w:rPr>
                <w:rFonts w:ascii="Times New Roman" w:hAnsi="Times New Roman" w:eastAsia="Times New Roman" w:cs="Times New Roman"/>
                <w:b w:val="0"/>
                <w:i w:val="0"/>
                <w:color w:val="000000"/>
                <w:sz w:val="21"/>
              </w:rPr>
              <w:t>An toàn dữ liệu</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6B214D">
            <w:pPr>
              <w:spacing w:after="0" w:line="252" w:lineRule="auto"/>
              <w:jc w:val="left"/>
            </w:pPr>
            <w:r>
              <w:rPr>
                <w:rFonts w:ascii="Times New Roman" w:hAnsi="Times New Roman" w:eastAsia="Times New Roman" w:cs="Times New Roman"/>
                <w:b w:val="0"/>
                <w:i w:val="0"/>
                <w:color w:val="000000"/>
                <w:sz w:val="21"/>
              </w:rPr>
              <w:t>Sao lưu hằng ngày; ghi nhật ký mọi thao tác</w:t>
            </w:r>
          </w:p>
        </w:tc>
        <w:tc>
          <w:tcPr>
            <w:tcW w:w="39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AAA8FE">
            <w:pPr>
              <w:spacing w:after="0" w:line="252" w:lineRule="auto"/>
              <w:jc w:val="left"/>
            </w:pPr>
            <w:r>
              <w:rPr>
                <w:rFonts w:ascii="Times New Roman" w:hAnsi="Times New Roman" w:eastAsia="Times New Roman" w:cs="Times New Roman"/>
                <w:b w:val="0"/>
                <w:i w:val="0"/>
                <w:color w:val="000000"/>
                <w:sz w:val="21"/>
              </w:rPr>
              <w:t>2.1, 3.1 E25</w:t>
            </w:r>
          </w:p>
        </w:tc>
      </w:tr>
    </w:tbl>
    <w:p w14:paraId="1C70995A">
      <w:pPr>
        <w:spacing w:after="40"/>
      </w:pPr>
    </w:p>
    <w:p w14:paraId="10925B66">
      <w:pPr>
        <w:pStyle w:val="3"/>
      </w:pPr>
      <w:bookmarkStart w:id="68" w:name="_Toc8272"/>
      <w:r>
        <w:t>3.5.2 Bước 2 – Thiết kế giải thuật: phương pháp Top-down</w:t>
      </w:r>
      <w:bookmarkEnd w:id="68"/>
    </w:p>
    <w:p w14:paraId="47592046">
      <w:pPr>
        <w:spacing w:after="120"/>
        <w:jc w:val="both"/>
      </w:pPr>
      <w:r>
        <w:rPr>
          <w:rFonts w:ascii="Times New Roman" w:hAnsi="Times New Roman" w:eastAsia="Times New Roman" w:cs="Times New Roman"/>
          <w:b w:val="0"/>
          <w:i w:val="0"/>
          <w:color w:val="000000"/>
          <w:sz w:val="24"/>
        </w:rPr>
        <w:t xml:space="preserve">Bài giảng nêu 2 phương pháp. Nhóm chọn </w:t>
      </w:r>
      <w:r>
        <w:rPr>
          <w:rFonts w:ascii="Times New Roman" w:hAnsi="Times New Roman" w:eastAsia="Times New Roman" w:cs="Times New Roman"/>
          <w:b/>
          <w:i w:val="0"/>
          <w:color w:val="000000"/>
          <w:sz w:val="24"/>
        </w:rPr>
        <w:t>Top-down (từ đỉnh xuống)</w:t>
      </w:r>
      <w:r>
        <w:rPr>
          <w:rFonts w:ascii="Times New Roman" w:hAnsi="Times New Roman" w:eastAsia="Times New Roman" w:cs="Times New Roman"/>
          <w:b w:val="0"/>
          <w:i w:val="0"/>
          <w:color w:val="000000"/>
          <w:sz w:val="24"/>
        </w:rPr>
        <w:t xml:space="preserve">. Phương pháp Bottom-up dùng để gộp các chương trình đã có sẵn ở từng bộ phận thành một hệ thống, như ví dụ Program 1–8 của bài giảng. Trung tâm hiện </w:t>
      </w:r>
      <w:r>
        <w:rPr>
          <w:rFonts w:ascii="Times New Roman" w:hAnsi="Times New Roman" w:eastAsia="Times New Roman" w:cs="Times New Roman"/>
          <w:b/>
          <w:i w:val="0"/>
          <w:color w:val="000000"/>
          <w:sz w:val="24"/>
        </w:rPr>
        <w:t>chưa có chương trình nào</w:t>
      </w:r>
      <w:r>
        <w:rPr>
          <w:rFonts w:ascii="Times New Roman" w:hAnsi="Times New Roman" w:eastAsia="Times New Roman" w:cs="Times New Roman"/>
          <w:b w:val="0"/>
          <w:i w:val="0"/>
          <w:color w:val="000000"/>
          <w:sz w:val="24"/>
        </w:rPr>
        <w:t>, chỉ có file Excel (báo cáo phân tích, mục 3.2.2), nên không có gì để gộp từ dưới lên.</w:t>
      </w:r>
    </w:p>
    <w:p w14:paraId="5F0B4303">
      <w:pPr>
        <w:spacing w:after="120"/>
        <w:jc w:val="both"/>
      </w:pPr>
      <w:r>
        <w:rPr>
          <w:rFonts w:ascii="Times New Roman" w:hAnsi="Times New Roman" w:eastAsia="Times New Roman" w:cs="Times New Roman"/>
          <w:b w:val="0"/>
          <w:i w:val="0"/>
          <w:color w:val="000000"/>
          <w:sz w:val="24"/>
        </w:rPr>
        <w:t xml:space="preserve">Cách phân rã đi theo đúng nguyên tắc "một nguồn sự thật" của KE_HOACH: </w:t>
      </w:r>
      <w:r>
        <w:rPr>
          <w:rFonts w:ascii="Times New Roman" w:hAnsi="Times New Roman" w:eastAsia="Times New Roman" w:cs="Times New Roman"/>
          <w:b/>
          <w:i w:val="0"/>
          <w:color w:val="000000"/>
          <w:sz w:val="24"/>
        </w:rPr>
        <w:t>mã chức năng BFD = mã tiến trình DFD = mã module = mã mục trên thực đơn (3.6)</w:t>
      </w:r>
      <w:r>
        <w:rPr>
          <w:rFonts w:ascii="Times New Roman" w:hAnsi="Times New Roman" w:eastAsia="Times New Roman" w:cs="Times New Roman"/>
          <w:b w:val="0"/>
          <w:i w:val="0"/>
          <w:color w:val="000000"/>
          <w:sz w:val="24"/>
        </w:rPr>
        <w:t>.</w:t>
      </w:r>
    </w:p>
    <w:p w14:paraId="675A9DCD">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Mức 0:</w:t>
      </w:r>
      <w:r>
        <w:rPr>
          <w:rFonts w:ascii="Times New Roman" w:hAnsi="Times New Roman" w:eastAsia="Times New Roman" w:cs="Times New Roman"/>
          <w:b w:val="0"/>
          <w:i w:val="0"/>
          <w:color w:val="000000"/>
          <w:sz w:val="24"/>
        </w:rPr>
        <w:t xml:space="preserve"> module chính "Hệ thống quản lý trung tâm ngoại ngữ".</w:t>
      </w:r>
    </w:p>
    <w:p w14:paraId="5D656C1F">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Mức 1:</w:t>
      </w:r>
      <w:r>
        <w:rPr>
          <w:rFonts w:ascii="Times New Roman" w:hAnsi="Times New Roman" w:eastAsia="Times New Roman" w:cs="Times New Roman"/>
          <w:b w:val="0"/>
          <w:i w:val="0"/>
          <w:color w:val="000000"/>
          <w:sz w:val="24"/>
        </w:rPr>
        <w:t xml:space="preserve"> 5 phân hệ ứng với 1.0–5.0, cộng với phân hệ </w:t>
      </w:r>
      <w:r>
        <w:rPr>
          <w:rFonts w:ascii="Times New Roman" w:hAnsi="Times New Roman" w:eastAsia="Times New Roman" w:cs="Times New Roman"/>
          <w:b/>
          <w:i w:val="0"/>
          <w:color w:val="000000"/>
          <w:sz w:val="24"/>
        </w:rPr>
        <w:t>N – Chức năng nền</w:t>
      </w:r>
      <w:r>
        <w:rPr>
          <w:rFonts w:ascii="Times New Roman" w:hAnsi="Times New Roman" w:eastAsia="Times New Roman" w:cs="Times New Roman"/>
          <w:b w:val="0"/>
          <w:i w:val="0"/>
          <w:color w:val="000000"/>
          <w:sz w:val="24"/>
        </w:rPr>
        <w:t>. Phân hệ N gồm các module không có trên DFD, vì chúng xử lý "các vấn đề không thuộc chức năng" như phân quyền, sửa lỗi… (bài giảng mục 5.5.1.2).</w:t>
      </w:r>
    </w:p>
    <w:p w14:paraId="344EFDBF">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Mức 2:</w:t>
      </w:r>
      <w:r>
        <w:rPr>
          <w:rFonts w:ascii="Times New Roman" w:hAnsi="Times New Roman" w:eastAsia="Times New Roman" w:cs="Times New Roman"/>
          <w:b w:val="0"/>
          <w:i w:val="0"/>
          <w:color w:val="000000"/>
          <w:sz w:val="24"/>
        </w:rPr>
        <w:t xml:space="preserve"> 20 module ứng với 20 tiến trình x.y của DFD mức 1, cộng với 7 module nền N1–N7.</w:t>
      </w:r>
    </w:p>
    <w:p w14:paraId="7BC4D2C1">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Mức 3:</w:t>
      </w:r>
      <w:r>
        <w:rPr>
          <w:rFonts w:ascii="Times New Roman" w:hAnsi="Times New Roman" w:eastAsia="Times New Roman" w:cs="Times New Roman"/>
          <w:b w:val="0"/>
          <w:i w:val="0"/>
          <w:color w:val="000000"/>
          <w:sz w:val="24"/>
        </w:rPr>
        <w:t xml:space="preserve"> các chức năng con trong từng module (cột cuối của bảng mục 3.5.3), giống Hình 4.47 của bài giảng (cập nhật – tìm kiếm – báo cáo).</w:t>
      </w:r>
    </w:p>
    <w:p w14:paraId="69AA7900">
      <w:pPr>
        <w:spacing w:after="120"/>
        <w:jc w:val="both"/>
      </w:pPr>
      <w:r>
        <w:rPr>
          <w:rFonts w:ascii="Times New Roman" w:hAnsi="Times New Roman" w:eastAsia="Times New Roman" w:cs="Times New Roman"/>
          <w:b w:val="0"/>
          <w:i w:val="0"/>
          <w:color w:val="000000"/>
          <w:sz w:val="24"/>
        </w:rPr>
        <w:t xml:space="preserve">Số module: 1 + 6 + 27 = </w:t>
      </w:r>
      <w:r>
        <w:rPr>
          <w:rFonts w:ascii="Times New Roman" w:hAnsi="Times New Roman" w:eastAsia="Times New Roman" w:cs="Times New Roman"/>
          <w:b/>
          <w:i w:val="0"/>
          <w:color w:val="000000"/>
          <w:sz w:val="24"/>
        </w:rPr>
        <w:t>34 module</w:t>
      </w:r>
      <w:r>
        <w:rPr>
          <w:rFonts w:ascii="Times New Roman" w:hAnsi="Times New Roman" w:eastAsia="Times New Roman" w:cs="Times New Roman"/>
          <w:b w:val="0"/>
          <w:i w:val="0"/>
          <w:color w:val="000000"/>
          <w:sz w:val="24"/>
        </w:rPr>
        <w:t>, nhiều hơn 25 tiến trình trên DFD (5 tiến trình mức 0 cộng 20 tiến trình mức 1). Đúng như bài giảng nói: "số module bao giờ cũng nhiều hơn số process trên DFD".</w:t>
      </w:r>
    </w:p>
    <w:p w14:paraId="36271BFB">
      <w:pPr>
        <w:keepNext/>
        <w:jc w:val="center"/>
      </w:pPr>
      <w:r>
        <w:drawing>
          <wp:inline distT="0" distB="0" distL="114300" distR="114300">
            <wp:extent cx="4395470" cy="8228965"/>
            <wp:effectExtent l="0" t="0" r="889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4395702" cy="8229599"/>
                    </a:xfrm>
                    <a:prstGeom prst="rect">
                      <a:avLst/>
                    </a:prstGeom>
                  </pic:spPr>
                </pic:pic>
              </a:graphicData>
            </a:graphic>
          </wp:inline>
        </w:drawing>
      </w:r>
    </w:p>
    <w:p w14:paraId="600BFDD4">
      <w:pPr>
        <w:spacing w:after="200"/>
        <w:jc w:val="center"/>
      </w:pPr>
      <w:r>
        <w:rPr>
          <w:rFonts w:ascii="Times New Roman" w:hAnsi="Times New Roman" w:eastAsia="Times New Roman" w:cs="Times New Roman"/>
          <w:b w:val="0"/>
          <w:i/>
          <w:color w:val="000000"/>
          <w:sz w:val="22"/>
        </w:rPr>
        <w:t>Hình 3.5.1. Sơ đồ module</w:t>
      </w:r>
    </w:p>
    <w:p w14:paraId="703DC9FB">
      <w:pPr>
        <w:pStyle w:val="3"/>
      </w:pPr>
      <w:bookmarkStart w:id="69" w:name="_Toc7073"/>
      <w:r>
        <w:t>3.5.3 Danh sách module</w:t>
      </w:r>
      <w:bookmarkEnd w:id="69"/>
    </w:p>
    <w:tbl>
      <w:tblPr>
        <w:tblStyle w:val="12"/>
        <w:tblW w:w="0" w:type="auto"/>
        <w:jc w:val="center"/>
        <w:tblLayout w:type="fixed"/>
        <w:tblCellMar>
          <w:top w:w="0" w:type="dxa"/>
          <w:left w:w="108" w:type="dxa"/>
          <w:bottom w:w="0" w:type="dxa"/>
          <w:right w:w="108" w:type="dxa"/>
        </w:tblCellMar>
      </w:tblPr>
      <w:tblGrid>
        <w:gridCol w:w="720"/>
        <w:gridCol w:w="2533"/>
        <w:gridCol w:w="720"/>
        <w:gridCol w:w="2766"/>
        <w:gridCol w:w="2766"/>
      </w:tblGrid>
      <w:tr w14:paraId="665BAB1B">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E8D281F">
            <w:pPr>
              <w:spacing w:after="0" w:line="252" w:lineRule="auto"/>
              <w:jc w:val="center"/>
            </w:pPr>
            <w:r>
              <w:rPr>
                <w:rFonts w:ascii="Times New Roman" w:hAnsi="Times New Roman" w:eastAsia="Times New Roman" w:cs="Times New Roman"/>
                <w:b/>
                <w:i w:val="0"/>
                <w:color w:val="000000"/>
                <w:sz w:val="19"/>
              </w:rPr>
              <w:t>Mã</w:t>
            </w:r>
          </w:p>
        </w:tc>
        <w:tc>
          <w:tcPr>
            <w:tcW w:w="253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BBD49D">
            <w:pPr>
              <w:spacing w:after="0" w:line="252" w:lineRule="auto"/>
              <w:jc w:val="center"/>
            </w:pPr>
            <w:r>
              <w:rPr>
                <w:rFonts w:ascii="Times New Roman" w:hAnsi="Times New Roman" w:eastAsia="Times New Roman" w:cs="Times New Roman"/>
                <w:b/>
                <w:i w:val="0"/>
                <w:color w:val="000000"/>
                <w:sz w:val="19"/>
              </w:rPr>
              <w:t>Tên module</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DB50FBB">
            <w:pPr>
              <w:spacing w:after="0" w:line="252" w:lineRule="auto"/>
              <w:jc w:val="center"/>
            </w:pPr>
            <w:r>
              <w:rPr>
                <w:rFonts w:ascii="Times New Roman" w:hAnsi="Times New Roman" w:eastAsia="Times New Roman" w:cs="Times New Roman"/>
                <w:b/>
                <w:i w:val="0"/>
                <w:color w:val="000000"/>
                <w:sz w:val="19"/>
              </w:rPr>
              <w:t>Phân hệ</w:t>
            </w:r>
          </w:p>
        </w:tc>
        <w:tc>
          <w:tcPr>
            <w:tcW w:w="27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880F52A">
            <w:pPr>
              <w:spacing w:after="0" w:line="252" w:lineRule="auto"/>
              <w:jc w:val="center"/>
            </w:pPr>
            <w:r>
              <w:rPr>
                <w:rFonts w:ascii="Times New Roman" w:hAnsi="Times New Roman" w:eastAsia="Times New Roman" w:cs="Times New Roman"/>
                <w:b/>
                <w:i w:val="0"/>
                <w:color w:val="000000"/>
                <w:sz w:val="19"/>
              </w:rPr>
              <w:t>Ứng với</w:t>
            </w:r>
          </w:p>
        </w:tc>
        <w:tc>
          <w:tcPr>
            <w:tcW w:w="27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2AE2D9D">
            <w:pPr>
              <w:spacing w:after="0" w:line="252" w:lineRule="auto"/>
              <w:jc w:val="center"/>
            </w:pPr>
            <w:r>
              <w:rPr>
                <w:rFonts w:ascii="Times New Roman" w:hAnsi="Times New Roman" w:eastAsia="Times New Roman" w:cs="Times New Roman"/>
                <w:b/>
                <w:i w:val="0"/>
                <w:color w:val="000000"/>
                <w:sz w:val="19"/>
              </w:rPr>
              <w:t>Chức năng con (mức 3)</w:t>
            </w:r>
          </w:p>
        </w:tc>
      </w:tr>
      <w:tr w14:paraId="23B2EBA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D48B8E">
            <w:pPr>
              <w:spacing w:after="0" w:line="252" w:lineRule="auto"/>
              <w:jc w:val="left"/>
            </w:pPr>
            <w:r>
              <w:rPr>
                <w:rFonts w:ascii="Times New Roman" w:hAnsi="Times New Roman" w:eastAsia="Times New Roman" w:cs="Times New Roman"/>
                <w:b w:val="0"/>
                <w:i w:val="0"/>
                <w:color w:val="000000"/>
                <w:sz w:val="19"/>
              </w:rPr>
              <w:t>1.1</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B0FD8C">
            <w:pPr>
              <w:spacing w:after="0" w:line="252" w:lineRule="auto"/>
              <w:jc w:val="left"/>
            </w:pPr>
            <w:r>
              <w:rPr>
                <w:rFonts w:ascii="Times New Roman" w:hAnsi="Times New Roman" w:eastAsia="Times New Roman" w:cs="Times New Roman"/>
                <w:b w:val="0"/>
                <w:i w:val="0"/>
                <w:color w:val="000000"/>
                <w:sz w:val="19"/>
              </w:rPr>
              <w:t>Tiếp nhận hồ sơ, kiểm tra trình độ học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B0510B">
            <w:pPr>
              <w:spacing w:after="0" w:line="252" w:lineRule="auto"/>
              <w:jc w:val="left"/>
            </w:pPr>
            <w:r>
              <w:rPr>
                <w:rFonts w:ascii="Times New Roman" w:hAnsi="Times New Roman" w:eastAsia="Times New Roman" w:cs="Times New Roman"/>
                <w:b w:val="0"/>
                <w:i w:val="0"/>
                <w:color w:val="000000"/>
                <w:sz w:val="19"/>
              </w:rPr>
              <w:t>1.0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E72EEA">
            <w:pPr>
              <w:spacing w:after="0" w:line="252" w:lineRule="auto"/>
              <w:jc w:val="left"/>
            </w:pPr>
            <w:r>
              <w:rPr>
                <w:rFonts w:ascii="Times New Roman" w:hAnsi="Times New Roman" w:eastAsia="Times New Roman" w:cs="Times New Roman"/>
                <w:b w:val="0"/>
                <w:i w:val="0"/>
                <w:color w:val="000000"/>
                <w:sz w:val="19"/>
              </w:rPr>
              <w:t>DFD 1.1</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09ED7B">
            <w:pPr>
              <w:spacing w:after="0" w:line="252" w:lineRule="auto"/>
              <w:jc w:val="left"/>
            </w:pPr>
            <w:r>
              <w:rPr>
                <w:rFonts w:ascii="Times New Roman" w:hAnsi="Times New Roman" w:eastAsia="Times New Roman" w:cs="Times New Roman"/>
                <w:b w:val="0"/>
                <w:i w:val="0"/>
                <w:color w:val="000000"/>
                <w:sz w:val="19"/>
              </w:rPr>
              <w:t>Tìm và kiểm tra trùng hồ sơ (điện thoại + ngày sinh); thêm, sửa hồ sơ học viên; thêm phụ huynh và quan hệ giám hộ; ghi kết quả kiểm tra đầu vào; ngừng hồ sơ</w:t>
            </w:r>
          </w:p>
        </w:tc>
      </w:tr>
      <w:tr w14:paraId="5DF41A4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B709F9">
            <w:pPr>
              <w:spacing w:after="0" w:line="252" w:lineRule="auto"/>
              <w:jc w:val="left"/>
            </w:pPr>
            <w:r>
              <w:rPr>
                <w:rFonts w:ascii="Times New Roman" w:hAnsi="Times New Roman" w:eastAsia="Times New Roman" w:cs="Times New Roman"/>
                <w:b w:val="0"/>
                <w:i w:val="0"/>
                <w:color w:val="000000"/>
                <w:sz w:val="19"/>
              </w:rPr>
              <w:t>1.2</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EC0F2D">
            <w:pPr>
              <w:spacing w:after="0" w:line="252" w:lineRule="auto"/>
              <w:jc w:val="left"/>
            </w:pPr>
            <w:r>
              <w:rPr>
                <w:rFonts w:ascii="Times New Roman" w:hAnsi="Times New Roman" w:eastAsia="Times New Roman" w:cs="Times New Roman"/>
                <w:b w:val="0"/>
                <w:i w:val="0"/>
                <w:color w:val="000000"/>
                <w:sz w:val="19"/>
              </w:rPr>
              <w:t>Cập nhật hồ sơ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8FDA5B">
            <w:pPr>
              <w:spacing w:after="0" w:line="252" w:lineRule="auto"/>
              <w:jc w:val="left"/>
            </w:pPr>
            <w:r>
              <w:rPr>
                <w:rFonts w:ascii="Times New Roman" w:hAnsi="Times New Roman" w:eastAsia="Times New Roman" w:cs="Times New Roman"/>
                <w:b w:val="0"/>
                <w:i w:val="0"/>
                <w:color w:val="000000"/>
                <w:sz w:val="19"/>
              </w:rPr>
              <w:t>1.0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CCEA73">
            <w:pPr>
              <w:spacing w:after="0" w:line="252" w:lineRule="auto"/>
              <w:jc w:val="left"/>
            </w:pPr>
            <w:r>
              <w:rPr>
                <w:rFonts w:ascii="Times New Roman" w:hAnsi="Times New Roman" w:eastAsia="Times New Roman" w:cs="Times New Roman"/>
                <w:b w:val="0"/>
                <w:i w:val="0"/>
                <w:color w:val="000000"/>
                <w:sz w:val="19"/>
              </w:rPr>
              <w:t>DFD 1.2</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CC6544">
            <w:pPr>
              <w:spacing w:after="0" w:line="252" w:lineRule="auto"/>
              <w:jc w:val="left"/>
            </w:pPr>
            <w:r>
              <w:rPr>
                <w:rFonts w:ascii="Times New Roman" w:hAnsi="Times New Roman" w:eastAsia="Times New Roman" w:cs="Times New Roman"/>
                <w:b w:val="0"/>
                <w:i w:val="0"/>
                <w:color w:val="000000"/>
                <w:sz w:val="19"/>
              </w:rPr>
              <w:t>Thêm, sửa hồ sơ giáo viên (kiểm tra trùng điện thoại, email); cập nhật tình trạng làm việc; tra cứu</w:t>
            </w:r>
          </w:p>
        </w:tc>
      </w:tr>
      <w:tr w14:paraId="769C5F6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7313CC">
            <w:pPr>
              <w:spacing w:after="0" w:line="252" w:lineRule="auto"/>
              <w:jc w:val="left"/>
            </w:pPr>
            <w:r>
              <w:rPr>
                <w:rFonts w:ascii="Times New Roman" w:hAnsi="Times New Roman" w:eastAsia="Times New Roman" w:cs="Times New Roman"/>
                <w:b w:val="0"/>
                <w:i w:val="0"/>
                <w:color w:val="000000"/>
                <w:sz w:val="19"/>
              </w:rPr>
              <w:t>1.3</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8D7C42">
            <w:pPr>
              <w:spacing w:after="0" w:line="252" w:lineRule="auto"/>
              <w:jc w:val="left"/>
            </w:pPr>
            <w:r>
              <w:rPr>
                <w:rFonts w:ascii="Times New Roman" w:hAnsi="Times New Roman" w:eastAsia="Times New Roman" w:cs="Times New Roman"/>
                <w:b w:val="0"/>
                <w:i w:val="0"/>
                <w:color w:val="000000"/>
                <w:sz w:val="19"/>
              </w:rPr>
              <w:t>Cập nhật danh mục 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4304FA">
            <w:pPr>
              <w:spacing w:after="0" w:line="252" w:lineRule="auto"/>
              <w:jc w:val="left"/>
            </w:pPr>
            <w:r>
              <w:rPr>
                <w:rFonts w:ascii="Times New Roman" w:hAnsi="Times New Roman" w:eastAsia="Times New Roman" w:cs="Times New Roman"/>
                <w:b w:val="0"/>
                <w:i w:val="0"/>
                <w:color w:val="000000"/>
                <w:sz w:val="19"/>
              </w:rPr>
              <w:t>1.0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382C39">
            <w:pPr>
              <w:spacing w:after="0" w:line="252" w:lineRule="auto"/>
              <w:jc w:val="left"/>
            </w:pPr>
            <w:r>
              <w:rPr>
                <w:rFonts w:ascii="Times New Roman" w:hAnsi="Times New Roman" w:eastAsia="Times New Roman" w:cs="Times New Roman"/>
                <w:b w:val="0"/>
                <w:i w:val="0"/>
                <w:color w:val="000000"/>
                <w:sz w:val="19"/>
              </w:rPr>
              <w:t>DFD 1.3</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70BE0A">
            <w:pPr>
              <w:spacing w:after="0" w:line="252" w:lineRule="auto"/>
              <w:jc w:val="left"/>
            </w:pPr>
            <w:r>
              <w:rPr>
                <w:rFonts w:ascii="Times New Roman" w:hAnsi="Times New Roman" w:eastAsia="Times New Roman" w:cs="Times New Roman"/>
                <w:b w:val="0"/>
                <w:i w:val="0"/>
                <w:color w:val="000000"/>
                <w:sz w:val="19"/>
              </w:rPr>
              <w:t>Thêm, sửa khóa học; đặt học phí, số buổi, trọng số (tổng 100%); ngừng khóa</w:t>
            </w:r>
          </w:p>
        </w:tc>
      </w:tr>
      <w:tr w14:paraId="7179075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3C150C">
            <w:pPr>
              <w:spacing w:after="0" w:line="252" w:lineRule="auto"/>
              <w:jc w:val="left"/>
            </w:pPr>
            <w:r>
              <w:rPr>
                <w:rFonts w:ascii="Times New Roman" w:hAnsi="Times New Roman" w:eastAsia="Times New Roman" w:cs="Times New Roman"/>
                <w:b w:val="0"/>
                <w:i w:val="0"/>
                <w:color w:val="000000"/>
                <w:sz w:val="19"/>
              </w:rPr>
              <w:t>1.4</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FBF0D6">
            <w:pPr>
              <w:spacing w:after="0" w:line="252" w:lineRule="auto"/>
              <w:jc w:val="left"/>
            </w:pPr>
            <w:r>
              <w:rPr>
                <w:rFonts w:ascii="Times New Roman" w:hAnsi="Times New Roman" w:eastAsia="Times New Roman" w:cs="Times New Roman"/>
                <w:b w:val="0"/>
                <w:i w:val="0"/>
                <w:color w:val="000000"/>
                <w:sz w:val="19"/>
              </w:rPr>
              <w:t>Cập nhật danh mục phòng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3AD670">
            <w:pPr>
              <w:spacing w:after="0" w:line="252" w:lineRule="auto"/>
              <w:jc w:val="left"/>
            </w:pPr>
            <w:r>
              <w:rPr>
                <w:rFonts w:ascii="Times New Roman" w:hAnsi="Times New Roman" w:eastAsia="Times New Roman" w:cs="Times New Roman"/>
                <w:b w:val="0"/>
                <w:i w:val="0"/>
                <w:color w:val="000000"/>
                <w:sz w:val="19"/>
              </w:rPr>
              <w:t>1.0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72B3FF">
            <w:pPr>
              <w:spacing w:after="0" w:line="252" w:lineRule="auto"/>
              <w:jc w:val="left"/>
            </w:pPr>
            <w:r>
              <w:rPr>
                <w:rFonts w:ascii="Times New Roman" w:hAnsi="Times New Roman" w:eastAsia="Times New Roman" w:cs="Times New Roman"/>
                <w:b w:val="0"/>
                <w:i w:val="0"/>
                <w:color w:val="000000"/>
                <w:sz w:val="19"/>
              </w:rPr>
              <w:t>DFD 1.4</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E027FA">
            <w:pPr>
              <w:spacing w:after="0" w:line="252" w:lineRule="auto"/>
              <w:jc w:val="left"/>
            </w:pPr>
            <w:r>
              <w:rPr>
                <w:rFonts w:ascii="Times New Roman" w:hAnsi="Times New Roman" w:eastAsia="Times New Roman" w:cs="Times New Roman"/>
                <w:b w:val="0"/>
                <w:i w:val="0"/>
                <w:color w:val="000000"/>
                <w:sz w:val="19"/>
              </w:rPr>
              <w:t>Thêm, sửa phòng; cập nhật tình trạng (sẵn sàng, bảo trì)</w:t>
            </w:r>
          </w:p>
        </w:tc>
      </w:tr>
      <w:tr w14:paraId="4CDB756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4BA0CC">
            <w:pPr>
              <w:spacing w:after="0" w:line="252" w:lineRule="auto"/>
              <w:jc w:val="left"/>
            </w:pPr>
            <w:r>
              <w:rPr>
                <w:rFonts w:ascii="Times New Roman" w:hAnsi="Times New Roman" w:eastAsia="Times New Roman" w:cs="Times New Roman"/>
                <w:b w:val="0"/>
                <w:i w:val="0"/>
                <w:color w:val="000000"/>
                <w:sz w:val="19"/>
              </w:rPr>
              <w:t>2.1</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8ED386">
            <w:pPr>
              <w:spacing w:after="0" w:line="252" w:lineRule="auto"/>
              <w:jc w:val="left"/>
            </w:pPr>
            <w:r>
              <w:rPr>
                <w:rFonts w:ascii="Times New Roman" w:hAnsi="Times New Roman" w:eastAsia="Times New Roman" w:cs="Times New Roman"/>
                <w:b w:val="0"/>
                <w:i w:val="0"/>
                <w:color w:val="000000"/>
                <w:sz w:val="19"/>
              </w:rPr>
              <w:t>Mở lớp, phân công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CAB152">
            <w:pPr>
              <w:spacing w:after="0" w:line="252" w:lineRule="auto"/>
              <w:jc w:val="left"/>
            </w:pPr>
            <w:r>
              <w:rPr>
                <w:rFonts w:ascii="Times New Roman" w:hAnsi="Times New Roman" w:eastAsia="Times New Roman" w:cs="Times New Roman"/>
                <w:b w:val="0"/>
                <w:i w:val="0"/>
                <w:color w:val="000000"/>
                <w:sz w:val="19"/>
              </w:rPr>
              <w:t>2.0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628A6">
            <w:pPr>
              <w:spacing w:after="0" w:line="252" w:lineRule="auto"/>
              <w:jc w:val="left"/>
            </w:pPr>
            <w:r>
              <w:rPr>
                <w:rFonts w:ascii="Times New Roman" w:hAnsi="Times New Roman" w:eastAsia="Times New Roman" w:cs="Times New Roman"/>
                <w:b w:val="0"/>
                <w:i w:val="0"/>
                <w:color w:val="000000"/>
                <w:sz w:val="19"/>
              </w:rPr>
              <w:t>DFD 2.1</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17E7FE">
            <w:pPr>
              <w:spacing w:after="0" w:line="252" w:lineRule="auto"/>
              <w:jc w:val="left"/>
            </w:pPr>
            <w:r>
              <w:rPr>
                <w:rFonts w:ascii="Times New Roman" w:hAnsi="Times New Roman" w:eastAsia="Times New Roman" w:cs="Times New Roman"/>
                <w:b w:val="0"/>
                <w:i w:val="0"/>
                <w:color w:val="000000"/>
                <w:sz w:val="19"/>
              </w:rPr>
              <w:t>Lập lớp, phân công giáo viên đúng ngôn ngữ; lập lịch tuần, chọn phòng; theo dõi sĩ số; đến ngày khai giảng thì chuyển sang Đang học hoặc Hủy (QT06)</w:t>
            </w:r>
          </w:p>
        </w:tc>
      </w:tr>
      <w:tr w14:paraId="163855F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28382A">
            <w:pPr>
              <w:spacing w:after="0" w:line="252" w:lineRule="auto"/>
              <w:jc w:val="left"/>
            </w:pPr>
            <w:r>
              <w:rPr>
                <w:rFonts w:ascii="Times New Roman" w:hAnsi="Times New Roman" w:eastAsia="Times New Roman" w:cs="Times New Roman"/>
                <w:b w:val="0"/>
                <w:i w:val="0"/>
                <w:color w:val="000000"/>
                <w:sz w:val="19"/>
              </w:rPr>
              <w:t>2.2</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90F3D4">
            <w:pPr>
              <w:spacing w:after="0" w:line="252" w:lineRule="auto"/>
              <w:jc w:val="left"/>
            </w:pPr>
            <w:r>
              <w:rPr>
                <w:rFonts w:ascii="Times New Roman" w:hAnsi="Times New Roman" w:eastAsia="Times New Roman" w:cs="Times New Roman"/>
                <w:b w:val="0"/>
                <w:i w:val="0"/>
                <w:color w:val="000000"/>
                <w:sz w:val="19"/>
              </w:rPr>
              <w:t>Nhận đăng ký, xếp học viên vào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64BD13">
            <w:pPr>
              <w:spacing w:after="0" w:line="252" w:lineRule="auto"/>
              <w:jc w:val="left"/>
            </w:pPr>
            <w:r>
              <w:rPr>
                <w:rFonts w:ascii="Times New Roman" w:hAnsi="Times New Roman" w:eastAsia="Times New Roman" w:cs="Times New Roman"/>
                <w:b w:val="0"/>
                <w:i w:val="0"/>
                <w:color w:val="000000"/>
                <w:sz w:val="19"/>
              </w:rPr>
              <w:t>2.0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6A9CE6">
            <w:pPr>
              <w:spacing w:after="0" w:line="252" w:lineRule="auto"/>
              <w:jc w:val="left"/>
            </w:pPr>
            <w:r>
              <w:rPr>
                <w:rFonts w:ascii="Times New Roman" w:hAnsi="Times New Roman" w:eastAsia="Times New Roman" w:cs="Times New Roman"/>
                <w:b w:val="0"/>
                <w:i w:val="0"/>
                <w:color w:val="000000"/>
                <w:sz w:val="19"/>
              </w:rPr>
              <w:t>DFD 2.2</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7D1B66">
            <w:pPr>
              <w:spacing w:after="0" w:line="252" w:lineRule="auto"/>
              <w:jc w:val="left"/>
            </w:pPr>
            <w:r>
              <w:rPr>
                <w:rFonts w:ascii="Times New Roman" w:hAnsi="Times New Roman" w:eastAsia="Times New Roman" w:cs="Times New Roman"/>
                <w:b w:val="0"/>
                <w:i w:val="0"/>
                <w:color w:val="000000"/>
                <w:sz w:val="19"/>
              </w:rPr>
              <w:t>Lập phiếu đăng ký (lưu nháp được); kiểm tra lớp còn chỗ, đăng ký trùng; xem hiệu lực đăng ký (QT05); in kết quả đăng ký, danh sách lớp</w:t>
            </w:r>
          </w:p>
        </w:tc>
      </w:tr>
      <w:tr w14:paraId="1631546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5A7BB">
            <w:pPr>
              <w:spacing w:after="0" w:line="252" w:lineRule="auto"/>
              <w:jc w:val="left"/>
            </w:pPr>
            <w:r>
              <w:rPr>
                <w:rFonts w:ascii="Times New Roman" w:hAnsi="Times New Roman" w:eastAsia="Times New Roman" w:cs="Times New Roman"/>
                <w:b w:val="0"/>
                <w:i w:val="0"/>
                <w:color w:val="000000"/>
                <w:sz w:val="19"/>
              </w:rPr>
              <w:t>2.3</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056F14">
            <w:pPr>
              <w:spacing w:after="0" w:line="252" w:lineRule="auto"/>
              <w:jc w:val="left"/>
            </w:pPr>
            <w:r>
              <w:rPr>
                <w:rFonts w:ascii="Times New Roman" w:hAnsi="Times New Roman" w:eastAsia="Times New Roman" w:cs="Times New Roman"/>
                <w:b w:val="0"/>
                <w:i w:val="0"/>
                <w:color w:val="000000"/>
                <w:sz w:val="19"/>
              </w:rPr>
              <w:t>Xếp lịch, kiểm tra trùng lịch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FC070E">
            <w:pPr>
              <w:spacing w:after="0" w:line="252" w:lineRule="auto"/>
              <w:jc w:val="left"/>
            </w:pPr>
            <w:r>
              <w:rPr>
                <w:rFonts w:ascii="Times New Roman" w:hAnsi="Times New Roman" w:eastAsia="Times New Roman" w:cs="Times New Roman"/>
                <w:b w:val="0"/>
                <w:i w:val="0"/>
                <w:color w:val="000000"/>
                <w:sz w:val="19"/>
              </w:rPr>
              <w:t>2.0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E04547">
            <w:pPr>
              <w:spacing w:after="0" w:line="252" w:lineRule="auto"/>
              <w:jc w:val="left"/>
            </w:pPr>
            <w:r>
              <w:rPr>
                <w:rFonts w:ascii="Times New Roman" w:hAnsi="Times New Roman" w:eastAsia="Times New Roman" w:cs="Times New Roman"/>
                <w:b w:val="0"/>
                <w:i w:val="0"/>
                <w:color w:val="000000"/>
                <w:sz w:val="19"/>
              </w:rPr>
              <w:t>DFD 2.3</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80C16D">
            <w:pPr>
              <w:spacing w:after="0" w:line="252" w:lineRule="auto"/>
              <w:jc w:val="left"/>
            </w:pPr>
            <w:r>
              <w:rPr>
                <w:rFonts w:ascii="Times New Roman" w:hAnsi="Times New Roman" w:eastAsia="Times New Roman" w:cs="Times New Roman"/>
                <w:b w:val="0"/>
                <w:i w:val="0"/>
                <w:color w:val="000000"/>
                <w:sz w:val="19"/>
              </w:rPr>
              <w:t>Sinh các buổi học từ lịch tuần; kiểm tra trùng giáo viên, trùng phòng (QT07); đổi lịch, xếp học bù, dạy thay; in lịch học, lịch dạy</w:t>
            </w:r>
          </w:p>
        </w:tc>
      </w:tr>
      <w:tr w14:paraId="01E49CC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846E52">
            <w:pPr>
              <w:spacing w:after="0" w:line="252" w:lineRule="auto"/>
              <w:jc w:val="left"/>
            </w:pPr>
            <w:r>
              <w:rPr>
                <w:rFonts w:ascii="Times New Roman" w:hAnsi="Times New Roman" w:eastAsia="Times New Roman" w:cs="Times New Roman"/>
                <w:b w:val="0"/>
                <w:i w:val="0"/>
                <w:color w:val="000000"/>
                <w:sz w:val="19"/>
              </w:rPr>
              <w:t>2.4</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BAE846">
            <w:pPr>
              <w:spacing w:after="0" w:line="252" w:lineRule="auto"/>
              <w:jc w:val="left"/>
            </w:pPr>
            <w:r>
              <w:rPr>
                <w:rFonts w:ascii="Times New Roman" w:hAnsi="Times New Roman" w:eastAsia="Times New Roman" w:cs="Times New Roman"/>
                <w:b w:val="0"/>
                <w:i w:val="0"/>
                <w:color w:val="000000"/>
                <w:sz w:val="19"/>
              </w:rPr>
              <w:t>Xử lý chuyển lớp, bảo lưu, nghỉ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CE1B38">
            <w:pPr>
              <w:spacing w:after="0" w:line="252" w:lineRule="auto"/>
              <w:jc w:val="left"/>
            </w:pPr>
            <w:r>
              <w:rPr>
                <w:rFonts w:ascii="Times New Roman" w:hAnsi="Times New Roman" w:eastAsia="Times New Roman" w:cs="Times New Roman"/>
                <w:b w:val="0"/>
                <w:i w:val="0"/>
                <w:color w:val="000000"/>
                <w:sz w:val="19"/>
              </w:rPr>
              <w:t>2.0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CA855">
            <w:pPr>
              <w:spacing w:after="0" w:line="252" w:lineRule="auto"/>
              <w:jc w:val="left"/>
            </w:pPr>
            <w:r>
              <w:rPr>
                <w:rFonts w:ascii="Times New Roman" w:hAnsi="Times New Roman" w:eastAsia="Times New Roman" w:cs="Times New Roman"/>
                <w:b w:val="0"/>
                <w:i w:val="0"/>
                <w:color w:val="000000"/>
                <w:sz w:val="19"/>
              </w:rPr>
              <w:t>DFD 2.4</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D5D24C">
            <w:pPr>
              <w:spacing w:after="0" w:line="252" w:lineRule="auto"/>
              <w:jc w:val="left"/>
            </w:pPr>
            <w:r>
              <w:rPr>
                <w:rFonts w:ascii="Times New Roman" w:hAnsi="Times New Roman" w:eastAsia="Times New Roman" w:cs="Times New Roman"/>
                <w:b w:val="0"/>
                <w:i w:val="0"/>
                <w:color w:val="000000"/>
                <w:sz w:val="19"/>
              </w:rPr>
              <w:t>Lập đơn; xét theo cây quyết định (QT08–QT10); cập nhật đăng ký và tạo đăng ký mới có đăng ký gốc; tự chuyển sang Nghỉ học khi quá hạn bảo lưu</w:t>
            </w:r>
          </w:p>
        </w:tc>
      </w:tr>
      <w:tr w14:paraId="0C8C005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D7B759">
            <w:pPr>
              <w:spacing w:after="0" w:line="252" w:lineRule="auto"/>
              <w:jc w:val="left"/>
            </w:pPr>
            <w:r>
              <w:rPr>
                <w:rFonts w:ascii="Times New Roman" w:hAnsi="Times New Roman" w:eastAsia="Times New Roman" w:cs="Times New Roman"/>
                <w:b w:val="0"/>
                <w:i w:val="0"/>
                <w:color w:val="000000"/>
                <w:sz w:val="19"/>
              </w:rPr>
              <w:t>3.1</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94D34E">
            <w:pPr>
              <w:spacing w:after="0" w:line="252" w:lineRule="auto"/>
              <w:jc w:val="left"/>
            </w:pPr>
            <w:r>
              <w:rPr>
                <w:rFonts w:ascii="Times New Roman" w:hAnsi="Times New Roman" w:eastAsia="Times New Roman" w:cs="Times New Roman"/>
                <w:b w:val="0"/>
                <w:i w:val="0"/>
                <w:color w:val="000000"/>
                <w:sz w:val="19"/>
              </w:rPr>
              <w:t>Tính học phí, áp dụng ưu đãi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329903">
            <w:pPr>
              <w:spacing w:after="0" w:line="252" w:lineRule="auto"/>
              <w:jc w:val="left"/>
            </w:pPr>
            <w:r>
              <w:rPr>
                <w:rFonts w:ascii="Times New Roman" w:hAnsi="Times New Roman" w:eastAsia="Times New Roman" w:cs="Times New Roman"/>
                <w:b w:val="0"/>
                <w:i w:val="0"/>
                <w:color w:val="000000"/>
                <w:sz w:val="19"/>
              </w:rPr>
              <w:t>3.0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7352F3">
            <w:pPr>
              <w:spacing w:after="0" w:line="252" w:lineRule="auto"/>
              <w:jc w:val="left"/>
            </w:pPr>
            <w:r>
              <w:rPr>
                <w:rFonts w:ascii="Times New Roman" w:hAnsi="Times New Roman" w:eastAsia="Times New Roman" w:cs="Times New Roman"/>
                <w:b w:val="0"/>
                <w:i w:val="0"/>
                <w:color w:val="000000"/>
                <w:sz w:val="19"/>
              </w:rPr>
              <w:t>DFD 3.1</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2672A7">
            <w:pPr>
              <w:spacing w:after="0" w:line="252" w:lineRule="auto"/>
              <w:jc w:val="left"/>
            </w:pPr>
            <w:r>
              <w:rPr>
                <w:rFonts w:ascii="Times New Roman" w:hAnsi="Times New Roman" w:eastAsia="Times New Roman" w:cs="Times New Roman"/>
                <w:b w:val="0"/>
                <w:i w:val="0"/>
                <w:color w:val="000000"/>
                <w:sz w:val="19"/>
              </w:rPr>
              <w:t>Quản lý danh mục ưu đãi; xét ưu đãi theo bảng quyết định 3.1 (QT01–QT04); chia đợt và đặt hạn (QT05)</w:t>
            </w:r>
          </w:p>
        </w:tc>
      </w:tr>
      <w:tr w14:paraId="588C26C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70DFE">
            <w:pPr>
              <w:spacing w:after="0" w:line="252" w:lineRule="auto"/>
              <w:jc w:val="left"/>
            </w:pPr>
            <w:r>
              <w:rPr>
                <w:rFonts w:ascii="Times New Roman" w:hAnsi="Times New Roman" w:eastAsia="Times New Roman" w:cs="Times New Roman"/>
                <w:b w:val="0"/>
                <w:i w:val="0"/>
                <w:color w:val="000000"/>
                <w:sz w:val="19"/>
              </w:rPr>
              <w:t>3.2</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5C76C4">
            <w:pPr>
              <w:spacing w:after="0" w:line="252" w:lineRule="auto"/>
              <w:jc w:val="left"/>
            </w:pPr>
            <w:r>
              <w:rPr>
                <w:rFonts w:ascii="Times New Roman" w:hAnsi="Times New Roman" w:eastAsia="Times New Roman" w:cs="Times New Roman"/>
                <w:b w:val="0"/>
                <w:i w:val="0"/>
                <w:color w:val="000000"/>
                <w:sz w:val="19"/>
              </w:rPr>
              <w:t>Lập phiếu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EEE2B1">
            <w:pPr>
              <w:spacing w:after="0" w:line="252" w:lineRule="auto"/>
              <w:jc w:val="left"/>
            </w:pPr>
            <w:r>
              <w:rPr>
                <w:rFonts w:ascii="Times New Roman" w:hAnsi="Times New Roman" w:eastAsia="Times New Roman" w:cs="Times New Roman"/>
                <w:b w:val="0"/>
                <w:i w:val="0"/>
                <w:color w:val="000000"/>
                <w:sz w:val="19"/>
              </w:rPr>
              <w:t>3.0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66F1A9">
            <w:pPr>
              <w:spacing w:after="0" w:line="252" w:lineRule="auto"/>
              <w:jc w:val="left"/>
            </w:pPr>
            <w:r>
              <w:rPr>
                <w:rFonts w:ascii="Times New Roman" w:hAnsi="Times New Roman" w:eastAsia="Times New Roman" w:cs="Times New Roman"/>
                <w:b w:val="0"/>
                <w:i w:val="0"/>
                <w:color w:val="000000"/>
                <w:sz w:val="19"/>
              </w:rPr>
              <w:t>DFD 3.2</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D0A0CB">
            <w:pPr>
              <w:spacing w:after="0" w:line="252" w:lineRule="auto"/>
              <w:jc w:val="left"/>
            </w:pPr>
            <w:r>
              <w:rPr>
                <w:rFonts w:ascii="Times New Roman" w:hAnsi="Times New Roman" w:eastAsia="Times New Roman" w:cs="Times New Roman"/>
                <w:b w:val="0"/>
                <w:i w:val="0"/>
                <w:color w:val="000000"/>
                <w:sz w:val="19"/>
              </w:rPr>
              <w:t>Lập phiếu thu theo từng đợt (lưu nháp được); kiểm tra số tiền (không vượt số còn nợ, đợt 1 ≥ 50%); in phiếu thu 2 liên</w:t>
            </w:r>
          </w:p>
        </w:tc>
      </w:tr>
      <w:tr w14:paraId="1DA0EAF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1F59B6">
            <w:pPr>
              <w:spacing w:after="0" w:line="252" w:lineRule="auto"/>
              <w:jc w:val="left"/>
            </w:pPr>
            <w:r>
              <w:rPr>
                <w:rFonts w:ascii="Times New Roman" w:hAnsi="Times New Roman" w:eastAsia="Times New Roman" w:cs="Times New Roman"/>
                <w:b w:val="0"/>
                <w:i w:val="0"/>
                <w:color w:val="000000"/>
                <w:sz w:val="19"/>
              </w:rPr>
              <w:t>3.3</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955103">
            <w:pPr>
              <w:spacing w:after="0" w:line="252" w:lineRule="auto"/>
              <w:jc w:val="left"/>
            </w:pPr>
            <w:r>
              <w:rPr>
                <w:rFonts w:ascii="Times New Roman" w:hAnsi="Times New Roman" w:eastAsia="Times New Roman" w:cs="Times New Roman"/>
                <w:b w:val="0"/>
                <w:i w:val="0"/>
                <w:color w:val="000000"/>
                <w:sz w:val="19"/>
              </w:rPr>
              <w:t>Theo dõi công nợ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684D12">
            <w:pPr>
              <w:spacing w:after="0" w:line="252" w:lineRule="auto"/>
              <w:jc w:val="left"/>
            </w:pPr>
            <w:r>
              <w:rPr>
                <w:rFonts w:ascii="Times New Roman" w:hAnsi="Times New Roman" w:eastAsia="Times New Roman" w:cs="Times New Roman"/>
                <w:b w:val="0"/>
                <w:i w:val="0"/>
                <w:color w:val="000000"/>
                <w:sz w:val="19"/>
              </w:rPr>
              <w:t>3.0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107E6A">
            <w:pPr>
              <w:spacing w:after="0" w:line="252" w:lineRule="auto"/>
              <w:jc w:val="left"/>
            </w:pPr>
            <w:r>
              <w:rPr>
                <w:rFonts w:ascii="Times New Roman" w:hAnsi="Times New Roman" w:eastAsia="Times New Roman" w:cs="Times New Roman"/>
                <w:b w:val="0"/>
                <w:i w:val="0"/>
                <w:color w:val="000000"/>
                <w:sz w:val="19"/>
              </w:rPr>
              <w:t>DFD 3.3</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D0F314">
            <w:pPr>
              <w:spacing w:after="0" w:line="252" w:lineRule="auto"/>
              <w:jc w:val="left"/>
            </w:pPr>
            <w:r>
              <w:rPr>
                <w:rFonts w:ascii="Times New Roman" w:hAnsi="Times New Roman" w:eastAsia="Times New Roman" w:cs="Times New Roman"/>
                <w:b w:val="0"/>
                <w:i w:val="0"/>
                <w:color w:val="000000"/>
                <w:sz w:val="19"/>
              </w:rPr>
              <w:t>Tính công nợ tại một ngày; lọc khoản quá hạn (QT16); bỏ đăng ký nghỉ học (QT10)</w:t>
            </w:r>
          </w:p>
        </w:tc>
      </w:tr>
      <w:tr w14:paraId="56E5B08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61FA2F">
            <w:pPr>
              <w:spacing w:after="0" w:line="252" w:lineRule="auto"/>
              <w:jc w:val="left"/>
            </w:pPr>
            <w:r>
              <w:rPr>
                <w:rFonts w:ascii="Times New Roman" w:hAnsi="Times New Roman" w:eastAsia="Times New Roman" w:cs="Times New Roman"/>
                <w:b w:val="0"/>
                <w:i w:val="0"/>
                <w:color w:val="000000"/>
                <w:sz w:val="19"/>
              </w:rPr>
              <w:t>3.4</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3E6F53">
            <w:pPr>
              <w:spacing w:after="0" w:line="252" w:lineRule="auto"/>
              <w:jc w:val="left"/>
            </w:pPr>
            <w:r>
              <w:rPr>
                <w:rFonts w:ascii="Times New Roman" w:hAnsi="Times New Roman" w:eastAsia="Times New Roman" w:cs="Times New Roman"/>
                <w:b w:val="0"/>
                <w:i w:val="0"/>
                <w:color w:val="000000"/>
                <w:sz w:val="19"/>
              </w:rPr>
              <w:t>Lập báo cáo doanh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3FD86D">
            <w:pPr>
              <w:spacing w:after="0" w:line="252" w:lineRule="auto"/>
              <w:jc w:val="left"/>
            </w:pPr>
            <w:r>
              <w:rPr>
                <w:rFonts w:ascii="Times New Roman" w:hAnsi="Times New Roman" w:eastAsia="Times New Roman" w:cs="Times New Roman"/>
                <w:b w:val="0"/>
                <w:i w:val="0"/>
                <w:color w:val="000000"/>
                <w:sz w:val="19"/>
              </w:rPr>
              <w:t>3.0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F8A76A">
            <w:pPr>
              <w:spacing w:after="0" w:line="252" w:lineRule="auto"/>
              <w:jc w:val="left"/>
            </w:pPr>
            <w:r>
              <w:rPr>
                <w:rFonts w:ascii="Times New Roman" w:hAnsi="Times New Roman" w:eastAsia="Times New Roman" w:cs="Times New Roman"/>
                <w:b w:val="0"/>
                <w:i w:val="0"/>
                <w:color w:val="000000"/>
                <w:sz w:val="19"/>
              </w:rPr>
              <w:t>DFD 3.4</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458976">
            <w:pPr>
              <w:spacing w:after="0" w:line="252" w:lineRule="auto"/>
              <w:jc w:val="left"/>
            </w:pPr>
            <w:r>
              <w:rPr>
                <w:rFonts w:ascii="Times New Roman" w:hAnsi="Times New Roman" w:eastAsia="Times New Roman" w:cs="Times New Roman"/>
                <w:b w:val="0"/>
                <w:i w:val="0"/>
                <w:color w:val="000000"/>
                <w:sz w:val="19"/>
              </w:rPr>
              <w:t>Doanh thu theo kỳ, theo khóa học, theo hình thức thanh toán; so sánh với kỳ trước; kèm tổng công nợ</w:t>
            </w:r>
          </w:p>
        </w:tc>
      </w:tr>
      <w:tr w14:paraId="1B2A960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1A84E9">
            <w:pPr>
              <w:spacing w:after="0" w:line="252" w:lineRule="auto"/>
              <w:jc w:val="left"/>
            </w:pPr>
            <w:r>
              <w:rPr>
                <w:rFonts w:ascii="Times New Roman" w:hAnsi="Times New Roman" w:eastAsia="Times New Roman" w:cs="Times New Roman"/>
                <w:b w:val="0"/>
                <w:i w:val="0"/>
                <w:color w:val="000000"/>
                <w:sz w:val="19"/>
              </w:rPr>
              <w:t>4.1</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49BE42">
            <w:pPr>
              <w:spacing w:after="0" w:line="252" w:lineRule="auto"/>
              <w:jc w:val="left"/>
            </w:pPr>
            <w:r>
              <w:rPr>
                <w:rFonts w:ascii="Times New Roman" w:hAnsi="Times New Roman" w:eastAsia="Times New Roman" w:cs="Times New Roman"/>
                <w:b w:val="0"/>
                <w:i w:val="0"/>
                <w:color w:val="000000"/>
                <w:sz w:val="19"/>
              </w:rPr>
              <w:t>Điểm danh, tính chuyên cần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6F7DAD">
            <w:pPr>
              <w:spacing w:after="0" w:line="252" w:lineRule="auto"/>
              <w:jc w:val="left"/>
            </w:pPr>
            <w:r>
              <w:rPr>
                <w:rFonts w:ascii="Times New Roman" w:hAnsi="Times New Roman" w:eastAsia="Times New Roman" w:cs="Times New Roman"/>
                <w:b w:val="0"/>
                <w:i w:val="0"/>
                <w:color w:val="000000"/>
                <w:sz w:val="19"/>
              </w:rPr>
              <w:t>4.0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C26D9D">
            <w:pPr>
              <w:spacing w:after="0" w:line="252" w:lineRule="auto"/>
              <w:jc w:val="left"/>
            </w:pPr>
            <w:r>
              <w:rPr>
                <w:rFonts w:ascii="Times New Roman" w:hAnsi="Times New Roman" w:eastAsia="Times New Roman" w:cs="Times New Roman"/>
                <w:b w:val="0"/>
                <w:i w:val="0"/>
                <w:color w:val="000000"/>
                <w:sz w:val="19"/>
              </w:rPr>
              <w:t>DFD 4.1</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AB36BD">
            <w:pPr>
              <w:spacing w:after="0" w:line="252" w:lineRule="auto"/>
              <w:jc w:val="left"/>
            </w:pPr>
            <w:r>
              <w:rPr>
                <w:rFonts w:ascii="Times New Roman" w:hAnsi="Times New Roman" w:eastAsia="Times New Roman" w:cs="Times New Roman"/>
                <w:b w:val="0"/>
                <w:i w:val="0"/>
                <w:color w:val="000000"/>
                <w:sz w:val="19"/>
              </w:rPr>
              <w:t>Điểm danh theo buổi trên điện thoại; sửa trong 24 giờ; tính tỷ lệ chuyên cần, đánh dấu cảnh báo (QT11, QT12)</w:t>
            </w:r>
          </w:p>
        </w:tc>
      </w:tr>
      <w:tr w14:paraId="45EF7FC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43D1BE">
            <w:pPr>
              <w:spacing w:after="0" w:line="252" w:lineRule="auto"/>
              <w:jc w:val="left"/>
            </w:pPr>
            <w:r>
              <w:rPr>
                <w:rFonts w:ascii="Times New Roman" w:hAnsi="Times New Roman" w:eastAsia="Times New Roman" w:cs="Times New Roman"/>
                <w:b w:val="0"/>
                <w:i w:val="0"/>
                <w:color w:val="000000"/>
                <w:sz w:val="19"/>
              </w:rPr>
              <w:t>4.2</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491C0C">
            <w:pPr>
              <w:spacing w:after="0" w:line="252" w:lineRule="auto"/>
              <w:jc w:val="left"/>
            </w:pPr>
            <w:r>
              <w:rPr>
                <w:rFonts w:ascii="Times New Roman" w:hAnsi="Times New Roman" w:eastAsia="Times New Roman" w:cs="Times New Roman"/>
                <w:b w:val="0"/>
                <w:i w:val="0"/>
                <w:color w:val="000000"/>
                <w:sz w:val="19"/>
              </w:rPr>
              <w:t>Nhập điểm thành phần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FB026F">
            <w:pPr>
              <w:spacing w:after="0" w:line="252" w:lineRule="auto"/>
              <w:jc w:val="left"/>
            </w:pPr>
            <w:r>
              <w:rPr>
                <w:rFonts w:ascii="Times New Roman" w:hAnsi="Times New Roman" w:eastAsia="Times New Roman" w:cs="Times New Roman"/>
                <w:b w:val="0"/>
                <w:i w:val="0"/>
                <w:color w:val="000000"/>
                <w:sz w:val="19"/>
              </w:rPr>
              <w:t>4.0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EA2E66">
            <w:pPr>
              <w:spacing w:after="0" w:line="252" w:lineRule="auto"/>
              <w:jc w:val="left"/>
            </w:pPr>
            <w:r>
              <w:rPr>
                <w:rFonts w:ascii="Times New Roman" w:hAnsi="Times New Roman" w:eastAsia="Times New Roman" w:cs="Times New Roman"/>
                <w:b w:val="0"/>
                <w:i w:val="0"/>
                <w:color w:val="000000"/>
                <w:sz w:val="19"/>
              </w:rPr>
              <w:t>DFD 4.2</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F34068">
            <w:pPr>
              <w:spacing w:after="0" w:line="252" w:lineRule="auto"/>
              <w:jc w:val="left"/>
            </w:pPr>
            <w:r>
              <w:rPr>
                <w:rFonts w:ascii="Times New Roman" w:hAnsi="Times New Roman" w:eastAsia="Times New Roman" w:cs="Times New Roman"/>
                <w:b w:val="0"/>
                <w:i w:val="0"/>
                <w:color w:val="000000"/>
                <w:sz w:val="19"/>
              </w:rPr>
              <w:t>Nhập điểm giữa kỳ, cuối kỳ và nhận xét; khóa điểm sau khi lớp đã tổng kết</w:t>
            </w:r>
          </w:p>
        </w:tc>
      </w:tr>
      <w:tr w14:paraId="61A47C1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1BE835">
            <w:pPr>
              <w:spacing w:after="0" w:line="252" w:lineRule="auto"/>
              <w:jc w:val="left"/>
            </w:pPr>
            <w:r>
              <w:rPr>
                <w:rFonts w:ascii="Times New Roman" w:hAnsi="Times New Roman" w:eastAsia="Times New Roman" w:cs="Times New Roman"/>
                <w:b w:val="0"/>
                <w:i w:val="0"/>
                <w:color w:val="000000"/>
                <w:sz w:val="19"/>
              </w:rPr>
              <w:t>4.3</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3D34C">
            <w:pPr>
              <w:spacing w:after="0" w:line="252" w:lineRule="auto"/>
              <w:jc w:val="left"/>
            </w:pPr>
            <w:r>
              <w:rPr>
                <w:rFonts w:ascii="Times New Roman" w:hAnsi="Times New Roman" w:eastAsia="Times New Roman" w:cs="Times New Roman"/>
                <w:b w:val="0"/>
                <w:i w:val="0"/>
                <w:color w:val="000000"/>
                <w:sz w:val="19"/>
              </w:rPr>
              <w:t>Tổng kết điểm, xếp loại học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DF1170">
            <w:pPr>
              <w:spacing w:after="0" w:line="252" w:lineRule="auto"/>
              <w:jc w:val="left"/>
            </w:pPr>
            <w:r>
              <w:rPr>
                <w:rFonts w:ascii="Times New Roman" w:hAnsi="Times New Roman" w:eastAsia="Times New Roman" w:cs="Times New Roman"/>
                <w:b w:val="0"/>
                <w:i w:val="0"/>
                <w:color w:val="000000"/>
                <w:sz w:val="19"/>
              </w:rPr>
              <w:t>4.0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91343D">
            <w:pPr>
              <w:spacing w:after="0" w:line="252" w:lineRule="auto"/>
              <w:jc w:val="left"/>
            </w:pPr>
            <w:r>
              <w:rPr>
                <w:rFonts w:ascii="Times New Roman" w:hAnsi="Times New Roman" w:eastAsia="Times New Roman" w:cs="Times New Roman"/>
                <w:b w:val="0"/>
                <w:i w:val="0"/>
                <w:color w:val="000000"/>
                <w:sz w:val="19"/>
              </w:rPr>
              <w:t>DFD 4.3</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3D922A">
            <w:pPr>
              <w:spacing w:after="0" w:line="252" w:lineRule="auto"/>
              <w:jc w:val="left"/>
            </w:pPr>
            <w:r>
              <w:rPr>
                <w:rFonts w:ascii="Times New Roman" w:hAnsi="Times New Roman" w:eastAsia="Times New Roman" w:cs="Times New Roman"/>
                <w:b w:val="0"/>
                <w:i w:val="0"/>
                <w:color w:val="000000"/>
                <w:sz w:val="19"/>
              </w:rPr>
              <w:t>Tính điểm tổng kết, xếp loại, xét đạt (bảng quyết định 4.3); QL đào tạo duyệt và chốt kết quả; in bảng điểm</w:t>
            </w:r>
          </w:p>
        </w:tc>
      </w:tr>
      <w:tr w14:paraId="7D24279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329A99">
            <w:pPr>
              <w:spacing w:after="0" w:line="252" w:lineRule="auto"/>
              <w:jc w:val="left"/>
            </w:pPr>
            <w:r>
              <w:rPr>
                <w:rFonts w:ascii="Times New Roman" w:hAnsi="Times New Roman" w:eastAsia="Times New Roman" w:cs="Times New Roman"/>
                <w:b w:val="0"/>
                <w:i w:val="0"/>
                <w:color w:val="000000"/>
                <w:sz w:val="19"/>
              </w:rPr>
              <w:t>4.4</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23A169">
            <w:pPr>
              <w:spacing w:after="0" w:line="252" w:lineRule="auto"/>
              <w:jc w:val="left"/>
            </w:pPr>
            <w:r>
              <w:rPr>
                <w:rFonts w:ascii="Times New Roman" w:hAnsi="Times New Roman" w:eastAsia="Times New Roman" w:cs="Times New Roman"/>
                <w:b w:val="0"/>
                <w:i w:val="0"/>
                <w:color w:val="000000"/>
                <w:sz w:val="19"/>
              </w:rPr>
              <w:t>Cấp chứng nhận hoàn thành 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BDDFDA">
            <w:pPr>
              <w:spacing w:after="0" w:line="252" w:lineRule="auto"/>
              <w:jc w:val="left"/>
            </w:pPr>
            <w:r>
              <w:rPr>
                <w:rFonts w:ascii="Times New Roman" w:hAnsi="Times New Roman" w:eastAsia="Times New Roman" w:cs="Times New Roman"/>
                <w:b w:val="0"/>
                <w:i w:val="0"/>
                <w:color w:val="000000"/>
                <w:sz w:val="19"/>
              </w:rPr>
              <w:t>4.0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B3C28E">
            <w:pPr>
              <w:spacing w:after="0" w:line="252" w:lineRule="auto"/>
              <w:jc w:val="left"/>
            </w:pPr>
            <w:r>
              <w:rPr>
                <w:rFonts w:ascii="Times New Roman" w:hAnsi="Times New Roman" w:eastAsia="Times New Roman" w:cs="Times New Roman"/>
                <w:b w:val="0"/>
                <w:i w:val="0"/>
                <w:color w:val="000000"/>
                <w:sz w:val="19"/>
              </w:rPr>
              <w:t>DFD 4.4</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086420">
            <w:pPr>
              <w:spacing w:after="0" w:line="252" w:lineRule="auto"/>
              <w:jc w:val="left"/>
            </w:pPr>
            <w:r>
              <w:rPr>
                <w:rFonts w:ascii="Times New Roman" w:hAnsi="Times New Roman" w:eastAsia="Times New Roman" w:cs="Times New Roman"/>
                <w:b w:val="0"/>
                <w:i w:val="0"/>
                <w:color w:val="000000"/>
                <w:sz w:val="19"/>
              </w:rPr>
              <w:t>Cấp số chứng nhận cho học viên đạt (QT15); in chứng nhận</w:t>
            </w:r>
          </w:p>
        </w:tc>
      </w:tr>
      <w:tr w14:paraId="7053B75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CBFDA8">
            <w:pPr>
              <w:spacing w:after="0" w:line="252" w:lineRule="auto"/>
              <w:jc w:val="left"/>
            </w:pPr>
            <w:r>
              <w:rPr>
                <w:rFonts w:ascii="Times New Roman" w:hAnsi="Times New Roman" w:eastAsia="Times New Roman" w:cs="Times New Roman"/>
                <w:b w:val="0"/>
                <w:i w:val="0"/>
                <w:color w:val="000000"/>
                <w:sz w:val="19"/>
              </w:rPr>
              <w:t>5.1</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12413A">
            <w:pPr>
              <w:spacing w:after="0" w:line="252" w:lineRule="auto"/>
              <w:jc w:val="left"/>
            </w:pPr>
            <w:r>
              <w:rPr>
                <w:rFonts w:ascii="Times New Roman" w:hAnsi="Times New Roman" w:eastAsia="Times New Roman" w:cs="Times New Roman"/>
                <w:b w:val="0"/>
                <w:i w:val="0"/>
                <w:color w:val="000000"/>
                <w:sz w:val="19"/>
              </w:rPr>
              <w:t>Cấp tài khoản, phân quyền người dùng</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5BDF68">
            <w:pPr>
              <w:spacing w:after="0" w:line="252" w:lineRule="auto"/>
              <w:jc w:val="left"/>
            </w:pPr>
            <w:r>
              <w:rPr>
                <w:rFonts w:ascii="Times New Roman" w:hAnsi="Times New Roman" w:eastAsia="Times New Roman" w:cs="Times New Roman"/>
                <w:b w:val="0"/>
                <w:i w:val="0"/>
                <w:color w:val="000000"/>
                <w:sz w:val="19"/>
              </w:rPr>
              <w:t>5.0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8D32B4">
            <w:pPr>
              <w:spacing w:after="0" w:line="252" w:lineRule="auto"/>
              <w:jc w:val="left"/>
            </w:pPr>
            <w:r>
              <w:rPr>
                <w:rFonts w:ascii="Times New Roman" w:hAnsi="Times New Roman" w:eastAsia="Times New Roman" w:cs="Times New Roman"/>
                <w:b w:val="0"/>
                <w:i w:val="0"/>
                <w:color w:val="000000"/>
                <w:sz w:val="19"/>
              </w:rPr>
              <w:t>DFD 5.1</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AFAAD3">
            <w:pPr>
              <w:spacing w:after="0" w:line="252" w:lineRule="auto"/>
              <w:jc w:val="left"/>
            </w:pPr>
            <w:r>
              <w:rPr>
                <w:rFonts w:ascii="Times New Roman" w:hAnsi="Times New Roman" w:eastAsia="Times New Roman" w:cs="Times New Roman"/>
                <w:b w:val="0"/>
                <w:i w:val="0"/>
                <w:color w:val="000000"/>
                <w:sz w:val="19"/>
              </w:rPr>
              <w:t>Tạo, khóa tài khoản và gán vai trò; cấu hình tham số (bảng ThamSo); xem nhật ký</w:t>
            </w:r>
          </w:p>
        </w:tc>
      </w:tr>
      <w:tr w14:paraId="17326DB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840393">
            <w:pPr>
              <w:spacing w:after="0" w:line="252" w:lineRule="auto"/>
              <w:jc w:val="left"/>
            </w:pPr>
            <w:r>
              <w:rPr>
                <w:rFonts w:ascii="Times New Roman" w:hAnsi="Times New Roman" w:eastAsia="Times New Roman" w:cs="Times New Roman"/>
                <w:b w:val="0"/>
                <w:i w:val="0"/>
                <w:color w:val="000000"/>
                <w:sz w:val="19"/>
              </w:rPr>
              <w:t>5.2</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99BD47">
            <w:pPr>
              <w:spacing w:after="0" w:line="252" w:lineRule="auto"/>
              <w:jc w:val="left"/>
            </w:pPr>
            <w:r>
              <w:rPr>
                <w:rFonts w:ascii="Times New Roman" w:hAnsi="Times New Roman" w:eastAsia="Times New Roman" w:cs="Times New Roman"/>
                <w:b w:val="0"/>
                <w:i w:val="0"/>
                <w:color w:val="000000"/>
                <w:sz w:val="19"/>
              </w:rPr>
              <w:t>Gửi thông báo</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F144AF">
            <w:pPr>
              <w:spacing w:after="0" w:line="252" w:lineRule="auto"/>
              <w:jc w:val="left"/>
            </w:pPr>
            <w:r>
              <w:rPr>
                <w:rFonts w:ascii="Times New Roman" w:hAnsi="Times New Roman" w:eastAsia="Times New Roman" w:cs="Times New Roman"/>
                <w:b w:val="0"/>
                <w:i w:val="0"/>
                <w:color w:val="000000"/>
                <w:sz w:val="19"/>
              </w:rPr>
              <w:t>5.0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4F6AC7">
            <w:pPr>
              <w:spacing w:after="0" w:line="252" w:lineRule="auto"/>
              <w:jc w:val="left"/>
            </w:pPr>
            <w:r>
              <w:rPr>
                <w:rFonts w:ascii="Times New Roman" w:hAnsi="Times New Roman" w:eastAsia="Times New Roman" w:cs="Times New Roman"/>
                <w:b w:val="0"/>
                <w:i w:val="0"/>
                <w:color w:val="000000"/>
                <w:sz w:val="19"/>
              </w:rPr>
              <w:t>DFD 5.2</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D2EA2A">
            <w:pPr>
              <w:spacing w:after="0" w:line="252" w:lineRule="auto"/>
              <w:jc w:val="left"/>
            </w:pPr>
            <w:r>
              <w:rPr>
                <w:rFonts w:ascii="Times New Roman" w:hAnsi="Times New Roman" w:eastAsia="Times New Roman" w:cs="Times New Roman"/>
                <w:b w:val="0"/>
                <w:i w:val="0"/>
                <w:color w:val="000000"/>
                <w:sz w:val="19"/>
              </w:rPr>
              <w:t>Mỗi ngày tự sinh thông báo về lịch học thay đổi, học phí sắp hoặc đã quá hạn, cảnh báo vắng, kết quả; gửi cho học viên, và cả phụ huynh nếu học viên dưới 18 tuổi</w:t>
            </w:r>
          </w:p>
        </w:tc>
      </w:tr>
      <w:tr w14:paraId="08D1C1A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7BAB6E">
            <w:pPr>
              <w:spacing w:after="0" w:line="252" w:lineRule="auto"/>
              <w:jc w:val="left"/>
            </w:pPr>
            <w:r>
              <w:rPr>
                <w:rFonts w:ascii="Times New Roman" w:hAnsi="Times New Roman" w:eastAsia="Times New Roman" w:cs="Times New Roman"/>
                <w:b w:val="0"/>
                <w:i w:val="0"/>
                <w:color w:val="000000"/>
                <w:sz w:val="19"/>
              </w:rPr>
              <w:t>5.3</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698380">
            <w:pPr>
              <w:spacing w:after="0" w:line="252" w:lineRule="auto"/>
              <w:jc w:val="left"/>
            </w:pPr>
            <w:r>
              <w:rPr>
                <w:rFonts w:ascii="Times New Roman" w:hAnsi="Times New Roman" w:eastAsia="Times New Roman" w:cs="Times New Roman"/>
                <w:b w:val="0"/>
                <w:i w:val="0"/>
                <w:color w:val="000000"/>
                <w:sz w:val="19"/>
              </w:rPr>
              <w:t>Lập báo cáo tuyển sinh, tình trạng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098A27">
            <w:pPr>
              <w:spacing w:after="0" w:line="252" w:lineRule="auto"/>
              <w:jc w:val="left"/>
            </w:pPr>
            <w:r>
              <w:rPr>
                <w:rFonts w:ascii="Times New Roman" w:hAnsi="Times New Roman" w:eastAsia="Times New Roman" w:cs="Times New Roman"/>
                <w:b w:val="0"/>
                <w:i w:val="0"/>
                <w:color w:val="000000"/>
                <w:sz w:val="19"/>
              </w:rPr>
              <w:t>5.0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36ACD0">
            <w:pPr>
              <w:spacing w:after="0" w:line="252" w:lineRule="auto"/>
              <w:jc w:val="left"/>
            </w:pPr>
            <w:r>
              <w:rPr>
                <w:rFonts w:ascii="Times New Roman" w:hAnsi="Times New Roman" w:eastAsia="Times New Roman" w:cs="Times New Roman"/>
                <w:b w:val="0"/>
                <w:i w:val="0"/>
                <w:color w:val="000000"/>
                <w:sz w:val="19"/>
              </w:rPr>
              <w:t>DFD 5.3</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3F910B">
            <w:pPr>
              <w:spacing w:after="0" w:line="252" w:lineRule="auto"/>
              <w:jc w:val="left"/>
            </w:pPr>
            <w:r>
              <w:rPr>
                <w:rFonts w:ascii="Times New Roman" w:hAnsi="Times New Roman" w:eastAsia="Times New Roman" w:cs="Times New Roman"/>
                <w:b w:val="0"/>
                <w:i w:val="0"/>
                <w:color w:val="000000"/>
                <w:sz w:val="19"/>
              </w:rPr>
              <w:t>Báo cáo học viên mới theo tháng, theo khóa; sĩ số, tỷ lệ lấp đầy, số lớp mở và hủy</w:t>
            </w:r>
          </w:p>
        </w:tc>
      </w:tr>
      <w:tr w14:paraId="2F06107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57A3E1">
            <w:pPr>
              <w:spacing w:after="0" w:line="252" w:lineRule="auto"/>
              <w:jc w:val="left"/>
            </w:pPr>
            <w:r>
              <w:rPr>
                <w:rFonts w:ascii="Times New Roman" w:hAnsi="Times New Roman" w:eastAsia="Times New Roman" w:cs="Times New Roman"/>
                <w:b w:val="0"/>
                <w:i w:val="0"/>
                <w:color w:val="000000"/>
                <w:sz w:val="19"/>
              </w:rPr>
              <w:t>5.4</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FCF29D">
            <w:pPr>
              <w:spacing w:after="0" w:line="252" w:lineRule="auto"/>
              <w:jc w:val="left"/>
            </w:pPr>
            <w:r>
              <w:rPr>
                <w:rFonts w:ascii="Times New Roman" w:hAnsi="Times New Roman" w:eastAsia="Times New Roman" w:cs="Times New Roman"/>
                <w:b w:val="0"/>
                <w:i w:val="0"/>
                <w:color w:val="000000"/>
                <w:sz w:val="19"/>
              </w:rPr>
              <w:t>Lập báo cáo chuyên cần, kết quả, giảng dạy</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A76C50">
            <w:pPr>
              <w:spacing w:after="0" w:line="252" w:lineRule="auto"/>
              <w:jc w:val="left"/>
            </w:pPr>
            <w:r>
              <w:rPr>
                <w:rFonts w:ascii="Times New Roman" w:hAnsi="Times New Roman" w:eastAsia="Times New Roman" w:cs="Times New Roman"/>
                <w:b w:val="0"/>
                <w:i w:val="0"/>
                <w:color w:val="000000"/>
                <w:sz w:val="19"/>
              </w:rPr>
              <w:t>5.0</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D002D8">
            <w:pPr>
              <w:spacing w:after="0" w:line="252" w:lineRule="auto"/>
              <w:jc w:val="left"/>
            </w:pPr>
            <w:r>
              <w:rPr>
                <w:rFonts w:ascii="Times New Roman" w:hAnsi="Times New Roman" w:eastAsia="Times New Roman" w:cs="Times New Roman"/>
                <w:b w:val="0"/>
                <w:i w:val="0"/>
                <w:color w:val="000000"/>
                <w:sz w:val="19"/>
              </w:rPr>
              <w:t>DFD 5.4</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FA52F9">
            <w:pPr>
              <w:spacing w:after="0" w:line="252" w:lineRule="auto"/>
              <w:jc w:val="left"/>
            </w:pPr>
            <w:r>
              <w:rPr>
                <w:rFonts w:ascii="Times New Roman" w:hAnsi="Times New Roman" w:eastAsia="Times New Roman" w:cs="Times New Roman"/>
                <w:b w:val="0"/>
                <w:i w:val="0"/>
                <w:color w:val="000000"/>
                <w:sz w:val="19"/>
              </w:rPr>
              <w:t>Chuyên cần theo lớp, danh sách học viên nghỉ nhiều; tỷ lệ đạt, phân bố xếp loại; số buổi đã dạy của từng giáo viên</w:t>
            </w:r>
          </w:p>
        </w:tc>
      </w:tr>
      <w:tr w14:paraId="260DF60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7BEFD9">
            <w:pPr>
              <w:spacing w:after="0" w:line="252" w:lineRule="auto"/>
              <w:jc w:val="left"/>
            </w:pPr>
            <w:r>
              <w:rPr>
                <w:rFonts w:ascii="Times New Roman" w:hAnsi="Times New Roman" w:eastAsia="Times New Roman" w:cs="Times New Roman"/>
                <w:b w:val="0"/>
                <w:i w:val="0"/>
                <w:color w:val="000000"/>
                <w:sz w:val="19"/>
              </w:rPr>
              <w:t>N1</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C2656D">
            <w:pPr>
              <w:spacing w:after="0" w:line="252" w:lineRule="auto"/>
              <w:jc w:val="left"/>
            </w:pPr>
            <w:r>
              <w:rPr>
                <w:rFonts w:ascii="Times New Roman" w:hAnsi="Times New Roman" w:eastAsia="Times New Roman" w:cs="Times New Roman"/>
                <w:b w:val="0"/>
                <w:i w:val="0"/>
                <w:color w:val="000000"/>
                <w:sz w:val="19"/>
              </w:rPr>
              <w:t>Đăng nhập, đổi mật khẩu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0B1397">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696317">
            <w:pPr>
              <w:spacing w:after="0" w:line="252" w:lineRule="auto"/>
              <w:jc w:val="left"/>
            </w:pPr>
            <w:r>
              <w:rPr>
                <w:rFonts w:ascii="Times New Roman" w:hAnsi="Times New Roman" w:eastAsia="Times New Roman" w:cs="Times New Roman"/>
                <w:b w:val="0"/>
                <w:i w:val="0"/>
                <w:color w:val="000000"/>
                <w:sz w:val="19"/>
              </w:rPr>
              <w:t>Không có trên DFD (bảo mật)</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3F6638">
            <w:pPr>
              <w:spacing w:after="0" w:line="252" w:lineRule="auto"/>
              <w:jc w:val="left"/>
            </w:pPr>
            <w:r>
              <w:rPr>
                <w:rFonts w:ascii="Times New Roman" w:hAnsi="Times New Roman" w:eastAsia="Times New Roman" w:cs="Times New Roman"/>
                <w:b w:val="0"/>
                <w:i w:val="0"/>
                <w:color w:val="000000"/>
                <w:sz w:val="19"/>
              </w:rPr>
              <w:t>Đăng nhập, đăng xuất; đổi mật khẩu; khóa tạm khi nhập sai nhiều lần</w:t>
            </w:r>
          </w:p>
        </w:tc>
      </w:tr>
      <w:tr w14:paraId="72A947F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2F6AA1">
            <w:pPr>
              <w:spacing w:after="0" w:line="252" w:lineRule="auto"/>
              <w:jc w:val="left"/>
            </w:pPr>
            <w:r>
              <w:rPr>
                <w:rFonts w:ascii="Times New Roman" w:hAnsi="Times New Roman" w:eastAsia="Times New Roman" w:cs="Times New Roman"/>
                <w:b w:val="0"/>
                <w:i w:val="0"/>
                <w:color w:val="000000"/>
                <w:sz w:val="19"/>
              </w:rPr>
              <w:t>N2</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A9D177">
            <w:pPr>
              <w:spacing w:after="0" w:line="252" w:lineRule="auto"/>
              <w:jc w:val="left"/>
            </w:pPr>
            <w:r>
              <w:rPr>
                <w:rFonts w:ascii="Times New Roman" w:hAnsi="Times New Roman" w:eastAsia="Times New Roman" w:cs="Times New Roman"/>
                <w:b w:val="0"/>
                <w:i w:val="0"/>
                <w:color w:val="000000"/>
                <w:sz w:val="19"/>
              </w:rPr>
              <w:t>Kiểm tra quyền truy cập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850B16">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CD9D9A">
            <w:pPr>
              <w:spacing w:after="0" w:line="252" w:lineRule="auto"/>
              <w:jc w:val="left"/>
            </w:pPr>
            <w:r>
              <w:rPr>
                <w:rFonts w:ascii="Times New Roman" w:hAnsi="Times New Roman" w:eastAsia="Times New Roman" w:cs="Times New Roman"/>
                <w:b w:val="0"/>
                <w:i w:val="0"/>
                <w:color w:val="000000"/>
                <w:sz w:val="19"/>
              </w:rPr>
              <w:t>Không có trên DFD (bảo mật)</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6AA7D3">
            <w:pPr>
              <w:spacing w:after="0" w:line="252" w:lineRule="auto"/>
              <w:jc w:val="left"/>
            </w:pPr>
            <w:r>
              <w:rPr>
                <w:rFonts w:ascii="Times New Roman" w:hAnsi="Times New Roman" w:eastAsia="Times New Roman" w:cs="Times New Roman"/>
                <w:b w:val="0"/>
                <w:i w:val="0"/>
                <w:color w:val="000000"/>
                <w:sz w:val="19"/>
              </w:rPr>
              <w:t>Kiểm tra vai trò trước mỗi thao tác (ma trận mục 3.5.5); lọc dữ liệu theo phạm vi: của mình, của con mình, lớp mình</w:t>
            </w:r>
          </w:p>
        </w:tc>
      </w:tr>
      <w:tr w14:paraId="58E92B9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EB576">
            <w:pPr>
              <w:spacing w:after="0" w:line="252" w:lineRule="auto"/>
              <w:jc w:val="left"/>
            </w:pPr>
            <w:r>
              <w:rPr>
                <w:rFonts w:ascii="Times New Roman" w:hAnsi="Times New Roman" w:eastAsia="Times New Roman" w:cs="Times New Roman"/>
                <w:b w:val="0"/>
                <w:i w:val="0"/>
                <w:color w:val="000000"/>
                <w:sz w:val="19"/>
              </w:rPr>
              <w:t>N3</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EAC374">
            <w:pPr>
              <w:spacing w:after="0" w:line="252" w:lineRule="auto"/>
              <w:jc w:val="left"/>
            </w:pPr>
            <w:r>
              <w:rPr>
                <w:rFonts w:ascii="Times New Roman" w:hAnsi="Times New Roman" w:eastAsia="Times New Roman" w:cs="Times New Roman"/>
                <w:b w:val="0"/>
                <w:i w:val="0"/>
                <w:color w:val="000000"/>
                <w:sz w:val="19"/>
              </w:rPr>
              <w:t>Ghi nhật ký thao tác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A177E5">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9D4E21">
            <w:pPr>
              <w:spacing w:after="0" w:line="252" w:lineRule="auto"/>
              <w:jc w:val="left"/>
            </w:pPr>
            <w:r>
              <w:rPr>
                <w:rFonts w:ascii="Times New Roman" w:hAnsi="Times New Roman" w:eastAsia="Times New Roman" w:cs="Times New Roman"/>
                <w:b w:val="0"/>
                <w:i w:val="0"/>
                <w:color w:val="000000"/>
                <w:sz w:val="19"/>
              </w:rPr>
              <w:t>Không có trên DFD (dữ liệu hệ thống, mục 3.2.4.1)</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8EB8FD">
            <w:pPr>
              <w:spacing w:after="0" w:line="252" w:lineRule="auto"/>
              <w:jc w:val="left"/>
            </w:pPr>
            <w:r>
              <w:rPr>
                <w:rFonts w:ascii="Times New Roman" w:hAnsi="Times New Roman" w:eastAsia="Times New Roman" w:cs="Times New Roman"/>
                <w:b w:val="0"/>
                <w:i w:val="0"/>
                <w:color w:val="000000"/>
                <w:sz w:val="19"/>
              </w:rPr>
              <w:t>Mọi module gọi N3 để ghi thao tác Thêm, Sửa, Ngừng, Duyệt, In vào bảng NhatKy</w:t>
            </w:r>
          </w:p>
        </w:tc>
      </w:tr>
      <w:tr w14:paraId="53FEBB9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A269FD">
            <w:pPr>
              <w:spacing w:after="0" w:line="252" w:lineRule="auto"/>
              <w:jc w:val="left"/>
            </w:pPr>
            <w:r>
              <w:rPr>
                <w:rFonts w:ascii="Times New Roman" w:hAnsi="Times New Roman" w:eastAsia="Times New Roman" w:cs="Times New Roman"/>
                <w:b w:val="0"/>
                <w:i w:val="0"/>
                <w:color w:val="000000"/>
                <w:sz w:val="19"/>
              </w:rPr>
              <w:t>N4</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649C6A">
            <w:pPr>
              <w:spacing w:after="0" w:line="252" w:lineRule="auto"/>
              <w:jc w:val="left"/>
            </w:pPr>
            <w:r>
              <w:rPr>
                <w:rFonts w:ascii="Times New Roman" w:hAnsi="Times New Roman" w:eastAsia="Times New Roman" w:cs="Times New Roman"/>
                <w:b w:val="0"/>
                <w:i w:val="0"/>
                <w:color w:val="000000"/>
                <w:sz w:val="19"/>
              </w:rPr>
              <w:t>Sao lưu, phục hồi dữ liệu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DDA9DD">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9AF90D">
            <w:pPr>
              <w:spacing w:after="0" w:line="252" w:lineRule="auto"/>
              <w:jc w:val="left"/>
            </w:pPr>
            <w:r>
              <w:rPr>
                <w:rFonts w:ascii="Times New Roman" w:hAnsi="Times New Roman" w:eastAsia="Times New Roman" w:cs="Times New Roman"/>
                <w:b w:val="0"/>
                <w:i w:val="0"/>
                <w:color w:val="000000"/>
                <w:sz w:val="19"/>
              </w:rPr>
              <w:t>Không có trên DFD (an toàn dữ liệu)</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683C0A">
            <w:pPr>
              <w:spacing w:after="0" w:line="252" w:lineRule="auto"/>
              <w:jc w:val="left"/>
            </w:pPr>
            <w:r>
              <w:rPr>
                <w:rFonts w:ascii="Times New Roman" w:hAnsi="Times New Roman" w:eastAsia="Times New Roman" w:cs="Times New Roman"/>
                <w:b w:val="0"/>
                <w:i w:val="0"/>
                <w:color w:val="000000"/>
                <w:sz w:val="19"/>
              </w:rPr>
              <w:t>Sao lưu tự động hằng ngày; phục hồi từ bản sao lưu</w:t>
            </w:r>
          </w:p>
        </w:tc>
      </w:tr>
      <w:tr w14:paraId="63D7F3D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78B94F">
            <w:pPr>
              <w:spacing w:after="0" w:line="252" w:lineRule="auto"/>
              <w:jc w:val="left"/>
            </w:pPr>
            <w:r>
              <w:rPr>
                <w:rFonts w:ascii="Times New Roman" w:hAnsi="Times New Roman" w:eastAsia="Times New Roman" w:cs="Times New Roman"/>
                <w:b w:val="0"/>
                <w:i w:val="0"/>
                <w:color w:val="000000"/>
                <w:sz w:val="19"/>
              </w:rPr>
              <w:t>N5</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54EDF6">
            <w:pPr>
              <w:spacing w:after="0" w:line="252" w:lineRule="auto"/>
              <w:jc w:val="left"/>
            </w:pPr>
            <w:r>
              <w:rPr>
                <w:rFonts w:ascii="Times New Roman" w:hAnsi="Times New Roman" w:eastAsia="Times New Roman" w:cs="Times New Roman"/>
                <w:b w:val="0"/>
                <w:i w:val="0"/>
                <w:color w:val="000000"/>
                <w:sz w:val="19"/>
              </w:rPr>
              <w:t>In, xuất báo cáo</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A3F0E7">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993E2D">
            <w:pPr>
              <w:spacing w:after="0" w:line="252" w:lineRule="auto"/>
              <w:jc w:val="left"/>
            </w:pPr>
            <w:r>
              <w:rPr>
                <w:rFonts w:ascii="Times New Roman" w:hAnsi="Times New Roman" w:eastAsia="Times New Roman" w:cs="Times New Roman"/>
                <w:b w:val="0"/>
                <w:i w:val="0"/>
                <w:color w:val="000000"/>
                <w:sz w:val="19"/>
              </w:rPr>
              <w:t>Không có trên DFD (dùng chung)</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440D54">
            <w:pPr>
              <w:spacing w:after="0" w:line="252" w:lineRule="auto"/>
              <w:jc w:val="left"/>
            </w:pPr>
            <w:r>
              <w:rPr>
                <w:rFonts w:ascii="Times New Roman" w:hAnsi="Times New Roman" w:eastAsia="Times New Roman" w:cs="Times New Roman"/>
                <w:b w:val="0"/>
                <w:i w:val="0"/>
                <w:color w:val="000000"/>
                <w:sz w:val="19"/>
              </w:rPr>
              <w:t>In chứng từ; xuất Excel, PDF cho mọi báo cáo</w:t>
            </w:r>
          </w:p>
        </w:tc>
      </w:tr>
      <w:tr w14:paraId="31B61A1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2E41F2">
            <w:pPr>
              <w:spacing w:after="0" w:line="252" w:lineRule="auto"/>
              <w:jc w:val="left"/>
            </w:pPr>
            <w:r>
              <w:rPr>
                <w:rFonts w:ascii="Times New Roman" w:hAnsi="Times New Roman" w:eastAsia="Times New Roman" w:cs="Times New Roman"/>
                <w:b w:val="0"/>
                <w:i w:val="0"/>
                <w:color w:val="000000"/>
                <w:sz w:val="19"/>
              </w:rPr>
              <w:t>N6</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C7B21A">
            <w:pPr>
              <w:spacing w:after="0" w:line="252" w:lineRule="auto"/>
              <w:jc w:val="left"/>
            </w:pPr>
            <w:r>
              <w:rPr>
                <w:rFonts w:ascii="Times New Roman" w:hAnsi="Times New Roman" w:eastAsia="Times New Roman" w:cs="Times New Roman"/>
                <w:b w:val="0"/>
                <w:i w:val="0"/>
                <w:color w:val="000000"/>
                <w:sz w:val="19"/>
              </w:rPr>
              <w:t>Lưu nháp phiếu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887489">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074EAB">
            <w:pPr>
              <w:spacing w:after="0" w:line="252" w:lineRule="auto"/>
              <w:jc w:val="left"/>
            </w:pPr>
            <w:r>
              <w:rPr>
                <w:rFonts w:ascii="Times New Roman" w:hAnsi="Times New Roman" w:eastAsia="Times New Roman" w:cs="Times New Roman"/>
                <w:b w:val="0"/>
                <w:i w:val="0"/>
                <w:color w:val="000000"/>
                <w:sz w:val="19"/>
              </w:rPr>
              <w:t>Không có trên DFD (2.1, kết quả quan sát)</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AB80C4">
            <w:pPr>
              <w:spacing w:after="0" w:line="252" w:lineRule="auto"/>
              <w:jc w:val="left"/>
            </w:pPr>
            <w:r>
              <w:rPr>
                <w:rFonts w:ascii="Times New Roman" w:hAnsi="Times New Roman" w:eastAsia="Times New Roman" w:cs="Times New Roman"/>
                <w:b w:val="0"/>
                <w:i w:val="0"/>
                <w:color w:val="000000"/>
                <w:sz w:val="19"/>
              </w:rPr>
              <w:t>Lưu tạm phiếu đăng ký, phiếu thu đang nhập trên trình duyệt; mở lại để làm tiếp</w:t>
            </w:r>
          </w:p>
        </w:tc>
      </w:tr>
      <w:tr w14:paraId="22EE8E4A">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A44E56">
            <w:pPr>
              <w:spacing w:after="0" w:line="252" w:lineRule="auto"/>
              <w:jc w:val="left"/>
            </w:pPr>
            <w:r>
              <w:rPr>
                <w:rFonts w:ascii="Times New Roman" w:hAnsi="Times New Roman" w:eastAsia="Times New Roman" w:cs="Times New Roman"/>
                <w:b w:val="0"/>
                <w:i w:val="0"/>
                <w:color w:val="000000"/>
                <w:sz w:val="19"/>
              </w:rPr>
              <w:t>N7</w:t>
            </w:r>
          </w:p>
        </w:tc>
        <w:tc>
          <w:tcPr>
            <w:tcW w:w="253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79E304">
            <w:pPr>
              <w:spacing w:after="0" w:line="252" w:lineRule="auto"/>
              <w:jc w:val="left"/>
            </w:pPr>
            <w:r>
              <w:rPr>
                <w:rFonts w:ascii="Times New Roman" w:hAnsi="Times New Roman" w:eastAsia="Times New Roman" w:cs="Times New Roman"/>
                <w:b w:val="0"/>
                <w:i w:val="0"/>
                <w:color w:val="000000"/>
                <w:sz w:val="19"/>
              </w:rPr>
              <w:t>Trợ giúp và thông báo lỗi</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90C52A">
            <w:pPr>
              <w:spacing w:after="0" w:line="252" w:lineRule="auto"/>
              <w:jc w:val="left"/>
            </w:pPr>
            <w:r>
              <w:rPr>
                <w:rFonts w:ascii="Times New Roman" w:hAnsi="Times New Roman" w:eastAsia="Times New Roman" w:cs="Times New Roman"/>
                <w:b w:val="0"/>
                <w:i w:val="0"/>
                <w:color w:val="000000"/>
                <w:sz w:val="19"/>
              </w:rPr>
              <w:t>N</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9233E2">
            <w:pPr>
              <w:spacing w:after="0" w:line="252" w:lineRule="auto"/>
              <w:jc w:val="left"/>
            </w:pPr>
            <w:r>
              <w:rPr>
                <w:rFonts w:ascii="Times New Roman" w:hAnsi="Times New Roman" w:eastAsia="Times New Roman" w:cs="Times New Roman"/>
                <w:b w:val="0"/>
                <w:i w:val="0"/>
                <w:color w:val="000000"/>
                <w:sz w:val="19"/>
              </w:rPr>
              <w:t>Không có trên DFD (3.6)</w:t>
            </w:r>
          </w:p>
        </w:tc>
        <w:tc>
          <w:tcPr>
            <w:tcW w:w="27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4E7831">
            <w:pPr>
              <w:spacing w:after="0" w:line="252" w:lineRule="auto"/>
              <w:jc w:val="left"/>
            </w:pPr>
            <w:r>
              <w:rPr>
                <w:rFonts w:ascii="Times New Roman" w:hAnsi="Times New Roman" w:eastAsia="Times New Roman" w:cs="Times New Roman"/>
                <w:b w:val="0"/>
                <w:i w:val="0"/>
                <w:color w:val="000000"/>
                <w:sz w:val="19"/>
              </w:rPr>
              <w:t xml:space="preserve">Đổi tên ràng buộc CSDL bị vi phạm (vd </w:t>
            </w:r>
            <w:r>
              <w:rPr>
                <w:rFonts w:ascii="Consolas" w:hAnsi="Consolas" w:eastAsia="Consolas" w:cs="Consolas"/>
                <w:b w:val="0"/>
                <w:i w:val="0"/>
                <w:color w:val="000000"/>
                <w:sz w:val="17"/>
              </w:rPr>
              <w:t>CK_Diem_Diem</w:t>
            </w:r>
            <w:r>
              <w:rPr>
                <w:rFonts w:ascii="Times New Roman" w:hAnsi="Times New Roman" w:eastAsia="Times New Roman" w:cs="Times New Roman"/>
                <w:b w:val="0"/>
                <w:i w:val="0"/>
                <w:color w:val="000000"/>
                <w:sz w:val="19"/>
              </w:rPr>
              <w:t>) thành câu báo lỗi kèm gợi ý sửa; hướng dẫn trên từng màn hình</w:t>
            </w:r>
          </w:p>
        </w:tc>
      </w:tr>
    </w:tbl>
    <w:p w14:paraId="0CF41DB6">
      <w:pPr>
        <w:spacing w:after="40"/>
      </w:pPr>
    </w:p>
    <w:p w14:paraId="19F0A07C">
      <w:pPr>
        <w:pStyle w:val="3"/>
      </w:pPr>
      <w:bookmarkStart w:id="70" w:name="_Toc30403"/>
      <w:r>
        <w:t>3.5.4 Module và dữ liệu</w:t>
      </w:r>
      <w:bookmarkEnd w:id="70"/>
    </w:p>
    <w:p w14:paraId="6BE67427">
      <w:pPr>
        <w:spacing w:after="120"/>
        <w:jc w:val="both"/>
      </w:pPr>
      <w:r>
        <w:rPr>
          <w:rFonts w:ascii="Times New Roman" w:hAnsi="Times New Roman" w:eastAsia="Times New Roman" w:cs="Times New Roman"/>
          <w:b w:val="0"/>
          <w:i w:val="0"/>
          <w:color w:val="000000"/>
          <w:sz w:val="24"/>
        </w:rPr>
        <w:t xml:space="preserve">Cột </w:t>
      </w:r>
      <w:r>
        <w:rPr>
          <w:rFonts w:ascii="Times New Roman" w:hAnsi="Times New Roman" w:eastAsia="Times New Roman" w:cs="Times New Roman"/>
          <w:b w:val="0"/>
          <w:i/>
          <w:color w:val="000000"/>
          <w:sz w:val="24"/>
        </w:rPr>
        <w:t>Ghi</w:t>
      </w:r>
      <w:r>
        <w:rPr>
          <w:rFonts w:ascii="Times New Roman" w:hAnsi="Times New Roman" w:eastAsia="Times New Roman" w:cs="Times New Roman"/>
          <w:b w:val="0"/>
          <w:i w:val="0"/>
          <w:color w:val="000000"/>
          <w:sz w:val="24"/>
        </w:rPr>
        <w:t xml:space="preserve"> và </w:t>
      </w:r>
      <w:r>
        <w:rPr>
          <w:rFonts w:ascii="Times New Roman" w:hAnsi="Times New Roman" w:eastAsia="Times New Roman" w:cs="Times New Roman"/>
          <w:b w:val="0"/>
          <w:i/>
          <w:color w:val="000000"/>
          <w:sz w:val="24"/>
        </w:rPr>
        <w:t>Đọc</w:t>
      </w:r>
      <w:r>
        <w:rPr>
          <w:rFonts w:ascii="Times New Roman" w:hAnsi="Times New Roman" w:eastAsia="Times New Roman" w:cs="Times New Roman"/>
          <w:b w:val="0"/>
          <w:i w:val="0"/>
          <w:color w:val="000000"/>
          <w:sz w:val="24"/>
        </w:rPr>
        <w:t xml:space="preserve"> liệt kê các bảng CSDL (3.4) mà module thêm, sửa hoặc đọc khi xử lý. Script đối chiếu hai cột này với các luồng kho trên DFD mức 1:</w:t>
      </w:r>
    </w:p>
    <w:p w14:paraId="654100EB">
      <w:pPr>
        <w:spacing w:after="60"/>
        <w:ind w:left="454" w:hanging="255"/>
        <w:jc w:val="left"/>
      </w:pPr>
      <w:r>
        <w:rPr>
          <w:rFonts w:ascii="Times New Roman" w:hAnsi="Times New Roman" w:eastAsia="Times New Roman" w:cs="Times New Roman"/>
          <w:b w:val="0"/>
          <w:i w:val="0"/>
          <w:color w:val="000000"/>
          <w:sz w:val="24"/>
        </w:rPr>
        <w:t xml:space="preserve">– bảng được </w:t>
      </w:r>
      <w:r>
        <w:rPr>
          <w:rFonts w:ascii="Times New Roman" w:hAnsi="Times New Roman" w:eastAsia="Times New Roman" w:cs="Times New Roman"/>
          <w:b/>
          <w:i w:val="0"/>
          <w:color w:val="000000"/>
          <w:sz w:val="24"/>
        </w:rPr>
        <w:t>ghi</w:t>
      </w:r>
      <w:r>
        <w:rPr>
          <w:rFonts w:ascii="Times New Roman" w:hAnsi="Times New Roman" w:eastAsia="Times New Roman" w:cs="Times New Roman"/>
          <w:b w:val="0"/>
          <w:i w:val="0"/>
          <w:color w:val="000000"/>
          <w:sz w:val="24"/>
        </w:rPr>
        <w:t xml:space="preserve"> phải thuộc kho mà tiến trình x.y có luồng ghi;</w:t>
      </w:r>
    </w:p>
    <w:p w14:paraId="4392800D">
      <w:pPr>
        <w:spacing w:after="60"/>
        <w:ind w:left="454" w:hanging="255"/>
        <w:jc w:val="left"/>
      </w:pPr>
      <w:r>
        <w:rPr>
          <w:rFonts w:ascii="Times New Roman" w:hAnsi="Times New Roman" w:eastAsia="Times New Roman" w:cs="Times New Roman"/>
          <w:b w:val="0"/>
          <w:i w:val="0"/>
          <w:color w:val="000000"/>
          <w:sz w:val="24"/>
        </w:rPr>
        <w:t xml:space="preserve">– bảng được </w:t>
      </w:r>
      <w:r>
        <w:rPr>
          <w:rFonts w:ascii="Times New Roman" w:hAnsi="Times New Roman" w:eastAsia="Times New Roman" w:cs="Times New Roman"/>
          <w:b/>
          <w:i w:val="0"/>
          <w:color w:val="000000"/>
          <w:sz w:val="24"/>
        </w:rPr>
        <w:t>đọc</w:t>
      </w:r>
      <w:r>
        <w:rPr>
          <w:rFonts w:ascii="Times New Roman" w:hAnsi="Times New Roman" w:eastAsia="Times New Roman" w:cs="Times New Roman"/>
          <w:b w:val="0"/>
          <w:i w:val="0"/>
          <w:color w:val="000000"/>
          <w:sz w:val="24"/>
        </w:rPr>
        <w:t xml:space="preserve"> phải thuộc kho mà x.y có luồng đọc, hoặc kho mà chính x.y ghi vào.</w:t>
      </w:r>
    </w:p>
    <w:p w14:paraId="2BD9C770">
      <w:pPr>
        <w:spacing w:after="120"/>
        <w:jc w:val="both"/>
      </w:pPr>
      <w:r>
        <w:rPr>
          <w:rFonts w:ascii="Times New Roman" w:hAnsi="Times New Roman" w:eastAsia="Times New Roman" w:cs="Times New Roman"/>
          <w:b w:val="0"/>
          <w:i w:val="0"/>
          <w:color w:val="000000"/>
          <w:sz w:val="24"/>
        </w:rPr>
        <w:t>Kho của từng bảng lấy theo mục 3.1.6.3.</w:t>
      </w:r>
    </w:p>
    <w:p w14:paraId="06831EAC">
      <w:pPr>
        <w:spacing w:after="120"/>
        <w:jc w:val="both"/>
      </w:pPr>
      <w:r>
        <w:rPr>
          <w:rFonts w:ascii="Times New Roman" w:hAnsi="Times New Roman" w:eastAsia="Times New Roman" w:cs="Times New Roman"/>
          <w:b w:val="0"/>
          <w:i w:val="0"/>
          <w:color w:val="000000"/>
          <w:sz w:val="24"/>
        </w:rPr>
        <w:t xml:space="preserve">Cột </w:t>
      </w:r>
      <w:r>
        <w:rPr>
          <w:rFonts w:ascii="Times New Roman" w:hAnsi="Times New Roman" w:eastAsia="Times New Roman" w:cs="Times New Roman"/>
          <w:b w:val="0"/>
          <w:i/>
          <w:color w:val="000000"/>
          <w:sz w:val="24"/>
        </w:rPr>
        <w:t>Tra cứu danh mục</w:t>
      </w:r>
      <w:r>
        <w:rPr>
          <w:rFonts w:ascii="Times New Roman" w:hAnsi="Times New Roman" w:eastAsia="Times New Roman" w:cs="Times New Roman"/>
          <w:b w:val="0"/>
          <w:i w:val="0"/>
          <w:color w:val="000000"/>
          <w:sz w:val="24"/>
        </w:rPr>
        <w:t xml:space="preserve"> là các bảng chỉ dùng để </w:t>
      </w:r>
      <w:r>
        <w:rPr>
          <w:rFonts w:ascii="Times New Roman" w:hAnsi="Times New Roman" w:eastAsia="Times New Roman" w:cs="Times New Roman"/>
          <w:b/>
          <w:i w:val="0"/>
          <w:color w:val="000000"/>
          <w:sz w:val="24"/>
        </w:rPr>
        <w:t>hiển thị thuộc tính mô tả qua khóa ngoại</w:t>
      </w:r>
      <w:r>
        <w:rPr>
          <w:rFonts w:ascii="Times New Roman" w:hAnsi="Times New Roman" w:eastAsia="Times New Roman" w:cs="Times New Roman"/>
          <w:b w:val="0"/>
          <w:i w:val="0"/>
          <w:color w:val="000000"/>
          <w:sz w:val="24"/>
        </w:rPr>
        <w:t>, ví dụ in họ tên học viên, tên khóa lên phiếu thu, hoặc nhóm doanh thu theo khóa. DFD không vẽ các lần tra cứu này thành luồng riêng (DFD "không diễn tả hết chi tiết", bài giảng mục 3.3.3). Vì vậy cột này không đối chiếu với DFD.</w:t>
      </w:r>
    </w:p>
    <w:p w14:paraId="4C58332E">
      <w:pPr>
        <w:spacing w:after="120"/>
        <w:jc w:val="both"/>
      </w:pPr>
      <w:r>
        <w:rPr>
          <w:rFonts w:ascii="Times New Roman" w:hAnsi="Times New Roman" w:eastAsia="Times New Roman" w:cs="Times New Roman"/>
          <w:b w:val="0"/>
          <w:i w:val="0"/>
          <w:color w:val="000000"/>
          <w:sz w:val="24"/>
        </w:rPr>
        <w:t>Có 3 bảng dùng chung, không ghi lặp ở từng module:</w:t>
      </w:r>
    </w:p>
    <w:p w14:paraId="29DCB43B">
      <w:pPr>
        <w:spacing w:after="60"/>
        <w:ind w:left="454" w:hanging="255"/>
        <w:jc w:val="left"/>
      </w:pP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ThamSo</w:t>
      </w:r>
      <w:r>
        <w:rPr>
          <w:rFonts w:ascii="Times New Roman" w:hAnsi="Times New Roman" w:eastAsia="Times New Roman" w:cs="Times New Roman"/>
          <w:b w:val="0"/>
          <w:i w:val="0"/>
          <w:color w:val="000000"/>
          <w:sz w:val="24"/>
        </w:rPr>
        <w:t xml:space="preserve">: mọi module đọc qua hàm </w:t>
      </w:r>
      <w:r>
        <w:rPr>
          <w:rFonts w:ascii="Consolas" w:hAnsi="Consolas" w:eastAsia="Consolas" w:cs="Consolas"/>
          <w:b w:val="0"/>
          <w:i w:val="0"/>
          <w:color w:val="000000"/>
          <w:sz w:val="22"/>
        </w:rPr>
        <w:t>fn_ThamSo</w:t>
      </w:r>
      <w:r>
        <w:rPr>
          <w:rFonts w:ascii="Times New Roman" w:hAnsi="Times New Roman" w:eastAsia="Times New Roman" w:cs="Times New Roman"/>
          <w:b w:val="0"/>
          <w:i w:val="0"/>
          <w:color w:val="000000"/>
          <w:sz w:val="24"/>
        </w:rPr>
        <w:t>;</w:t>
      </w:r>
    </w:p>
    <w:p w14:paraId="11FB6D83">
      <w:pPr>
        <w:spacing w:after="60"/>
        <w:ind w:left="454" w:hanging="255"/>
        <w:jc w:val="left"/>
      </w:pP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NhatKy</w:t>
      </w:r>
      <w:r>
        <w:rPr>
          <w:rFonts w:ascii="Times New Roman" w:hAnsi="Times New Roman" w:eastAsia="Times New Roman" w:cs="Times New Roman"/>
          <w:b w:val="0"/>
          <w:i w:val="0"/>
          <w:color w:val="000000"/>
          <w:sz w:val="24"/>
        </w:rPr>
        <w:t>: mọi module ghi qua N3;</w:t>
      </w:r>
    </w:p>
    <w:p w14:paraId="156633E7">
      <w:pPr>
        <w:spacing w:after="60"/>
        <w:ind w:left="454" w:hanging="255"/>
        <w:jc w:val="left"/>
      </w:pP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NhanVien</w:t>
      </w:r>
      <w:r>
        <w:rPr>
          <w:rFonts w:ascii="Times New Roman" w:hAnsi="Times New Roman" w:eastAsia="Times New Roman" w:cs="Times New Roman"/>
          <w:b w:val="0"/>
          <w:i w:val="0"/>
          <w:color w:val="000000"/>
          <w:sz w:val="24"/>
        </w:rPr>
        <w:t>: lấy mã nhân viên từ phiên đăng nhập (N1).</w:t>
      </w:r>
    </w:p>
    <w:p w14:paraId="4B3A684B">
      <w:pPr>
        <w:spacing w:after="120"/>
        <w:jc w:val="both"/>
      </w:pPr>
      <w:r>
        <w:rPr>
          <w:rFonts w:ascii="Times New Roman" w:hAnsi="Times New Roman" w:eastAsia="Times New Roman" w:cs="Times New Roman"/>
          <w:b w:val="0"/>
          <w:i w:val="0"/>
          <w:color w:val="000000"/>
          <w:sz w:val="24"/>
        </w:rPr>
        <w:t>Đây là các quy ước đã nêu ở 3.1 (E26) và báo cáo phân tích, mục 4.4.</w:t>
      </w:r>
    </w:p>
    <w:tbl>
      <w:tblPr>
        <w:tblStyle w:val="12"/>
        <w:tblW w:w="0" w:type="auto"/>
        <w:jc w:val="center"/>
        <w:tblLayout w:type="fixed"/>
        <w:tblCellMar>
          <w:top w:w="0" w:type="dxa"/>
          <w:left w:w="108" w:type="dxa"/>
          <w:bottom w:w="0" w:type="dxa"/>
          <w:right w:w="108" w:type="dxa"/>
        </w:tblCellMar>
      </w:tblPr>
      <w:tblGrid>
        <w:gridCol w:w="720"/>
        <w:gridCol w:w="2008"/>
        <w:gridCol w:w="2472"/>
        <w:gridCol w:w="1832"/>
        <w:gridCol w:w="2472"/>
      </w:tblGrid>
      <w:tr w14:paraId="190F788A">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279BDE">
            <w:pPr>
              <w:spacing w:after="0" w:line="252" w:lineRule="auto"/>
              <w:jc w:val="center"/>
            </w:pPr>
            <w:r>
              <w:rPr>
                <w:rFonts w:ascii="Times New Roman" w:hAnsi="Times New Roman" w:eastAsia="Times New Roman" w:cs="Times New Roman"/>
                <w:b/>
                <w:i w:val="0"/>
                <w:color w:val="000000"/>
                <w:sz w:val="19"/>
              </w:rPr>
              <w:t>Mã</w:t>
            </w:r>
          </w:p>
        </w:tc>
        <w:tc>
          <w:tcPr>
            <w:tcW w:w="200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A145FEA">
            <w:pPr>
              <w:spacing w:after="0" w:line="252" w:lineRule="auto"/>
              <w:jc w:val="center"/>
            </w:pPr>
            <w:r>
              <w:rPr>
                <w:rFonts w:ascii="Times New Roman" w:hAnsi="Times New Roman" w:eastAsia="Times New Roman" w:cs="Times New Roman"/>
                <w:b/>
                <w:i w:val="0"/>
                <w:color w:val="000000"/>
                <w:sz w:val="19"/>
              </w:rPr>
              <w:t>Ghi</w:t>
            </w:r>
          </w:p>
        </w:tc>
        <w:tc>
          <w:tcPr>
            <w:tcW w:w="24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8889032">
            <w:pPr>
              <w:spacing w:after="0" w:line="252" w:lineRule="auto"/>
              <w:jc w:val="center"/>
            </w:pPr>
            <w:r>
              <w:rPr>
                <w:rFonts w:ascii="Times New Roman" w:hAnsi="Times New Roman" w:eastAsia="Times New Roman" w:cs="Times New Roman"/>
                <w:b/>
                <w:i w:val="0"/>
                <w:color w:val="000000"/>
                <w:sz w:val="19"/>
              </w:rPr>
              <w:t>Đọc</w:t>
            </w:r>
          </w:p>
        </w:tc>
        <w:tc>
          <w:tcPr>
            <w:tcW w:w="183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EC7F9D">
            <w:pPr>
              <w:spacing w:after="0" w:line="252" w:lineRule="auto"/>
              <w:jc w:val="center"/>
            </w:pPr>
            <w:r>
              <w:rPr>
                <w:rFonts w:ascii="Times New Roman" w:hAnsi="Times New Roman" w:eastAsia="Times New Roman" w:cs="Times New Roman"/>
                <w:b/>
                <w:i w:val="0"/>
                <w:color w:val="000000"/>
                <w:sz w:val="19"/>
              </w:rPr>
              <w:t>Tra cứu danh mục</w:t>
            </w:r>
          </w:p>
        </w:tc>
        <w:tc>
          <w:tcPr>
            <w:tcW w:w="247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76412B">
            <w:pPr>
              <w:spacing w:after="0" w:line="252" w:lineRule="auto"/>
              <w:jc w:val="center"/>
            </w:pPr>
            <w:r>
              <w:rPr>
                <w:rFonts w:ascii="Times New Roman" w:hAnsi="Times New Roman" w:eastAsia="Times New Roman" w:cs="Times New Roman"/>
                <w:b/>
                <w:i w:val="0"/>
                <w:color w:val="000000"/>
                <w:sz w:val="19"/>
              </w:rPr>
              <w:t>View, hàm dùng</w:t>
            </w:r>
          </w:p>
        </w:tc>
      </w:tr>
      <w:tr w14:paraId="4049CC5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188BD5">
            <w:pPr>
              <w:spacing w:after="0" w:line="252" w:lineRule="auto"/>
              <w:jc w:val="left"/>
            </w:pPr>
            <w:r>
              <w:rPr>
                <w:rFonts w:ascii="Times New Roman" w:hAnsi="Times New Roman" w:eastAsia="Times New Roman" w:cs="Times New Roman"/>
                <w:b w:val="0"/>
                <w:i w:val="0"/>
                <w:color w:val="000000"/>
                <w:sz w:val="19"/>
              </w:rPr>
              <w:t>1.1</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984BD5">
            <w:pPr>
              <w:spacing w:after="0" w:line="252" w:lineRule="auto"/>
              <w:jc w:val="left"/>
            </w:pPr>
            <w:r>
              <w:rPr>
                <w:rFonts w:ascii="Times New Roman" w:hAnsi="Times New Roman" w:eastAsia="Times New Roman" w:cs="Times New Roman"/>
                <w:b w:val="0"/>
                <w:i w:val="0"/>
                <w:color w:val="000000"/>
                <w:sz w:val="19"/>
              </w:rPr>
              <w:t>HocVien, PhuHuynh, HocVienPhuHuynh</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ACDC09">
            <w:pPr>
              <w:spacing w:after="0" w:line="252" w:lineRule="auto"/>
              <w:jc w:val="left"/>
            </w:pPr>
            <w:r>
              <w:rPr>
                <w:rFonts w:ascii="Times New Roman" w:hAnsi="Times New Roman" w:eastAsia="Times New Roman" w:cs="Times New Roman"/>
                <w:b w:val="0"/>
                <w:i w:val="0"/>
                <w:color w:val="000000"/>
                <w:sz w:val="19"/>
              </w:rPr>
              <w:t>HocVien, PhuHuynh, HocVienPhuHuynh</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916552">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22266A">
            <w:pPr>
              <w:spacing w:after="0" w:line="252" w:lineRule="auto"/>
              <w:jc w:val="left"/>
            </w:pPr>
            <w:r>
              <w:rPr>
                <w:rFonts w:ascii="Times New Roman" w:hAnsi="Times New Roman" w:eastAsia="Times New Roman" w:cs="Times New Roman"/>
                <w:b w:val="0"/>
                <w:i w:val="0"/>
                <w:color w:val="000000"/>
                <w:sz w:val="19"/>
              </w:rPr>
              <w:t>–</w:t>
            </w:r>
          </w:p>
        </w:tc>
      </w:tr>
      <w:tr w14:paraId="05BD075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270C14">
            <w:pPr>
              <w:spacing w:after="0" w:line="252" w:lineRule="auto"/>
              <w:jc w:val="left"/>
            </w:pPr>
            <w:r>
              <w:rPr>
                <w:rFonts w:ascii="Times New Roman" w:hAnsi="Times New Roman" w:eastAsia="Times New Roman" w:cs="Times New Roman"/>
                <w:b w:val="0"/>
                <w:i w:val="0"/>
                <w:color w:val="000000"/>
                <w:sz w:val="19"/>
              </w:rPr>
              <w:t>1.2</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C6F0DE">
            <w:pPr>
              <w:spacing w:after="0" w:line="252" w:lineRule="auto"/>
              <w:jc w:val="left"/>
            </w:pPr>
            <w:r>
              <w:rPr>
                <w:rFonts w:ascii="Times New Roman" w:hAnsi="Times New Roman" w:eastAsia="Times New Roman" w:cs="Times New Roman"/>
                <w:b w:val="0"/>
                <w:i w:val="0"/>
                <w:color w:val="000000"/>
                <w:sz w:val="19"/>
              </w:rPr>
              <w:t>GiaoVien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0B9604">
            <w:pPr>
              <w:spacing w:after="0" w:line="252" w:lineRule="auto"/>
              <w:jc w:val="left"/>
            </w:pPr>
            <w:r>
              <w:rPr>
                <w:rFonts w:ascii="Times New Roman" w:hAnsi="Times New Roman" w:eastAsia="Times New Roman" w:cs="Times New Roman"/>
                <w:b w:val="0"/>
                <w:i w:val="0"/>
                <w:color w:val="000000"/>
                <w:sz w:val="19"/>
              </w:rPr>
              <w:t>GiaoVien</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57792B">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DA49DC">
            <w:pPr>
              <w:spacing w:after="0" w:line="252" w:lineRule="auto"/>
              <w:jc w:val="left"/>
            </w:pPr>
            <w:r>
              <w:rPr>
                <w:rFonts w:ascii="Times New Roman" w:hAnsi="Times New Roman" w:eastAsia="Times New Roman" w:cs="Times New Roman"/>
                <w:b w:val="0"/>
                <w:i w:val="0"/>
                <w:color w:val="000000"/>
                <w:sz w:val="19"/>
              </w:rPr>
              <w:t>–</w:t>
            </w:r>
          </w:p>
        </w:tc>
      </w:tr>
      <w:tr w14:paraId="2FA47ED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C0FD5E">
            <w:pPr>
              <w:spacing w:after="0" w:line="252" w:lineRule="auto"/>
              <w:jc w:val="left"/>
            </w:pPr>
            <w:r>
              <w:rPr>
                <w:rFonts w:ascii="Times New Roman" w:hAnsi="Times New Roman" w:eastAsia="Times New Roman" w:cs="Times New Roman"/>
                <w:b w:val="0"/>
                <w:i w:val="0"/>
                <w:color w:val="000000"/>
                <w:sz w:val="19"/>
              </w:rPr>
              <w:t>1.3</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47D0D6">
            <w:pPr>
              <w:spacing w:after="0" w:line="252" w:lineRule="auto"/>
              <w:jc w:val="left"/>
            </w:pPr>
            <w:r>
              <w:rPr>
                <w:rFonts w:ascii="Times New Roman" w:hAnsi="Times New Roman" w:eastAsia="Times New Roman" w:cs="Times New Roman"/>
                <w:b w:val="0"/>
                <w:i w:val="0"/>
                <w:color w:val="000000"/>
                <w:sz w:val="19"/>
              </w:rPr>
              <w:t>KhoaHoc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A54155">
            <w:pPr>
              <w:spacing w:after="0" w:line="252" w:lineRule="auto"/>
              <w:jc w:val="left"/>
            </w:pPr>
            <w:r>
              <w:rPr>
                <w:rFonts w:ascii="Times New Roman" w:hAnsi="Times New Roman" w:eastAsia="Times New Roman" w:cs="Times New Roman"/>
                <w:b w:val="0"/>
                <w:i w:val="0"/>
                <w:color w:val="000000"/>
                <w:sz w:val="19"/>
              </w:rPr>
              <w:t>KhoaHoc</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322E9B">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80BF7A">
            <w:pPr>
              <w:spacing w:after="0" w:line="252" w:lineRule="auto"/>
              <w:jc w:val="left"/>
            </w:pPr>
            <w:r>
              <w:rPr>
                <w:rFonts w:ascii="Times New Roman" w:hAnsi="Times New Roman" w:eastAsia="Times New Roman" w:cs="Times New Roman"/>
                <w:b w:val="0"/>
                <w:i w:val="0"/>
                <w:color w:val="000000"/>
                <w:sz w:val="19"/>
              </w:rPr>
              <w:t>–</w:t>
            </w:r>
          </w:p>
        </w:tc>
      </w:tr>
      <w:tr w14:paraId="20D2350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9030E9">
            <w:pPr>
              <w:spacing w:after="0" w:line="252" w:lineRule="auto"/>
              <w:jc w:val="left"/>
            </w:pPr>
            <w:r>
              <w:rPr>
                <w:rFonts w:ascii="Times New Roman" w:hAnsi="Times New Roman" w:eastAsia="Times New Roman" w:cs="Times New Roman"/>
                <w:b w:val="0"/>
                <w:i w:val="0"/>
                <w:color w:val="000000"/>
                <w:sz w:val="19"/>
              </w:rPr>
              <w:t>1.4</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A0C87F">
            <w:pPr>
              <w:spacing w:after="0" w:line="252" w:lineRule="auto"/>
              <w:jc w:val="left"/>
            </w:pPr>
            <w:r>
              <w:rPr>
                <w:rFonts w:ascii="Times New Roman" w:hAnsi="Times New Roman" w:eastAsia="Times New Roman" w:cs="Times New Roman"/>
                <w:b w:val="0"/>
                <w:i w:val="0"/>
                <w:color w:val="000000"/>
                <w:sz w:val="19"/>
              </w:rPr>
              <w:t>PhongHoc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1E46E6">
            <w:pPr>
              <w:spacing w:after="0" w:line="252" w:lineRule="auto"/>
              <w:jc w:val="left"/>
            </w:pPr>
            <w:r>
              <w:rPr>
                <w:rFonts w:ascii="Times New Roman" w:hAnsi="Times New Roman" w:eastAsia="Times New Roman" w:cs="Times New Roman"/>
                <w:b w:val="0"/>
                <w:i w:val="0"/>
                <w:color w:val="000000"/>
                <w:sz w:val="19"/>
              </w:rPr>
              <w:t>PhongHoc</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045B4A">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89ED68">
            <w:pPr>
              <w:spacing w:after="0" w:line="252" w:lineRule="auto"/>
              <w:jc w:val="left"/>
            </w:pPr>
            <w:r>
              <w:rPr>
                <w:rFonts w:ascii="Times New Roman" w:hAnsi="Times New Roman" w:eastAsia="Times New Roman" w:cs="Times New Roman"/>
                <w:b w:val="0"/>
                <w:i w:val="0"/>
                <w:color w:val="000000"/>
                <w:sz w:val="19"/>
              </w:rPr>
              <w:t>–</w:t>
            </w:r>
          </w:p>
        </w:tc>
      </w:tr>
      <w:tr w14:paraId="7152BA1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560642">
            <w:pPr>
              <w:spacing w:after="0" w:line="252" w:lineRule="auto"/>
              <w:jc w:val="left"/>
            </w:pPr>
            <w:r>
              <w:rPr>
                <w:rFonts w:ascii="Times New Roman" w:hAnsi="Times New Roman" w:eastAsia="Times New Roman" w:cs="Times New Roman"/>
                <w:b w:val="0"/>
                <w:i w:val="0"/>
                <w:color w:val="000000"/>
                <w:sz w:val="19"/>
              </w:rPr>
              <w:t>2.1</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72350B">
            <w:pPr>
              <w:spacing w:after="0" w:line="252" w:lineRule="auto"/>
              <w:jc w:val="left"/>
            </w:pPr>
            <w:r>
              <w:rPr>
                <w:rFonts w:ascii="Times New Roman" w:hAnsi="Times New Roman" w:eastAsia="Times New Roman" w:cs="Times New Roman"/>
                <w:b w:val="0"/>
                <w:i w:val="0"/>
                <w:color w:val="000000"/>
                <w:sz w:val="19"/>
              </w:rPr>
              <w:t>LopHoc, LichTuan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D48EB8">
            <w:pPr>
              <w:spacing w:after="0" w:line="252" w:lineRule="auto"/>
              <w:jc w:val="left"/>
            </w:pPr>
            <w:r>
              <w:rPr>
                <w:rFonts w:ascii="Times New Roman" w:hAnsi="Times New Roman" w:eastAsia="Times New Roman" w:cs="Times New Roman"/>
                <w:b w:val="0"/>
                <w:i w:val="0"/>
                <w:color w:val="000000"/>
                <w:sz w:val="19"/>
              </w:rPr>
              <w:t>KhoaHoc, GiaoVien, PhongHoc, LopHoc, LichTuan, DangKy</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C2C3D9">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87FD5A">
            <w:pPr>
              <w:spacing w:after="0" w:line="252" w:lineRule="auto"/>
              <w:jc w:val="left"/>
            </w:pPr>
            <w:r>
              <w:rPr>
                <w:rFonts w:ascii="Times New Roman" w:hAnsi="Times New Roman" w:eastAsia="Times New Roman" w:cs="Times New Roman"/>
                <w:b w:val="0"/>
                <w:i w:val="0"/>
                <w:color w:val="000000"/>
                <w:sz w:val="19"/>
              </w:rPr>
              <w:t>v_SiSoLop</w:t>
            </w:r>
          </w:p>
        </w:tc>
      </w:tr>
      <w:tr w14:paraId="68C5646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94FA73">
            <w:pPr>
              <w:spacing w:after="0" w:line="252" w:lineRule="auto"/>
              <w:jc w:val="left"/>
            </w:pPr>
            <w:r>
              <w:rPr>
                <w:rFonts w:ascii="Times New Roman" w:hAnsi="Times New Roman" w:eastAsia="Times New Roman" w:cs="Times New Roman"/>
                <w:b w:val="0"/>
                <w:i w:val="0"/>
                <w:color w:val="000000"/>
                <w:sz w:val="19"/>
              </w:rPr>
              <w:t>2.2</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69FAF">
            <w:pPr>
              <w:spacing w:after="0" w:line="252" w:lineRule="auto"/>
              <w:jc w:val="left"/>
            </w:pPr>
            <w:r>
              <w:rPr>
                <w:rFonts w:ascii="Times New Roman" w:hAnsi="Times New Roman" w:eastAsia="Times New Roman" w:cs="Times New Roman"/>
                <w:b w:val="0"/>
                <w:i w:val="0"/>
                <w:color w:val="000000"/>
                <w:sz w:val="19"/>
              </w:rPr>
              <w:t>PhieuDangKy, DangKy</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624177">
            <w:pPr>
              <w:spacing w:after="0" w:line="252" w:lineRule="auto"/>
              <w:jc w:val="left"/>
            </w:pPr>
            <w:r>
              <w:rPr>
                <w:rFonts w:ascii="Times New Roman" w:hAnsi="Times New Roman" w:eastAsia="Times New Roman" w:cs="Times New Roman"/>
                <w:b w:val="0"/>
                <w:i w:val="0"/>
                <w:color w:val="000000"/>
                <w:sz w:val="19"/>
              </w:rPr>
              <w:t>HocVien, KhoaHoc, LopHoc, LichTuan, DangKy, HocPhi, DotHocPhi, ChiTietPhieuThu</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C46195">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9B5640">
            <w:pPr>
              <w:spacing w:after="0" w:line="252" w:lineRule="auto"/>
              <w:jc w:val="left"/>
            </w:pPr>
            <w:r>
              <w:rPr>
                <w:rFonts w:ascii="Times New Roman" w:hAnsi="Times New Roman" w:eastAsia="Times New Roman" w:cs="Times New Roman"/>
                <w:b w:val="0"/>
                <w:i w:val="0"/>
                <w:color w:val="000000"/>
                <w:sz w:val="19"/>
              </w:rPr>
              <w:t>v_SiSoLop, v_HocPhiDangKy</w:t>
            </w:r>
          </w:p>
        </w:tc>
      </w:tr>
      <w:tr w14:paraId="07474A3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28B200">
            <w:pPr>
              <w:spacing w:after="0" w:line="252" w:lineRule="auto"/>
              <w:jc w:val="left"/>
            </w:pPr>
            <w:r>
              <w:rPr>
                <w:rFonts w:ascii="Times New Roman" w:hAnsi="Times New Roman" w:eastAsia="Times New Roman" w:cs="Times New Roman"/>
                <w:b w:val="0"/>
                <w:i w:val="0"/>
                <w:color w:val="000000"/>
                <w:sz w:val="19"/>
              </w:rPr>
              <w:t>2.3</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8028B8">
            <w:pPr>
              <w:spacing w:after="0" w:line="252" w:lineRule="auto"/>
              <w:jc w:val="left"/>
            </w:pPr>
            <w:r>
              <w:rPr>
                <w:rFonts w:ascii="Times New Roman" w:hAnsi="Times New Roman" w:eastAsia="Times New Roman" w:cs="Times New Roman"/>
                <w:b w:val="0"/>
                <w:i w:val="0"/>
                <w:color w:val="000000"/>
                <w:sz w:val="19"/>
              </w:rPr>
              <w:t>BuoiHoc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5C8AD6">
            <w:pPr>
              <w:spacing w:after="0" w:line="252" w:lineRule="auto"/>
              <w:jc w:val="left"/>
            </w:pPr>
            <w:r>
              <w:rPr>
                <w:rFonts w:ascii="Times New Roman" w:hAnsi="Times New Roman" w:eastAsia="Times New Roman" w:cs="Times New Roman"/>
                <w:b w:val="0"/>
                <w:i w:val="0"/>
                <w:color w:val="000000"/>
                <w:sz w:val="19"/>
              </w:rPr>
              <w:t>KhoaHoc, GiaoVien, PhongHoc, LopHoc, LichTuan, BuoiHoc, DangKy</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04915E">
            <w:pPr>
              <w:spacing w:after="0" w:line="252" w:lineRule="auto"/>
              <w:jc w:val="left"/>
            </w:pPr>
            <w:r>
              <w:rPr>
                <w:rFonts w:ascii="Times New Roman" w:hAnsi="Times New Roman" w:eastAsia="Times New Roman" w:cs="Times New Roman"/>
                <w:b w:val="0"/>
                <w:i w:val="0"/>
                <w:color w:val="000000"/>
                <w:sz w:val="19"/>
              </w:rPr>
              <w:t>HocVien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2DBB82">
            <w:pPr>
              <w:spacing w:after="0" w:line="252" w:lineRule="auto"/>
              <w:jc w:val="left"/>
            </w:pPr>
            <w:r>
              <w:rPr>
                <w:rFonts w:ascii="Times New Roman" w:hAnsi="Times New Roman" w:eastAsia="Times New Roman" w:cs="Times New Roman"/>
                <w:b w:val="0"/>
                <w:i w:val="0"/>
                <w:color w:val="000000"/>
                <w:sz w:val="19"/>
              </w:rPr>
              <w:t>–</w:t>
            </w:r>
          </w:p>
        </w:tc>
      </w:tr>
      <w:tr w14:paraId="7AFA21D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B58AA7">
            <w:pPr>
              <w:spacing w:after="0" w:line="252" w:lineRule="auto"/>
              <w:jc w:val="left"/>
            </w:pPr>
            <w:r>
              <w:rPr>
                <w:rFonts w:ascii="Times New Roman" w:hAnsi="Times New Roman" w:eastAsia="Times New Roman" w:cs="Times New Roman"/>
                <w:b w:val="0"/>
                <w:i w:val="0"/>
                <w:color w:val="000000"/>
                <w:sz w:val="19"/>
              </w:rPr>
              <w:t>2.4</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44283C">
            <w:pPr>
              <w:spacing w:after="0" w:line="252" w:lineRule="auto"/>
              <w:jc w:val="left"/>
            </w:pPr>
            <w:r>
              <w:rPr>
                <w:rFonts w:ascii="Times New Roman" w:hAnsi="Times New Roman" w:eastAsia="Times New Roman" w:cs="Times New Roman"/>
                <w:b w:val="0"/>
                <w:i w:val="0"/>
                <w:color w:val="000000"/>
                <w:sz w:val="19"/>
              </w:rPr>
              <w:t>DangKy</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47DB1A">
            <w:pPr>
              <w:spacing w:after="0" w:line="252" w:lineRule="auto"/>
              <w:jc w:val="left"/>
            </w:pPr>
            <w:r>
              <w:rPr>
                <w:rFonts w:ascii="Times New Roman" w:hAnsi="Times New Roman" w:eastAsia="Times New Roman" w:cs="Times New Roman"/>
                <w:b w:val="0"/>
                <w:i w:val="0"/>
                <w:color w:val="000000"/>
                <w:sz w:val="19"/>
              </w:rPr>
              <w:t>LopHoc, BuoiHoc, DangKy, HocPhi, DotHocPhi, ChiTietPhieuThu</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8FA0D3">
            <w:pPr>
              <w:spacing w:after="0" w:line="252" w:lineRule="auto"/>
              <w:jc w:val="left"/>
            </w:pPr>
            <w:r>
              <w:rPr>
                <w:rFonts w:ascii="Times New Roman" w:hAnsi="Times New Roman" w:eastAsia="Times New Roman" w:cs="Times New Roman"/>
                <w:b w:val="0"/>
                <w:i w:val="0"/>
                <w:color w:val="000000"/>
                <w:sz w:val="19"/>
              </w:rPr>
              <w:t>HocVien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322985">
            <w:pPr>
              <w:spacing w:after="0" w:line="252" w:lineRule="auto"/>
              <w:jc w:val="left"/>
            </w:pPr>
            <w:r>
              <w:rPr>
                <w:rFonts w:ascii="Times New Roman" w:hAnsi="Times New Roman" w:eastAsia="Times New Roman" w:cs="Times New Roman"/>
                <w:b w:val="0"/>
                <w:i w:val="0"/>
                <w:color w:val="000000"/>
                <w:sz w:val="19"/>
              </w:rPr>
              <w:t>v_ChuoiDangKy, v_HocPhiDangKy</w:t>
            </w:r>
          </w:p>
        </w:tc>
      </w:tr>
      <w:tr w14:paraId="358EF59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F544BF">
            <w:pPr>
              <w:spacing w:after="0" w:line="252" w:lineRule="auto"/>
              <w:jc w:val="left"/>
            </w:pPr>
            <w:r>
              <w:rPr>
                <w:rFonts w:ascii="Times New Roman" w:hAnsi="Times New Roman" w:eastAsia="Times New Roman" w:cs="Times New Roman"/>
                <w:b w:val="0"/>
                <w:i w:val="0"/>
                <w:color w:val="000000"/>
                <w:sz w:val="19"/>
              </w:rPr>
              <w:t>3.1</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BD7DCD">
            <w:pPr>
              <w:spacing w:after="0" w:line="252" w:lineRule="auto"/>
              <w:jc w:val="left"/>
            </w:pPr>
            <w:r>
              <w:rPr>
                <w:rFonts w:ascii="Times New Roman" w:hAnsi="Times New Roman" w:eastAsia="Times New Roman" w:cs="Times New Roman"/>
                <w:b w:val="0"/>
                <w:i w:val="0"/>
                <w:color w:val="000000"/>
                <w:sz w:val="19"/>
              </w:rPr>
              <w:t>UuDai, HocPhi, DotHocPhi, ApDungUuDai</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8318A9">
            <w:pPr>
              <w:spacing w:after="0" w:line="252" w:lineRule="auto"/>
              <w:jc w:val="left"/>
            </w:pPr>
            <w:r>
              <w:rPr>
                <w:rFonts w:ascii="Times New Roman" w:hAnsi="Times New Roman" w:eastAsia="Times New Roman" w:cs="Times New Roman"/>
                <w:b w:val="0"/>
                <w:i w:val="0"/>
                <w:color w:val="000000"/>
                <w:sz w:val="19"/>
              </w:rPr>
              <w:t>KhoaHoc, LopHoc, LichTuan, BuoiHoc, PhieuDangKy, DangKy, UuDai</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DE7DB">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22A6C4">
            <w:pPr>
              <w:spacing w:after="0" w:line="252" w:lineRule="auto"/>
              <w:jc w:val="left"/>
            </w:pPr>
            <w:r>
              <w:rPr>
                <w:rFonts w:ascii="Times New Roman" w:hAnsi="Times New Roman" w:eastAsia="Times New Roman" w:cs="Times New Roman"/>
                <w:b w:val="0"/>
                <w:i w:val="0"/>
                <w:color w:val="000000"/>
                <w:sz w:val="19"/>
              </w:rPr>
              <w:t>v_HocVienCu</w:t>
            </w:r>
          </w:p>
        </w:tc>
      </w:tr>
      <w:tr w14:paraId="78C1ED0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F0BF9F">
            <w:pPr>
              <w:spacing w:after="0" w:line="252" w:lineRule="auto"/>
              <w:jc w:val="left"/>
            </w:pPr>
            <w:r>
              <w:rPr>
                <w:rFonts w:ascii="Times New Roman" w:hAnsi="Times New Roman" w:eastAsia="Times New Roman" w:cs="Times New Roman"/>
                <w:b w:val="0"/>
                <w:i w:val="0"/>
                <w:color w:val="000000"/>
                <w:sz w:val="19"/>
              </w:rPr>
              <w:t>3.2</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A6CDC9">
            <w:pPr>
              <w:spacing w:after="0" w:line="252" w:lineRule="auto"/>
              <w:jc w:val="left"/>
            </w:pPr>
            <w:r>
              <w:rPr>
                <w:rFonts w:ascii="Times New Roman" w:hAnsi="Times New Roman" w:eastAsia="Times New Roman" w:cs="Times New Roman"/>
                <w:b w:val="0"/>
                <w:i w:val="0"/>
                <w:color w:val="000000"/>
                <w:sz w:val="19"/>
              </w:rPr>
              <w:t>PhieuThu, ChiTietPhieuThu</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D34918">
            <w:pPr>
              <w:spacing w:after="0" w:line="252" w:lineRule="auto"/>
              <w:jc w:val="left"/>
            </w:pPr>
            <w:r>
              <w:rPr>
                <w:rFonts w:ascii="Times New Roman" w:hAnsi="Times New Roman" w:eastAsia="Times New Roman" w:cs="Times New Roman"/>
                <w:b w:val="0"/>
                <w:i w:val="0"/>
                <w:color w:val="000000"/>
                <w:sz w:val="19"/>
              </w:rPr>
              <w:t>HocPhi, DotHocPhi, ChiTietPhieuThu</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878732">
            <w:pPr>
              <w:spacing w:after="0" w:line="252" w:lineRule="auto"/>
              <w:jc w:val="left"/>
            </w:pPr>
            <w:r>
              <w:rPr>
                <w:rFonts w:ascii="Times New Roman" w:hAnsi="Times New Roman" w:eastAsia="Times New Roman" w:cs="Times New Roman"/>
                <w:b w:val="0"/>
                <w:i w:val="0"/>
                <w:color w:val="000000"/>
                <w:sz w:val="19"/>
              </w:rPr>
              <w:t>HocVien, LopHoc, KhoaHoc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B747A7">
            <w:pPr>
              <w:spacing w:after="0" w:line="252" w:lineRule="auto"/>
              <w:jc w:val="left"/>
            </w:pPr>
            <w:r>
              <w:rPr>
                <w:rFonts w:ascii="Times New Roman" w:hAnsi="Times New Roman" w:eastAsia="Times New Roman" w:cs="Times New Roman"/>
                <w:b w:val="0"/>
                <w:i w:val="0"/>
                <w:color w:val="000000"/>
                <w:sz w:val="19"/>
              </w:rPr>
              <w:t>–</w:t>
            </w:r>
          </w:p>
        </w:tc>
      </w:tr>
      <w:tr w14:paraId="291FEF7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6754C3">
            <w:pPr>
              <w:spacing w:after="0" w:line="252" w:lineRule="auto"/>
              <w:jc w:val="left"/>
            </w:pPr>
            <w:r>
              <w:rPr>
                <w:rFonts w:ascii="Times New Roman" w:hAnsi="Times New Roman" w:eastAsia="Times New Roman" w:cs="Times New Roman"/>
                <w:b w:val="0"/>
                <w:i w:val="0"/>
                <w:color w:val="000000"/>
                <w:sz w:val="19"/>
              </w:rPr>
              <w:t>3.3</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378F87">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3F74DC">
            <w:pPr>
              <w:spacing w:after="0" w:line="252" w:lineRule="auto"/>
              <w:jc w:val="left"/>
            </w:pPr>
            <w:r>
              <w:rPr>
                <w:rFonts w:ascii="Times New Roman" w:hAnsi="Times New Roman" w:eastAsia="Times New Roman" w:cs="Times New Roman"/>
                <w:b w:val="0"/>
                <w:i w:val="0"/>
                <w:color w:val="000000"/>
                <w:sz w:val="19"/>
              </w:rPr>
              <w:t>DangKy, HocPhi, DotHocPhi, ChiTietPhieuThu</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3E4611">
            <w:pPr>
              <w:spacing w:after="0" w:line="252" w:lineRule="auto"/>
              <w:jc w:val="left"/>
            </w:pPr>
            <w:r>
              <w:rPr>
                <w:rFonts w:ascii="Times New Roman" w:hAnsi="Times New Roman" w:eastAsia="Times New Roman" w:cs="Times New Roman"/>
                <w:b w:val="0"/>
                <w:i w:val="0"/>
                <w:color w:val="000000"/>
                <w:sz w:val="19"/>
              </w:rPr>
              <w:t>HocVien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EB3374">
            <w:pPr>
              <w:spacing w:after="0" w:line="252" w:lineRule="auto"/>
              <w:jc w:val="left"/>
            </w:pPr>
            <w:r>
              <w:rPr>
                <w:rFonts w:ascii="Times New Roman" w:hAnsi="Times New Roman" w:eastAsia="Times New Roman" w:cs="Times New Roman"/>
                <w:b w:val="0"/>
                <w:i w:val="0"/>
                <w:color w:val="000000"/>
                <w:sz w:val="19"/>
              </w:rPr>
              <w:t>fn_CongNo</w:t>
            </w:r>
          </w:p>
        </w:tc>
      </w:tr>
      <w:tr w14:paraId="341EA99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D3837C">
            <w:pPr>
              <w:spacing w:after="0" w:line="252" w:lineRule="auto"/>
              <w:jc w:val="left"/>
            </w:pPr>
            <w:r>
              <w:rPr>
                <w:rFonts w:ascii="Times New Roman" w:hAnsi="Times New Roman" w:eastAsia="Times New Roman" w:cs="Times New Roman"/>
                <w:b w:val="0"/>
                <w:i w:val="0"/>
                <w:color w:val="000000"/>
                <w:sz w:val="19"/>
              </w:rPr>
              <w:t>3.4</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AAEF4D">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D2D01B">
            <w:pPr>
              <w:spacing w:after="0" w:line="252" w:lineRule="auto"/>
              <w:jc w:val="left"/>
            </w:pPr>
            <w:r>
              <w:rPr>
                <w:rFonts w:ascii="Times New Roman" w:hAnsi="Times New Roman" w:eastAsia="Times New Roman" w:cs="Times New Roman"/>
                <w:b w:val="0"/>
                <w:i w:val="0"/>
                <w:color w:val="000000"/>
                <w:sz w:val="19"/>
              </w:rPr>
              <w:t>PhieuThu, ChiTietPhieuThu, DotHocPhi</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82A541">
            <w:pPr>
              <w:spacing w:after="0" w:line="252" w:lineRule="auto"/>
              <w:jc w:val="left"/>
            </w:pPr>
            <w:r>
              <w:rPr>
                <w:rFonts w:ascii="Times New Roman" w:hAnsi="Times New Roman" w:eastAsia="Times New Roman" w:cs="Times New Roman"/>
                <w:b w:val="0"/>
                <w:i w:val="0"/>
                <w:color w:val="000000"/>
                <w:sz w:val="19"/>
              </w:rPr>
              <w:t>LopHoc, KhoaHoc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DF5C02">
            <w:pPr>
              <w:spacing w:after="0" w:line="252" w:lineRule="auto"/>
              <w:jc w:val="left"/>
            </w:pPr>
            <w:r>
              <w:rPr>
                <w:rFonts w:ascii="Times New Roman" w:hAnsi="Times New Roman" w:eastAsia="Times New Roman" w:cs="Times New Roman"/>
                <w:b w:val="0"/>
                <w:i w:val="0"/>
                <w:color w:val="000000"/>
                <w:sz w:val="19"/>
              </w:rPr>
              <w:t>v_DoanhThu, fn_CongNo</w:t>
            </w:r>
          </w:p>
        </w:tc>
      </w:tr>
      <w:tr w14:paraId="4490A78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1A5F1D">
            <w:pPr>
              <w:spacing w:after="0" w:line="252" w:lineRule="auto"/>
              <w:jc w:val="left"/>
            </w:pPr>
            <w:r>
              <w:rPr>
                <w:rFonts w:ascii="Times New Roman" w:hAnsi="Times New Roman" w:eastAsia="Times New Roman" w:cs="Times New Roman"/>
                <w:b w:val="0"/>
                <w:i w:val="0"/>
                <w:color w:val="000000"/>
                <w:sz w:val="19"/>
              </w:rPr>
              <w:t>4.1</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B781F2">
            <w:pPr>
              <w:spacing w:after="0" w:line="252" w:lineRule="auto"/>
              <w:jc w:val="left"/>
            </w:pPr>
            <w:r>
              <w:rPr>
                <w:rFonts w:ascii="Times New Roman" w:hAnsi="Times New Roman" w:eastAsia="Times New Roman" w:cs="Times New Roman"/>
                <w:b w:val="0"/>
                <w:i w:val="0"/>
                <w:color w:val="000000"/>
                <w:sz w:val="19"/>
              </w:rPr>
              <w:t>DiemDanh</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558377">
            <w:pPr>
              <w:spacing w:after="0" w:line="252" w:lineRule="auto"/>
              <w:jc w:val="left"/>
            </w:pPr>
            <w:r>
              <w:rPr>
                <w:rFonts w:ascii="Times New Roman" w:hAnsi="Times New Roman" w:eastAsia="Times New Roman" w:cs="Times New Roman"/>
                <w:b w:val="0"/>
                <w:i w:val="0"/>
                <w:color w:val="000000"/>
                <w:sz w:val="19"/>
              </w:rPr>
              <w:t>DangKy, BuoiHoc, DiemDanh</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4644FA">
            <w:pPr>
              <w:spacing w:after="0" w:line="252" w:lineRule="auto"/>
              <w:jc w:val="left"/>
            </w:pPr>
            <w:r>
              <w:rPr>
                <w:rFonts w:ascii="Times New Roman" w:hAnsi="Times New Roman" w:eastAsia="Times New Roman" w:cs="Times New Roman"/>
                <w:b w:val="0"/>
                <w:i w:val="0"/>
                <w:color w:val="000000"/>
                <w:sz w:val="19"/>
              </w:rPr>
              <w:t>HocVien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654736">
            <w:pPr>
              <w:spacing w:after="0" w:line="252" w:lineRule="auto"/>
              <w:jc w:val="left"/>
            </w:pPr>
            <w:r>
              <w:rPr>
                <w:rFonts w:ascii="Times New Roman" w:hAnsi="Times New Roman" w:eastAsia="Times New Roman" w:cs="Times New Roman"/>
                <w:b w:val="0"/>
                <w:i w:val="0"/>
                <w:color w:val="000000"/>
                <w:sz w:val="19"/>
              </w:rPr>
              <w:t>v_ChuyenCan</w:t>
            </w:r>
          </w:p>
        </w:tc>
      </w:tr>
      <w:tr w14:paraId="437EE57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238FE0">
            <w:pPr>
              <w:spacing w:after="0" w:line="252" w:lineRule="auto"/>
              <w:jc w:val="left"/>
            </w:pPr>
            <w:r>
              <w:rPr>
                <w:rFonts w:ascii="Times New Roman" w:hAnsi="Times New Roman" w:eastAsia="Times New Roman" w:cs="Times New Roman"/>
                <w:b w:val="0"/>
                <w:i w:val="0"/>
                <w:color w:val="000000"/>
                <w:sz w:val="19"/>
              </w:rPr>
              <w:t>4.2</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6345F2">
            <w:pPr>
              <w:spacing w:after="0" w:line="252" w:lineRule="auto"/>
              <w:jc w:val="left"/>
            </w:pPr>
            <w:r>
              <w:rPr>
                <w:rFonts w:ascii="Times New Roman" w:hAnsi="Times New Roman" w:eastAsia="Times New Roman" w:cs="Times New Roman"/>
                <w:b w:val="0"/>
                <w:i w:val="0"/>
                <w:color w:val="000000"/>
                <w:sz w:val="19"/>
              </w:rPr>
              <w:t>Diem</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828DA7">
            <w:pPr>
              <w:spacing w:after="0" w:line="252" w:lineRule="auto"/>
              <w:jc w:val="left"/>
            </w:pPr>
            <w:r>
              <w:rPr>
                <w:rFonts w:ascii="Times New Roman" w:hAnsi="Times New Roman" w:eastAsia="Times New Roman" w:cs="Times New Roman"/>
                <w:b w:val="0"/>
                <w:i w:val="0"/>
                <w:color w:val="000000"/>
                <w:sz w:val="19"/>
              </w:rPr>
              <w:t>DangKy, Diem</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A7A837">
            <w:pPr>
              <w:spacing w:after="0" w:line="252" w:lineRule="auto"/>
              <w:jc w:val="left"/>
            </w:pPr>
            <w:r>
              <w:rPr>
                <w:rFonts w:ascii="Times New Roman" w:hAnsi="Times New Roman" w:eastAsia="Times New Roman" w:cs="Times New Roman"/>
                <w:b w:val="0"/>
                <w:i w:val="0"/>
                <w:color w:val="000000"/>
                <w:sz w:val="19"/>
              </w:rPr>
              <w:t>HocVien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BA968F">
            <w:pPr>
              <w:spacing w:after="0" w:line="252" w:lineRule="auto"/>
              <w:jc w:val="left"/>
            </w:pPr>
            <w:r>
              <w:rPr>
                <w:rFonts w:ascii="Times New Roman" w:hAnsi="Times New Roman" w:eastAsia="Times New Roman" w:cs="Times New Roman"/>
                <w:b w:val="0"/>
                <w:i w:val="0"/>
                <w:color w:val="000000"/>
                <w:sz w:val="19"/>
              </w:rPr>
              <w:t>–</w:t>
            </w:r>
          </w:p>
        </w:tc>
      </w:tr>
      <w:tr w14:paraId="620D5E78">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DA1A5F">
            <w:pPr>
              <w:spacing w:after="0" w:line="252" w:lineRule="auto"/>
              <w:jc w:val="left"/>
            </w:pPr>
            <w:r>
              <w:rPr>
                <w:rFonts w:ascii="Times New Roman" w:hAnsi="Times New Roman" w:eastAsia="Times New Roman" w:cs="Times New Roman"/>
                <w:b w:val="0"/>
                <w:i w:val="0"/>
                <w:color w:val="000000"/>
                <w:sz w:val="19"/>
              </w:rPr>
              <w:t>4.3</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0FB961">
            <w:pPr>
              <w:spacing w:after="0" w:line="252" w:lineRule="auto"/>
              <w:jc w:val="left"/>
            </w:pPr>
            <w:r>
              <w:rPr>
                <w:rFonts w:ascii="Times New Roman" w:hAnsi="Times New Roman" w:eastAsia="Times New Roman" w:cs="Times New Roman"/>
                <w:b w:val="0"/>
                <w:i w:val="0"/>
                <w:color w:val="000000"/>
                <w:sz w:val="19"/>
              </w:rPr>
              <w:t>KetQua</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75BA23">
            <w:pPr>
              <w:spacing w:after="0" w:line="252" w:lineRule="auto"/>
              <w:jc w:val="left"/>
            </w:pPr>
            <w:r>
              <w:rPr>
                <w:rFonts w:ascii="Times New Roman" w:hAnsi="Times New Roman" w:eastAsia="Times New Roman" w:cs="Times New Roman"/>
                <w:b w:val="0"/>
                <w:i w:val="0"/>
                <w:color w:val="000000"/>
                <w:sz w:val="19"/>
              </w:rPr>
              <w:t>KhoaHoc, DiemDanh, Diem, KetQua</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972095">
            <w:pPr>
              <w:spacing w:after="0" w:line="252" w:lineRule="auto"/>
              <w:jc w:val="left"/>
            </w:pPr>
            <w:r>
              <w:rPr>
                <w:rFonts w:ascii="Times New Roman" w:hAnsi="Times New Roman" w:eastAsia="Times New Roman" w:cs="Times New Roman"/>
                <w:b w:val="0"/>
                <w:i w:val="0"/>
                <w:color w:val="000000"/>
                <w:sz w:val="19"/>
              </w:rPr>
              <w:t>HocVien, LopHoc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D315B5">
            <w:pPr>
              <w:spacing w:after="0" w:line="252" w:lineRule="auto"/>
              <w:jc w:val="left"/>
            </w:pPr>
            <w:r>
              <w:rPr>
                <w:rFonts w:ascii="Times New Roman" w:hAnsi="Times New Roman" w:eastAsia="Times New Roman" w:cs="Times New Roman"/>
                <w:b w:val="0"/>
                <w:i w:val="0"/>
                <w:color w:val="000000"/>
                <w:sz w:val="19"/>
              </w:rPr>
              <w:t>v_KetQuaTinh, v_ChuyenCan</w:t>
            </w:r>
          </w:p>
        </w:tc>
      </w:tr>
      <w:tr w14:paraId="0E110DE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2C95A2">
            <w:pPr>
              <w:spacing w:after="0" w:line="252" w:lineRule="auto"/>
              <w:jc w:val="left"/>
            </w:pPr>
            <w:r>
              <w:rPr>
                <w:rFonts w:ascii="Times New Roman" w:hAnsi="Times New Roman" w:eastAsia="Times New Roman" w:cs="Times New Roman"/>
                <w:b w:val="0"/>
                <w:i w:val="0"/>
                <w:color w:val="000000"/>
                <w:sz w:val="19"/>
              </w:rPr>
              <w:t>4.4</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864B5B">
            <w:pPr>
              <w:spacing w:after="0" w:line="252" w:lineRule="auto"/>
              <w:jc w:val="left"/>
            </w:pPr>
            <w:r>
              <w:rPr>
                <w:rFonts w:ascii="Times New Roman" w:hAnsi="Times New Roman" w:eastAsia="Times New Roman" w:cs="Times New Roman"/>
                <w:b w:val="0"/>
                <w:i w:val="0"/>
                <w:color w:val="000000"/>
                <w:sz w:val="19"/>
              </w:rPr>
              <w:t>ChungNhan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581353">
            <w:pPr>
              <w:spacing w:after="0" w:line="252" w:lineRule="auto"/>
              <w:jc w:val="left"/>
            </w:pPr>
            <w:r>
              <w:rPr>
                <w:rFonts w:ascii="Times New Roman" w:hAnsi="Times New Roman" w:eastAsia="Times New Roman" w:cs="Times New Roman"/>
                <w:b w:val="0"/>
                <w:i w:val="0"/>
                <w:color w:val="000000"/>
                <w:sz w:val="19"/>
              </w:rPr>
              <w:t>KetQua, ChungNhan</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14C73">
            <w:pPr>
              <w:spacing w:after="0" w:line="252" w:lineRule="auto"/>
              <w:jc w:val="left"/>
            </w:pPr>
            <w:r>
              <w:rPr>
                <w:rFonts w:ascii="Times New Roman" w:hAnsi="Times New Roman" w:eastAsia="Times New Roman" w:cs="Times New Roman"/>
                <w:b w:val="0"/>
                <w:i w:val="0"/>
                <w:color w:val="000000"/>
                <w:sz w:val="19"/>
              </w:rPr>
              <w:t>HocVien, LopHoc, KhoaHoc, BuoiHoc</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78540C">
            <w:pPr>
              <w:spacing w:after="0" w:line="252" w:lineRule="auto"/>
              <w:jc w:val="left"/>
            </w:pPr>
            <w:r>
              <w:rPr>
                <w:rFonts w:ascii="Times New Roman" w:hAnsi="Times New Roman" w:eastAsia="Times New Roman" w:cs="Times New Roman"/>
                <w:b w:val="0"/>
                <w:i w:val="0"/>
                <w:color w:val="000000"/>
                <w:sz w:val="19"/>
              </w:rPr>
              <w:t>–</w:t>
            </w:r>
          </w:p>
        </w:tc>
      </w:tr>
      <w:tr w14:paraId="4625B0F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5E6B7A">
            <w:pPr>
              <w:spacing w:after="0" w:line="252" w:lineRule="auto"/>
              <w:jc w:val="left"/>
            </w:pPr>
            <w:r>
              <w:rPr>
                <w:rFonts w:ascii="Times New Roman" w:hAnsi="Times New Roman" w:eastAsia="Times New Roman" w:cs="Times New Roman"/>
                <w:b w:val="0"/>
                <w:i w:val="0"/>
                <w:color w:val="000000"/>
                <w:sz w:val="19"/>
              </w:rPr>
              <w:t>5.1</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190D87">
            <w:pPr>
              <w:spacing w:after="0" w:line="252" w:lineRule="auto"/>
              <w:jc w:val="left"/>
            </w:pPr>
            <w:r>
              <w:rPr>
                <w:rFonts w:ascii="Times New Roman" w:hAnsi="Times New Roman" w:eastAsia="Times New Roman" w:cs="Times New Roman"/>
                <w:b w:val="0"/>
                <w:i w:val="0"/>
                <w:color w:val="000000"/>
                <w:sz w:val="19"/>
              </w:rPr>
              <w:t>TaiKhoan, NhanVien, ThamSo</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37B70F">
            <w:pPr>
              <w:spacing w:after="0" w:line="252" w:lineRule="auto"/>
              <w:jc w:val="left"/>
            </w:pPr>
            <w:r>
              <w:rPr>
                <w:rFonts w:ascii="Times New Roman" w:hAnsi="Times New Roman" w:eastAsia="Times New Roman" w:cs="Times New Roman"/>
                <w:b w:val="0"/>
                <w:i w:val="0"/>
                <w:color w:val="000000"/>
                <w:sz w:val="19"/>
              </w:rPr>
              <w:t>HocVien, PhuHuynh, GiaoVien, TaiKhoan, NhanVien, NhatKy, ThamSo</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6034FA">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E01009">
            <w:pPr>
              <w:spacing w:after="0" w:line="252" w:lineRule="auto"/>
              <w:jc w:val="left"/>
            </w:pPr>
            <w:r>
              <w:rPr>
                <w:rFonts w:ascii="Times New Roman" w:hAnsi="Times New Roman" w:eastAsia="Times New Roman" w:cs="Times New Roman"/>
                <w:b w:val="0"/>
                <w:i w:val="0"/>
                <w:color w:val="000000"/>
                <w:sz w:val="19"/>
              </w:rPr>
              <w:t>–</w:t>
            </w:r>
          </w:p>
        </w:tc>
      </w:tr>
      <w:tr w14:paraId="268FF88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33AC1C">
            <w:pPr>
              <w:spacing w:after="0" w:line="252" w:lineRule="auto"/>
              <w:jc w:val="left"/>
            </w:pPr>
            <w:r>
              <w:rPr>
                <w:rFonts w:ascii="Times New Roman" w:hAnsi="Times New Roman" w:eastAsia="Times New Roman" w:cs="Times New Roman"/>
                <w:b w:val="0"/>
                <w:i w:val="0"/>
                <w:color w:val="000000"/>
                <w:sz w:val="19"/>
              </w:rPr>
              <w:t>5.2</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24FDE6">
            <w:pPr>
              <w:spacing w:after="0" w:line="252" w:lineRule="auto"/>
              <w:jc w:val="left"/>
            </w:pPr>
            <w:r>
              <w:rPr>
                <w:rFonts w:ascii="Times New Roman" w:hAnsi="Times New Roman" w:eastAsia="Times New Roman" w:cs="Times New Roman"/>
                <w:b w:val="0"/>
                <w:i w:val="0"/>
                <w:color w:val="000000"/>
                <w:sz w:val="19"/>
              </w:rPr>
              <w:t>ThongBao</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C83C20">
            <w:pPr>
              <w:spacing w:after="0" w:line="252" w:lineRule="auto"/>
              <w:jc w:val="left"/>
            </w:pPr>
            <w:r>
              <w:rPr>
                <w:rFonts w:ascii="Times New Roman" w:hAnsi="Times New Roman" w:eastAsia="Times New Roman" w:cs="Times New Roman"/>
                <w:b w:val="0"/>
                <w:i w:val="0"/>
                <w:color w:val="000000"/>
                <w:sz w:val="19"/>
              </w:rPr>
              <w:t>HocVien, PhuHuynh, HocVienPhuHuynh, LopHoc, DangKy, BuoiHoc, HocPhi, DotHocPhi, ChiTietPhieuThu, DiemDanh, KetQua</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982026">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C5D565">
            <w:pPr>
              <w:spacing w:after="0" w:line="252" w:lineRule="auto"/>
              <w:jc w:val="left"/>
            </w:pPr>
            <w:r>
              <w:rPr>
                <w:rFonts w:ascii="Times New Roman" w:hAnsi="Times New Roman" w:eastAsia="Times New Roman" w:cs="Times New Roman"/>
                <w:b w:val="0"/>
                <w:i w:val="0"/>
                <w:color w:val="000000"/>
                <w:sz w:val="19"/>
              </w:rPr>
              <w:t>fn_CongNo, v_ChuyenCan</w:t>
            </w:r>
          </w:p>
        </w:tc>
      </w:tr>
      <w:tr w14:paraId="22546ED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76D1EE">
            <w:pPr>
              <w:spacing w:after="0" w:line="252" w:lineRule="auto"/>
              <w:jc w:val="left"/>
            </w:pPr>
            <w:r>
              <w:rPr>
                <w:rFonts w:ascii="Times New Roman" w:hAnsi="Times New Roman" w:eastAsia="Times New Roman" w:cs="Times New Roman"/>
                <w:b w:val="0"/>
                <w:i w:val="0"/>
                <w:color w:val="000000"/>
                <w:sz w:val="19"/>
              </w:rPr>
              <w:t>5.3</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2D8B02">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32E3B8">
            <w:pPr>
              <w:spacing w:after="0" w:line="252" w:lineRule="auto"/>
              <w:jc w:val="left"/>
            </w:pPr>
            <w:r>
              <w:rPr>
                <w:rFonts w:ascii="Times New Roman" w:hAnsi="Times New Roman" w:eastAsia="Times New Roman" w:cs="Times New Roman"/>
                <w:b w:val="0"/>
                <w:i w:val="0"/>
                <w:color w:val="000000"/>
                <w:sz w:val="19"/>
              </w:rPr>
              <w:t>HocVien, KhoaHoc, LopHoc, DangKy, PhieuDangKy</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78B83A">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D19D21">
            <w:pPr>
              <w:spacing w:after="0" w:line="252" w:lineRule="auto"/>
              <w:jc w:val="left"/>
            </w:pPr>
            <w:r>
              <w:rPr>
                <w:rFonts w:ascii="Times New Roman" w:hAnsi="Times New Roman" w:eastAsia="Times New Roman" w:cs="Times New Roman"/>
                <w:b w:val="0"/>
                <w:i w:val="0"/>
                <w:color w:val="000000"/>
                <w:sz w:val="19"/>
              </w:rPr>
              <w:t>v_SiSoLop, v_TuyenSinh</w:t>
            </w:r>
          </w:p>
        </w:tc>
      </w:tr>
      <w:tr w14:paraId="2DDC2E1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1D4A17">
            <w:pPr>
              <w:spacing w:after="0" w:line="252" w:lineRule="auto"/>
              <w:jc w:val="left"/>
            </w:pPr>
            <w:r>
              <w:rPr>
                <w:rFonts w:ascii="Times New Roman" w:hAnsi="Times New Roman" w:eastAsia="Times New Roman" w:cs="Times New Roman"/>
                <w:b w:val="0"/>
                <w:i w:val="0"/>
                <w:color w:val="000000"/>
                <w:sz w:val="19"/>
              </w:rPr>
              <w:t>5.4</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0A13C3">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AD5244">
            <w:pPr>
              <w:spacing w:after="0" w:line="252" w:lineRule="auto"/>
              <w:jc w:val="left"/>
            </w:pPr>
            <w:r>
              <w:rPr>
                <w:rFonts w:ascii="Times New Roman" w:hAnsi="Times New Roman" w:eastAsia="Times New Roman" w:cs="Times New Roman"/>
                <w:b w:val="0"/>
                <w:i w:val="0"/>
                <w:color w:val="000000"/>
                <w:sz w:val="19"/>
              </w:rPr>
              <w:t>GiaoVien, KhoaHoc, LopHoc, BuoiHoc, DangKy, DiemDanh, KetQua</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CF1AB8">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D5BB4A">
            <w:pPr>
              <w:spacing w:after="0" w:line="252" w:lineRule="auto"/>
              <w:jc w:val="left"/>
            </w:pPr>
            <w:r>
              <w:rPr>
                <w:rFonts w:ascii="Times New Roman" w:hAnsi="Times New Roman" w:eastAsia="Times New Roman" w:cs="Times New Roman"/>
                <w:b w:val="0"/>
                <w:i w:val="0"/>
                <w:color w:val="000000"/>
                <w:sz w:val="19"/>
              </w:rPr>
              <w:t>v_ChuyenCan, v_GiangDay, v_KetQuaTinh</w:t>
            </w:r>
          </w:p>
        </w:tc>
      </w:tr>
      <w:tr w14:paraId="5325657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EF86BE">
            <w:pPr>
              <w:spacing w:after="0" w:line="252" w:lineRule="auto"/>
              <w:jc w:val="left"/>
            </w:pPr>
            <w:r>
              <w:rPr>
                <w:rFonts w:ascii="Times New Roman" w:hAnsi="Times New Roman" w:eastAsia="Times New Roman" w:cs="Times New Roman"/>
                <w:b w:val="0"/>
                <w:i w:val="0"/>
                <w:color w:val="000000"/>
                <w:sz w:val="19"/>
              </w:rPr>
              <w:t>N1</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E5C6A0">
            <w:pPr>
              <w:spacing w:after="0" w:line="252" w:lineRule="auto"/>
              <w:jc w:val="left"/>
            </w:pPr>
            <w:r>
              <w:rPr>
                <w:rFonts w:ascii="Times New Roman" w:hAnsi="Times New Roman" w:eastAsia="Times New Roman" w:cs="Times New Roman"/>
                <w:b w:val="0"/>
                <w:i w:val="0"/>
                <w:color w:val="000000"/>
                <w:sz w:val="19"/>
              </w:rPr>
              <w:t>TaiKhoan</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76D8CA">
            <w:pPr>
              <w:spacing w:after="0" w:line="252" w:lineRule="auto"/>
              <w:jc w:val="left"/>
            </w:pPr>
            <w:r>
              <w:rPr>
                <w:rFonts w:ascii="Times New Roman" w:hAnsi="Times New Roman" w:eastAsia="Times New Roman" w:cs="Times New Roman"/>
                <w:b w:val="0"/>
                <w:i w:val="0"/>
                <w:color w:val="000000"/>
                <w:sz w:val="19"/>
              </w:rPr>
              <w:t>TaiKhoan, NhanVien</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84C439">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FBE7DD">
            <w:pPr>
              <w:spacing w:after="0" w:line="252" w:lineRule="auto"/>
              <w:jc w:val="left"/>
            </w:pPr>
            <w:r>
              <w:rPr>
                <w:rFonts w:ascii="Times New Roman" w:hAnsi="Times New Roman" w:eastAsia="Times New Roman" w:cs="Times New Roman"/>
                <w:b w:val="0"/>
                <w:i w:val="0"/>
                <w:color w:val="000000"/>
                <w:sz w:val="19"/>
              </w:rPr>
              <w:t>–</w:t>
            </w:r>
          </w:p>
        </w:tc>
      </w:tr>
      <w:tr w14:paraId="58E885A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113EF6">
            <w:pPr>
              <w:spacing w:after="0" w:line="252" w:lineRule="auto"/>
              <w:jc w:val="left"/>
            </w:pPr>
            <w:r>
              <w:rPr>
                <w:rFonts w:ascii="Times New Roman" w:hAnsi="Times New Roman" w:eastAsia="Times New Roman" w:cs="Times New Roman"/>
                <w:b w:val="0"/>
                <w:i w:val="0"/>
                <w:color w:val="000000"/>
                <w:sz w:val="19"/>
              </w:rPr>
              <w:t>N2</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F861D3">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1EE7A0">
            <w:pPr>
              <w:spacing w:after="0" w:line="252" w:lineRule="auto"/>
              <w:jc w:val="left"/>
            </w:pPr>
            <w:r>
              <w:rPr>
                <w:rFonts w:ascii="Times New Roman" w:hAnsi="Times New Roman" w:eastAsia="Times New Roman" w:cs="Times New Roman"/>
                <w:b w:val="0"/>
                <w:i w:val="0"/>
                <w:color w:val="000000"/>
                <w:sz w:val="19"/>
              </w:rPr>
              <w:t>TaiKhoan, HocVienPhuHuynh, LopHoc, BuoiHoc</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0868EB">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7BE5B2">
            <w:pPr>
              <w:spacing w:after="0" w:line="252" w:lineRule="auto"/>
              <w:jc w:val="left"/>
            </w:pPr>
            <w:r>
              <w:rPr>
                <w:rFonts w:ascii="Times New Roman" w:hAnsi="Times New Roman" w:eastAsia="Times New Roman" w:cs="Times New Roman"/>
                <w:b w:val="0"/>
                <w:i w:val="0"/>
                <w:color w:val="000000"/>
                <w:sz w:val="19"/>
              </w:rPr>
              <w:t>–</w:t>
            </w:r>
          </w:p>
        </w:tc>
      </w:tr>
      <w:tr w14:paraId="2C76719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78B7E7">
            <w:pPr>
              <w:spacing w:after="0" w:line="252" w:lineRule="auto"/>
              <w:jc w:val="left"/>
            </w:pPr>
            <w:r>
              <w:rPr>
                <w:rFonts w:ascii="Times New Roman" w:hAnsi="Times New Roman" w:eastAsia="Times New Roman" w:cs="Times New Roman"/>
                <w:b w:val="0"/>
                <w:i w:val="0"/>
                <w:color w:val="000000"/>
                <w:sz w:val="19"/>
              </w:rPr>
              <w:t>N3</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BAD3E">
            <w:pPr>
              <w:spacing w:after="0" w:line="252" w:lineRule="auto"/>
              <w:jc w:val="left"/>
            </w:pPr>
            <w:r>
              <w:rPr>
                <w:rFonts w:ascii="Times New Roman" w:hAnsi="Times New Roman" w:eastAsia="Times New Roman" w:cs="Times New Roman"/>
                <w:b w:val="0"/>
                <w:i w:val="0"/>
                <w:color w:val="000000"/>
                <w:sz w:val="19"/>
              </w:rPr>
              <w:t>NhatKy</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7515EC">
            <w:pPr>
              <w:spacing w:after="0" w:line="252" w:lineRule="auto"/>
              <w:jc w:val="left"/>
            </w:pPr>
            <w:r>
              <w:rPr>
                <w:rFonts w:ascii="Times New Roman" w:hAnsi="Times New Roman" w:eastAsia="Times New Roman" w:cs="Times New Roman"/>
                <w:b w:val="0"/>
                <w:i w:val="0"/>
                <w:color w:val="000000"/>
                <w:sz w:val="19"/>
              </w:rPr>
              <w:t>–</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A6A76F">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7864D2">
            <w:pPr>
              <w:spacing w:after="0" w:line="252" w:lineRule="auto"/>
              <w:jc w:val="left"/>
            </w:pPr>
            <w:r>
              <w:rPr>
                <w:rFonts w:ascii="Times New Roman" w:hAnsi="Times New Roman" w:eastAsia="Times New Roman" w:cs="Times New Roman"/>
                <w:b w:val="0"/>
                <w:i w:val="0"/>
                <w:color w:val="000000"/>
                <w:sz w:val="19"/>
              </w:rPr>
              <w:t>–</w:t>
            </w:r>
          </w:p>
        </w:tc>
      </w:tr>
      <w:tr w14:paraId="039544B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4408DF">
            <w:pPr>
              <w:spacing w:after="0" w:line="252" w:lineRule="auto"/>
              <w:jc w:val="left"/>
            </w:pPr>
            <w:r>
              <w:rPr>
                <w:rFonts w:ascii="Times New Roman" w:hAnsi="Times New Roman" w:eastAsia="Times New Roman" w:cs="Times New Roman"/>
                <w:b w:val="0"/>
                <w:i w:val="0"/>
                <w:color w:val="000000"/>
                <w:sz w:val="19"/>
              </w:rPr>
              <w:t>N4</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4B02C4">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ED5893">
            <w:pPr>
              <w:spacing w:after="0" w:line="252" w:lineRule="auto"/>
              <w:jc w:val="left"/>
            </w:pPr>
            <w:r>
              <w:rPr>
                <w:rFonts w:ascii="Times New Roman" w:hAnsi="Times New Roman" w:eastAsia="Times New Roman" w:cs="Times New Roman"/>
                <w:b w:val="0"/>
                <w:i w:val="0"/>
                <w:color w:val="000000"/>
                <w:sz w:val="19"/>
              </w:rPr>
              <w:t>–</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8A8D8E">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03D84E">
            <w:pPr>
              <w:spacing w:after="0" w:line="252" w:lineRule="auto"/>
              <w:jc w:val="left"/>
            </w:pPr>
            <w:r>
              <w:rPr>
                <w:rFonts w:ascii="Times New Roman" w:hAnsi="Times New Roman" w:eastAsia="Times New Roman" w:cs="Times New Roman"/>
                <w:b w:val="0"/>
                <w:i w:val="0"/>
                <w:color w:val="000000"/>
                <w:sz w:val="19"/>
              </w:rPr>
              <w:t>Sao lưu toàn bộ CSDL (BACKUP DATABASE)</w:t>
            </w:r>
          </w:p>
        </w:tc>
      </w:tr>
      <w:tr w14:paraId="7C20B40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4AD67D">
            <w:pPr>
              <w:spacing w:after="0" w:line="252" w:lineRule="auto"/>
              <w:jc w:val="left"/>
            </w:pPr>
            <w:r>
              <w:rPr>
                <w:rFonts w:ascii="Times New Roman" w:hAnsi="Times New Roman" w:eastAsia="Times New Roman" w:cs="Times New Roman"/>
                <w:b w:val="0"/>
                <w:i w:val="0"/>
                <w:color w:val="000000"/>
                <w:sz w:val="19"/>
              </w:rPr>
              <w:t>N5</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BAB28B">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DA9648">
            <w:pPr>
              <w:spacing w:after="0" w:line="252" w:lineRule="auto"/>
              <w:jc w:val="left"/>
            </w:pPr>
            <w:r>
              <w:rPr>
                <w:rFonts w:ascii="Times New Roman" w:hAnsi="Times New Roman" w:eastAsia="Times New Roman" w:cs="Times New Roman"/>
                <w:b w:val="0"/>
                <w:i w:val="0"/>
                <w:color w:val="000000"/>
                <w:sz w:val="19"/>
              </w:rPr>
              <w:t>–</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CBB98B">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E3EBCC">
            <w:pPr>
              <w:spacing w:after="0" w:line="252" w:lineRule="auto"/>
              <w:jc w:val="left"/>
            </w:pPr>
            <w:r>
              <w:rPr>
                <w:rFonts w:ascii="Times New Roman" w:hAnsi="Times New Roman" w:eastAsia="Times New Roman" w:cs="Times New Roman"/>
                <w:b w:val="0"/>
                <w:i w:val="0"/>
                <w:color w:val="000000"/>
                <w:sz w:val="19"/>
              </w:rPr>
              <w:t>Dùng dữ liệu của module gọi nó</w:t>
            </w:r>
          </w:p>
        </w:tc>
      </w:tr>
      <w:tr w14:paraId="02E69FA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ABA94">
            <w:pPr>
              <w:spacing w:after="0" w:line="252" w:lineRule="auto"/>
              <w:jc w:val="left"/>
            </w:pPr>
            <w:r>
              <w:rPr>
                <w:rFonts w:ascii="Times New Roman" w:hAnsi="Times New Roman" w:eastAsia="Times New Roman" w:cs="Times New Roman"/>
                <w:b w:val="0"/>
                <w:i w:val="0"/>
                <w:color w:val="000000"/>
                <w:sz w:val="19"/>
              </w:rPr>
              <w:t>N6</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16B86F">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E4464F">
            <w:pPr>
              <w:spacing w:after="0" w:line="252" w:lineRule="auto"/>
              <w:jc w:val="left"/>
            </w:pPr>
            <w:r>
              <w:rPr>
                <w:rFonts w:ascii="Times New Roman" w:hAnsi="Times New Roman" w:eastAsia="Times New Roman" w:cs="Times New Roman"/>
                <w:b w:val="0"/>
                <w:i w:val="0"/>
                <w:color w:val="000000"/>
                <w:sz w:val="19"/>
              </w:rPr>
              <w:t>–</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189DE">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25F5D7">
            <w:pPr>
              <w:spacing w:after="0" w:line="252" w:lineRule="auto"/>
              <w:jc w:val="left"/>
            </w:pPr>
            <w:r>
              <w:rPr>
                <w:rFonts w:ascii="Times New Roman" w:hAnsi="Times New Roman" w:eastAsia="Times New Roman" w:cs="Times New Roman"/>
                <w:b w:val="0"/>
                <w:i w:val="0"/>
                <w:color w:val="000000"/>
                <w:sz w:val="19"/>
              </w:rPr>
              <w:t>Lưu ở bộ nhớ trình duyệt, không cần bảng</w:t>
            </w:r>
          </w:p>
        </w:tc>
      </w:tr>
      <w:tr w14:paraId="056CBC40">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DC77B3">
            <w:pPr>
              <w:spacing w:after="0" w:line="252" w:lineRule="auto"/>
              <w:jc w:val="left"/>
            </w:pPr>
            <w:r>
              <w:rPr>
                <w:rFonts w:ascii="Times New Roman" w:hAnsi="Times New Roman" w:eastAsia="Times New Roman" w:cs="Times New Roman"/>
                <w:b w:val="0"/>
                <w:i w:val="0"/>
                <w:color w:val="000000"/>
                <w:sz w:val="19"/>
              </w:rPr>
              <w:t>N7</w:t>
            </w:r>
          </w:p>
        </w:tc>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B9D15F">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BE388F">
            <w:pPr>
              <w:spacing w:after="0" w:line="252" w:lineRule="auto"/>
              <w:jc w:val="left"/>
            </w:pPr>
            <w:r>
              <w:rPr>
                <w:rFonts w:ascii="Times New Roman" w:hAnsi="Times New Roman" w:eastAsia="Times New Roman" w:cs="Times New Roman"/>
                <w:b w:val="0"/>
                <w:i w:val="0"/>
                <w:color w:val="000000"/>
                <w:sz w:val="19"/>
              </w:rPr>
              <w:t>–</w:t>
            </w:r>
          </w:p>
        </w:tc>
        <w:tc>
          <w:tcPr>
            <w:tcW w:w="18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08198D">
            <w:pPr>
              <w:spacing w:after="0" w:line="252" w:lineRule="auto"/>
              <w:jc w:val="left"/>
            </w:pPr>
            <w:r>
              <w:rPr>
                <w:rFonts w:ascii="Times New Roman" w:hAnsi="Times New Roman" w:eastAsia="Times New Roman" w:cs="Times New Roman"/>
                <w:b w:val="0"/>
                <w:i w:val="0"/>
                <w:color w:val="000000"/>
                <w:sz w:val="19"/>
              </w:rPr>
              <w:t>–</w:t>
            </w:r>
          </w:p>
        </w:tc>
        <w:tc>
          <w:tcPr>
            <w:tcW w:w="247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2B8E08">
            <w:pPr>
              <w:spacing w:after="0" w:line="252" w:lineRule="auto"/>
              <w:jc w:val="left"/>
            </w:pPr>
            <w:r>
              <w:rPr>
                <w:rFonts w:ascii="Times New Roman" w:hAnsi="Times New Roman" w:eastAsia="Times New Roman" w:cs="Times New Roman"/>
                <w:b w:val="0"/>
                <w:i w:val="0"/>
                <w:color w:val="000000"/>
                <w:sz w:val="19"/>
              </w:rPr>
              <w:t>Đọc tên ràng buộc trong thông báo lỗi của SQL Server</w:t>
            </w:r>
          </w:p>
        </w:tc>
      </w:tr>
    </w:tbl>
    <w:p w14:paraId="4DB22CB3">
      <w:pPr>
        <w:spacing w:after="40"/>
      </w:pPr>
    </w:p>
    <w:p w14:paraId="0B262D3B">
      <w:pPr>
        <w:pStyle w:val="4"/>
      </w:pPr>
      <w:bookmarkStart w:id="71" w:name="_Toc9995"/>
      <w:r>
        <w:t>3.5.4.1 Liên kết giữa các module</w:t>
      </w:r>
      <w:bookmarkEnd w:id="71"/>
    </w:p>
    <w:tbl>
      <w:tblPr>
        <w:tblStyle w:val="12"/>
        <w:tblW w:w="0" w:type="auto"/>
        <w:jc w:val="center"/>
        <w:tblLayout w:type="fixed"/>
        <w:tblCellMar>
          <w:top w:w="0" w:type="dxa"/>
          <w:left w:w="108" w:type="dxa"/>
          <w:bottom w:w="0" w:type="dxa"/>
          <w:right w:w="108" w:type="dxa"/>
        </w:tblCellMar>
      </w:tblPr>
      <w:tblGrid>
        <w:gridCol w:w="2340"/>
        <w:gridCol w:w="1188"/>
        <w:gridCol w:w="3013"/>
        <w:gridCol w:w="2963"/>
      </w:tblGrid>
      <w:tr w14:paraId="516A4C10">
        <w:tblPrEx>
          <w:tblCellMar>
            <w:top w:w="0" w:type="dxa"/>
            <w:left w:w="108" w:type="dxa"/>
            <w:bottom w:w="0" w:type="dxa"/>
            <w:right w:w="108" w:type="dxa"/>
          </w:tblCellMar>
        </w:tblPrEx>
        <w:trPr>
          <w:cantSplit/>
          <w:tblHeader/>
          <w:jc w:val="center"/>
        </w:trPr>
        <w:tc>
          <w:tcPr>
            <w:tcW w:w="234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4DAD821">
            <w:pPr>
              <w:spacing w:after="0" w:line="252" w:lineRule="auto"/>
              <w:jc w:val="center"/>
            </w:pPr>
            <w:r>
              <w:rPr>
                <w:rFonts w:ascii="Times New Roman" w:hAnsi="Times New Roman" w:eastAsia="Times New Roman" w:cs="Times New Roman"/>
                <w:b/>
                <w:i w:val="0"/>
                <w:color w:val="000000"/>
                <w:sz w:val="21"/>
              </w:rPr>
              <w:t>Module gọi / kích hoạt</w:t>
            </w:r>
          </w:p>
        </w:tc>
        <w:tc>
          <w:tcPr>
            <w:tcW w:w="11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713B114">
            <w:pPr>
              <w:spacing w:after="0" w:line="252" w:lineRule="auto"/>
              <w:jc w:val="center"/>
            </w:pPr>
            <w:r>
              <w:rPr>
                <w:rFonts w:ascii="Times New Roman" w:hAnsi="Times New Roman" w:eastAsia="Times New Roman" w:cs="Times New Roman"/>
                <w:b/>
                <w:i w:val="0"/>
                <w:color w:val="000000"/>
                <w:sz w:val="21"/>
              </w:rPr>
              <w:t>Module được gọi</w:t>
            </w:r>
          </w:p>
        </w:tc>
        <w:tc>
          <w:tcPr>
            <w:tcW w:w="301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BDF21AF">
            <w:pPr>
              <w:spacing w:after="0" w:line="252" w:lineRule="auto"/>
              <w:jc w:val="center"/>
            </w:pPr>
            <w:r>
              <w:rPr>
                <w:rFonts w:ascii="Times New Roman" w:hAnsi="Times New Roman" w:eastAsia="Times New Roman" w:cs="Times New Roman"/>
                <w:b/>
                <w:i w:val="0"/>
                <w:color w:val="000000"/>
                <w:sz w:val="21"/>
              </w:rPr>
              <w:t>Nội dung</w:t>
            </w:r>
          </w:p>
        </w:tc>
        <w:tc>
          <w:tcPr>
            <w:tcW w:w="296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954C495">
            <w:pPr>
              <w:spacing w:after="0" w:line="252" w:lineRule="auto"/>
              <w:jc w:val="center"/>
            </w:pPr>
            <w:r>
              <w:rPr>
                <w:rFonts w:ascii="Times New Roman" w:hAnsi="Times New Roman" w:eastAsia="Times New Roman" w:cs="Times New Roman"/>
                <w:b/>
                <w:i w:val="0"/>
                <w:color w:val="000000"/>
                <w:sz w:val="21"/>
              </w:rPr>
              <w:t>Ứng với</w:t>
            </w:r>
          </w:p>
        </w:tc>
      </w:tr>
      <w:tr w14:paraId="3049D0B0">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56668E">
            <w:pPr>
              <w:spacing w:after="0" w:line="252" w:lineRule="auto"/>
              <w:jc w:val="left"/>
            </w:pPr>
            <w:r>
              <w:rPr>
                <w:rFonts w:ascii="Times New Roman" w:hAnsi="Times New Roman" w:eastAsia="Times New Roman" w:cs="Times New Roman"/>
                <w:b w:val="0"/>
                <w:i w:val="0"/>
                <w:color w:val="000000"/>
                <w:sz w:val="21"/>
              </w:rPr>
              <w:t>2.1</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4F2EDE">
            <w:pPr>
              <w:spacing w:after="0" w:line="252" w:lineRule="auto"/>
              <w:jc w:val="left"/>
            </w:pPr>
            <w:r>
              <w:rPr>
                <w:rFonts w:ascii="Times New Roman" w:hAnsi="Times New Roman" w:eastAsia="Times New Roman" w:cs="Times New Roman"/>
                <w:b w:val="0"/>
                <w:i w:val="0"/>
                <w:color w:val="000000"/>
                <w:sz w:val="21"/>
              </w:rPr>
              <w:t>2.3</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490641">
            <w:pPr>
              <w:spacing w:after="0" w:line="252" w:lineRule="auto"/>
              <w:jc w:val="left"/>
            </w:pPr>
            <w:r>
              <w:rPr>
                <w:rFonts w:ascii="Times New Roman" w:hAnsi="Times New Roman" w:eastAsia="Times New Roman" w:cs="Times New Roman"/>
                <w:b w:val="0"/>
                <w:i w:val="0"/>
                <w:color w:val="000000"/>
                <w:sz w:val="21"/>
              </w:rPr>
              <w:t>Lớp đủ sĩ số và được mở thì sinh buổi học</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249AB3">
            <w:pPr>
              <w:spacing w:after="0" w:line="252" w:lineRule="auto"/>
              <w:jc w:val="left"/>
            </w:pPr>
            <w:r>
              <w:rPr>
                <w:rFonts w:ascii="Times New Roman" w:hAnsi="Times New Roman" w:eastAsia="Times New Roman" w:cs="Times New Roman"/>
                <w:b w:val="0"/>
                <w:i w:val="0"/>
                <w:color w:val="000000"/>
                <w:sz w:val="21"/>
              </w:rPr>
              <w:t>Luồng nội bộ "Lớp đã mở" (DFD-2.0)</w:t>
            </w:r>
          </w:p>
        </w:tc>
      </w:tr>
      <w:tr w14:paraId="2FAA0284">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1D5FDC">
            <w:pPr>
              <w:spacing w:after="0" w:line="252" w:lineRule="auto"/>
              <w:jc w:val="left"/>
            </w:pPr>
            <w:r>
              <w:rPr>
                <w:rFonts w:ascii="Times New Roman" w:hAnsi="Times New Roman" w:eastAsia="Times New Roman" w:cs="Times New Roman"/>
                <w:b w:val="0"/>
                <w:i w:val="0"/>
                <w:color w:val="000000"/>
                <w:sz w:val="21"/>
              </w:rPr>
              <w:t>2.2</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5326AD">
            <w:pPr>
              <w:spacing w:after="0" w:line="252" w:lineRule="auto"/>
              <w:jc w:val="left"/>
            </w:pPr>
            <w:r>
              <w:rPr>
                <w:rFonts w:ascii="Times New Roman" w:hAnsi="Times New Roman" w:eastAsia="Times New Roman" w:cs="Times New Roman"/>
                <w:b w:val="0"/>
                <w:i w:val="0"/>
                <w:color w:val="000000"/>
                <w:sz w:val="21"/>
              </w:rPr>
              <w:t>3.1</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BC814E">
            <w:pPr>
              <w:spacing w:after="0" w:line="252" w:lineRule="auto"/>
              <w:jc w:val="left"/>
            </w:pPr>
            <w:r>
              <w:rPr>
                <w:rFonts w:ascii="Times New Roman" w:hAnsi="Times New Roman" w:eastAsia="Times New Roman" w:cs="Times New Roman"/>
                <w:b w:val="0"/>
                <w:i w:val="0"/>
                <w:color w:val="000000"/>
                <w:sz w:val="21"/>
              </w:rPr>
              <w:t>Có đăng ký mới (không có đăng ký gốc) thì lập khoản học phí</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3E00D5">
            <w:pPr>
              <w:spacing w:after="0" w:line="252" w:lineRule="auto"/>
              <w:jc w:val="left"/>
            </w:pPr>
            <w:r>
              <w:rPr>
                <w:rFonts w:ascii="Times New Roman" w:hAnsi="Times New Roman" w:eastAsia="Times New Roman" w:cs="Times New Roman"/>
                <w:b w:val="0"/>
                <w:i w:val="0"/>
                <w:color w:val="000000"/>
                <w:sz w:val="21"/>
              </w:rPr>
              <w:t>báo cáo phân tích, mục 6.1.8, chức năng 3.1</w:t>
            </w:r>
          </w:p>
        </w:tc>
      </w:tr>
      <w:tr w14:paraId="56268D7D">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D2D59F">
            <w:pPr>
              <w:spacing w:after="0" w:line="252" w:lineRule="auto"/>
              <w:jc w:val="left"/>
            </w:pPr>
            <w:r>
              <w:rPr>
                <w:rFonts w:ascii="Times New Roman" w:hAnsi="Times New Roman" w:eastAsia="Times New Roman" w:cs="Times New Roman"/>
                <w:b w:val="0"/>
                <w:i w:val="0"/>
                <w:color w:val="000000"/>
                <w:sz w:val="21"/>
              </w:rPr>
              <w:t>3.3</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5F5777">
            <w:pPr>
              <w:spacing w:after="0" w:line="252" w:lineRule="auto"/>
              <w:jc w:val="left"/>
            </w:pPr>
            <w:r>
              <w:rPr>
                <w:rFonts w:ascii="Times New Roman" w:hAnsi="Times New Roman" w:eastAsia="Times New Roman" w:cs="Times New Roman"/>
                <w:b w:val="0"/>
                <w:i w:val="0"/>
                <w:color w:val="000000"/>
                <w:sz w:val="21"/>
              </w:rPr>
              <w:t>3.4</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4E221E">
            <w:pPr>
              <w:spacing w:after="0" w:line="252" w:lineRule="auto"/>
              <w:jc w:val="left"/>
            </w:pPr>
            <w:r>
              <w:rPr>
                <w:rFonts w:ascii="Times New Roman" w:hAnsi="Times New Roman" w:eastAsia="Times New Roman" w:cs="Times New Roman"/>
                <w:b w:val="0"/>
                <w:i w:val="0"/>
                <w:color w:val="000000"/>
                <w:sz w:val="21"/>
              </w:rPr>
              <w:t>Tổng công nợ đưa vào báo cáo doanh thu</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7C6954">
            <w:pPr>
              <w:spacing w:after="0" w:line="252" w:lineRule="auto"/>
              <w:jc w:val="left"/>
            </w:pPr>
            <w:r>
              <w:rPr>
                <w:rFonts w:ascii="Times New Roman" w:hAnsi="Times New Roman" w:eastAsia="Times New Roman" w:cs="Times New Roman"/>
                <w:b w:val="0"/>
                <w:i w:val="0"/>
                <w:color w:val="000000"/>
                <w:sz w:val="21"/>
              </w:rPr>
              <w:t>Luồng nội bộ "Tổng công nợ" (DFD-3.0)</w:t>
            </w:r>
          </w:p>
        </w:tc>
      </w:tr>
      <w:tr w14:paraId="5F1B7AF0">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F76D00">
            <w:pPr>
              <w:spacing w:after="0" w:line="252" w:lineRule="auto"/>
              <w:jc w:val="left"/>
            </w:pPr>
            <w:r>
              <w:rPr>
                <w:rFonts w:ascii="Times New Roman" w:hAnsi="Times New Roman" w:eastAsia="Times New Roman" w:cs="Times New Roman"/>
                <w:b w:val="0"/>
                <w:i w:val="0"/>
                <w:color w:val="000000"/>
                <w:sz w:val="21"/>
              </w:rPr>
              <w:t>4.3</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A39822">
            <w:pPr>
              <w:spacing w:after="0" w:line="252" w:lineRule="auto"/>
              <w:jc w:val="left"/>
            </w:pPr>
            <w:r>
              <w:rPr>
                <w:rFonts w:ascii="Times New Roman" w:hAnsi="Times New Roman" w:eastAsia="Times New Roman" w:cs="Times New Roman"/>
                <w:b w:val="0"/>
                <w:i w:val="0"/>
                <w:color w:val="000000"/>
                <w:sz w:val="21"/>
              </w:rPr>
              <w:t>4.4</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DCB6EE">
            <w:pPr>
              <w:spacing w:after="0" w:line="252" w:lineRule="auto"/>
              <w:jc w:val="left"/>
            </w:pPr>
            <w:r>
              <w:rPr>
                <w:rFonts w:ascii="Times New Roman" w:hAnsi="Times New Roman" w:eastAsia="Times New Roman" w:cs="Times New Roman"/>
                <w:b w:val="0"/>
                <w:i w:val="0"/>
                <w:color w:val="000000"/>
                <w:sz w:val="21"/>
              </w:rPr>
              <w:t>Danh sách học viên đạt</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A40CC6">
            <w:pPr>
              <w:spacing w:after="0" w:line="252" w:lineRule="auto"/>
              <w:jc w:val="left"/>
            </w:pPr>
            <w:r>
              <w:rPr>
                <w:rFonts w:ascii="Times New Roman" w:hAnsi="Times New Roman" w:eastAsia="Times New Roman" w:cs="Times New Roman"/>
                <w:b w:val="0"/>
                <w:i w:val="0"/>
                <w:color w:val="000000"/>
                <w:sz w:val="21"/>
              </w:rPr>
              <w:t>Luồng nội bộ "Danh sách học viên đạt" (DFD-4.0)</w:t>
            </w:r>
          </w:p>
        </w:tc>
      </w:tr>
      <w:tr w14:paraId="67EA26B4">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7EE1F4">
            <w:pPr>
              <w:spacing w:after="0" w:line="252" w:lineRule="auto"/>
              <w:jc w:val="left"/>
            </w:pPr>
            <w:r>
              <w:rPr>
                <w:rFonts w:ascii="Times New Roman" w:hAnsi="Times New Roman" w:eastAsia="Times New Roman" w:cs="Times New Roman"/>
                <w:b w:val="0"/>
                <w:i w:val="0"/>
                <w:color w:val="000000"/>
                <w:sz w:val="21"/>
              </w:rPr>
              <w:t>2.3, 3.3, 4.1, 4.3</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F000B3">
            <w:pPr>
              <w:spacing w:after="0" w:line="252" w:lineRule="auto"/>
              <w:jc w:val="left"/>
            </w:pPr>
            <w:r>
              <w:rPr>
                <w:rFonts w:ascii="Times New Roman" w:hAnsi="Times New Roman" w:eastAsia="Times New Roman" w:cs="Times New Roman"/>
                <w:b w:val="0"/>
                <w:i w:val="0"/>
                <w:color w:val="000000"/>
                <w:sz w:val="21"/>
              </w:rPr>
              <w:t>5.2</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CB0FC2">
            <w:pPr>
              <w:spacing w:after="0" w:line="252" w:lineRule="auto"/>
              <w:jc w:val="left"/>
            </w:pPr>
            <w:r>
              <w:rPr>
                <w:rFonts w:ascii="Times New Roman" w:hAnsi="Times New Roman" w:eastAsia="Times New Roman" w:cs="Times New Roman"/>
                <w:b w:val="0"/>
                <w:i w:val="0"/>
                <w:color w:val="000000"/>
                <w:sz w:val="21"/>
              </w:rPr>
              <w:t>Lịch thay đổi, khoản quá hạn, cảnh báo vắng, kết quả đã duyệt thì sinh thông báo</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4843C9">
            <w:pPr>
              <w:spacing w:after="0" w:line="252" w:lineRule="auto"/>
              <w:jc w:val="left"/>
            </w:pPr>
            <w:r>
              <w:rPr>
                <w:rFonts w:ascii="Times New Roman" w:hAnsi="Times New Roman" w:eastAsia="Times New Roman" w:cs="Times New Roman"/>
                <w:b w:val="0"/>
                <w:i w:val="0"/>
                <w:color w:val="000000"/>
                <w:sz w:val="21"/>
              </w:rPr>
              <w:t>5.2 đọc D2, D3, D4</w:t>
            </w:r>
          </w:p>
        </w:tc>
      </w:tr>
      <w:tr w14:paraId="0A300CE9">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606672">
            <w:pPr>
              <w:spacing w:after="0" w:line="252" w:lineRule="auto"/>
              <w:jc w:val="left"/>
            </w:pPr>
            <w:r>
              <w:rPr>
                <w:rFonts w:ascii="Times New Roman" w:hAnsi="Times New Roman" w:eastAsia="Times New Roman" w:cs="Times New Roman"/>
                <w:b w:val="0"/>
                <w:i w:val="0"/>
                <w:color w:val="000000"/>
                <w:sz w:val="21"/>
              </w:rPr>
              <w:t>Mọi module</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E45B8F">
            <w:pPr>
              <w:spacing w:after="0" w:line="252" w:lineRule="auto"/>
              <w:jc w:val="left"/>
            </w:pPr>
            <w:r>
              <w:rPr>
                <w:rFonts w:ascii="Times New Roman" w:hAnsi="Times New Roman" w:eastAsia="Times New Roman" w:cs="Times New Roman"/>
                <w:b w:val="0"/>
                <w:i w:val="0"/>
                <w:color w:val="000000"/>
                <w:sz w:val="21"/>
              </w:rPr>
              <w:t>N2, N3, N7</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96F975">
            <w:pPr>
              <w:spacing w:after="0" w:line="252" w:lineRule="auto"/>
              <w:jc w:val="left"/>
            </w:pPr>
            <w:r>
              <w:rPr>
                <w:rFonts w:ascii="Times New Roman" w:hAnsi="Times New Roman" w:eastAsia="Times New Roman" w:cs="Times New Roman"/>
                <w:b w:val="0"/>
                <w:i w:val="0"/>
                <w:color w:val="000000"/>
                <w:sz w:val="21"/>
              </w:rPr>
              <w:t>Kiểm tra quyền trước khi chạy; ghi nhật ký sau khi ghi dữ liệu; đổi lỗi thành câu báo lỗi</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9BE60A">
            <w:pPr>
              <w:spacing w:after="0" w:line="252" w:lineRule="auto"/>
              <w:jc w:val="left"/>
            </w:pPr>
            <w:r>
              <w:rPr>
                <w:rFonts w:ascii="Times New Roman" w:hAnsi="Times New Roman" w:eastAsia="Times New Roman" w:cs="Times New Roman"/>
                <w:b w:val="0"/>
                <w:i w:val="0"/>
                <w:color w:val="000000"/>
                <w:sz w:val="21"/>
              </w:rPr>
              <w:t>–</w:t>
            </w:r>
          </w:p>
        </w:tc>
      </w:tr>
      <w:tr w14:paraId="07377CEE">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CE74F3">
            <w:pPr>
              <w:spacing w:after="0" w:line="252" w:lineRule="auto"/>
              <w:jc w:val="left"/>
            </w:pPr>
            <w:r>
              <w:rPr>
                <w:rFonts w:ascii="Times New Roman" w:hAnsi="Times New Roman" w:eastAsia="Times New Roman" w:cs="Times New Roman"/>
                <w:b w:val="0"/>
                <w:i w:val="0"/>
                <w:color w:val="000000"/>
                <w:sz w:val="21"/>
              </w:rPr>
              <w:t>Mọi module có báo cáo hoặc chứng từ</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C30F17">
            <w:pPr>
              <w:spacing w:after="0" w:line="252" w:lineRule="auto"/>
              <w:jc w:val="left"/>
            </w:pPr>
            <w:r>
              <w:rPr>
                <w:rFonts w:ascii="Times New Roman" w:hAnsi="Times New Roman" w:eastAsia="Times New Roman" w:cs="Times New Roman"/>
                <w:b w:val="0"/>
                <w:i w:val="0"/>
                <w:color w:val="000000"/>
                <w:sz w:val="21"/>
              </w:rPr>
              <w:t>N5</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EE4C07">
            <w:pPr>
              <w:spacing w:after="0" w:line="252" w:lineRule="auto"/>
              <w:jc w:val="left"/>
            </w:pPr>
            <w:r>
              <w:rPr>
                <w:rFonts w:ascii="Times New Roman" w:hAnsi="Times New Roman" w:eastAsia="Times New Roman" w:cs="Times New Roman"/>
                <w:b w:val="0"/>
                <w:i w:val="0"/>
                <w:color w:val="000000"/>
                <w:sz w:val="21"/>
              </w:rPr>
              <w:t>In, xuất Excel/PDF</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B6512D">
            <w:pPr>
              <w:spacing w:after="0" w:line="252" w:lineRule="auto"/>
              <w:jc w:val="left"/>
            </w:pPr>
            <w:r>
              <w:rPr>
                <w:rFonts w:ascii="Times New Roman" w:hAnsi="Times New Roman" w:eastAsia="Times New Roman" w:cs="Times New Roman"/>
                <w:b w:val="0"/>
                <w:i w:val="0"/>
                <w:color w:val="000000"/>
                <w:sz w:val="21"/>
              </w:rPr>
              <w:t>–</w:t>
            </w:r>
          </w:p>
        </w:tc>
      </w:tr>
      <w:tr w14:paraId="3E666CE6">
        <w:tblPrEx>
          <w:tblCellMar>
            <w:top w:w="0" w:type="dxa"/>
            <w:left w:w="108" w:type="dxa"/>
            <w:bottom w:w="0" w:type="dxa"/>
            <w:right w:w="108" w:type="dxa"/>
          </w:tblCellMar>
        </w:tblPrEx>
        <w:trPr>
          <w:cantSplit/>
          <w:jc w:val="center"/>
        </w:trPr>
        <w:tc>
          <w:tcPr>
            <w:tcW w:w="234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56DF92">
            <w:pPr>
              <w:spacing w:after="0" w:line="252" w:lineRule="auto"/>
              <w:jc w:val="left"/>
            </w:pPr>
            <w:r>
              <w:rPr>
                <w:rFonts w:ascii="Times New Roman" w:hAnsi="Times New Roman" w:eastAsia="Times New Roman" w:cs="Times New Roman"/>
                <w:b w:val="0"/>
                <w:i w:val="0"/>
                <w:color w:val="000000"/>
                <w:sz w:val="21"/>
              </w:rPr>
              <w:t>2.2, 3.2</w:t>
            </w:r>
          </w:p>
        </w:tc>
        <w:tc>
          <w:tcPr>
            <w:tcW w:w="11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0861D1">
            <w:pPr>
              <w:spacing w:after="0" w:line="252" w:lineRule="auto"/>
              <w:jc w:val="left"/>
            </w:pPr>
            <w:r>
              <w:rPr>
                <w:rFonts w:ascii="Times New Roman" w:hAnsi="Times New Roman" w:eastAsia="Times New Roman" w:cs="Times New Roman"/>
                <w:b w:val="0"/>
                <w:i w:val="0"/>
                <w:color w:val="000000"/>
                <w:sz w:val="21"/>
              </w:rPr>
              <w:t>N6</w:t>
            </w:r>
          </w:p>
        </w:tc>
        <w:tc>
          <w:tcPr>
            <w:tcW w:w="30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97B6CF">
            <w:pPr>
              <w:spacing w:after="0" w:line="252" w:lineRule="auto"/>
              <w:jc w:val="left"/>
            </w:pPr>
            <w:r>
              <w:rPr>
                <w:rFonts w:ascii="Times New Roman" w:hAnsi="Times New Roman" w:eastAsia="Times New Roman" w:cs="Times New Roman"/>
                <w:b w:val="0"/>
                <w:i w:val="0"/>
                <w:color w:val="000000"/>
                <w:sz w:val="21"/>
              </w:rPr>
              <w:t>Lưu nháp phiếu</w:t>
            </w:r>
          </w:p>
        </w:tc>
        <w:tc>
          <w:tcPr>
            <w:tcW w:w="29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A96C99">
            <w:pPr>
              <w:spacing w:after="0" w:line="252" w:lineRule="auto"/>
              <w:jc w:val="left"/>
            </w:pPr>
            <w:r>
              <w:rPr>
                <w:rFonts w:ascii="Times New Roman" w:hAnsi="Times New Roman" w:eastAsia="Times New Roman" w:cs="Times New Roman"/>
                <w:b w:val="0"/>
                <w:i w:val="0"/>
                <w:color w:val="000000"/>
                <w:sz w:val="21"/>
              </w:rPr>
              <w:t>–</w:t>
            </w:r>
          </w:p>
        </w:tc>
      </w:tr>
    </w:tbl>
    <w:p w14:paraId="600FDDC7">
      <w:pPr>
        <w:spacing w:after="40"/>
      </w:pPr>
    </w:p>
    <w:p w14:paraId="30EE7141">
      <w:pPr>
        <w:pStyle w:val="3"/>
      </w:pPr>
      <w:bookmarkStart w:id="72" w:name="_Toc5718"/>
      <w:r>
        <w:t>3.5.5 Ma trận phân quyền</w:t>
      </w:r>
      <w:bookmarkEnd w:id="72"/>
    </w:p>
    <w:p w14:paraId="576D25E4">
      <w:pPr>
        <w:spacing w:after="120"/>
        <w:jc w:val="both"/>
      </w:pPr>
      <w:r>
        <w:rPr>
          <w:rFonts w:ascii="Times New Roman" w:hAnsi="Times New Roman" w:eastAsia="Times New Roman" w:cs="Times New Roman"/>
          <w:b w:val="0"/>
          <w:i w:val="0"/>
          <w:color w:val="000000"/>
          <w:sz w:val="24"/>
        </w:rPr>
        <w:t xml:space="preserve">Có 8 vai trò, theo </w:t>
      </w:r>
      <w:r>
        <w:rPr>
          <w:rFonts w:ascii="Consolas" w:hAnsi="Consolas" w:eastAsia="Consolas" w:cs="Consolas"/>
          <w:b w:val="0"/>
          <w:i w:val="0"/>
          <w:color w:val="000000"/>
          <w:sz w:val="22"/>
        </w:rPr>
        <w:t>TaiKhoan.VaiTro</w:t>
      </w:r>
      <w:r>
        <w:rPr>
          <w:rFonts w:ascii="Times New Roman" w:hAnsi="Times New Roman" w:eastAsia="Times New Roman" w:cs="Times New Roman"/>
          <w:b w:val="0"/>
          <w:i w:val="0"/>
          <w:color w:val="000000"/>
          <w:sz w:val="24"/>
        </w:rPr>
        <w:t xml:space="preserve"> (3.4):</w:t>
      </w:r>
    </w:p>
    <w:p w14:paraId="027CE637">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HV</w:t>
      </w:r>
      <w:r>
        <w:rPr>
          <w:rFonts w:ascii="Times New Roman" w:hAnsi="Times New Roman" w:eastAsia="Times New Roman" w:cs="Times New Roman"/>
          <w:b w:val="0"/>
          <w:i w:val="0"/>
          <w:color w:val="000000"/>
          <w:sz w:val="24"/>
        </w:rPr>
        <w:t xml:space="preserve"> học viên, </w:t>
      </w:r>
      <w:r>
        <w:rPr>
          <w:rFonts w:ascii="Times New Roman" w:hAnsi="Times New Roman" w:eastAsia="Times New Roman" w:cs="Times New Roman"/>
          <w:b/>
          <w:i w:val="0"/>
          <w:color w:val="000000"/>
          <w:sz w:val="24"/>
        </w:rPr>
        <w:t>PH</w:t>
      </w:r>
      <w:r>
        <w:rPr>
          <w:rFonts w:ascii="Times New Roman" w:hAnsi="Times New Roman" w:eastAsia="Times New Roman" w:cs="Times New Roman"/>
          <w:b w:val="0"/>
          <w:i w:val="0"/>
          <w:color w:val="000000"/>
          <w:sz w:val="24"/>
        </w:rPr>
        <w:t xml:space="preserve"> phụ huynh, </w:t>
      </w:r>
      <w:r>
        <w:rPr>
          <w:rFonts w:ascii="Times New Roman" w:hAnsi="Times New Roman" w:eastAsia="Times New Roman" w:cs="Times New Roman"/>
          <w:b/>
          <w:i w:val="0"/>
          <w:color w:val="000000"/>
          <w:sz w:val="24"/>
        </w:rPr>
        <w:t>GV</w:t>
      </w:r>
      <w:r>
        <w:rPr>
          <w:rFonts w:ascii="Times New Roman" w:hAnsi="Times New Roman" w:eastAsia="Times New Roman" w:cs="Times New Roman"/>
          <w:b w:val="0"/>
          <w:i w:val="0"/>
          <w:color w:val="000000"/>
          <w:sz w:val="24"/>
        </w:rPr>
        <w:t xml:space="preserve"> giáo viên;</w:t>
      </w:r>
    </w:p>
    <w:p w14:paraId="6D6C0FF2">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TS</w:t>
      </w:r>
      <w:r>
        <w:rPr>
          <w:rFonts w:ascii="Times New Roman" w:hAnsi="Times New Roman" w:eastAsia="Times New Roman" w:cs="Times New Roman"/>
          <w:b w:val="0"/>
          <w:i w:val="0"/>
          <w:color w:val="000000"/>
          <w:sz w:val="24"/>
        </w:rPr>
        <w:t xml:space="preserve"> NV tuyển sinh/CSHV, </w:t>
      </w:r>
      <w:r>
        <w:rPr>
          <w:rFonts w:ascii="Times New Roman" w:hAnsi="Times New Roman" w:eastAsia="Times New Roman" w:cs="Times New Roman"/>
          <w:b/>
          <w:i w:val="0"/>
          <w:color w:val="000000"/>
          <w:sz w:val="24"/>
        </w:rPr>
        <w:t>KT</w:t>
      </w:r>
      <w:r>
        <w:rPr>
          <w:rFonts w:ascii="Times New Roman" w:hAnsi="Times New Roman" w:eastAsia="Times New Roman" w:cs="Times New Roman"/>
          <w:b w:val="0"/>
          <w:i w:val="0"/>
          <w:color w:val="000000"/>
          <w:sz w:val="24"/>
        </w:rPr>
        <w:t xml:space="preserve"> NV kế toán, </w:t>
      </w:r>
      <w:r>
        <w:rPr>
          <w:rFonts w:ascii="Times New Roman" w:hAnsi="Times New Roman" w:eastAsia="Times New Roman" w:cs="Times New Roman"/>
          <w:b/>
          <w:i w:val="0"/>
          <w:color w:val="000000"/>
          <w:sz w:val="24"/>
        </w:rPr>
        <w:t>DT</w:t>
      </w:r>
      <w:r>
        <w:rPr>
          <w:rFonts w:ascii="Times New Roman" w:hAnsi="Times New Roman" w:eastAsia="Times New Roman" w:cs="Times New Roman"/>
          <w:b w:val="0"/>
          <w:i w:val="0"/>
          <w:color w:val="000000"/>
          <w:sz w:val="24"/>
        </w:rPr>
        <w:t xml:space="preserve"> QL đào tạo;</w:t>
      </w:r>
    </w:p>
    <w:p w14:paraId="7A3F986A">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GD</w:t>
      </w:r>
      <w:r>
        <w:rPr>
          <w:rFonts w:ascii="Times New Roman" w:hAnsi="Times New Roman" w:eastAsia="Times New Roman" w:cs="Times New Roman"/>
          <w:b w:val="0"/>
          <w:i w:val="0"/>
          <w:color w:val="000000"/>
          <w:sz w:val="24"/>
        </w:rPr>
        <w:t xml:space="preserve"> giám đốc, </w:t>
      </w:r>
      <w:r>
        <w:rPr>
          <w:rFonts w:ascii="Times New Roman" w:hAnsi="Times New Roman" w:eastAsia="Times New Roman" w:cs="Times New Roman"/>
          <w:b/>
          <w:i w:val="0"/>
          <w:color w:val="000000"/>
          <w:sz w:val="24"/>
        </w:rPr>
        <w:t>QT</w:t>
      </w:r>
      <w:r>
        <w:rPr>
          <w:rFonts w:ascii="Times New Roman" w:hAnsi="Times New Roman" w:eastAsia="Times New Roman" w:cs="Times New Roman"/>
          <w:b w:val="0"/>
          <w:i w:val="0"/>
          <w:color w:val="000000"/>
          <w:sz w:val="24"/>
        </w:rPr>
        <w:t xml:space="preserve"> quản trị viên.</w:t>
      </w:r>
    </w:p>
    <w:p w14:paraId="690C543D">
      <w:pPr>
        <w:spacing w:after="120"/>
        <w:jc w:val="both"/>
      </w:pPr>
      <w:r>
        <w:rPr>
          <w:rFonts w:ascii="Times New Roman" w:hAnsi="Times New Roman" w:eastAsia="Times New Roman" w:cs="Times New Roman"/>
          <w:b w:val="0"/>
          <w:i w:val="0"/>
          <w:color w:val="000000"/>
          <w:sz w:val="24"/>
        </w:rPr>
        <w:t>Ký hiệu quyền:</w:t>
      </w:r>
    </w:p>
    <w:p w14:paraId="7D5A8F8C">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T</w:t>
      </w:r>
      <w:r>
        <w:rPr>
          <w:rFonts w:ascii="Times New Roman" w:hAnsi="Times New Roman" w:eastAsia="Times New Roman" w:cs="Times New Roman"/>
          <w:b w:val="0"/>
          <w:i w:val="0"/>
          <w:color w:val="000000"/>
          <w:sz w:val="24"/>
        </w:rPr>
        <w:t xml:space="preserve"> thêm;</w:t>
      </w:r>
    </w:p>
    <w:p w14:paraId="5B548F1C">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S</w:t>
      </w:r>
      <w:r>
        <w:rPr>
          <w:rFonts w:ascii="Times New Roman" w:hAnsi="Times New Roman" w:eastAsia="Times New Roman" w:cs="Times New Roman"/>
          <w:b w:val="0"/>
          <w:i w:val="0"/>
          <w:color w:val="000000"/>
          <w:sz w:val="24"/>
        </w:rPr>
        <w:t xml:space="preserve"> sửa, kể cả chuyển sang "Ngừng";</w:t>
      </w:r>
    </w:p>
    <w:p w14:paraId="42CCB12A">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D</w:t>
      </w:r>
      <w:r>
        <w:rPr>
          <w:rFonts w:ascii="Times New Roman" w:hAnsi="Times New Roman" w:eastAsia="Times New Roman" w:cs="Times New Roman"/>
          <w:b w:val="0"/>
          <w:i w:val="0"/>
          <w:color w:val="000000"/>
          <w:sz w:val="24"/>
        </w:rPr>
        <w:t xml:space="preserve"> duyệt;</w:t>
      </w:r>
    </w:p>
    <w:p w14:paraId="72655FBA">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I</w:t>
      </w:r>
      <w:r>
        <w:rPr>
          <w:rFonts w:ascii="Times New Roman" w:hAnsi="Times New Roman" w:eastAsia="Times New Roman" w:cs="Times New Roman"/>
          <w:b w:val="0"/>
          <w:i w:val="0"/>
          <w:color w:val="000000"/>
          <w:sz w:val="24"/>
        </w:rPr>
        <w:t xml:space="preserve"> cấp, in chứng từ chính thức;</w:t>
      </w:r>
    </w:p>
    <w:p w14:paraId="74D84904">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X</w:t>
      </w:r>
      <w:r>
        <w:rPr>
          <w:rFonts w:ascii="Times New Roman" w:hAnsi="Times New Roman" w:eastAsia="Times New Roman" w:cs="Times New Roman"/>
          <w:b w:val="0"/>
          <w:i w:val="0"/>
          <w:color w:val="000000"/>
          <w:sz w:val="24"/>
        </w:rPr>
        <w:t xml:space="preserve"> xem toàn bộ;</w:t>
      </w:r>
    </w:p>
    <w:p w14:paraId="0A7F9104">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x</w:t>
      </w:r>
      <w:r>
        <w:rPr>
          <w:rFonts w:ascii="Times New Roman" w:hAnsi="Times New Roman" w:eastAsia="Times New Roman" w:cs="Times New Roman"/>
          <w:b w:val="0"/>
          <w:i w:val="0"/>
          <w:color w:val="000000"/>
          <w:sz w:val="24"/>
        </w:rPr>
        <w:t xml:space="preserve"> xem trong </w:t>
      </w:r>
      <w:r>
        <w:rPr>
          <w:rFonts w:ascii="Times New Roman" w:hAnsi="Times New Roman" w:eastAsia="Times New Roman" w:cs="Times New Roman"/>
          <w:b/>
          <w:i w:val="0"/>
          <w:color w:val="000000"/>
          <w:sz w:val="24"/>
        </w:rPr>
        <w:t>phạm vi của mình</w:t>
      </w:r>
      <w:r>
        <w:rPr>
          <w:rFonts w:ascii="Times New Roman" w:hAnsi="Times New Roman" w:eastAsia="Times New Roman" w:cs="Times New Roman"/>
          <w:b w:val="0"/>
          <w:i w:val="0"/>
          <w:color w:val="000000"/>
          <w:sz w:val="24"/>
        </w:rPr>
        <w:t>: HV chỉ dữ liệu của chính mình; PH chỉ của con mình (qua bảng HocVienPhuHuynh); GV chỉ lớp mình phụ trách hoặc buổi mình dạy;</w:t>
      </w:r>
    </w:p>
    <w:p w14:paraId="75DEA556">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w:t>
      </w:r>
      <w:r>
        <w:rPr>
          <w:rFonts w:ascii="Times New Roman" w:hAnsi="Times New Roman" w:eastAsia="Times New Roman" w:cs="Times New Roman"/>
          <w:b w:val="0"/>
          <w:i w:val="0"/>
          <w:color w:val="000000"/>
          <w:sz w:val="24"/>
        </w:rPr>
        <w:t xml:space="preserve"> không có quyền.</w:t>
      </w:r>
    </w:p>
    <w:p w14:paraId="6D28628A">
      <w:pPr>
        <w:spacing w:after="120"/>
        <w:jc w:val="both"/>
      </w:pPr>
      <w:r>
        <w:rPr>
          <w:rFonts w:ascii="Times New Roman" w:hAnsi="Times New Roman" w:eastAsia="Times New Roman" w:cs="Times New Roman"/>
          <w:b w:val="0"/>
          <w:i w:val="0"/>
          <w:color w:val="000000"/>
          <w:sz w:val="24"/>
        </w:rPr>
        <w:t>Module N2 kiểm tra cả vai trò lẫn phạm vi.</w:t>
      </w:r>
    </w:p>
    <w:tbl>
      <w:tblPr>
        <w:tblStyle w:val="12"/>
        <w:tblW w:w="0" w:type="auto"/>
        <w:jc w:val="center"/>
        <w:tblLayout w:type="fixed"/>
        <w:tblCellMar>
          <w:top w:w="0" w:type="dxa"/>
          <w:left w:w="108" w:type="dxa"/>
          <w:bottom w:w="0" w:type="dxa"/>
          <w:right w:w="108" w:type="dxa"/>
        </w:tblCellMar>
      </w:tblPr>
      <w:tblGrid>
        <w:gridCol w:w="825"/>
        <w:gridCol w:w="825"/>
        <w:gridCol w:w="825"/>
        <w:gridCol w:w="1241"/>
        <w:gridCol w:w="1241"/>
        <w:gridCol w:w="1241"/>
        <w:gridCol w:w="1241"/>
        <w:gridCol w:w="825"/>
        <w:gridCol w:w="1241"/>
      </w:tblGrid>
      <w:tr w14:paraId="32FBD5D9">
        <w:tblPrEx>
          <w:tblCellMar>
            <w:top w:w="0" w:type="dxa"/>
            <w:left w:w="108" w:type="dxa"/>
            <w:bottom w:w="0" w:type="dxa"/>
            <w:right w:w="108" w:type="dxa"/>
          </w:tblCellMar>
        </w:tblPrEx>
        <w:trPr>
          <w:cantSplit/>
          <w:tblHeader/>
          <w:jc w:val="center"/>
        </w:trPr>
        <w:tc>
          <w:tcPr>
            <w:tcW w:w="8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FD02FC8">
            <w:pPr>
              <w:spacing w:after="0" w:line="252" w:lineRule="auto"/>
              <w:jc w:val="center"/>
            </w:pPr>
            <w:r>
              <w:rPr>
                <w:rFonts w:ascii="Times New Roman" w:hAnsi="Times New Roman" w:eastAsia="Times New Roman" w:cs="Times New Roman"/>
                <w:b/>
                <w:i w:val="0"/>
                <w:color w:val="000000"/>
                <w:sz w:val="15"/>
              </w:rPr>
              <w:t>Mã</w:t>
            </w:r>
          </w:p>
        </w:tc>
        <w:tc>
          <w:tcPr>
            <w:tcW w:w="8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789DE9A">
            <w:pPr>
              <w:spacing w:after="0" w:line="252" w:lineRule="auto"/>
              <w:jc w:val="center"/>
            </w:pPr>
            <w:r>
              <w:rPr>
                <w:rFonts w:ascii="Times New Roman" w:hAnsi="Times New Roman" w:eastAsia="Times New Roman" w:cs="Times New Roman"/>
                <w:b/>
                <w:i w:val="0"/>
                <w:color w:val="000000"/>
                <w:sz w:val="15"/>
              </w:rPr>
              <w:t>HV</w:t>
            </w:r>
          </w:p>
        </w:tc>
        <w:tc>
          <w:tcPr>
            <w:tcW w:w="8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036167D">
            <w:pPr>
              <w:spacing w:after="0" w:line="252" w:lineRule="auto"/>
              <w:jc w:val="center"/>
            </w:pPr>
            <w:r>
              <w:rPr>
                <w:rFonts w:ascii="Times New Roman" w:hAnsi="Times New Roman" w:eastAsia="Times New Roman" w:cs="Times New Roman"/>
                <w:b/>
                <w:i w:val="0"/>
                <w:color w:val="000000"/>
                <w:sz w:val="15"/>
              </w:rPr>
              <w:t>PH</w:t>
            </w:r>
          </w:p>
        </w:tc>
        <w:tc>
          <w:tcPr>
            <w:tcW w:w="1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A4C210D">
            <w:pPr>
              <w:spacing w:after="0" w:line="252" w:lineRule="auto"/>
              <w:jc w:val="center"/>
            </w:pPr>
            <w:r>
              <w:rPr>
                <w:rFonts w:ascii="Times New Roman" w:hAnsi="Times New Roman" w:eastAsia="Times New Roman" w:cs="Times New Roman"/>
                <w:b/>
                <w:i w:val="0"/>
                <w:color w:val="000000"/>
                <w:sz w:val="15"/>
              </w:rPr>
              <w:t>GV</w:t>
            </w:r>
          </w:p>
        </w:tc>
        <w:tc>
          <w:tcPr>
            <w:tcW w:w="1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D96653">
            <w:pPr>
              <w:spacing w:after="0" w:line="252" w:lineRule="auto"/>
              <w:jc w:val="center"/>
            </w:pPr>
            <w:r>
              <w:rPr>
                <w:rFonts w:ascii="Times New Roman" w:hAnsi="Times New Roman" w:eastAsia="Times New Roman" w:cs="Times New Roman"/>
                <w:b/>
                <w:i w:val="0"/>
                <w:color w:val="000000"/>
                <w:sz w:val="15"/>
              </w:rPr>
              <w:t>TS</w:t>
            </w:r>
          </w:p>
        </w:tc>
        <w:tc>
          <w:tcPr>
            <w:tcW w:w="1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E488857">
            <w:pPr>
              <w:spacing w:after="0" w:line="252" w:lineRule="auto"/>
              <w:jc w:val="center"/>
            </w:pPr>
            <w:r>
              <w:rPr>
                <w:rFonts w:ascii="Times New Roman" w:hAnsi="Times New Roman" w:eastAsia="Times New Roman" w:cs="Times New Roman"/>
                <w:b/>
                <w:i w:val="0"/>
                <w:color w:val="000000"/>
                <w:sz w:val="15"/>
              </w:rPr>
              <w:t>KT</w:t>
            </w:r>
          </w:p>
        </w:tc>
        <w:tc>
          <w:tcPr>
            <w:tcW w:w="1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921105">
            <w:pPr>
              <w:spacing w:after="0" w:line="252" w:lineRule="auto"/>
              <w:jc w:val="center"/>
            </w:pPr>
            <w:r>
              <w:rPr>
                <w:rFonts w:ascii="Times New Roman" w:hAnsi="Times New Roman" w:eastAsia="Times New Roman" w:cs="Times New Roman"/>
                <w:b/>
                <w:i w:val="0"/>
                <w:color w:val="000000"/>
                <w:sz w:val="15"/>
              </w:rPr>
              <w:t>DT</w:t>
            </w:r>
          </w:p>
        </w:tc>
        <w:tc>
          <w:tcPr>
            <w:tcW w:w="8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94A2BA">
            <w:pPr>
              <w:spacing w:after="0" w:line="252" w:lineRule="auto"/>
              <w:jc w:val="center"/>
            </w:pPr>
            <w:r>
              <w:rPr>
                <w:rFonts w:ascii="Times New Roman" w:hAnsi="Times New Roman" w:eastAsia="Times New Roman" w:cs="Times New Roman"/>
                <w:b/>
                <w:i w:val="0"/>
                <w:color w:val="000000"/>
                <w:sz w:val="15"/>
              </w:rPr>
              <w:t>GD</w:t>
            </w:r>
          </w:p>
        </w:tc>
        <w:tc>
          <w:tcPr>
            <w:tcW w:w="124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B01CA7">
            <w:pPr>
              <w:spacing w:after="0" w:line="252" w:lineRule="auto"/>
              <w:jc w:val="center"/>
            </w:pPr>
            <w:r>
              <w:rPr>
                <w:rFonts w:ascii="Times New Roman" w:hAnsi="Times New Roman" w:eastAsia="Times New Roman" w:cs="Times New Roman"/>
                <w:b/>
                <w:i w:val="0"/>
                <w:color w:val="000000"/>
                <w:sz w:val="15"/>
              </w:rPr>
              <w:t>QT</w:t>
            </w:r>
          </w:p>
        </w:tc>
      </w:tr>
      <w:tr w14:paraId="5D738E63">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BEFA89">
            <w:pPr>
              <w:spacing w:after="0" w:line="252" w:lineRule="auto"/>
              <w:jc w:val="left"/>
            </w:pPr>
            <w:r>
              <w:rPr>
                <w:rFonts w:ascii="Times New Roman" w:hAnsi="Times New Roman" w:eastAsia="Times New Roman" w:cs="Times New Roman"/>
                <w:b w:val="0"/>
                <w:i w:val="0"/>
                <w:color w:val="000000"/>
                <w:sz w:val="15"/>
              </w:rPr>
              <w:t>1.1</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925F65">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9E8F6F">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827BA5">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C997E">
            <w:pPr>
              <w:spacing w:after="0" w:line="252" w:lineRule="auto"/>
              <w:jc w:val="left"/>
            </w:pPr>
            <w:r>
              <w:rPr>
                <w:rFonts w:ascii="Times New Roman" w:hAnsi="Times New Roman" w:eastAsia="Times New Roman" w:cs="Times New Roman"/>
                <w:b w:val="0"/>
                <w:i w:val="0"/>
                <w:color w:val="000000"/>
                <w:sz w:val="15"/>
              </w:rPr>
              <w:t>T S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9CD258">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665B83">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55F803">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B559A9">
            <w:pPr>
              <w:spacing w:after="0" w:line="252" w:lineRule="auto"/>
              <w:jc w:val="left"/>
            </w:pPr>
            <w:r>
              <w:rPr>
                <w:rFonts w:ascii="Times New Roman" w:hAnsi="Times New Roman" w:eastAsia="Times New Roman" w:cs="Times New Roman"/>
                <w:b w:val="0"/>
                <w:i w:val="0"/>
                <w:color w:val="000000"/>
                <w:sz w:val="15"/>
              </w:rPr>
              <w:t>X</w:t>
            </w:r>
          </w:p>
        </w:tc>
      </w:tr>
      <w:tr w14:paraId="117B97DE">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E5650C">
            <w:pPr>
              <w:spacing w:after="0" w:line="252" w:lineRule="auto"/>
              <w:jc w:val="left"/>
            </w:pPr>
            <w:r>
              <w:rPr>
                <w:rFonts w:ascii="Times New Roman" w:hAnsi="Times New Roman" w:eastAsia="Times New Roman" w:cs="Times New Roman"/>
                <w:b w:val="0"/>
                <w:i w:val="0"/>
                <w:color w:val="000000"/>
                <w:sz w:val="15"/>
              </w:rPr>
              <w:t>1.2</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9A5848">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47D1E7">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A52D1D">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207452">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15675C">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1CB074">
            <w:pPr>
              <w:spacing w:after="0" w:line="252" w:lineRule="auto"/>
              <w:jc w:val="left"/>
            </w:pPr>
            <w:r>
              <w:rPr>
                <w:rFonts w:ascii="Times New Roman" w:hAnsi="Times New Roman" w:eastAsia="Times New Roman" w:cs="Times New Roman"/>
                <w:b w:val="0"/>
                <w:i w:val="0"/>
                <w:color w:val="000000"/>
                <w:sz w:val="15"/>
              </w:rPr>
              <w:t>T S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4300B0">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92865A">
            <w:pPr>
              <w:spacing w:after="0" w:line="252" w:lineRule="auto"/>
              <w:jc w:val="left"/>
            </w:pPr>
            <w:r>
              <w:rPr>
                <w:rFonts w:ascii="Times New Roman" w:hAnsi="Times New Roman" w:eastAsia="Times New Roman" w:cs="Times New Roman"/>
                <w:b w:val="0"/>
                <w:i w:val="0"/>
                <w:color w:val="000000"/>
                <w:sz w:val="15"/>
              </w:rPr>
              <w:t>X</w:t>
            </w:r>
          </w:p>
        </w:tc>
      </w:tr>
      <w:tr w14:paraId="65428DC3">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9C9132">
            <w:pPr>
              <w:spacing w:after="0" w:line="252" w:lineRule="auto"/>
              <w:jc w:val="left"/>
            </w:pPr>
            <w:r>
              <w:rPr>
                <w:rFonts w:ascii="Times New Roman" w:hAnsi="Times New Roman" w:eastAsia="Times New Roman" w:cs="Times New Roman"/>
                <w:b w:val="0"/>
                <w:i w:val="0"/>
                <w:color w:val="000000"/>
                <w:sz w:val="15"/>
              </w:rPr>
              <w:t>1.3</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4B6F2">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F0605E">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AE14D0">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1F53B4">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901A30">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D623D4">
            <w:pPr>
              <w:spacing w:after="0" w:line="252" w:lineRule="auto"/>
              <w:jc w:val="left"/>
            </w:pPr>
            <w:r>
              <w:rPr>
                <w:rFonts w:ascii="Times New Roman" w:hAnsi="Times New Roman" w:eastAsia="Times New Roman" w:cs="Times New Roman"/>
                <w:b w:val="0"/>
                <w:i w:val="0"/>
                <w:color w:val="000000"/>
                <w:sz w:val="15"/>
              </w:rPr>
              <w:t>T S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CA00B0">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0C35AF">
            <w:pPr>
              <w:spacing w:after="0" w:line="252" w:lineRule="auto"/>
              <w:jc w:val="left"/>
            </w:pPr>
            <w:r>
              <w:rPr>
                <w:rFonts w:ascii="Times New Roman" w:hAnsi="Times New Roman" w:eastAsia="Times New Roman" w:cs="Times New Roman"/>
                <w:b w:val="0"/>
                <w:i w:val="0"/>
                <w:color w:val="000000"/>
                <w:sz w:val="15"/>
              </w:rPr>
              <w:t>–</w:t>
            </w:r>
          </w:p>
        </w:tc>
      </w:tr>
      <w:tr w14:paraId="6F484964">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1CA40C">
            <w:pPr>
              <w:spacing w:after="0" w:line="252" w:lineRule="auto"/>
              <w:jc w:val="left"/>
            </w:pPr>
            <w:r>
              <w:rPr>
                <w:rFonts w:ascii="Times New Roman" w:hAnsi="Times New Roman" w:eastAsia="Times New Roman" w:cs="Times New Roman"/>
                <w:b w:val="0"/>
                <w:i w:val="0"/>
                <w:color w:val="000000"/>
                <w:sz w:val="15"/>
              </w:rPr>
              <w:t>1.4</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C9B91E">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681225">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5B4BB7">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3E0266">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B941C">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9845D5">
            <w:pPr>
              <w:spacing w:after="0" w:line="252" w:lineRule="auto"/>
              <w:jc w:val="left"/>
            </w:pPr>
            <w:r>
              <w:rPr>
                <w:rFonts w:ascii="Times New Roman" w:hAnsi="Times New Roman" w:eastAsia="Times New Roman" w:cs="Times New Roman"/>
                <w:b w:val="0"/>
                <w:i w:val="0"/>
                <w:color w:val="000000"/>
                <w:sz w:val="15"/>
              </w:rPr>
              <w:t>T S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622917">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715DFA">
            <w:pPr>
              <w:spacing w:after="0" w:line="252" w:lineRule="auto"/>
              <w:jc w:val="left"/>
            </w:pPr>
            <w:r>
              <w:rPr>
                <w:rFonts w:ascii="Times New Roman" w:hAnsi="Times New Roman" w:eastAsia="Times New Roman" w:cs="Times New Roman"/>
                <w:b w:val="0"/>
                <w:i w:val="0"/>
                <w:color w:val="000000"/>
                <w:sz w:val="15"/>
              </w:rPr>
              <w:t>–</w:t>
            </w:r>
          </w:p>
        </w:tc>
      </w:tr>
      <w:tr w14:paraId="42269384">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D8D1D2">
            <w:pPr>
              <w:spacing w:after="0" w:line="252" w:lineRule="auto"/>
              <w:jc w:val="left"/>
            </w:pPr>
            <w:r>
              <w:rPr>
                <w:rFonts w:ascii="Times New Roman" w:hAnsi="Times New Roman" w:eastAsia="Times New Roman" w:cs="Times New Roman"/>
                <w:b w:val="0"/>
                <w:i w:val="0"/>
                <w:color w:val="000000"/>
                <w:sz w:val="15"/>
              </w:rPr>
              <w:t>2.1</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B26C37">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D81B3F">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4D9C32">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97AC27">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D20EE1">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2B2378">
            <w:pPr>
              <w:spacing w:after="0" w:line="252" w:lineRule="auto"/>
              <w:jc w:val="left"/>
            </w:pPr>
            <w:r>
              <w:rPr>
                <w:rFonts w:ascii="Times New Roman" w:hAnsi="Times New Roman" w:eastAsia="Times New Roman" w:cs="Times New Roman"/>
                <w:b w:val="0"/>
                <w:i w:val="0"/>
                <w:color w:val="000000"/>
                <w:sz w:val="15"/>
              </w:rPr>
              <w:t>T S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D94E37">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BCF08F">
            <w:pPr>
              <w:spacing w:after="0" w:line="252" w:lineRule="auto"/>
              <w:jc w:val="left"/>
            </w:pPr>
            <w:r>
              <w:rPr>
                <w:rFonts w:ascii="Times New Roman" w:hAnsi="Times New Roman" w:eastAsia="Times New Roman" w:cs="Times New Roman"/>
                <w:b w:val="0"/>
                <w:i w:val="0"/>
                <w:color w:val="000000"/>
                <w:sz w:val="15"/>
              </w:rPr>
              <w:t>–</w:t>
            </w:r>
          </w:p>
        </w:tc>
      </w:tr>
      <w:tr w14:paraId="78970302">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395E37">
            <w:pPr>
              <w:spacing w:after="0" w:line="252" w:lineRule="auto"/>
              <w:jc w:val="left"/>
            </w:pPr>
            <w:r>
              <w:rPr>
                <w:rFonts w:ascii="Times New Roman" w:hAnsi="Times New Roman" w:eastAsia="Times New Roman" w:cs="Times New Roman"/>
                <w:b w:val="0"/>
                <w:i w:val="0"/>
                <w:color w:val="000000"/>
                <w:sz w:val="15"/>
              </w:rPr>
              <w:t>2.2</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59B964">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B2EEB5">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BDCE7F">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754519">
            <w:pPr>
              <w:spacing w:after="0" w:line="252" w:lineRule="auto"/>
              <w:jc w:val="left"/>
            </w:pPr>
            <w:r>
              <w:rPr>
                <w:rFonts w:ascii="Times New Roman" w:hAnsi="Times New Roman" w:eastAsia="Times New Roman" w:cs="Times New Roman"/>
                <w:b w:val="0"/>
                <w:i w:val="0"/>
                <w:color w:val="000000"/>
                <w:sz w:val="15"/>
              </w:rPr>
              <w:t>T S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5AEAA7">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93D6B6">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A4FA1C">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942D15">
            <w:pPr>
              <w:spacing w:after="0" w:line="252" w:lineRule="auto"/>
              <w:jc w:val="left"/>
            </w:pPr>
            <w:r>
              <w:rPr>
                <w:rFonts w:ascii="Times New Roman" w:hAnsi="Times New Roman" w:eastAsia="Times New Roman" w:cs="Times New Roman"/>
                <w:b w:val="0"/>
                <w:i w:val="0"/>
                <w:color w:val="000000"/>
                <w:sz w:val="15"/>
              </w:rPr>
              <w:t>–</w:t>
            </w:r>
          </w:p>
        </w:tc>
      </w:tr>
      <w:tr w14:paraId="4A09824F">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052348">
            <w:pPr>
              <w:spacing w:after="0" w:line="252" w:lineRule="auto"/>
              <w:jc w:val="left"/>
            </w:pPr>
            <w:r>
              <w:rPr>
                <w:rFonts w:ascii="Times New Roman" w:hAnsi="Times New Roman" w:eastAsia="Times New Roman" w:cs="Times New Roman"/>
                <w:b w:val="0"/>
                <w:i w:val="0"/>
                <w:color w:val="000000"/>
                <w:sz w:val="15"/>
              </w:rPr>
              <w:t>2.3</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7EFBE9">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1E521D">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C2C2BE">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EC6E7C">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C1F5FA">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FFF3C9">
            <w:pPr>
              <w:spacing w:after="0" w:line="252" w:lineRule="auto"/>
              <w:jc w:val="left"/>
            </w:pPr>
            <w:r>
              <w:rPr>
                <w:rFonts w:ascii="Times New Roman" w:hAnsi="Times New Roman" w:eastAsia="Times New Roman" w:cs="Times New Roman"/>
                <w:b w:val="0"/>
                <w:i w:val="0"/>
                <w:color w:val="000000"/>
                <w:sz w:val="15"/>
              </w:rPr>
              <w:t>T S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CE795D">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E89A27">
            <w:pPr>
              <w:spacing w:after="0" w:line="252" w:lineRule="auto"/>
              <w:jc w:val="left"/>
            </w:pPr>
            <w:r>
              <w:rPr>
                <w:rFonts w:ascii="Times New Roman" w:hAnsi="Times New Roman" w:eastAsia="Times New Roman" w:cs="Times New Roman"/>
                <w:b w:val="0"/>
                <w:i w:val="0"/>
                <w:color w:val="000000"/>
                <w:sz w:val="15"/>
              </w:rPr>
              <w:t>–</w:t>
            </w:r>
          </w:p>
        </w:tc>
      </w:tr>
      <w:tr w14:paraId="3E03C116">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926020">
            <w:pPr>
              <w:spacing w:after="0" w:line="252" w:lineRule="auto"/>
              <w:jc w:val="left"/>
            </w:pPr>
            <w:r>
              <w:rPr>
                <w:rFonts w:ascii="Times New Roman" w:hAnsi="Times New Roman" w:eastAsia="Times New Roman" w:cs="Times New Roman"/>
                <w:b w:val="0"/>
                <w:i w:val="0"/>
                <w:color w:val="000000"/>
                <w:sz w:val="15"/>
              </w:rPr>
              <w:t>2.4</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CEABD1">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8F9B13">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AE0236">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FB98EB">
            <w:pPr>
              <w:spacing w:after="0" w:line="252" w:lineRule="auto"/>
              <w:jc w:val="left"/>
            </w:pPr>
            <w:r>
              <w:rPr>
                <w:rFonts w:ascii="Times New Roman" w:hAnsi="Times New Roman" w:eastAsia="Times New Roman" w:cs="Times New Roman"/>
                <w:b w:val="0"/>
                <w:i w:val="0"/>
                <w:color w:val="000000"/>
                <w:sz w:val="15"/>
              </w:rPr>
              <w:t>T S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9C7457">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51E765">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3BB268">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19A4CC">
            <w:pPr>
              <w:spacing w:after="0" w:line="252" w:lineRule="auto"/>
              <w:jc w:val="left"/>
            </w:pPr>
            <w:r>
              <w:rPr>
                <w:rFonts w:ascii="Times New Roman" w:hAnsi="Times New Roman" w:eastAsia="Times New Roman" w:cs="Times New Roman"/>
                <w:b w:val="0"/>
                <w:i w:val="0"/>
                <w:color w:val="000000"/>
                <w:sz w:val="15"/>
              </w:rPr>
              <w:t>–</w:t>
            </w:r>
          </w:p>
        </w:tc>
      </w:tr>
      <w:tr w14:paraId="55C7A008">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B76F96">
            <w:pPr>
              <w:spacing w:after="0" w:line="252" w:lineRule="auto"/>
              <w:jc w:val="left"/>
            </w:pPr>
            <w:r>
              <w:rPr>
                <w:rFonts w:ascii="Times New Roman" w:hAnsi="Times New Roman" w:eastAsia="Times New Roman" w:cs="Times New Roman"/>
                <w:b w:val="0"/>
                <w:i w:val="0"/>
                <w:color w:val="000000"/>
                <w:sz w:val="15"/>
              </w:rPr>
              <w:t>3.1</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8B276A">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5A7CCA">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061009">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252416">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486676">
            <w:pPr>
              <w:spacing w:after="0" w:line="252" w:lineRule="auto"/>
              <w:jc w:val="left"/>
            </w:pPr>
            <w:r>
              <w:rPr>
                <w:rFonts w:ascii="Times New Roman" w:hAnsi="Times New Roman" w:eastAsia="Times New Roman" w:cs="Times New Roman"/>
                <w:b w:val="0"/>
                <w:i w:val="0"/>
                <w:color w:val="000000"/>
                <w:sz w:val="15"/>
              </w:rPr>
              <w:t>T S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3DF747">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54040B">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A60CE7">
            <w:pPr>
              <w:spacing w:after="0" w:line="252" w:lineRule="auto"/>
              <w:jc w:val="left"/>
            </w:pPr>
            <w:r>
              <w:rPr>
                <w:rFonts w:ascii="Times New Roman" w:hAnsi="Times New Roman" w:eastAsia="Times New Roman" w:cs="Times New Roman"/>
                <w:b w:val="0"/>
                <w:i w:val="0"/>
                <w:color w:val="000000"/>
                <w:sz w:val="15"/>
              </w:rPr>
              <w:t>–</w:t>
            </w:r>
          </w:p>
        </w:tc>
      </w:tr>
      <w:tr w14:paraId="608607E5">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591B16">
            <w:pPr>
              <w:spacing w:after="0" w:line="252" w:lineRule="auto"/>
              <w:jc w:val="left"/>
            </w:pPr>
            <w:r>
              <w:rPr>
                <w:rFonts w:ascii="Times New Roman" w:hAnsi="Times New Roman" w:eastAsia="Times New Roman" w:cs="Times New Roman"/>
                <w:b w:val="0"/>
                <w:i w:val="0"/>
                <w:color w:val="000000"/>
                <w:sz w:val="15"/>
              </w:rPr>
              <w:t>3.2</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7A9220">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65D23F">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36490C">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C1EFDB">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3FF4CD">
            <w:pPr>
              <w:spacing w:after="0" w:line="252" w:lineRule="auto"/>
              <w:jc w:val="left"/>
            </w:pPr>
            <w:r>
              <w:rPr>
                <w:rFonts w:ascii="Times New Roman" w:hAnsi="Times New Roman" w:eastAsia="Times New Roman" w:cs="Times New Roman"/>
                <w:b w:val="0"/>
                <w:i w:val="0"/>
                <w:color w:val="000000"/>
                <w:sz w:val="15"/>
              </w:rPr>
              <w:t>T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3D1C83">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E0B71B">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797707">
            <w:pPr>
              <w:spacing w:after="0" w:line="252" w:lineRule="auto"/>
              <w:jc w:val="left"/>
            </w:pPr>
            <w:r>
              <w:rPr>
                <w:rFonts w:ascii="Times New Roman" w:hAnsi="Times New Roman" w:eastAsia="Times New Roman" w:cs="Times New Roman"/>
                <w:b w:val="0"/>
                <w:i w:val="0"/>
                <w:color w:val="000000"/>
                <w:sz w:val="15"/>
              </w:rPr>
              <w:t>–</w:t>
            </w:r>
          </w:p>
        </w:tc>
      </w:tr>
      <w:tr w14:paraId="59DBBE7D">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418844">
            <w:pPr>
              <w:spacing w:after="0" w:line="252" w:lineRule="auto"/>
              <w:jc w:val="left"/>
            </w:pPr>
            <w:r>
              <w:rPr>
                <w:rFonts w:ascii="Times New Roman" w:hAnsi="Times New Roman" w:eastAsia="Times New Roman" w:cs="Times New Roman"/>
                <w:b w:val="0"/>
                <w:i w:val="0"/>
                <w:color w:val="000000"/>
                <w:sz w:val="15"/>
              </w:rPr>
              <w:t>3.3</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9C5080">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550158">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D47059">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7DBA1F">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2F9BC4">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25A661">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7A5506">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DECB3E">
            <w:pPr>
              <w:spacing w:after="0" w:line="252" w:lineRule="auto"/>
              <w:jc w:val="left"/>
            </w:pPr>
            <w:r>
              <w:rPr>
                <w:rFonts w:ascii="Times New Roman" w:hAnsi="Times New Roman" w:eastAsia="Times New Roman" w:cs="Times New Roman"/>
                <w:b w:val="0"/>
                <w:i w:val="0"/>
                <w:color w:val="000000"/>
                <w:sz w:val="15"/>
              </w:rPr>
              <w:t>–</w:t>
            </w:r>
          </w:p>
        </w:tc>
      </w:tr>
      <w:tr w14:paraId="20CDF938">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D14F13">
            <w:pPr>
              <w:spacing w:after="0" w:line="252" w:lineRule="auto"/>
              <w:jc w:val="left"/>
            </w:pPr>
            <w:r>
              <w:rPr>
                <w:rFonts w:ascii="Times New Roman" w:hAnsi="Times New Roman" w:eastAsia="Times New Roman" w:cs="Times New Roman"/>
                <w:b w:val="0"/>
                <w:i w:val="0"/>
                <w:color w:val="000000"/>
                <w:sz w:val="15"/>
              </w:rPr>
              <w:t>3.4</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A4B1EF">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ED5C47">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44CD9A">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300224">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88D04D">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514431">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4A2F9C">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7D16FF">
            <w:pPr>
              <w:spacing w:after="0" w:line="252" w:lineRule="auto"/>
              <w:jc w:val="left"/>
            </w:pPr>
            <w:r>
              <w:rPr>
                <w:rFonts w:ascii="Times New Roman" w:hAnsi="Times New Roman" w:eastAsia="Times New Roman" w:cs="Times New Roman"/>
                <w:b w:val="0"/>
                <w:i w:val="0"/>
                <w:color w:val="000000"/>
                <w:sz w:val="15"/>
              </w:rPr>
              <w:t>–</w:t>
            </w:r>
          </w:p>
        </w:tc>
      </w:tr>
      <w:tr w14:paraId="1B2564A6">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CD4D23">
            <w:pPr>
              <w:spacing w:after="0" w:line="252" w:lineRule="auto"/>
              <w:jc w:val="left"/>
            </w:pPr>
            <w:r>
              <w:rPr>
                <w:rFonts w:ascii="Times New Roman" w:hAnsi="Times New Roman" w:eastAsia="Times New Roman" w:cs="Times New Roman"/>
                <w:b w:val="0"/>
                <w:i w:val="0"/>
                <w:color w:val="000000"/>
                <w:sz w:val="15"/>
              </w:rPr>
              <w:t>4.1</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DEEFBA">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B3F492">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757626">
            <w:pPr>
              <w:spacing w:after="0" w:line="252" w:lineRule="auto"/>
              <w:jc w:val="left"/>
            </w:pPr>
            <w:r>
              <w:rPr>
                <w:rFonts w:ascii="Times New Roman" w:hAnsi="Times New Roman" w:eastAsia="Times New Roman" w:cs="Times New Roman"/>
                <w:b w:val="0"/>
                <w:i w:val="0"/>
                <w:color w:val="000000"/>
                <w:sz w:val="15"/>
              </w:rPr>
              <w:t>T S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5198A2">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7764E0">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3745F2">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D2962C">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DDE7FC">
            <w:pPr>
              <w:spacing w:after="0" w:line="252" w:lineRule="auto"/>
              <w:jc w:val="left"/>
            </w:pPr>
            <w:r>
              <w:rPr>
                <w:rFonts w:ascii="Times New Roman" w:hAnsi="Times New Roman" w:eastAsia="Times New Roman" w:cs="Times New Roman"/>
                <w:b w:val="0"/>
                <w:i w:val="0"/>
                <w:color w:val="000000"/>
                <w:sz w:val="15"/>
              </w:rPr>
              <w:t>–</w:t>
            </w:r>
          </w:p>
        </w:tc>
      </w:tr>
      <w:tr w14:paraId="481385D6">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C17F30">
            <w:pPr>
              <w:spacing w:after="0" w:line="252" w:lineRule="auto"/>
              <w:jc w:val="left"/>
            </w:pPr>
            <w:r>
              <w:rPr>
                <w:rFonts w:ascii="Times New Roman" w:hAnsi="Times New Roman" w:eastAsia="Times New Roman" w:cs="Times New Roman"/>
                <w:b w:val="0"/>
                <w:i w:val="0"/>
                <w:color w:val="000000"/>
                <w:sz w:val="15"/>
              </w:rPr>
              <w:t>4.2</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68293F">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B2CB3E">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29D5FB">
            <w:pPr>
              <w:spacing w:after="0" w:line="252" w:lineRule="auto"/>
              <w:jc w:val="left"/>
            </w:pPr>
            <w:r>
              <w:rPr>
                <w:rFonts w:ascii="Times New Roman" w:hAnsi="Times New Roman" w:eastAsia="Times New Roman" w:cs="Times New Roman"/>
                <w:b w:val="0"/>
                <w:i w:val="0"/>
                <w:color w:val="000000"/>
                <w:sz w:val="15"/>
              </w:rPr>
              <w:t>T S 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1E40E2">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5F414D">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21971B">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6781E0">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5D17B3">
            <w:pPr>
              <w:spacing w:after="0" w:line="252" w:lineRule="auto"/>
              <w:jc w:val="left"/>
            </w:pPr>
            <w:r>
              <w:rPr>
                <w:rFonts w:ascii="Times New Roman" w:hAnsi="Times New Roman" w:eastAsia="Times New Roman" w:cs="Times New Roman"/>
                <w:b w:val="0"/>
                <w:i w:val="0"/>
                <w:color w:val="000000"/>
                <w:sz w:val="15"/>
              </w:rPr>
              <w:t>–</w:t>
            </w:r>
          </w:p>
        </w:tc>
      </w:tr>
      <w:tr w14:paraId="41ECB05C">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44D3CD">
            <w:pPr>
              <w:spacing w:after="0" w:line="252" w:lineRule="auto"/>
              <w:jc w:val="left"/>
            </w:pPr>
            <w:r>
              <w:rPr>
                <w:rFonts w:ascii="Times New Roman" w:hAnsi="Times New Roman" w:eastAsia="Times New Roman" w:cs="Times New Roman"/>
                <w:b w:val="0"/>
                <w:i w:val="0"/>
                <w:color w:val="000000"/>
                <w:sz w:val="15"/>
              </w:rPr>
              <w:t>4.3</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3CDCCE">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7B85C2">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91C05C">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9CEFBF">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120FF1">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D35383">
            <w:pPr>
              <w:spacing w:after="0" w:line="252" w:lineRule="auto"/>
              <w:jc w:val="left"/>
            </w:pPr>
            <w:r>
              <w:rPr>
                <w:rFonts w:ascii="Times New Roman" w:hAnsi="Times New Roman" w:eastAsia="Times New Roman" w:cs="Times New Roman"/>
                <w:b w:val="0"/>
                <w:i w:val="0"/>
                <w:color w:val="000000"/>
                <w:sz w:val="15"/>
              </w:rPr>
              <w:t>D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1865A6">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CC348A">
            <w:pPr>
              <w:spacing w:after="0" w:line="252" w:lineRule="auto"/>
              <w:jc w:val="left"/>
            </w:pPr>
            <w:r>
              <w:rPr>
                <w:rFonts w:ascii="Times New Roman" w:hAnsi="Times New Roman" w:eastAsia="Times New Roman" w:cs="Times New Roman"/>
                <w:b w:val="0"/>
                <w:i w:val="0"/>
                <w:color w:val="000000"/>
                <w:sz w:val="15"/>
              </w:rPr>
              <w:t>–</w:t>
            </w:r>
          </w:p>
        </w:tc>
      </w:tr>
      <w:tr w14:paraId="4D944A1E">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1C5E2A">
            <w:pPr>
              <w:spacing w:after="0" w:line="252" w:lineRule="auto"/>
              <w:jc w:val="left"/>
            </w:pPr>
            <w:r>
              <w:rPr>
                <w:rFonts w:ascii="Times New Roman" w:hAnsi="Times New Roman" w:eastAsia="Times New Roman" w:cs="Times New Roman"/>
                <w:b w:val="0"/>
                <w:i w:val="0"/>
                <w:color w:val="000000"/>
                <w:sz w:val="15"/>
              </w:rPr>
              <w:t>4.4</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FBE717">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2AAB49">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5F2639">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A978D8">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925C68">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5FD05F">
            <w:pPr>
              <w:spacing w:after="0" w:line="252" w:lineRule="auto"/>
              <w:jc w:val="left"/>
            </w:pPr>
            <w:r>
              <w:rPr>
                <w:rFonts w:ascii="Times New Roman" w:hAnsi="Times New Roman" w:eastAsia="Times New Roman" w:cs="Times New Roman"/>
                <w:b w:val="0"/>
                <w:i w:val="0"/>
                <w:color w:val="000000"/>
                <w:sz w:val="15"/>
              </w:rPr>
              <w:t>I 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B8A4AB">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997488">
            <w:pPr>
              <w:spacing w:after="0" w:line="252" w:lineRule="auto"/>
              <w:jc w:val="left"/>
            </w:pPr>
            <w:r>
              <w:rPr>
                <w:rFonts w:ascii="Times New Roman" w:hAnsi="Times New Roman" w:eastAsia="Times New Roman" w:cs="Times New Roman"/>
                <w:b w:val="0"/>
                <w:i w:val="0"/>
                <w:color w:val="000000"/>
                <w:sz w:val="15"/>
              </w:rPr>
              <w:t>–</w:t>
            </w:r>
          </w:p>
        </w:tc>
      </w:tr>
      <w:tr w14:paraId="47856F98">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0C2ABF">
            <w:pPr>
              <w:spacing w:after="0" w:line="252" w:lineRule="auto"/>
              <w:jc w:val="left"/>
            </w:pPr>
            <w:r>
              <w:rPr>
                <w:rFonts w:ascii="Times New Roman" w:hAnsi="Times New Roman" w:eastAsia="Times New Roman" w:cs="Times New Roman"/>
                <w:b w:val="0"/>
                <w:i w:val="0"/>
                <w:color w:val="000000"/>
                <w:sz w:val="15"/>
              </w:rPr>
              <w:t>5.1</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A1A2C3">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EE2F05">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D128F8">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B1AC19">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C1988A">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E9E742">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9C8AC6">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2E89B">
            <w:pPr>
              <w:spacing w:after="0" w:line="252" w:lineRule="auto"/>
              <w:jc w:val="left"/>
            </w:pPr>
            <w:r>
              <w:rPr>
                <w:rFonts w:ascii="Times New Roman" w:hAnsi="Times New Roman" w:eastAsia="Times New Roman" w:cs="Times New Roman"/>
                <w:b w:val="0"/>
                <w:i w:val="0"/>
                <w:color w:val="000000"/>
                <w:sz w:val="15"/>
              </w:rPr>
              <w:t>T S X</w:t>
            </w:r>
          </w:p>
        </w:tc>
      </w:tr>
      <w:tr w14:paraId="4FB4C4A5">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1311BD">
            <w:pPr>
              <w:spacing w:after="0" w:line="252" w:lineRule="auto"/>
              <w:jc w:val="left"/>
            </w:pPr>
            <w:r>
              <w:rPr>
                <w:rFonts w:ascii="Times New Roman" w:hAnsi="Times New Roman" w:eastAsia="Times New Roman" w:cs="Times New Roman"/>
                <w:b w:val="0"/>
                <w:i w:val="0"/>
                <w:color w:val="000000"/>
                <w:sz w:val="15"/>
              </w:rPr>
              <w:t>5.2</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160C35">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5ADAA">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A13154">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CD7DC5">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FDB2A8">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8E1188">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6183A6">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765B3D">
            <w:pPr>
              <w:spacing w:after="0" w:line="252" w:lineRule="auto"/>
              <w:jc w:val="left"/>
            </w:pPr>
            <w:r>
              <w:rPr>
                <w:rFonts w:ascii="Times New Roman" w:hAnsi="Times New Roman" w:eastAsia="Times New Roman" w:cs="Times New Roman"/>
                <w:b w:val="0"/>
                <w:i w:val="0"/>
                <w:color w:val="000000"/>
                <w:sz w:val="15"/>
              </w:rPr>
              <w:t>X</w:t>
            </w:r>
          </w:p>
        </w:tc>
      </w:tr>
      <w:tr w14:paraId="34A8E537">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93EB4E">
            <w:pPr>
              <w:spacing w:after="0" w:line="252" w:lineRule="auto"/>
              <w:jc w:val="left"/>
            </w:pPr>
            <w:r>
              <w:rPr>
                <w:rFonts w:ascii="Times New Roman" w:hAnsi="Times New Roman" w:eastAsia="Times New Roman" w:cs="Times New Roman"/>
                <w:b w:val="0"/>
                <w:i w:val="0"/>
                <w:color w:val="000000"/>
                <w:sz w:val="15"/>
              </w:rPr>
              <w:t>5.3</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DC436E">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6011C5">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9D5AF6">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DEC1E2">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467BDE">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C3174F">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B32503">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6ABE0F">
            <w:pPr>
              <w:spacing w:after="0" w:line="252" w:lineRule="auto"/>
              <w:jc w:val="left"/>
            </w:pPr>
            <w:r>
              <w:rPr>
                <w:rFonts w:ascii="Times New Roman" w:hAnsi="Times New Roman" w:eastAsia="Times New Roman" w:cs="Times New Roman"/>
                <w:b w:val="0"/>
                <w:i w:val="0"/>
                <w:color w:val="000000"/>
                <w:sz w:val="15"/>
              </w:rPr>
              <w:t>–</w:t>
            </w:r>
          </w:p>
        </w:tc>
      </w:tr>
      <w:tr w14:paraId="1835B1B8">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65D230">
            <w:pPr>
              <w:spacing w:after="0" w:line="252" w:lineRule="auto"/>
              <w:jc w:val="left"/>
            </w:pPr>
            <w:r>
              <w:rPr>
                <w:rFonts w:ascii="Times New Roman" w:hAnsi="Times New Roman" w:eastAsia="Times New Roman" w:cs="Times New Roman"/>
                <w:b w:val="0"/>
                <w:i w:val="0"/>
                <w:color w:val="000000"/>
                <w:sz w:val="15"/>
              </w:rPr>
              <w:t>5.4</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F3A0FB">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3F617E">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D87991">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A1BE04">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D69C72">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BB233">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7DE775">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9420AC">
            <w:pPr>
              <w:spacing w:after="0" w:line="252" w:lineRule="auto"/>
              <w:jc w:val="left"/>
            </w:pPr>
            <w:r>
              <w:rPr>
                <w:rFonts w:ascii="Times New Roman" w:hAnsi="Times New Roman" w:eastAsia="Times New Roman" w:cs="Times New Roman"/>
                <w:b w:val="0"/>
                <w:i w:val="0"/>
                <w:color w:val="000000"/>
                <w:sz w:val="15"/>
              </w:rPr>
              <w:t>–</w:t>
            </w:r>
          </w:p>
        </w:tc>
      </w:tr>
      <w:tr w14:paraId="4E9CE3F8">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2204F2">
            <w:pPr>
              <w:spacing w:after="0" w:line="252" w:lineRule="auto"/>
              <w:jc w:val="left"/>
            </w:pPr>
            <w:r>
              <w:rPr>
                <w:rFonts w:ascii="Times New Roman" w:hAnsi="Times New Roman" w:eastAsia="Times New Roman" w:cs="Times New Roman"/>
                <w:b w:val="0"/>
                <w:i w:val="0"/>
                <w:color w:val="000000"/>
                <w:sz w:val="15"/>
              </w:rPr>
              <w:t>N1</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EB2544">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46F71A">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A7F37F">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9EE1DD">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C724C9">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A5057D">
            <w:pPr>
              <w:spacing w:after="0" w:line="252" w:lineRule="auto"/>
              <w:jc w:val="left"/>
            </w:pPr>
            <w:r>
              <w:rPr>
                <w:rFonts w:ascii="Times New Roman" w:hAnsi="Times New Roman" w:eastAsia="Times New Roman" w:cs="Times New Roman"/>
                <w:b w:val="0"/>
                <w:i w:val="0"/>
                <w:color w:val="000000"/>
                <w:sz w:val="15"/>
              </w:rPr>
              <w:t>x</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EE4B4D">
            <w:pPr>
              <w:spacing w:after="0" w:line="252" w:lineRule="auto"/>
              <w:jc w:val="left"/>
            </w:pPr>
            <w:r>
              <w:rPr>
                <w:rFonts w:ascii="Times New Roman" w:hAnsi="Times New Roman" w:eastAsia="Times New Roman" w:cs="Times New Roman"/>
                <w:b w:val="0"/>
                <w:i w:val="0"/>
                <w:color w:val="000000"/>
                <w:sz w:val="15"/>
              </w:rPr>
              <w:t>x</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8D9A88">
            <w:pPr>
              <w:spacing w:after="0" w:line="252" w:lineRule="auto"/>
              <w:jc w:val="left"/>
            </w:pPr>
            <w:r>
              <w:rPr>
                <w:rFonts w:ascii="Times New Roman" w:hAnsi="Times New Roman" w:eastAsia="Times New Roman" w:cs="Times New Roman"/>
                <w:b w:val="0"/>
                <w:i w:val="0"/>
                <w:color w:val="000000"/>
                <w:sz w:val="15"/>
              </w:rPr>
              <w:t>x</w:t>
            </w:r>
          </w:p>
        </w:tc>
      </w:tr>
      <w:tr w14:paraId="629EBDB0">
        <w:tblPrEx>
          <w:tblCellMar>
            <w:top w:w="0" w:type="dxa"/>
            <w:left w:w="108" w:type="dxa"/>
            <w:bottom w:w="0" w:type="dxa"/>
            <w:right w:w="108" w:type="dxa"/>
          </w:tblCellMar>
        </w:tblPrEx>
        <w:trPr>
          <w:cantSplit/>
          <w:jc w:val="center"/>
        </w:trPr>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BF2E18">
            <w:pPr>
              <w:spacing w:after="0" w:line="252" w:lineRule="auto"/>
              <w:jc w:val="left"/>
            </w:pPr>
            <w:r>
              <w:rPr>
                <w:rFonts w:ascii="Times New Roman" w:hAnsi="Times New Roman" w:eastAsia="Times New Roman" w:cs="Times New Roman"/>
                <w:b w:val="0"/>
                <w:i w:val="0"/>
                <w:color w:val="000000"/>
                <w:sz w:val="15"/>
              </w:rPr>
              <w:t>N4</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2F9709">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2580BB">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D198A9">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74E36A">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9EB52B">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009684">
            <w:pPr>
              <w:spacing w:after="0" w:line="252" w:lineRule="auto"/>
              <w:jc w:val="left"/>
            </w:pPr>
            <w:r>
              <w:rPr>
                <w:rFonts w:ascii="Times New Roman" w:hAnsi="Times New Roman" w:eastAsia="Times New Roman" w:cs="Times New Roman"/>
                <w:b w:val="0"/>
                <w:i w:val="0"/>
                <w:color w:val="000000"/>
                <w:sz w:val="15"/>
              </w:rPr>
              <w:t>–</w:t>
            </w:r>
          </w:p>
        </w:tc>
        <w:tc>
          <w:tcPr>
            <w:tcW w:w="8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03EB29">
            <w:pPr>
              <w:spacing w:after="0" w:line="252" w:lineRule="auto"/>
              <w:jc w:val="left"/>
            </w:pPr>
            <w:r>
              <w:rPr>
                <w:rFonts w:ascii="Times New Roman" w:hAnsi="Times New Roman" w:eastAsia="Times New Roman" w:cs="Times New Roman"/>
                <w:b w:val="0"/>
                <w:i w:val="0"/>
                <w:color w:val="000000"/>
                <w:sz w:val="15"/>
              </w:rPr>
              <w:t>–</w:t>
            </w:r>
          </w:p>
        </w:tc>
        <w:tc>
          <w:tcPr>
            <w:tcW w:w="124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E52D11">
            <w:pPr>
              <w:spacing w:after="0" w:line="252" w:lineRule="auto"/>
              <w:jc w:val="left"/>
            </w:pPr>
            <w:r>
              <w:rPr>
                <w:rFonts w:ascii="Times New Roman" w:hAnsi="Times New Roman" w:eastAsia="Times New Roman" w:cs="Times New Roman"/>
                <w:b w:val="0"/>
                <w:i w:val="0"/>
                <w:color w:val="000000"/>
                <w:sz w:val="15"/>
              </w:rPr>
              <w:t>T X</w:t>
            </w:r>
          </w:p>
        </w:tc>
      </w:tr>
    </w:tbl>
    <w:p w14:paraId="2D98893B">
      <w:pPr>
        <w:spacing w:after="40"/>
      </w:pPr>
    </w:p>
    <w:p w14:paraId="0176A244">
      <w:pPr>
        <w:spacing w:after="120"/>
        <w:jc w:val="both"/>
      </w:pPr>
      <w:r>
        <w:rPr>
          <w:rFonts w:ascii="Times New Roman" w:hAnsi="Times New Roman" w:eastAsia="Times New Roman" w:cs="Times New Roman"/>
          <w:b w:val="0"/>
          <w:i w:val="0"/>
          <w:color w:val="000000"/>
          <w:sz w:val="24"/>
        </w:rPr>
        <w:t xml:space="preserve">Giải thích các lựa chọn chính, theo nguyên tắc </w:t>
      </w:r>
      <w:r>
        <w:rPr>
          <w:rFonts w:ascii="Times New Roman" w:hAnsi="Times New Roman" w:eastAsia="Times New Roman" w:cs="Times New Roman"/>
          <w:b/>
          <w:i w:val="0"/>
          <w:color w:val="000000"/>
          <w:sz w:val="24"/>
        </w:rPr>
        <w:t>quyền tối thiểu</w:t>
      </w:r>
      <w:r>
        <w:rPr>
          <w:rFonts w:ascii="Times New Roman" w:hAnsi="Times New Roman" w:eastAsia="Times New Roman" w:cs="Times New Roman"/>
          <w:b w:val="0"/>
          <w:i w:val="0"/>
          <w:color w:val="000000"/>
          <w:sz w:val="24"/>
        </w:rPr>
        <w:t>:</w:t>
      </w:r>
    </w:p>
    <w:p w14:paraId="59BF9CF4">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Phiếu thu đã lập thì không sửa</w:t>
      </w:r>
      <w:r>
        <w:rPr>
          <w:rFonts w:ascii="Times New Roman" w:hAnsi="Times New Roman" w:eastAsia="Times New Roman" w:cs="Times New Roman"/>
          <w:b w:val="0"/>
          <w:i w:val="0"/>
          <w:color w:val="000000"/>
          <w:sz w:val="24"/>
        </w:rPr>
        <w:t xml:space="preserve"> (3.2 không có S). Thu sai thì lập phiếu điều chỉnh, để sổ thu không bị sửa ngầm. Mọi thao tác đều có nhật ký (N3).</w:t>
      </w:r>
    </w:p>
    <w:p w14:paraId="0AB5D542">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Giáo viên</w:t>
      </w:r>
      <w:r>
        <w:rPr>
          <w:rFonts w:ascii="Times New Roman" w:hAnsi="Times New Roman" w:eastAsia="Times New Roman" w:cs="Times New Roman"/>
          <w:b w:val="0"/>
          <w:i w:val="0"/>
          <w:color w:val="000000"/>
          <w:sz w:val="24"/>
        </w:rPr>
        <w:t xml:space="preserve"> không xem học phí, công nợ (3.x). Kế toán không xem điểm (4.x). Mỗi bộ phận chỉ thấy dữ liệu mình cần.</w:t>
      </w:r>
    </w:p>
    <w:p w14:paraId="7F62198B">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Học viên, phụ huynh</w:t>
      </w:r>
      <w:r>
        <w:rPr>
          <w:rFonts w:ascii="Times New Roman" w:hAnsi="Times New Roman" w:eastAsia="Times New Roman" w:cs="Times New Roman"/>
          <w:b w:val="0"/>
          <w:i w:val="0"/>
          <w:color w:val="000000"/>
          <w:sz w:val="24"/>
        </w:rPr>
        <w:t xml:space="preserve"> xem được danh mục khóa học và lớp đang mở (1.3, 2.1: X, vì đó là thông tin công khai). Các dữ liệu khác của học viên, phụ huynh chỉ ở mức x. Vì vậy phụ huynh không bao giờ thấy được học viên không phải con mình (yêu cầu pháp lý ở GĐ1).</w:t>
      </w:r>
    </w:p>
    <w:p w14:paraId="5EB7889B">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Giám đốc</w:t>
      </w:r>
      <w:r>
        <w:rPr>
          <w:rFonts w:ascii="Times New Roman" w:hAnsi="Times New Roman" w:eastAsia="Times New Roman" w:cs="Times New Roman"/>
          <w:b w:val="0"/>
          <w:i w:val="0"/>
          <w:color w:val="000000"/>
          <w:sz w:val="24"/>
        </w:rPr>
        <w:t xml:space="preserve"> xem được tất cả nghiệp vụ nhưng không thêm, sửa dữ liệu, vì giám đốc là người dùng báo cáo (MIS). Giám đốc không vào 5.1 và 5.2, đó là việc của quản trị viên.</w:t>
      </w:r>
    </w:p>
    <w:p w14:paraId="41E529F6">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Quản trị viên</w:t>
      </w:r>
      <w:r>
        <w:rPr>
          <w:rFonts w:ascii="Times New Roman" w:hAnsi="Times New Roman" w:eastAsia="Times New Roman" w:cs="Times New Roman"/>
          <w:b w:val="0"/>
          <w:i w:val="0"/>
          <w:color w:val="000000"/>
          <w:sz w:val="24"/>
        </w:rPr>
        <w:t xml:space="preserve"> chỉ xem hồ sơ (1.1, 1.2) để tạo tài khoản (DFD 5.1 đọc D1). Quản trị viên không có quyền với học phí và học tập.</w:t>
      </w:r>
    </w:p>
    <w:p w14:paraId="69EA2186">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5.2 Gửi thông báo</w:t>
      </w:r>
      <w:r>
        <w:rPr>
          <w:rFonts w:ascii="Times New Roman" w:hAnsi="Times New Roman" w:eastAsia="Times New Roman" w:cs="Times New Roman"/>
          <w:b w:val="0"/>
          <w:i w:val="0"/>
          <w:color w:val="000000"/>
          <w:sz w:val="24"/>
        </w:rPr>
        <w:t xml:space="preserve"> chạy tự động nên không vai trò nào có quyền T. Nhân viên chỉ xem thông báo đã gửi.</w:t>
      </w:r>
    </w:p>
    <w:p w14:paraId="69A1FD93">
      <w:pPr>
        <w:pStyle w:val="3"/>
      </w:pPr>
      <w:bookmarkStart w:id="73" w:name="_Toc14465"/>
      <w:r>
        <w:t>3.5.6 Kiểm tra (chạy tự động trong so_do/src/module.py)</w:t>
      </w:r>
      <w:bookmarkEnd w:id="73"/>
    </w:p>
    <w:p w14:paraId="1ED598B0">
      <w:pPr>
        <w:spacing w:after="120"/>
        <w:jc w:val="both"/>
      </w:pPr>
      <w:r>
        <w:rPr>
          <w:rFonts w:ascii="Times New Roman" w:hAnsi="Times New Roman" w:eastAsia="Times New Roman" w:cs="Times New Roman"/>
          <w:b w:val="0"/>
          <w:i w:val="0"/>
          <w:color w:val="000000"/>
          <w:sz w:val="24"/>
        </w:rPr>
        <w:t xml:space="preserve">Kết quả chạy </w:t>
      </w:r>
      <w:r>
        <w:rPr>
          <w:rFonts w:ascii="Consolas" w:hAnsi="Consolas" w:eastAsia="Consolas" w:cs="Consolas"/>
          <w:b w:val="0"/>
          <w:i w:val="0"/>
          <w:color w:val="000000"/>
          <w:sz w:val="22"/>
        </w:rPr>
        <w:t>python so_do/src/module.py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đạt</w:t>
      </w:r>
      <w:r>
        <w:rPr>
          <w:rFonts w:ascii="Times New Roman" w:hAnsi="Times New Roman" w:eastAsia="Times New Roman" w:cs="Times New Roman"/>
          <w:b w:val="0"/>
          <w:i w:val="0"/>
          <w:color w:val="000000"/>
          <w:sz w:val="24"/>
        </w:rPr>
        <w:t>.</w:t>
      </w:r>
    </w:p>
    <w:tbl>
      <w:tblPr>
        <w:tblStyle w:val="12"/>
        <w:tblW w:w="0" w:type="auto"/>
        <w:jc w:val="center"/>
        <w:tblLayout w:type="fixed"/>
        <w:tblCellMar>
          <w:top w:w="0" w:type="dxa"/>
          <w:left w:w="108" w:type="dxa"/>
          <w:bottom w:w="0" w:type="dxa"/>
          <w:right w:w="108" w:type="dxa"/>
        </w:tblCellMar>
      </w:tblPr>
      <w:tblGrid>
        <w:gridCol w:w="988"/>
        <w:gridCol w:w="4611"/>
        <w:gridCol w:w="3905"/>
      </w:tblGrid>
      <w:tr w14:paraId="71742531">
        <w:tblPrEx>
          <w:tblCellMar>
            <w:top w:w="0" w:type="dxa"/>
            <w:left w:w="108" w:type="dxa"/>
            <w:bottom w:w="0" w:type="dxa"/>
            <w:right w:w="108" w:type="dxa"/>
          </w:tblCellMar>
        </w:tblPrEx>
        <w:trPr>
          <w:cantSplit/>
          <w:tblHeader/>
          <w:jc w:val="center"/>
        </w:trPr>
        <w:tc>
          <w:tcPr>
            <w:tcW w:w="9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15B7846">
            <w:pPr>
              <w:spacing w:after="0" w:line="252" w:lineRule="auto"/>
              <w:jc w:val="center"/>
            </w:pPr>
            <w:r>
              <w:rPr>
                <w:rFonts w:ascii="Times New Roman" w:hAnsi="Times New Roman" w:eastAsia="Times New Roman" w:cs="Times New Roman"/>
                <w:b/>
                <w:i w:val="0"/>
                <w:color w:val="000000"/>
                <w:sz w:val="21"/>
              </w:rPr>
              <w:t>#</w:t>
            </w:r>
          </w:p>
        </w:tc>
        <w:tc>
          <w:tcPr>
            <w:tcW w:w="461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2424BE">
            <w:pPr>
              <w:spacing w:after="0" w:line="252" w:lineRule="auto"/>
              <w:jc w:val="center"/>
            </w:pPr>
            <w:r>
              <w:rPr>
                <w:rFonts w:ascii="Times New Roman" w:hAnsi="Times New Roman" w:eastAsia="Times New Roman" w:cs="Times New Roman"/>
                <w:b/>
                <w:i w:val="0"/>
                <w:color w:val="000000"/>
                <w:sz w:val="21"/>
              </w:rPr>
              <w:t>Nội dung kiểm tra</w:t>
            </w:r>
          </w:p>
        </w:tc>
        <w:tc>
          <w:tcPr>
            <w:tcW w:w="390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8A7511">
            <w:pPr>
              <w:spacing w:after="0" w:line="252" w:lineRule="auto"/>
              <w:jc w:val="center"/>
            </w:pPr>
            <w:r>
              <w:rPr>
                <w:rFonts w:ascii="Times New Roman" w:hAnsi="Times New Roman" w:eastAsia="Times New Roman" w:cs="Times New Roman"/>
                <w:b/>
                <w:i w:val="0"/>
                <w:color w:val="000000"/>
                <w:sz w:val="21"/>
              </w:rPr>
              <w:t>Kết quả</w:t>
            </w:r>
          </w:p>
        </w:tc>
      </w:tr>
      <w:tr w14:paraId="73EA1C17">
        <w:tblPrEx>
          <w:tblCellMar>
            <w:top w:w="0" w:type="dxa"/>
            <w:left w:w="108" w:type="dxa"/>
            <w:bottom w:w="0" w:type="dxa"/>
            <w:right w:w="108" w:type="dxa"/>
          </w:tblCellMar>
        </w:tblPrEx>
        <w:trPr>
          <w:cantSplit/>
          <w:jc w:val="center"/>
        </w:trPr>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0EB61B">
            <w:pPr>
              <w:spacing w:after="0" w:line="252" w:lineRule="auto"/>
              <w:jc w:val="left"/>
            </w:pPr>
            <w:r>
              <w:rPr>
                <w:rFonts w:ascii="Times New Roman" w:hAnsi="Times New Roman" w:eastAsia="Times New Roman" w:cs="Times New Roman"/>
                <w:b w:val="0"/>
                <w:i w:val="0"/>
                <w:color w:val="000000"/>
                <w:sz w:val="21"/>
              </w:rPr>
              <w:t>1</w:t>
            </w:r>
          </w:p>
        </w:tc>
        <w:tc>
          <w:tcPr>
            <w:tcW w:w="4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9CD686">
            <w:pPr>
              <w:spacing w:after="0" w:line="252" w:lineRule="auto"/>
              <w:jc w:val="left"/>
            </w:pPr>
            <w:r>
              <w:rPr>
                <w:rFonts w:ascii="Times New Roman" w:hAnsi="Times New Roman" w:eastAsia="Times New Roman" w:cs="Times New Roman"/>
                <w:b w:val="0"/>
                <w:i w:val="0"/>
                <w:color w:val="000000"/>
                <w:sz w:val="21"/>
              </w:rPr>
              <w:t>20 module chức năng trùng mã và tên với 20 chức năng lá của BFD (</w:t>
            </w:r>
            <w:r>
              <w:rPr>
                <w:rFonts w:ascii="Consolas" w:hAnsi="Consolas" w:eastAsia="Consolas" w:cs="Consolas"/>
                <w:b w:val="0"/>
                <w:i w:val="0"/>
                <w:color w:val="000000"/>
                <w:sz w:val="19"/>
              </w:rPr>
              <w:t>bfd.py</w:t>
            </w:r>
            <w:r>
              <w:rPr>
                <w:rFonts w:ascii="Times New Roman" w:hAnsi="Times New Roman" w:eastAsia="Times New Roman" w:cs="Times New Roman"/>
                <w:b w:val="0"/>
                <w:i w:val="0"/>
                <w:color w:val="000000"/>
                <w:sz w:val="21"/>
              </w:rPr>
              <w:t>). Tổng 34 module, nhiều hơn 25 tiến trình DFD</w:t>
            </w:r>
          </w:p>
        </w:tc>
        <w:tc>
          <w:tcPr>
            <w:tcW w:w="39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6D48B1">
            <w:pPr>
              <w:spacing w:after="0" w:line="252" w:lineRule="auto"/>
              <w:jc w:val="left"/>
            </w:pPr>
            <w:r>
              <w:rPr>
                <w:rFonts w:ascii="Times New Roman" w:hAnsi="Times New Roman" w:eastAsia="Times New Roman" w:cs="Times New Roman"/>
                <w:b w:val="0"/>
                <w:i w:val="0"/>
                <w:color w:val="000000"/>
                <w:sz w:val="21"/>
              </w:rPr>
              <w:t>Đạt</w:t>
            </w:r>
          </w:p>
        </w:tc>
      </w:tr>
      <w:tr w14:paraId="65419AC4">
        <w:tblPrEx>
          <w:tblCellMar>
            <w:top w:w="0" w:type="dxa"/>
            <w:left w:w="108" w:type="dxa"/>
            <w:bottom w:w="0" w:type="dxa"/>
            <w:right w:w="108" w:type="dxa"/>
          </w:tblCellMar>
        </w:tblPrEx>
        <w:trPr>
          <w:cantSplit/>
          <w:jc w:val="center"/>
        </w:trPr>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3DAF17">
            <w:pPr>
              <w:spacing w:after="0" w:line="252" w:lineRule="auto"/>
              <w:jc w:val="left"/>
            </w:pPr>
            <w:r>
              <w:rPr>
                <w:rFonts w:ascii="Times New Roman" w:hAnsi="Times New Roman" w:eastAsia="Times New Roman" w:cs="Times New Roman"/>
                <w:b w:val="0"/>
                <w:i w:val="0"/>
                <w:color w:val="000000"/>
                <w:sz w:val="21"/>
              </w:rPr>
              <w:t>2</w:t>
            </w:r>
          </w:p>
        </w:tc>
        <w:tc>
          <w:tcPr>
            <w:tcW w:w="4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B028DF">
            <w:pPr>
              <w:spacing w:after="0" w:line="252" w:lineRule="auto"/>
              <w:jc w:val="left"/>
            </w:pPr>
            <w:r>
              <w:rPr>
                <w:rFonts w:ascii="Times New Roman" w:hAnsi="Times New Roman" w:eastAsia="Times New Roman" w:cs="Times New Roman"/>
                <w:b w:val="0"/>
                <w:i w:val="0"/>
                <w:color w:val="000000"/>
                <w:sz w:val="21"/>
              </w:rPr>
              <w:t xml:space="preserve">Bảng mà module ghi/đọc nằm đúng kho mà tiến trình DFD mức 1 tương ứng ghi/đọc (kho của bảng theo 3.1). Cả 26 bảng đều có module tạo dữ liệu. Mọi view/hàm nêu tên đều có trong </w:t>
            </w:r>
            <w:r>
              <w:rPr>
                <w:rFonts w:ascii="Consolas" w:hAnsi="Consolas" w:eastAsia="Consolas" w:cs="Consolas"/>
                <w:b w:val="0"/>
                <w:i w:val="0"/>
                <w:color w:val="000000"/>
                <w:sz w:val="19"/>
              </w:rPr>
              <w:t>csdl/views.sql</w:t>
            </w:r>
          </w:p>
        </w:tc>
        <w:tc>
          <w:tcPr>
            <w:tcW w:w="39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F1A6E6">
            <w:pPr>
              <w:spacing w:after="0" w:line="252" w:lineRule="auto"/>
              <w:jc w:val="left"/>
            </w:pPr>
            <w:r>
              <w:rPr>
                <w:rFonts w:ascii="Times New Roman" w:hAnsi="Times New Roman" w:eastAsia="Times New Roman" w:cs="Times New Roman"/>
                <w:b w:val="0"/>
                <w:i w:val="0"/>
                <w:color w:val="000000"/>
                <w:sz w:val="21"/>
              </w:rPr>
              <w:t>Đạt</w:t>
            </w:r>
          </w:p>
        </w:tc>
      </w:tr>
      <w:tr w14:paraId="65BB50D1">
        <w:tblPrEx>
          <w:tblCellMar>
            <w:top w:w="0" w:type="dxa"/>
            <w:left w:w="108" w:type="dxa"/>
            <w:bottom w:w="0" w:type="dxa"/>
            <w:right w:w="108" w:type="dxa"/>
          </w:tblCellMar>
        </w:tblPrEx>
        <w:trPr>
          <w:cantSplit/>
          <w:jc w:val="center"/>
        </w:trPr>
        <w:tc>
          <w:tcPr>
            <w:tcW w:w="9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372025">
            <w:pPr>
              <w:spacing w:after="0" w:line="252" w:lineRule="auto"/>
              <w:jc w:val="left"/>
            </w:pPr>
            <w:r>
              <w:rPr>
                <w:rFonts w:ascii="Times New Roman" w:hAnsi="Times New Roman" w:eastAsia="Times New Roman" w:cs="Times New Roman"/>
                <w:b w:val="0"/>
                <w:i w:val="0"/>
                <w:color w:val="000000"/>
                <w:sz w:val="21"/>
              </w:rPr>
              <w:t>3</w:t>
            </w:r>
          </w:p>
        </w:tc>
        <w:tc>
          <w:tcPr>
            <w:tcW w:w="4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7147E9">
            <w:pPr>
              <w:spacing w:after="0" w:line="252" w:lineRule="auto"/>
              <w:jc w:val="left"/>
            </w:pPr>
            <w:r>
              <w:rPr>
                <w:rFonts w:ascii="Times New Roman" w:hAnsi="Times New Roman" w:eastAsia="Times New Roman" w:cs="Times New Roman"/>
                <w:b w:val="0"/>
                <w:i w:val="0"/>
                <w:color w:val="000000"/>
                <w:sz w:val="21"/>
              </w:rPr>
              <w:t>Vai trò có quyền T/S/D ở module nào thì tác nhân tương ứng có luồng vào tiến trình đó. Tác nhân nhận luồng ra thì vai trò tương ứng được xem</w:t>
            </w:r>
          </w:p>
        </w:tc>
        <w:tc>
          <w:tcPr>
            <w:tcW w:w="390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B241A9">
            <w:pPr>
              <w:spacing w:after="0" w:line="252" w:lineRule="auto"/>
              <w:jc w:val="left"/>
            </w:pPr>
            <w:r>
              <w:rPr>
                <w:rFonts w:ascii="Times New Roman" w:hAnsi="Times New Roman" w:eastAsia="Times New Roman" w:cs="Times New Roman"/>
                <w:b w:val="0"/>
                <w:i w:val="0"/>
                <w:color w:val="000000"/>
                <w:sz w:val="21"/>
              </w:rPr>
              <w:t>Đạt (sau khi bổ sung DFD, xem bên dưới)</w:t>
            </w:r>
          </w:p>
        </w:tc>
      </w:tr>
    </w:tbl>
    <w:p w14:paraId="2661097D">
      <w:pPr>
        <w:spacing w:after="40"/>
      </w:pPr>
    </w:p>
    <w:p w14:paraId="05A2FE96">
      <w:pPr>
        <w:spacing w:after="120"/>
        <w:jc w:val="both"/>
      </w:pPr>
      <w:r>
        <w:rPr>
          <w:rFonts w:ascii="Times New Roman" w:hAnsi="Times New Roman" w:eastAsia="Times New Roman" w:cs="Times New Roman"/>
          <w:b w:val="0"/>
          <w:i w:val="0"/>
          <w:color w:val="000000"/>
          <w:sz w:val="24"/>
        </w:rPr>
        <w:t>Script đã được thử với dữ liệu sai: cho 3.3 đọc bảng KetQua (kho D4), bỏ quyền xem chuyên cần của học viên, đổi tên một module khác BFD. Cả 3 trường hợp đều bị báo lỗi. Có một giới hạn: script chỉ xét theo tác nhân. Học viên có luồng vào 3.2 ("Tiền học phí"), nên nếu cấp nhầm quyền T ở 3.2 cho vai trò HV thì script không phát hiện được. Ô này phải duyệt bằng mắt; ma trận hiện tại đúng (HV chỉ có x).</w:t>
      </w:r>
    </w:p>
    <w:p w14:paraId="7B9BDC05">
      <w:pPr>
        <w:spacing w:after="120"/>
        <w:jc w:val="both"/>
      </w:pPr>
      <w:r>
        <w:rPr>
          <w:rFonts w:ascii="Times New Roman" w:hAnsi="Times New Roman" w:eastAsia="Times New Roman" w:cs="Times New Roman"/>
          <w:b/>
          <w:i w:val="0"/>
          <w:color w:val="000000"/>
          <w:sz w:val="24"/>
        </w:rPr>
        <w:t>Phát hiện và đã bổ sung: DFD thiếu 3 luồng của QL đào tạo.</w:t>
      </w:r>
      <w:r>
        <w:rPr>
          <w:rFonts w:ascii="Times New Roman" w:hAnsi="Times New Roman" w:eastAsia="Times New Roman" w:cs="Times New Roman"/>
          <w:b w:val="0"/>
          <w:i w:val="0"/>
          <w:color w:val="000000"/>
          <w:sz w:val="24"/>
        </w:rPr>
        <w:t xml:space="preserve"> Lần chạy đầu, kiểm tra #3 cho thấy QL đào tạo thực hiện 2 việc có ghi dữ liệu nhưng DFD chưa vẽ luồng tương ứng:</w:t>
      </w:r>
    </w:p>
    <w:p w14:paraId="1A70B502">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2.3 Xếp lịch:</w:t>
      </w:r>
      <w:r>
        <w:rPr>
          <w:rFonts w:ascii="Times New Roman" w:hAnsi="Times New Roman" w:eastAsia="Times New Roman" w:cs="Times New Roman"/>
          <w:b w:val="0"/>
          <w:i w:val="0"/>
          <w:color w:val="000000"/>
          <w:sz w:val="24"/>
        </w:rPr>
        <w:t xml:space="preserve"> đổi lịch, xếp học bù, phân công dạy thay. Trước đó, 2.3 chỉ được kích hoạt bởi luồng nội bộ "Lớp đã mở".</w:t>
      </w:r>
    </w:p>
    <w:p w14:paraId="2E211233">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4.3 Tổng kết:</w:t>
      </w:r>
      <w:r>
        <w:rPr>
          <w:rFonts w:ascii="Times New Roman" w:hAnsi="Times New Roman" w:eastAsia="Times New Roman" w:cs="Times New Roman"/>
          <w:b w:val="0"/>
          <w:i w:val="0"/>
          <w:color w:val="000000"/>
          <w:sz w:val="24"/>
        </w:rPr>
        <w:t xml:space="preserve"> duyệt kết quả. Dữ liệu này chính là </w:t>
      </w:r>
      <w:r>
        <w:rPr>
          <w:rFonts w:ascii="Consolas" w:hAnsi="Consolas" w:eastAsia="Consolas" w:cs="Consolas"/>
          <w:b w:val="0"/>
          <w:i w:val="0"/>
          <w:color w:val="000000"/>
          <w:sz w:val="22"/>
        </w:rPr>
        <w:t>KetQua.MaNVDuyet</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NgayDuyet</w:t>
      </w:r>
      <w:r>
        <w:rPr>
          <w:rFonts w:ascii="Times New Roman" w:hAnsi="Times New Roman" w:eastAsia="Times New Roman" w:cs="Times New Roman"/>
          <w:b w:val="0"/>
          <w:i w:val="0"/>
          <w:color w:val="000000"/>
          <w:sz w:val="24"/>
        </w:rPr>
        <w:t xml:space="preserve"> (3.1 E20). Muốn duyệt thì phải xem được kết quả, nên cũng cần một luồng ra.</w:t>
      </w:r>
    </w:p>
    <w:p w14:paraId="4B2478AA">
      <w:pPr>
        <w:spacing w:after="120"/>
        <w:jc w:val="both"/>
      </w:pPr>
      <w:r>
        <w:rPr>
          <w:rFonts w:ascii="Times New Roman" w:hAnsi="Times New Roman" w:eastAsia="Times New Roman" w:cs="Times New Roman"/>
          <w:b w:val="0"/>
          <w:i w:val="0"/>
          <w:color w:val="000000"/>
          <w:sz w:val="24"/>
        </w:rPr>
        <w:t xml:space="preserve">Nhóm đã bổ sung vào </w:t>
      </w:r>
      <w:r>
        <w:rPr>
          <w:rFonts w:ascii="Consolas" w:hAnsi="Consolas" w:eastAsia="Consolas" w:cs="Consolas"/>
          <w:b w:val="0"/>
          <w:i w:val="0"/>
          <w:color w:val="000000"/>
          <w:sz w:val="22"/>
        </w:rPr>
        <w:t>so_do/src/dfd.py</w:t>
      </w:r>
      <w:r>
        <w:rPr>
          <w:rFonts w:ascii="Times New Roman" w:hAnsi="Times New Roman" w:eastAsia="Times New Roman" w:cs="Times New Roman"/>
          <w:b w:val="0"/>
          <w:i w:val="0"/>
          <w:color w:val="000000"/>
          <w:sz w:val="24"/>
        </w:rPr>
        <w:t>, ở cả mức ngữ cảnh, mức 0 và mức 1:</w:t>
      </w:r>
    </w:p>
    <w:p w14:paraId="03E5196A">
      <w:pPr>
        <w:spacing w:after="60"/>
        <w:ind w:left="454" w:hanging="255"/>
        <w:jc w:val="left"/>
      </w:pPr>
      <w:r>
        <w:rPr>
          <w:rFonts w:ascii="Times New Roman" w:hAnsi="Times New Roman" w:eastAsia="Times New Roman" w:cs="Times New Roman"/>
          <w:b w:val="0"/>
          <w:i w:val="0"/>
          <w:color w:val="000000"/>
          <w:sz w:val="24"/>
        </w:rPr>
        <w:t>– QL đào tạo → 2.0 / 2.3: "Yêu cầu đổi lịch, học bù, dạy thay";</w:t>
      </w:r>
    </w:p>
    <w:p w14:paraId="362CA539">
      <w:pPr>
        <w:spacing w:after="60"/>
        <w:ind w:left="454" w:hanging="255"/>
        <w:jc w:val="left"/>
      </w:pPr>
      <w:r>
        <w:rPr>
          <w:rFonts w:ascii="Times New Roman" w:hAnsi="Times New Roman" w:eastAsia="Times New Roman" w:cs="Times New Roman"/>
          <w:b w:val="0"/>
          <w:i w:val="0"/>
          <w:color w:val="000000"/>
          <w:sz w:val="24"/>
        </w:rPr>
        <w:t>– QL đào tạo → 4.0 / 4.3: "Quyết định duyệt kết quả";</w:t>
      </w:r>
    </w:p>
    <w:p w14:paraId="6F2BB569">
      <w:pPr>
        <w:spacing w:after="60"/>
        <w:ind w:left="454" w:hanging="255"/>
        <w:jc w:val="left"/>
      </w:pPr>
      <w:r>
        <w:rPr>
          <w:rFonts w:ascii="Times New Roman" w:hAnsi="Times New Roman" w:eastAsia="Times New Roman" w:cs="Times New Roman"/>
          <w:b w:val="0"/>
          <w:i w:val="0"/>
          <w:color w:val="000000"/>
          <w:sz w:val="24"/>
        </w:rPr>
        <w:t>– 4.0 / 4.3 → QL đào tạo: "Bảng điểm chờ duyệt".</w:t>
      </w:r>
    </w:p>
    <w:p w14:paraId="5281E9AA">
      <w:pPr>
        <w:spacing w:after="120"/>
        <w:jc w:val="both"/>
      </w:pPr>
      <w:r>
        <w:rPr>
          <w:rFonts w:ascii="Times New Roman" w:hAnsi="Times New Roman" w:eastAsia="Times New Roman" w:cs="Times New Roman"/>
          <w:b w:val="0"/>
          <w:i w:val="0"/>
          <w:color w:val="000000"/>
          <w:sz w:val="24"/>
        </w:rPr>
        <w:t>Sau khi bổ sung, kiểm tra cân bằng DFD vẫn đạt. Cấu trúc 3 luồng mới đã thêm vào từ điển dữ liệu (báo cáo phân tích, mục 6.4.2), và đầu vào, đầu ra của 2.3, 4.3 đã sửa trong báo cáo phân tích, chương 4. Đây là ví dụ cho việc thiết kế phát hiện thiếu sót của phân tích, rồi quay lại sửa đúng ở nguồn.</w:t>
      </w:r>
    </w:p>
    <w:p w14:paraId="624D16E8">
      <w:pPr>
        <w:pStyle w:val="3"/>
      </w:pPr>
      <w:bookmarkStart w:id="74" w:name="_Toc28811"/>
      <w:r>
        <w:t>3.5.7 Bước 3 – Chọn ngôn ngữ lập trình và kiến trúc</w:t>
      </w:r>
      <w:bookmarkEnd w:id="74"/>
    </w:p>
    <w:p w14:paraId="44D82194">
      <w:pPr>
        <w:spacing w:after="120"/>
        <w:jc w:val="both"/>
      </w:pPr>
      <w:r>
        <w:rPr>
          <w:rFonts w:ascii="Times New Roman" w:hAnsi="Times New Roman" w:eastAsia="Times New Roman" w:cs="Times New Roman"/>
          <w:b w:val="0"/>
          <w:i w:val="0"/>
          <w:color w:val="000000"/>
          <w:sz w:val="24"/>
        </w:rPr>
        <w:t>Bài giảng (mục 5.5.1.3) chọn ngôn ngữ theo 4 tiêu chí:</w:t>
      </w:r>
    </w:p>
    <w:tbl>
      <w:tblPr>
        <w:tblStyle w:val="12"/>
        <w:tblW w:w="0" w:type="auto"/>
        <w:jc w:val="center"/>
        <w:tblLayout w:type="fixed"/>
        <w:tblCellMar>
          <w:top w:w="0" w:type="dxa"/>
          <w:left w:w="108" w:type="dxa"/>
          <w:bottom w:w="0" w:type="dxa"/>
          <w:right w:w="108" w:type="dxa"/>
        </w:tblCellMar>
      </w:tblPr>
      <w:tblGrid>
        <w:gridCol w:w="2228"/>
        <w:gridCol w:w="3638"/>
        <w:gridCol w:w="3638"/>
      </w:tblGrid>
      <w:tr w14:paraId="329DFF2D">
        <w:tblPrEx>
          <w:tblCellMar>
            <w:top w:w="0" w:type="dxa"/>
            <w:left w:w="108" w:type="dxa"/>
            <w:bottom w:w="0" w:type="dxa"/>
            <w:right w:w="108" w:type="dxa"/>
          </w:tblCellMar>
        </w:tblPrEx>
        <w:trPr>
          <w:cantSplit/>
          <w:tblHeader/>
          <w:jc w:val="center"/>
        </w:trPr>
        <w:tc>
          <w:tcPr>
            <w:tcW w:w="22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4D284A">
            <w:pPr>
              <w:spacing w:after="0" w:line="252" w:lineRule="auto"/>
              <w:jc w:val="center"/>
            </w:pPr>
            <w:r>
              <w:rPr>
                <w:rFonts w:ascii="Times New Roman" w:hAnsi="Times New Roman" w:eastAsia="Times New Roman" w:cs="Times New Roman"/>
                <w:b/>
                <w:i w:val="0"/>
                <w:color w:val="000000"/>
                <w:sz w:val="21"/>
              </w:rPr>
              <w:t>Tiêu chí</w:t>
            </w:r>
          </w:p>
        </w:tc>
        <w:tc>
          <w:tcPr>
            <w:tcW w:w="36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09A4CCF">
            <w:pPr>
              <w:spacing w:after="0" w:line="252" w:lineRule="auto"/>
              <w:jc w:val="center"/>
            </w:pPr>
            <w:r>
              <w:rPr>
                <w:rFonts w:ascii="Times New Roman" w:hAnsi="Times New Roman" w:eastAsia="Times New Roman" w:cs="Times New Roman"/>
                <w:b/>
                <w:i w:val="0"/>
                <w:color w:val="000000"/>
                <w:sz w:val="21"/>
              </w:rPr>
              <w:t>Đánh giá</w:t>
            </w:r>
          </w:p>
        </w:tc>
        <w:tc>
          <w:tcPr>
            <w:tcW w:w="363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3F1310">
            <w:pPr>
              <w:spacing w:after="0" w:line="252" w:lineRule="auto"/>
              <w:jc w:val="center"/>
            </w:pPr>
            <w:r>
              <w:rPr>
                <w:rFonts w:ascii="Times New Roman" w:hAnsi="Times New Roman" w:eastAsia="Times New Roman" w:cs="Times New Roman"/>
                <w:b/>
                <w:i w:val="0"/>
                <w:color w:val="000000"/>
                <w:sz w:val="21"/>
              </w:rPr>
              <w:t>Lựa chọn</w:t>
            </w:r>
          </w:p>
        </w:tc>
      </w:tr>
      <w:tr w14:paraId="39EFAE25">
        <w:tblPrEx>
          <w:tblCellMar>
            <w:top w:w="0" w:type="dxa"/>
            <w:left w:w="108" w:type="dxa"/>
            <w:bottom w:w="0" w:type="dxa"/>
            <w:right w:w="108" w:type="dxa"/>
          </w:tblCellMar>
        </w:tblPrEx>
        <w:trPr>
          <w:cantSplit/>
          <w:jc w:val="center"/>
        </w:trPr>
        <w:tc>
          <w:tcPr>
            <w:tcW w:w="22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570162">
            <w:pPr>
              <w:spacing w:after="0" w:line="252" w:lineRule="auto"/>
              <w:jc w:val="left"/>
            </w:pPr>
            <w:r>
              <w:rPr>
                <w:rFonts w:ascii="Times New Roman" w:hAnsi="Times New Roman" w:eastAsia="Times New Roman" w:cs="Times New Roman"/>
                <w:b w:val="0"/>
                <w:i w:val="0"/>
                <w:color w:val="000000"/>
                <w:sz w:val="21"/>
              </w:rPr>
              <w:t>Lĩnh vực ứng dụng</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1E0F94">
            <w:pPr>
              <w:spacing w:after="0" w:line="252" w:lineRule="auto"/>
              <w:jc w:val="left"/>
            </w:pPr>
            <w:r>
              <w:rPr>
                <w:rFonts w:ascii="Times New Roman" w:hAnsi="Times New Roman" w:eastAsia="Times New Roman" w:cs="Times New Roman"/>
                <w:b w:val="0"/>
                <w:i w:val="0"/>
                <w:color w:val="000000"/>
                <w:sz w:val="21"/>
              </w:rPr>
              <w:t>Hệ thống quản lý nghiệp vụ, nhiều biểu mẫu và báo cáo, CSDL quan hệ</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91D948">
            <w:pPr>
              <w:spacing w:after="0" w:line="252" w:lineRule="auto"/>
              <w:jc w:val="left"/>
            </w:pPr>
            <w:r>
              <w:rPr>
                <w:rFonts w:ascii="Times New Roman" w:hAnsi="Times New Roman" w:eastAsia="Times New Roman" w:cs="Times New Roman"/>
                <w:b w:val="0"/>
                <w:i w:val="0"/>
                <w:color w:val="000000"/>
                <w:sz w:val="21"/>
              </w:rPr>
              <w:t xml:space="preserve">Ngôn ngữ thế hệ 3, hướng đối tượng: </w:t>
            </w:r>
            <w:r>
              <w:rPr>
                <w:rFonts w:ascii="Times New Roman" w:hAnsi="Times New Roman" w:eastAsia="Times New Roman" w:cs="Times New Roman"/>
                <w:b/>
                <w:i w:val="0"/>
                <w:color w:val="000000"/>
                <w:sz w:val="21"/>
              </w:rPr>
              <w:t>C#</w:t>
            </w:r>
            <w:r>
              <w:rPr>
                <w:rFonts w:ascii="Times New Roman" w:hAnsi="Times New Roman" w:eastAsia="Times New Roman" w:cs="Times New Roman"/>
                <w:b w:val="0"/>
                <w:i w:val="0"/>
                <w:color w:val="000000"/>
                <w:sz w:val="21"/>
              </w:rPr>
              <w:t xml:space="preserve">; truy vấn dữ liệu bằng </w:t>
            </w:r>
            <w:r>
              <w:rPr>
                <w:rFonts w:ascii="Times New Roman" w:hAnsi="Times New Roman" w:eastAsia="Times New Roman" w:cs="Times New Roman"/>
                <w:b/>
                <w:i w:val="0"/>
                <w:color w:val="000000"/>
                <w:sz w:val="21"/>
              </w:rPr>
              <w:t>SQL</w:t>
            </w:r>
            <w:r>
              <w:rPr>
                <w:rFonts w:ascii="Times New Roman" w:hAnsi="Times New Roman" w:eastAsia="Times New Roman" w:cs="Times New Roman"/>
                <w:b w:val="0"/>
                <w:i w:val="0"/>
                <w:color w:val="000000"/>
                <w:sz w:val="21"/>
              </w:rPr>
              <w:t xml:space="preserve"> (T-SQL)</w:t>
            </w:r>
          </w:p>
        </w:tc>
      </w:tr>
      <w:tr w14:paraId="6F589A6B">
        <w:tblPrEx>
          <w:tblCellMar>
            <w:top w:w="0" w:type="dxa"/>
            <w:left w:w="108" w:type="dxa"/>
            <w:bottom w:w="0" w:type="dxa"/>
            <w:right w:w="108" w:type="dxa"/>
          </w:tblCellMar>
        </w:tblPrEx>
        <w:trPr>
          <w:cantSplit/>
          <w:jc w:val="center"/>
        </w:trPr>
        <w:tc>
          <w:tcPr>
            <w:tcW w:w="22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7A5CF4">
            <w:pPr>
              <w:spacing w:after="0" w:line="252" w:lineRule="auto"/>
              <w:jc w:val="left"/>
            </w:pPr>
            <w:r>
              <w:rPr>
                <w:rFonts w:ascii="Times New Roman" w:hAnsi="Times New Roman" w:eastAsia="Times New Roman" w:cs="Times New Roman"/>
                <w:b w:val="0"/>
                <w:i w:val="0"/>
                <w:color w:val="000000"/>
                <w:sz w:val="21"/>
              </w:rPr>
              <w:t>Môi trường hoạt động</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5448D">
            <w:pPr>
              <w:spacing w:after="0" w:line="252" w:lineRule="auto"/>
              <w:jc w:val="left"/>
            </w:pPr>
            <w:r>
              <w:rPr>
                <w:rFonts w:ascii="Times New Roman" w:hAnsi="Times New Roman" w:eastAsia="Times New Roman" w:cs="Times New Roman"/>
                <w:b w:val="0"/>
                <w:i w:val="0"/>
                <w:color w:val="000000"/>
                <w:sz w:val="21"/>
              </w:rPr>
              <w:t>Web, chạy trên máy chủ Windows của trung tâm; người dùng dùng trình duyệt trên máy tính và điện thoại</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F9DC5F">
            <w:pPr>
              <w:spacing w:after="0" w:line="252" w:lineRule="auto"/>
              <w:jc w:val="left"/>
            </w:pPr>
            <w:r>
              <w:rPr>
                <w:rFonts w:ascii="Times New Roman" w:hAnsi="Times New Roman" w:eastAsia="Times New Roman" w:cs="Times New Roman"/>
                <w:b/>
                <w:i w:val="0"/>
                <w:color w:val="000000"/>
                <w:sz w:val="21"/>
              </w:rPr>
              <w:t>ASP.NET Core</w:t>
            </w:r>
            <w:r>
              <w:rPr>
                <w:rFonts w:ascii="Times New Roman" w:hAnsi="Times New Roman" w:eastAsia="Times New Roman" w:cs="Times New Roman"/>
                <w:b w:val="0"/>
                <w:i w:val="0"/>
                <w:color w:val="000000"/>
                <w:sz w:val="21"/>
              </w:rPr>
              <w:t xml:space="preserve"> (MVC, Razor) + </w:t>
            </w:r>
            <w:r>
              <w:rPr>
                <w:rFonts w:ascii="Times New Roman" w:hAnsi="Times New Roman" w:eastAsia="Times New Roman" w:cs="Times New Roman"/>
                <w:b/>
                <w:i w:val="0"/>
                <w:color w:val="000000"/>
                <w:sz w:val="21"/>
              </w:rPr>
              <w:t>Bootstrap 5</w:t>
            </w:r>
            <w:r>
              <w:rPr>
                <w:rFonts w:ascii="Times New Roman" w:hAnsi="Times New Roman" w:eastAsia="Times New Roman" w:cs="Times New Roman"/>
                <w:b w:val="0"/>
                <w:i w:val="0"/>
                <w:color w:val="000000"/>
                <w:sz w:val="21"/>
              </w:rPr>
              <w:t xml:space="preserve"> (giao diện tự co giãn theo màn hình điện thoại)</w:t>
            </w:r>
          </w:p>
        </w:tc>
      </w:tr>
      <w:tr w14:paraId="0E9800AE">
        <w:tblPrEx>
          <w:tblCellMar>
            <w:top w:w="0" w:type="dxa"/>
            <w:left w:w="108" w:type="dxa"/>
            <w:bottom w:w="0" w:type="dxa"/>
            <w:right w:w="108" w:type="dxa"/>
          </w:tblCellMar>
        </w:tblPrEx>
        <w:trPr>
          <w:cantSplit/>
          <w:jc w:val="center"/>
        </w:trPr>
        <w:tc>
          <w:tcPr>
            <w:tcW w:w="22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7FB0DA">
            <w:pPr>
              <w:spacing w:after="0" w:line="252" w:lineRule="auto"/>
              <w:jc w:val="left"/>
            </w:pPr>
            <w:r>
              <w:rPr>
                <w:rFonts w:ascii="Times New Roman" w:hAnsi="Times New Roman" w:eastAsia="Times New Roman" w:cs="Times New Roman"/>
                <w:b w:val="0"/>
                <w:i w:val="0"/>
                <w:color w:val="000000"/>
                <w:sz w:val="21"/>
              </w:rPr>
              <w:t>Độ phức tạp của thuật toán</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0FE588">
            <w:pPr>
              <w:spacing w:after="0" w:line="252" w:lineRule="auto"/>
              <w:jc w:val="left"/>
            </w:pPr>
            <w:r>
              <w:rPr>
                <w:rFonts w:ascii="Times New Roman" w:hAnsi="Times New Roman" w:eastAsia="Times New Roman" w:cs="Times New Roman"/>
                <w:b w:val="0"/>
                <w:i w:val="0"/>
                <w:color w:val="000000"/>
                <w:sz w:val="21"/>
              </w:rPr>
              <w:t>Chủ yếu là bảng quyết định, cây quyết định, tổng hợp số liệu, không có thuật toán nặng</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88B261">
            <w:pPr>
              <w:spacing w:after="0" w:line="252" w:lineRule="auto"/>
              <w:jc w:val="left"/>
            </w:pPr>
            <w:r>
              <w:rPr>
                <w:rFonts w:ascii="Times New Roman" w:hAnsi="Times New Roman" w:eastAsia="Times New Roman" w:cs="Times New Roman"/>
                <w:b w:val="0"/>
                <w:i w:val="0"/>
                <w:color w:val="000000"/>
                <w:sz w:val="21"/>
              </w:rPr>
              <w:t>Quy tắc nghiệp vụ viết bằng C#; tổng hợp báo cáo dùng các view đã có (3.4)</w:t>
            </w:r>
          </w:p>
        </w:tc>
      </w:tr>
      <w:tr w14:paraId="6104A9C3">
        <w:tblPrEx>
          <w:tblCellMar>
            <w:top w:w="0" w:type="dxa"/>
            <w:left w:w="108" w:type="dxa"/>
            <w:bottom w:w="0" w:type="dxa"/>
            <w:right w:w="108" w:type="dxa"/>
          </w:tblCellMar>
        </w:tblPrEx>
        <w:trPr>
          <w:cantSplit/>
          <w:jc w:val="center"/>
        </w:trPr>
        <w:tc>
          <w:tcPr>
            <w:tcW w:w="22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7EFAC5">
            <w:pPr>
              <w:spacing w:after="0" w:line="252" w:lineRule="auto"/>
              <w:jc w:val="left"/>
            </w:pPr>
            <w:r>
              <w:rPr>
                <w:rFonts w:ascii="Times New Roman" w:hAnsi="Times New Roman" w:eastAsia="Times New Roman" w:cs="Times New Roman"/>
                <w:b w:val="0"/>
                <w:i w:val="0"/>
                <w:color w:val="000000"/>
                <w:sz w:val="21"/>
              </w:rPr>
              <w:t>Tri thức của nhóm</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D0C20C">
            <w:pPr>
              <w:spacing w:after="0" w:line="252" w:lineRule="auto"/>
              <w:jc w:val="left"/>
            </w:pPr>
            <w:r>
              <w:rPr>
                <w:rFonts w:ascii="Times New Roman" w:hAnsi="Times New Roman" w:eastAsia="Times New Roman" w:cs="Times New Roman"/>
                <w:b w:val="0"/>
                <w:i w:val="0"/>
                <w:color w:val="000000"/>
                <w:sz w:val="21"/>
              </w:rPr>
              <w:t>Nhóm đã học C# và SQL (báo cáo phân tích, mục 2.3.2)</w:t>
            </w:r>
          </w:p>
        </w:tc>
        <w:tc>
          <w:tcPr>
            <w:tcW w:w="363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0847AD">
            <w:pPr>
              <w:spacing w:after="0" w:line="252" w:lineRule="auto"/>
              <w:jc w:val="left"/>
            </w:pPr>
            <w:r>
              <w:rPr>
                <w:rFonts w:ascii="Times New Roman" w:hAnsi="Times New Roman" w:eastAsia="Times New Roman" w:cs="Times New Roman"/>
                <w:b w:val="0"/>
                <w:i w:val="0"/>
                <w:color w:val="000000"/>
                <w:sz w:val="21"/>
              </w:rPr>
              <w:t xml:space="preserve">Không cần học công nghệ mới; </w:t>
            </w:r>
            <w:r>
              <w:rPr>
                <w:rFonts w:ascii="Times New Roman" w:hAnsi="Times New Roman" w:eastAsia="Times New Roman" w:cs="Times New Roman"/>
                <w:b/>
                <w:i w:val="0"/>
                <w:color w:val="000000"/>
                <w:sz w:val="21"/>
              </w:rPr>
              <w:t>Entity Framework Core</w:t>
            </w:r>
            <w:r>
              <w:rPr>
                <w:rFonts w:ascii="Times New Roman" w:hAnsi="Times New Roman" w:eastAsia="Times New Roman" w:cs="Times New Roman"/>
                <w:b w:val="0"/>
                <w:i w:val="0"/>
                <w:color w:val="000000"/>
                <w:sz w:val="21"/>
              </w:rPr>
              <w:t xml:space="preserve"> ánh xạ 26 bảng có sẵn (database-first)</w:t>
            </w:r>
          </w:p>
        </w:tc>
      </w:tr>
    </w:tbl>
    <w:p w14:paraId="05B35AAA">
      <w:pPr>
        <w:spacing w:after="40"/>
      </w:pPr>
    </w:p>
    <w:p w14:paraId="0D240020">
      <w:pPr>
        <w:spacing w:after="120"/>
        <w:jc w:val="both"/>
      </w:pPr>
      <w:r>
        <w:rPr>
          <w:rFonts w:ascii="Times New Roman" w:hAnsi="Times New Roman" w:eastAsia="Times New Roman" w:cs="Times New Roman"/>
          <w:b w:val="0"/>
          <w:i w:val="0"/>
          <w:color w:val="000000"/>
          <w:sz w:val="24"/>
        </w:rPr>
        <w:t xml:space="preserve">Bài tập 1 để ngỏ lựa chọn "Bootstrap/JavaScript hoặc React". Nhóm chọn </w:t>
      </w:r>
      <w:r>
        <w:rPr>
          <w:rFonts w:ascii="Times New Roman" w:hAnsi="Times New Roman" w:eastAsia="Times New Roman" w:cs="Times New Roman"/>
          <w:b/>
          <w:i w:val="0"/>
          <w:color w:val="000000"/>
          <w:sz w:val="24"/>
        </w:rPr>
        <w:t>Razor + Bootstrap</w:t>
      </w:r>
      <w:r>
        <w:rPr>
          <w:rFonts w:ascii="Times New Roman" w:hAnsi="Times New Roman" w:eastAsia="Times New Roman" w:cs="Times New Roman"/>
          <w:b w:val="0"/>
          <w:i w:val="0"/>
          <w:color w:val="000000"/>
          <w:sz w:val="24"/>
        </w:rPr>
        <w:t xml:space="preserve"> cho bản đầu: chỉ cần một ngôn ngữ (C#), phù hợp quy mô 6 người. Khi cần ứng dụng di động thì bổ sung lớp Web API sau; các module xử lý vẫn giữ nguyên.</w:t>
      </w:r>
    </w:p>
    <w:p w14:paraId="79169A3B">
      <w:pPr>
        <w:spacing w:after="120"/>
        <w:jc w:val="both"/>
      </w:pPr>
      <w:r>
        <w:rPr>
          <w:rFonts w:ascii="Times New Roman" w:hAnsi="Times New Roman" w:eastAsia="Times New Roman" w:cs="Times New Roman"/>
          <w:b/>
          <w:i w:val="0"/>
          <w:color w:val="000000"/>
          <w:sz w:val="24"/>
        </w:rPr>
        <w:t>Kiến trúc 3 lớp</w:t>
      </w:r>
      <w:r>
        <w:rPr>
          <w:rFonts w:ascii="Times New Roman" w:hAnsi="Times New Roman" w:eastAsia="Times New Roman" w:cs="Times New Roman"/>
          <w:b w:val="0"/>
          <w:i w:val="0"/>
          <w:color w:val="000000"/>
          <w:sz w:val="24"/>
        </w:rPr>
        <w:t>, mỗi lớp ứng với một thành phần đã thiết kế:</w:t>
      </w:r>
    </w:p>
    <w:tbl>
      <w:tblPr>
        <w:tblStyle w:val="12"/>
        <w:tblW w:w="0" w:type="auto"/>
        <w:jc w:val="center"/>
        <w:tblLayout w:type="fixed"/>
        <w:tblCellMar>
          <w:top w:w="0" w:type="dxa"/>
          <w:left w:w="108" w:type="dxa"/>
          <w:bottom w:w="0" w:type="dxa"/>
          <w:right w:w="108" w:type="dxa"/>
        </w:tblCellMar>
      </w:tblPr>
      <w:tblGrid>
        <w:gridCol w:w="1634"/>
        <w:gridCol w:w="4145"/>
        <w:gridCol w:w="3725"/>
      </w:tblGrid>
      <w:tr w14:paraId="38E0F364">
        <w:tblPrEx>
          <w:tblCellMar>
            <w:top w:w="0" w:type="dxa"/>
            <w:left w:w="108" w:type="dxa"/>
            <w:bottom w:w="0" w:type="dxa"/>
            <w:right w:w="108" w:type="dxa"/>
          </w:tblCellMar>
        </w:tblPrEx>
        <w:trPr>
          <w:cantSplit/>
          <w:tblHeader/>
          <w:jc w:val="center"/>
        </w:trPr>
        <w:tc>
          <w:tcPr>
            <w:tcW w:w="163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470D86">
            <w:pPr>
              <w:spacing w:after="0" w:line="252" w:lineRule="auto"/>
              <w:jc w:val="center"/>
            </w:pPr>
            <w:r>
              <w:rPr>
                <w:rFonts w:ascii="Times New Roman" w:hAnsi="Times New Roman" w:eastAsia="Times New Roman" w:cs="Times New Roman"/>
                <w:b/>
                <w:i w:val="0"/>
                <w:color w:val="000000"/>
                <w:sz w:val="21"/>
              </w:rPr>
              <w:t>Lớp</w:t>
            </w:r>
          </w:p>
        </w:tc>
        <w:tc>
          <w:tcPr>
            <w:tcW w:w="41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CF12F5">
            <w:pPr>
              <w:spacing w:after="0" w:line="252" w:lineRule="auto"/>
              <w:jc w:val="center"/>
            </w:pPr>
            <w:r>
              <w:rPr>
                <w:rFonts w:ascii="Times New Roman" w:hAnsi="Times New Roman" w:eastAsia="Times New Roman" w:cs="Times New Roman"/>
                <w:b/>
                <w:i w:val="0"/>
                <w:color w:val="000000"/>
                <w:sz w:val="21"/>
              </w:rPr>
              <w:t>Nội dung</w:t>
            </w:r>
          </w:p>
        </w:tc>
        <w:tc>
          <w:tcPr>
            <w:tcW w:w="37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CE76CF">
            <w:pPr>
              <w:spacing w:after="0" w:line="252" w:lineRule="auto"/>
              <w:jc w:val="center"/>
            </w:pPr>
            <w:r>
              <w:rPr>
                <w:rFonts w:ascii="Times New Roman" w:hAnsi="Times New Roman" w:eastAsia="Times New Roman" w:cs="Times New Roman"/>
                <w:b/>
                <w:i w:val="0"/>
                <w:color w:val="000000"/>
                <w:sz w:val="21"/>
              </w:rPr>
              <w:t>Ứng với</w:t>
            </w:r>
          </w:p>
        </w:tc>
      </w:tr>
      <w:tr w14:paraId="440767EF">
        <w:tblPrEx>
          <w:tblCellMar>
            <w:top w:w="0" w:type="dxa"/>
            <w:left w:w="108" w:type="dxa"/>
            <w:bottom w:w="0" w:type="dxa"/>
            <w:right w:w="108" w:type="dxa"/>
          </w:tblCellMar>
        </w:tblPrEx>
        <w:trPr>
          <w:cantSplit/>
          <w:jc w:val="center"/>
        </w:trPr>
        <w:tc>
          <w:tcPr>
            <w:tcW w:w="16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CB79F3">
            <w:pPr>
              <w:spacing w:after="0" w:line="252" w:lineRule="auto"/>
              <w:jc w:val="left"/>
            </w:pPr>
            <w:r>
              <w:rPr>
                <w:rFonts w:ascii="Times New Roman" w:hAnsi="Times New Roman" w:eastAsia="Times New Roman" w:cs="Times New Roman"/>
                <w:b w:val="0"/>
                <w:i w:val="0"/>
                <w:color w:val="000000"/>
                <w:sz w:val="21"/>
              </w:rPr>
              <w:t>Giao diện</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E3E482">
            <w:pPr>
              <w:spacing w:after="0" w:line="252" w:lineRule="auto"/>
              <w:jc w:val="left"/>
            </w:pPr>
            <w:r>
              <w:rPr>
                <w:rFonts w:ascii="Times New Roman" w:hAnsi="Times New Roman" w:eastAsia="Times New Roman" w:cs="Times New Roman"/>
                <w:b w:val="0"/>
                <w:i w:val="0"/>
                <w:color w:val="000000"/>
                <w:sz w:val="21"/>
              </w:rPr>
              <w:t>Form nhập, báo cáo, thực đơn theo phân hệ</w:t>
            </w:r>
          </w:p>
        </w:tc>
        <w:tc>
          <w:tcPr>
            <w:tcW w:w="37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6F073C">
            <w:pPr>
              <w:spacing w:after="0" w:line="252" w:lineRule="auto"/>
              <w:jc w:val="left"/>
            </w:pPr>
            <w:r>
              <w:rPr>
                <w:rFonts w:ascii="Times New Roman" w:hAnsi="Times New Roman" w:eastAsia="Times New Roman" w:cs="Times New Roman"/>
                <w:b w:val="0"/>
                <w:i w:val="0"/>
                <w:color w:val="000000"/>
                <w:sz w:val="21"/>
              </w:rPr>
              <w:t>3.6 (form = luồng vào, báo cáo = luồng ra)</w:t>
            </w:r>
          </w:p>
        </w:tc>
      </w:tr>
      <w:tr w14:paraId="4D56709A">
        <w:tblPrEx>
          <w:tblCellMar>
            <w:top w:w="0" w:type="dxa"/>
            <w:left w:w="108" w:type="dxa"/>
            <w:bottom w:w="0" w:type="dxa"/>
            <w:right w:w="108" w:type="dxa"/>
          </w:tblCellMar>
        </w:tblPrEx>
        <w:trPr>
          <w:cantSplit/>
          <w:jc w:val="center"/>
        </w:trPr>
        <w:tc>
          <w:tcPr>
            <w:tcW w:w="16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F7FBAF">
            <w:pPr>
              <w:spacing w:after="0" w:line="252" w:lineRule="auto"/>
              <w:jc w:val="left"/>
            </w:pPr>
            <w:r>
              <w:rPr>
                <w:rFonts w:ascii="Times New Roman" w:hAnsi="Times New Roman" w:eastAsia="Times New Roman" w:cs="Times New Roman"/>
                <w:b w:val="0"/>
                <w:i w:val="0"/>
                <w:color w:val="000000"/>
                <w:sz w:val="21"/>
              </w:rPr>
              <w:t>Xử lý nghiệp vụ</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39A5A2">
            <w:pPr>
              <w:spacing w:after="0" w:line="252" w:lineRule="auto"/>
              <w:jc w:val="left"/>
            </w:pPr>
            <w:r>
              <w:rPr>
                <w:rFonts w:ascii="Times New Roman" w:hAnsi="Times New Roman" w:eastAsia="Times New Roman" w:cs="Times New Roman"/>
                <w:b w:val="0"/>
                <w:i w:val="0"/>
                <w:color w:val="000000"/>
                <w:sz w:val="21"/>
              </w:rPr>
              <w:t>Một lớp dịch vụ cho mỗi module x.y, chứa các quy tắc QT; module N2, N3, N7 là thành phần dùng chung (middleware)</w:t>
            </w:r>
          </w:p>
        </w:tc>
        <w:tc>
          <w:tcPr>
            <w:tcW w:w="37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A21190">
            <w:pPr>
              <w:spacing w:after="0" w:line="252" w:lineRule="auto"/>
              <w:jc w:val="left"/>
            </w:pPr>
            <w:r>
              <w:rPr>
                <w:rFonts w:ascii="Times New Roman" w:hAnsi="Times New Roman" w:eastAsia="Times New Roman" w:cs="Times New Roman"/>
                <w:b w:val="0"/>
                <w:i w:val="0"/>
                <w:color w:val="000000"/>
                <w:sz w:val="21"/>
              </w:rPr>
              <w:t>Mục 3.5.3, đặc tả xử lý 2.4</w:t>
            </w:r>
          </w:p>
        </w:tc>
      </w:tr>
      <w:tr w14:paraId="4E468287">
        <w:tblPrEx>
          <w:tblCellMar>
            <w:top w:w="0" w:type="dxa"/>
            <w:left w:w="108" w:type="dxa"/>
            <w:bottom w:w="0" w:type="dxa"/>
            <w:right w:w="108" w:type="dxa"/>
          </w:tblCellMar>
        </w:tblPrEx>
        <w:trPr>
          <w:cantSplit/>
          <w:jc w:val="center"/>
        </w:trPr>
        <w:tc>
          <w:tcPr>
            <w:tcW w:w="16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F32E3E">
            <w:pPr>
              <w:spacing w:after="0" w:line="252" w:lineRule="auto"/>
              <w:jc w:val="left"/>
            </w:pPr>
            <w:r>
              <w:rPr>
                <w:rFonts w:ascii="Times New Roman" w:hAnsi="Times New Roman" w:eastAsia="Times New Roman" w:cs="Times New Roman"/>
                <w:b w:val="0"/>
                <w:i w:val="0"/>
                <w:color w:val="000000"/>
                <w:sz w:val="21"/>
              </w:rPr>
              <w:t>Dữ liệu</w:t>
            </w:r>
          </w:p>
        </w:tc>
        <w:tc>
          <w:tcPr>
            <w:tcW w:w="41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F74002">
            <w:pPr>
              <w:spacing w:after="0" w:line="252" w:lineRule="auto"/>
              <w:jc w:val="left"/>
            </w:pPr>
            <w:r>
              <w:rPr>
                <w:rFonts w:ascii="Times New Roman" w:hAnsi="Times New Roman" w:eastAsia="Times New Roman" w:cs="Times New Roman"/>
                <w:b w:val="0"/>
                <w:i w:val="0"/>
                <w:color w:val="000000"/>
                <w:sz w:val="21"/>
              </w:rPr>
              <w:t>EF Core + các view, hàm SQL</w:t>
            </w:r>
          </w:p>
        </w:tc>
        <w:tc>
          <w:tcPr>
            <w:tcW w:w="37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51C79A">
            <w:pPr>
              <w:spacing w:after="0" w:line="252" w:lineRule="auto"/>
              <w:jc w:val="left"/>
            </w:pPr>
            <w:r>
              <w:rPr>
                <w:rFonts w:ascii="Times New Roman" w:hAnsi="Times New Roman" w:eastAsia="Times New Roman" w:cs="Times New Roman"/>
                <w:b w:val="0"/>
                <w:i w:val="0"/>
                <w:color w:val="000000"/>
                <w:sz w:val="21"/>
              </w:rPr>
              <w:t>3.4</w:t>
            </w:r>
          </w:p>
        </w:tc>
      </w:tr>
    </w:tbl>
    <w:p w14:paraId="2B5673CE">
      <w:pPr>
        <w:spacing w:after="40"/>
      </w:pPr>
    </w:p>
    <w:p w14:paraId="2105F9CC">
      <w:pPr>
        <w:spacing w:after="120"/>
        <w:jc w:val="both"/>
      </w:pPr>
      <w:r>
        <w:rPr>
          <w:rFonts w:ascii="Times New Roman" w:hAnsi="Times New Roman" w:eastAsia="Times New Roman" w:cs="Times New Roman"/>
          <w:b w:val="0"/>
          <w:i w:val="0"/>
          <w:color w:val="000000"/>
          <w:sz w:val="24"/>
        </w:rPr>
        <w:t xml:space="preserve">Tổ chức mã nguồn theo phân hệ, để mã module = mã thư mục. Khi cài đặt (GĐ4), bản demo dùng </w:t>
      </w:r>
      <w:r>
        <w:rPr>
          <w:rFonts w:ascii="Times New Roman" w:hAnsi="Times New Roman" w:eastAsia="Times New Roman" w:cs="Times New Roman"/>
          <w:b/>
          <w:i w:val="0"/>
          <w:color w:val="000000"/>
          <w:sz w:val="24"/>
        </w:rPr>
        <w:t>Razor Pages</w:t>
      </w:r>
      <w:r>
        <w:rPr>
          <w:rFonts w:ascii="Times New Roman" w:hAnsi="Times New Roman" w:eastAsia="Times New Roman" w:cs="Times New Roman"/>
          <w:b w:val="0"/>
          <w:i w:val="0"/>
          <w:color w:val="000000"/>
          <w:sz w:val="24"/>
        </w:rPr>
        <w:t xml:space="preserve"> (mỗi form/báo cáo là một trang có lớp xử lý đi kèm) nên phân hệ là thư mục con của </w:t>
      </w:r>
      <w:r>
        <w:rPr>
          <w:rFonts w:ascii="Consolas" w:hAnsi="Consolas" w:eastAsia="Consolas" w:cs="Consolas"/>
          <w:b w:val="0"/>
          <w:i w:val="0"/>
          <w:color w:val="000000"/>
          <w:sz w:val="22"/>
        </w:rPr>
        <w:t>Pages/</w:t>
      </w:r>
      <w:r>
        <w:rPr>
          <w:rFonts w:ascii="Times New Roman" w:hAnsi="Times New Roman" w:eastAsia="Times New Roman" w:cs="Times New Roman"/>
          <w:b w:val="0"/>
          <w:i w:val="0"/>
          <w:color w:val="000000"/>
          <w:sz w:val="24"/>
        </w:rPr>
        <w:t xml:space="preserve"> thay cho </w:t>
      </w:r>
      <w:r>
        <w:rPr>
          <w:rFonts w:ascii="Consolas" w:hAnsi="Consolas" w:eastAsia="Consolas" w:cs="Consolas"/>
          <w:b w:val="0"/>
          <w:i w:val="0"/>
          <w:color w:val="000000"/>
          <w:sz w:val="22"/>
        </w:rPr>
        <w:t>Areas/</w:t>
      </w:r>
      <w:r>
        <w:rPr>
          <w:rFonts w:ascii="Times New Roman" w:hAnsi="Times New Roman" w:eastAsia="Times New Roman" w:cs="Times New Roman"/>
          <w:b w:val="0"/>
          <w:i w:val="0"/>
          <w:color w:val="000000"/>
          <w:sz w:val="24"/>
        </w:rPr>
        <w:t xml:space="preserve"> của MVC; cách chia theo phân hệ giữ nguyên:</w:t>
      </w:r>
    </w:p>
    <w:p w14:paraId="7F3DD7D4">
      <w:pPr>
        <w:keepLines/>
        <w:spacing w:after="0" w:line="240" w:lineRule="auto"/>
        <w:ind w:left="170"/>
      </w:pPr>
      <w:r>
        <w:rPr>
          <w:rFonts w:ascii="Consolas" w:hAnsi="Consolas" w:eastAsia="Consolas" w:cs="Consolas"/>
          <w:color w:val="000000"/>
          <w:sz w:val="15"/>
        </w:rPr>
        <w:t>demo/TrungTamNgoaiNgu/</w:t>
      </w:r>
    </w:p>
    <w:p w14:paraId="5C289B9D">
      <w:pPr>
        <w:keepLines/>
        <w:spacing w:after="0" w:line="240" w:lineRule="auto"/>
        <w:ind w:left="170"/>
      </w:pPr>
      <w:r>
        <w:rPr>
          <w:rFonts w:ascii="Consolas" w:hAnsi="Consolas" w:eastAsia="Consolas" w:cs="Consolas"/>
          <w:color w:val="000000"/>
          <w:sz w:val="15"/>
        </w:rPr>
        <w:t xml:space="preserve">  Pages/DanhMuc  (1.1–1.4)   Pages/LopHoc (2.1–2.4)   Pages/HocPhi (3.1–3.4)</w:t>
      </w:r>
    </w:p>
    <w:p w14:paraId="0FCBEF56">
      <w:pPr>
        <w:keepLines/>
        <w:spacing w:after="0" w:line="240" w:lineRule="auto"/>
        <w:ind w:left="170"/>
      </w:pPr>
      <w:r>
        <w:rPr>
          <w:rFonts w:ascii="Consolas" w:hAnsi="Consolas" w:eastAsia="Consolas" w:cs="Consolas"/>
          <w:color w:val="000000"/>
          <w:sz w:val="15"/>
        </w:rPr>
        <w:t xml:space="preserve">  Pages/HocTap   (4.1–4.4)   Pages/BaoCao (báo cáo 3.4, 5.3, 5.4)</w:t>
      </w:r>
    </w:p>
    <w:p w14:paraId="0C3F033F">
      <w:pPr>
        <w:keepLines/>
        <w:spacing w:after="0" w:line="240" w:lineRule="auto"/>
        <w:ind w:left="170"/>
      </w:pPr>
      <w:r>
        <w:rPr>
          <w:rFonts w:ascii="Consolas" w:hAnsi="Consolas" w:eastAsia="Consolas" w:cs="Consolas"/>
          <w:color w:val="000000"/>
          <w:sz w:val="15"/>
        </w:rPr>
        <w:t xml:space="preserve">  Pages/HeThong  (5.1, 5.2, N4 sao lưu)</w:t>
      </w:r>
    </w:p>
    <w:p w14:paraId="03300376">
      <w:pPr>
        <w:keepLines/>
        <w:spacing w:after="0" w:line="240" w:lineRule="auto"/>
        <w:ind w:left="170"/>
      </w:pPr>
      <w:r>
        <w:rPr>
          <w:rFonts w:ascii="Consolas" w:hAnsi="Consolas" w:eastAsia="Consolas" w:cs="Consolas"/>
          <w:color w:val="000000"/>
          <w:sz w:val="15"/>
        </w:rPr>
        <w:t xml:space="preserve">  Pages/         (DangNhap, DoiMatKhau, KhongCoQuyen: giao diện của N1, N2; Shared/_XuatBaoCao N5, _LuuNhap N6)</w:t>
      </w:r>
    </w:p>
    <w:p w14:paraId="292261C0">
      <w:pPr>
        <w:keepLines/>
        <w:spacing w:after="0" w:line="240" w:lineRule="auto"/>
        <w:ind w:left="170"/>
      </w:pPr>
      <w:r>
        <w:rPr>
          <w:rFonts w:ascii="Consolas" w:hAnsi="Consolas" w:eastAsia="Consolas" w:cs="Consolas"/>
          <w:color w:val="000000"/>
          <w:sz w:val="15"/>
        </w:rPr>
        <w:t xml:space="preserve">  Nen/           (N1–N7: đăng nhập, phân quyền, nhật ký, báo lỗi…; tệp *.g.cs sinh từ mục 3.5.5 và mục 3.6 bằng demo/sinh_ma.py)</w:t>
      </w:r>
    </w:p>
    <w:p w14:paraId="2D95521F">
      <w:pPr>
        <w:keepLines/>
        <w:spacing w:after="0" w:line="240" w:lineRule="auto"/>
        <w:ind w:left="170"/>
      </w:pPr>
      <w:r>
        <w:rPr>
          <w:rFonts w:ascii="Consolas" w:hAnsi="Consolas" w:eastAsia="Consolas" w:cs="Consolas"/>
          <w:color w:val="000000"/>
          <w:sz w:val="15"/>
        </w:rPr>
        <w:t xml:space="preserve">  NghiepVu/      (QuyTac.cs: quy tắc không phụ thuộc CSDL – bảng quyết định 3.1, QT05, QT11)</w:t>
      </w:r>
    </w:p>
    <w:p w14:paraId="2ECE3286">
      <w:pPr>
        <w:keepLines/>
        <w:spacing w:after="0" w:line="240" w:lineRule="auto"/>
        <w:ind w:left="170"/>
      </w:pPr>
      <w:r>
        <w:rPr>
          <w:rFonts w:ascii="Consolas" w:hAnsi="Consolas" w:eastAsia="Consolas" w:cs="Consolas"/>
          <w:color w:val="000000"/>
          <w:sz w:val="15"/>
        </w:rPr>
        <w:t xml:space="preserve">  Data/          (EF Core: 26 thực thể ánh xạ từ CSDL 3.4, database-first)</w:t>
      </w:r>
    </w:p>
    <w:p w14:paraId="1655A3B0">
      <w:pPr>
        <w:keepLines/>
        <w:spacing w:after="160" w:line="240" w:lineRule="auto"/>
        <w:ind w:left="170"/>
      </w:pPr>
      <w:r>
        <w:rPr>
          <w:rFonts w:ascii="Consolas" w:hAnsi="Consolas" w:eastAsia="Consolas" w:cs="Consolas"/>
          <w:color w:val="000000"/>
          <w:sz w:val="15"/>
        </w:rPr>
        <w:t>demo/KiemThu/    (xUnit, kiểm thử đơn vị theo mục 3.5.8)</w:t>
      </w:r>
    </w:p>
    <w:p w14:paraId="4A42CCA8">
      <w:pPr>
        <w:spacing w:after="120"/>
        <w:jc w:val="both"/>
      </w:pPr>
      <w:r>
        <w:rPr>
          <w:rFonts w:ascii="Times New Roman" w:hAnsi="Times New Roman" w:eastAsia="Times New Roman" w:cs="Times New Roman"/>
          <w:b w:val="0"/>
          <w:i w:val="0"/>
          <w:color w:val="000000"/>
          <w:sz w:val="24"/>
        </w:rPr>
        <w:t xml:space="preserve">Lớp xử lý nghiệp vụ không tách thành một lớp dịch vụ riêng cho mỗi module: quy tắc dùng chung nằm ở </w:t>
      </w:r>
      <w:r>
        <w:rPr>
          <w:rFonts w:ascii="Consolas" w:hAnsi="Consolas" w:eastAsia="Consolas" w:cs="Consolas"/>
          <w:b w:val="0"/>
          <w:i w:val="0"/>
          <w:color w:val="000000"/>
          <w:sz w:val="22"/>
        </w:rPr>
        <w:t>NghiepVu/</w:t>
      </w:r>
      <w:r>
        <w:rPr>
          <w:rFonts w:ascii="Times New Roman" w:hAnsi="Times New Roman" w:eastAsia="Times New Roman" w:cs="Times New Roman"/>
          <w:b w:val="0"/>
          <w:i w:val="0"/>
          <w:color w:val="000000"/>
          <w:sz w:val="24"/>
        </w:rPr>
        <w:t>, phần còn lại nằm trong lớp xử lý của trang (Razor Pages gộp controller và view model).</w:t>
      </w:r>
    </w:p>
    <w:p w14:paraId="6FAF28BD">
      <w:pPr>
        <w:pStyle w:val="3"/>
      </w:pPr>
      <w:bookmarkStart w:id="75" w:name="_Toc24760"/>
      <w:r>
        <w:t>3.5.8 Bước 4–6 – Kế hoạch (thực hiện ở GĐ4)</w:t>
      </w:r>
      <w:bookmarkEnd w:id="75"/>
    </w:p>
    <w:p w14:paraId="201FA197">
      <w:pPr>
        <w:spacing w:after="120"/>
        <w:jc w:val="both"/>
      </w:pPr>
      <w:r>
        <w:rPr>
          <w:rFonts w:ascii="Times New Roman" w:hAnsi="Times New Roman" w:eastAsia="Times New Roman" w:cs="Times New Roman"/>
          <w:b/>
          <w:i w:val="0"/>
          <w:color w:val="000000"/>
          <w:sz w:val="24"/>
        </w:rPr>
        <w:t>Bước 4 – Viết chương trình.</w:t>
      </w:r>
      <w:r>
        <w:rPr>
          <w:rFonts w:ascii="Times New Roman" w:hAnsi="Times New Roman" w:eastAsia="Times New Roman" w:cs="Times New Roman"/>
          <w:b w:val="0"/>
          <w:i w:val="0"/>
          <w:color w:val="000000"/>
          <w:sz w:val="24"/>
        </w:rPr>
        <w:t xml:space="preserve"> Bản demo (KE_HOACH GĐ4) làm các module 1.1, 2.2, 3.2, 4.1, 4.2 và 2–3 báo cáo (3.4, 5.3), cùng N1, N2, N3, N7. Đây là các module ứng với chứng từ mẫu và các luồng chính.</w:t>
      </w:r>
    </w:p>
    <w:p w14:paraId="23D71DD2">
      <w:pPr>
        <w:spacing w:after="120"/>
        <w:jc w:val="both"/>
      </w:pPr>
      <w:r>
        <w:rPr>
          <w:rFonts w:ascii="Times New Roman" w:hAnsi="Times New Roman" w:eastAsia="Times New Roman" w:cs="Times New Roman"/>
          <w:b/>
          <w:i w:val="0"/>
          <w:color w:val="000000"/>
          <w:sz w:val="24"/>
        </w:rPr>
        <w:t>Bước 5 – Thử nghiệm.</w:t>
      </w:r>
      <w:r>
        <w:rPr>
          <w:rFonts w:ascii="Times New Roman" w:hAnsi="Times New Roman" w:eastAsia="Times New Roman" w:cs="Times New Roman"/>
          <w:b w:val="0"/>
          <w:i w:val="0"/>
          <w:color w:val="000000"/>
          <w:sz w:val="24"/>
        </w:rPr>
        <w:t xml:space="preserve"> Kiểm thử 3 mức. Mọi ca kiểm thử đều trỏ về một quy tắc hoặc một chứng từ đã có:</w:t>
      </w:r>
    </w:p>
    <w:tbl>
      <w:tblPr>
        <w:tblStyle w:val="12"/>
        <w:tblW w:w="0" w:type="auto"/>
        <w:jc w:val="center"/>
        <w:tblLayout w:type="fixed"/>
        <w:tblCellMar>
          <w:top w:w="0" w:type="dxa"/>
          <w:left w:w="108" w:type="dxa"/>
          <w:bottom w:w="0" w:type="dxa"/>
          <w:right w:w="108" w:type="dxa"/>
        </w:tblCellMar>
      </w:tblPr>
      <w:tblGrid>
        <w:gridCol w:w="2008"/>
        <w:gridCol w:w="3748"/>
        <w:gridCol w:w="3748"/>
      </w:tblGrid>
      <w:tr w14:paraId="791883B6">
        <w:tblPrEx>
          <w:tblCellMar>
            <w:top w:w="0" w:type="dxa"/>
            <w:left w:w="108" w:type="dxa"/>
            <w:bottom w:w="0" w:type="dxa"/>
            <w:right w:w="108" w:type="dxa"/>
          </w:tblCellMar>
        </w:tblPrEx>
        <w:trPr>
          <w:cantSplit/>
          <w:tblHeader/>
          <w:jc w:val="center"/>
        </w:trPr>
        <w:tc>
          <w:tcPr>
            <w:tcW w:w="200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CDB72A">
            <w:pPr>
              <w:spacing w:after="0" w:line="252" w:lineRule="auto"/>
              <w:jc w:val="center"/>
            </w:pPr>
            <w:r>
              <w:rPr>
                <w:rFonts w:ascii="Times New Roman" w:hAnsi="Times New Roman" w:eastAsia="Times New Roman" w:cs="Times New Roman"/>
                <w:b/>
                <w:i w:val="0"/>
                <w:color w:val="000000"/>
                <w:sz w:val="21"/>
              </w:rPr>
              <w:t>Mức</w:t>
            </w:r>
          </w:p>
        </w:tc>
        <w:tc>
          <w:tcPr>
            <w:tcW w:w="374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A2FA43B">
            <w:pPr>
              <w:spacing w:after="0" w:line="252" w:lineRule="auto"/>
              <w:jc w:val="center"/>
            </w:pPr>
            <w:r>
              <w:rPr>
                <w:rFonts w:ascii="Times New Roman" w:hAnsi="Times New Roman" w:eastAsia="Times New Roman" w:cs="Times New Roman"/>
                <w:b/>
                <w:i w:val="0"/>
                <w:color w:val="000000"/>
                <w:sz w:val="21"/>
              </w:rPr>
              <w:t>Nội dung</w:t>
            </w:r>
          </w:p>
        </w:tc>
        <w:tc>
          <w:tcPr>
            <w:tcW w:w="374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A7F9AB">
            <w:pPr>
              <w:spacing w:after="0" w:line="252" w:lineRule="auto"/>
              <w:jc w:val="center"/>
            </w:pPr>
            <w:r>
              <w:rPr>
                <w:rFonts w:ascii="Times New Roman" w:hAnsi="Times New Roman" w:eastAsia="Times New Roman" w:cs="Times New Roman"/>
                <w:b/>
                <w:i w:val="0"/>
                <w:color w:val="000000"/>
                <w:sz w:val="21"/>
              </w:rPr>
              <w:t>Ca kiểm thử lấy từ</w:t>
            </w:r>
          </w:p>
        </w:tc>
      </w:tr>
      <w:tr w14:paraId="7DF87982">
        <w:tblPrEx>
          <w:tblCellMar>
            <w:top w:w="0" w:type="dxa"/>
            <w:left w:w="108" w:type="dxa"/>
            <w:bottom w:w="0" w:type="dxa"/>
            <w:right w:w="108" w:type="dxa"/>
          </w:tblCellMar>
        </w:tblPrEx>
        <w:trPr>
          <w:cantSplit/>
          <w:jc w:val="center"/>
        </w:trPr>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825312">
            <w:pPr>
              <w:spacing w:after="0" w:line="252" w:lineRule="auto"/>
              <w:jc w:val="left"/>
            </w:pPr>
            <w:r>
              <w:rPr>
                <w:rFonts w:ascii="Times New Roman" w:hAnsi="Times New Roman" w:eastAsia="Times New Roman" w:cs="Times New Roman"/>
                <w:b w:val="0"/>
                <w:i w:val="0"/>
                <w:color w:val="000000"/>
                <w:sz w:val="21"/>
              </w:rPr>
              <w:t>Đơn vị (từng module)</w:t>
            </w:r>
          </w:p>
        </w:tc>
        <w:tc>
          <w:tcPr>
            <w:tcW w:w="37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72FF04">
            <w:pPr>
              <w:spacing w:after="0" w:line="252" w:lineRule="auto"/>
              <w:jc w:val="left"/>
            </w:pPr>
            <w:r>
              <w:rPr>
                <w:rFonts w:ascii="Times New Roman" w:hAnsi="Times New Roman" w:eastAsia="Times New Roman" w:cs="Times New Roman"/>
                <w:b w:val="0"/>
                <w:i w:val="0"/>
                <w:color w:val="000000"/>
                <w:sz w:val="21"/>
              </w:rPr>
              <w:t>Bảng quyết định 3.1 (R1–R8), bảng quyết định 4.3 (R1–R5), cây quyết định 2.4, điều kiện trùng lịch QT07</w:t>
            </w:r>
          </w:p>
        </w:tc>
        <w:tc>
          <w:tcPr>
            <w:tcW w:w="37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06E9D0">
            <w:pPr>
              <w:spacing w:after="0" w:line="252" w:lineRule="auto"/>
              <w:jc w:val="left"/>
            </w:pPr>
            <w:r>
              <w:rPr>
                <w:rFonts w:ascii="Times New Roman" w:hAnsi="Times New Roman" w:eastAsia="Times New Roman" w:cs="Times New Roman"/>
                <w:b w:val="0"/>
                <w:i w:val="0"/>
                <w:color w:val="000000"/>
                <w:sz w:val="21"/>
              </w:rPr>
              <w:t>báo cáo phân tích, mục 6.2, 3: mỗi quy tắc R là một ca</w:t>
            </w:r>
          </w:p>
        </w:tc>
      </w:tr>
      <w:tr w14:paraId="2F579A0A">
        <w:tblPrEx>
          <w:tblCellMar>
            <w:top w:w="0" w:type="dxa"/>
            <w:left w:w="108" w:type="dxa"/>
            <w:bottom w:w="0" w:type="dxa"/>
            <w:right w:w="108" w:type="dxa"/>
          </w:tblCellMar>
        </w:tblPrEx>
        <w:trPr>
          <w:cantSplit/>
          <w:jc w:val="center"/>
        </w:trPr>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1B31C0">
            <w:pPr>
              <w:spacing w:after="0" w:line="252" w:lineRule="auto"/>
              <w:jc w:val="left"/>
            </w:pPr>
            <w:r>
              <w:rPr>
                <w:rFonts w:ascii="Times New Roman" w:hAnsi="Times New Roman" w:eastAsia="Times New Roman" w:cs="Times New Roman"/>
                <w:b w:val="0"/>
                <w:i w:val="0"/>
                <w:color w:val="000000"/>
                <w:sz w:val="21"/>
              </w:rPr>
              <w:t>Tích hợp (CSDL)</w:t>
            </w:r>
          </w:p>
        </w:tc>
        <w:tc>
          <w:tcPr>
            <w:tcW w:w="37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2254A2">
            <w:pPr>
              <w:spacing w:after="0" w:line="252" w:lineRule="auto"/>
              <w:jc w:val="left"/>
            </w:pPr>
            <w:r>
              <w:rPr>
                <w:rFonts w:ascii="Consolas" w:hAnsi="Consolas" w:eastAsia="Consolas" w:cs="Consolas"/>
                <w:b w:val="0"/>
                <w:i w:val="0"/>
                <w:color w:val="000000"/>
                <w:sz w:val="19"/>
              </w:rPr>
              <w:t>csdl/kiem_tra.sql</w:t>
            </w:r>
            <w:r>
              <w:rPr>
                <w:rFonts w:ascii="Times New Roman" w:hAnsi="Times New Roman" w:eastAsia="Times New Roman" w:cs="Times New Roman"/>
                <w:b w:val="0"/>
                <w:i w:val="0"/>
                <w:color w:val="000000"/>
                <w:sz w:val="21"/>
              </w:rPr>
              <w:t>: 24 kiểm tra, chạy lại sau mỗi lần sửa</w:t>
            </w:r>
          </w:p>
        </w:tc>
        <w:tc>
          <w:tcPr>
            <w:tcW w:w="37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FAD7C6">
            <w:pPr>
              <w:spacing w:after="0" w:line="252" w:lineRule="auto"/>
              <w:jc w:val="left"/>
            </w:pPr>
            <w:r>
              <w:rPr>
                <w:rFonts w:ascii="Times New Roman" w:hAnsi="Times New Roman" w:eastAsia="Times New Roman" w:cs="Times New Roman"/>
                <w:b w:val="0"/>
                <w:i w:val="0"/>
                <w:color w:val="000000"/>
                <w:sz w:val="21"/>
              </w:rPr>
              <w:t>3.4</w:t>
            </w:r>
          </w:p>
        </w:tc>
      </w:tr>
      <w:tr w14:paraId="20BC8FC9">
        <w:tblPrEx>
          <w:tblCellMar>
            <w:top w:w="0" w:type="dxa"/>
            <w:left w:w="108" w:type="dxa"/>
            <w:bottom w:w="0" w:type="dxa"/>
            <w:right w:w="108" w:type="dxa"/>
          </w:tblCellMar>
        </w:tblPrEx>
        <w:trPr>
          <w:cantSplit/>
          <w:jc w:val="center"/>
        </w:trPr>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9ACE45">
            <w:pPr>
              <w:spacing w:after="0" w:line="252" w:lineRule="auto"/>
              <w:jc w:val="left"/>
            </w:pPr>
            <w:r>
              <w:rPr>
                <w:rFonts w:ascii="Times New Roman" w:hAnsi="Times New Roman" w:eastAsia="Times New Roman" w:cs="Times New Roman"/>
                <w:b w:val="0"/>
                <w:i w:val="0"/>
                <w:color w:val="000000"/>
                <w:sz w:val="21"/>
              </w:rPr>
              <w:t>Chấp nhận (người dùng)</w:t>
            </w:r>
          </w:p>
        </w:tc>
        <w:tc>
          <w:tcPr>
            <w:tcW w:w="37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8A6FD7">
            <w:pPr>
              <w:spacing w:after="0" w:line="252" w:lineRule="auto"/>
              <w:jc w:val="left"/>
            </w:pPr>
            <w:r>
              <w:rPr>
                <w:rFonts w:ascii="Times New Roman" w:hAnsi="Times New Roman" w:eastAsia="Times New Roman" w:cs="Times New Roman"/>
                <w:b w:val="0"/>
                <w:i w:val="0"/>
                <w:color w:val="000000"/>
                <w:sz w:val="21"/>
              </w:rPr>
              <w:t>Nhập lại 5 chứng từ mẫu qua giao diện; kết quả in ra phải trùng chứng từ</w:t>
            </w:r>
          </w:p>
        </w:tc>
        <w:tc>
          <w:tcPr>
            <w:tcW w:w="37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EC94B0">
            <w:pPr>
              <w:spacing w:after="0" w:line="252" w:lineRule="auto"/>
              <w:jc w:val="left"/>
            </w:pPr>
            <w:r>
              <w:rPr>
                <w:rFonts w:ascii="Times New Roman" w:hAnsi="Times New Roman" w:eastAsia="Times New Roman" w:cs="Times New Roman"/>
                <w:b w:val="0"/>
                <w:i w:val="0"/>
                <w:color w:val="000000"/>
                <w:sz w:val="21"/>
              </w:rPr>
              <w:t>báo cáo phân tích, mục 3.4.2</w:t>
            </w:r>
          </w:p>
        </w:tc>
      </w:tr>
      <w:tr w14:paraId="6CA63A17">
        <w:tblPrEx>
          <w:tblCellMar>
            <w:top w:w="0" w:type="dxa"/>
            <w:left w:w="108" w:type="dxa"/>
            <w:bottom w:w="0" w:type="dxa"/>
            <w:right w:w="108" w:type="dxa"/>
          </w:tblCellMar>
        </w:tblPrEx>
        <w:trPr>
          <w:cantSplit/>
          <w:jc w:val="center"/>
        </w:trPr>
        <w:tc>
          <w:tcPr>
            <w:tcW w:w="2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A90531">
            <w:pPr>
              <w:spacing w:after="0" w:line="252" w:lineRule="auto"/>
              <w:jc w:val="left"/>
            </w:pPr>
            <w:r>
              <w:rPr>
                <w:rFonts w:ascii="Times New Roman" w:hAnsi="Times New Roman" w:eastAsia="Times New Roman" w:cs="Times New Roman"/>
                <w:b w:val="0"/>
                <w:i w:val="0"/>
                <w:color w:val="000000"/>
                <w:sz w:val="21"/>
              </w:rPr>
              <w:t>Phân quyền</w:t>
            </w:r>
          </w:p>
        </w:tc>
        <w:tc>
          <w:tcPr>
            <w:tcW w:w="37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6316DC">
            <w:pPr>
              <w:spacing w:after="0" w:line="252" w:lineRule="auto"/>
              <w:jc w:val="left"/>
            </w:pPr>
            <w:r>
              <w:rPr>
                <w:rFonts w:ascii="Times New Roman" w:hAnsi="Times New Roman" w:eastAsia="Times New Roman" w:cs="Times New Roman"/>
                <w:b w:val="0"/>
                <w:i w:val="0"/>
                <w:color w:val="000000"/>
                <w:sz w:val="21"/>
              </w:rPr>
              <w:t>Đăng nhập lần lượt 8 vai trò, thử truy cập từng ô của ma trận mục 3.5.5</w:t>
            </w:r>
          </w:p>
        </w:tc>
        <w:tc>
          <w:tcPr>
            <w:tcW w:w="374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5FA880">
            <w:pPr>
              <w:spacing w:after="0" w:line="252" w:lineRule="auto"/>
              <w:jc w:val="left"/>
            </w:pPr>
            <w:r>
              <w:rPr>
                <w:rFonts w:ascii="Times New Roman" w:hAnsi="Times New Roman" w:eastAsia="Times New Roman" w:cs="Times New Roman"/>
                <w:b w:val="0"/>
                <w:i w:val="0"/>
                <w:color w:val="000000"/>
                <w:sz w:val="21"/>
              </w:rPr>
              <w:t>Mục 3.5.5</w:t>
            </w:r>
          </w:p>
        </w:tc>
      </w:tr>
    </w:tbl>
    <w:p w14:paraId="3F8DEBB4">
      <w:pPr>
        <w:spacing w:after="40"/>
      </w:pPr>
    </w:p>
    <w:p w14:paraId="181D51D9">
      <w:pPr>
        <w:spacing w:after="120"/>
        <w:jc w:val="both"/>
      </w:pPr>
      <w:r>
        <w:rPr>
          <w:rFonts w:ascii="Times New Roman" w:hAnsi="Times New Roman" w:eastAsia="Times New Roman" w:cs="Times New Roman"/>
          <w:b/>
          <w:i w:val="0"/>
          <w:color w:val="000000"/>
          <w:sz w:val="24"/>
        </w:rPr>
        <w:t>Bước 6 – Tài liệu hướng dẫn.</w:t>
      </w:r>
      <w:r>
        <w:rPr>
          <w:rFonts w:ascii="Times New Roman" w:hAnsi="Times New Roman" w:eastAsia="Times New Roman" w:cs="Times New Roman"/>
          <w:b w:val="0"/>
          <w:i w:val="0"/>
          <w:color w:val="000000"/>
          <w:sz w:val="24"/>
        </w:rPr>
        <w:t xml:space="preserve"> Viết theo cấu trúc bài giảng (mục 5.5.1.4):</w:t>
      </w:r>
    </w:p>
    <w:p w14:paraId="428F0145">
      <w:pPr>
        <w:spacing w:after="60"/>
        <w:ind w:left="454" w:hanging="255"/>
        <w:jc w:val="left"/>
      </w:pPr>
      <w:r>
        <w:rPr>
          <w:rFonts w:ascii="Times New Roman" w:hAnsi="Times New Roman" w:eastAsia="Times New Roman" w:cs="Times New Roman"/>
          <w:b w:val="0"/>
          <w:i w:val="0"/>
          <w:color w:val="000000"/>
          <w:sz w:val="24"/>
        </w:rPr>
        <w:t>– tóm tắt hệ thống: quy trình thao tác, sơ đồ module, thực đơn;</w:t>
      </w:r>
    </w:p>
    <w:p w14:paraId="21E1D38B">
      <w:pPr>
        <w:spacing w:after="60"/>
        <w:ind w:left="454" w:hanging="255"/>
        <w:jc w:val="left"/>
      </w:pPr>
      <w:r>
        <w:rPr>
          <w:rFonts w:ascii="Times New Roman" w:hAnsi="Times New Roman" w:eastAsia="Times New Roman" w:cs="Times New Roman"/>
          <w:b w:val="0"/>
          <w:i w:val="0"/>
          <w:color w:val="000000"/>
          <w:sz w:val="24"/>
        </w:rPr>
        <w:t>– dữ liệu vào: các form, nguồn dữ liệu, thủ tục kiểm tra (quy tắc QT, ràng buộc 3.4);</w:t>
      </w:r>
    </w:p>
    <w:p w14:paraId="27FE2E85">
      <w:pPr>
        <w:spacing w:after="60"/>
        <w:ind w:left="454" w:hanging="255"/>
        <w:jc w:val="left"/>
      </w:pPr>
      <w:r>
        <w:rPr>
          <w:rFonts w:ascii="Times New Roman" w:hAnsi="Times New Roman" w:eastAsia="Times New Roman" w:cs="Times New Roman"/>
          <w:b w:val="0"/>
          <w:i w:val="0"/>
          <w:color w:val="000000"/>
          <w:sz w:val="24"/>
        </w:rPr>
        <w:t>– tài liệu ra: phiếu thu, danh sách lớp, bảng điểm, chứng nhận, báo cáo; nơi nhận; chế độ in;</w:t>
      </w:r>
    </w:p>
    <w:p w14:paraId="1223C57F">
      <w:pPr>
        <w:spacing w:after="60"/>
        <w:ind w:left="454" w:hanging="255"/>
        <w:jc w:val="left"/>
      </w:pPr>
      <w:r>
        <w:rPr>
          <w:rFonts w:ascii="Times New Roman" w:hAnsi="Times New Roman" w:eastAsia="Times New Roman" w:cs="Times New Roman"/>
          <w:b w:val="0"/>
          <w:i w:val="0"/>
          <w:color w:val="000000"/>
          <w:sz w:val="24"/>
        </w:rPr>
        <w:t>– các sơ đồ: BFD, DFD, ERD, từ điển dữ liệu (đã có ở GĐ2, GĐ3);</w:t>
      </w:r>
    </w:p>
    <w:p w14:paraId="4EB27F46">
      <w:pPr>
        <w:spacing w:after="60"/>
        <w:ind w:left="454" w:hanging="255"/>
        <w:jc w:val="left"/>
      </w:pPr>
      <w:r>
        <w:rPr>
          <w:rFonts w:ascii="Times New Roman" w:hAnsi="Times New Roman" w:eastAsia="Times New Roman" w:cs="Times New Roman"/>
          <w:b w:val="0"/>
          <w:i w:val="0"/>
          <w:color w:val="000000"/>
          <w:sz w:val="24"/>
        </w:rPr>
        <w:t>– tài nguyên máy tính: máy chủ, SQL Server, sao lưu và phục hồi (N4).</w:t>
      </w:r>
    </w:p>
    <w:p w14:paraId="35A3AD16">
      <w:pPr>
        <w:spacing w:after="120"/>
        <w:jc w:val="both"/>
      </w:pPr>
      <w:r>
        <w:rPr>
          <w:rFonts w:ascii="Times New Roman" w:hAnsi="Times New Roman" w:eastAsia="Times New Roman" w:cs="Times New Roman"/>
          <w:b w:val="0"/>
          <w:i w:val="0"/>
          <w:color w:val="000000"/>
          <w:sz w:val="24"/>
        </w:rPr>
        <w:t>Kèm theo là hướng dẫn riêng cho từng vai trò, theo ma trận mục 3.5.5.</w:t>
      </w:r>
    </w:p>
    <w:p w14:paraId="295CE930">
      <w:pPr>
        <w:pStyle w:val="2"/>
        <w:pageBreakBefore/>
      </w:pPr>
      <w:bookmarkStart w:id="76" w:name="_Toc11136"/>
      <w:r>
        <w:t>3.6 Thiết kế giao diện người – máy</w:t>
      </w:r>
      <w:bookmarkEnd w:id="76"/>
    </w:p>
    <w:p w14:paraId="5E353B0B">
      <w:pPr>
        <w:spacing w:after="120"/>
        <w:jc w:val="both"/>
      </w:pPr>
      <w:r>
        <w:rPr>
          <w:rFonts w:ascii="Times New Roman" w:hAnsi="Times New Roman" w:eastAsia="Times New Roman" w:cs="Times New Roman"/>
          <w:b w:val="0"/>
          <w:i w:val="0"/>
          <w:color w:val="000000"/>
          <w:sz w:val="24"/>
        </w:rPr>
        <w:t xml:space="preserve">Thuộc giai đoạn Thiết kế hệ thống, làm theo bài giảng mục 5.6. Điểm chính của bài giảng: </w:t>
      </w:r>
      <w:r>
        <w:rPr>
          <w:rFonts w:ascii="Times New Roman" w:hAnsi="Times New Roman" w:eastAsia="Times New Roman" w:cs="Times New Roman"/>
          <w:b w:val="0"/>
          <w:i/>
          <w:color w:val="000000"/>
          <w:sz w:val="24"/>
        </w:rPr>
        <w:t>"mỗi form nhập liệu liên kết với một bộ dữ liệu trên các dòng dữ liệu đi vào một xử lý trong DFD, mỗi report tương ứng với một bộ dữ liệu trên các dòng dữ liệu đi ra"</w:t>
      </w:r>
      <w:r>
        <w:rPr>
          <w:rFonts w:ascii="Times New Roman" w:hAnsi="Times New Roman" w:eastAsia="Times New Roman" w:cs="Times New Roman"/>
          <w:b w:val="0"/>
          <w:i w:val="0"/>
          <w:color w:val="000000"/>
          <w:sz w:val="24"/>
        </w:rPr>
        <w:t xml:space="preserve">, và dữ liệu trên form, report </w:t>
      </w:r>
      <w:r>
        <w:rPr>
          <w:rFonts w:ascii="Times New Roman" w:hAnsi="Times New Roman" w:eastAsia="Times New Roman" w:cs="Times New Roman"/>
          <w:b w:val="0"/>
          <w:i/>
          <w:color w:val="000000"/>
          <w:sz w:val="24"/>
        </w:rPr>
        <w:t>"phải chứa các thành tố dữ liệu lưu trong các datastore hoặc được tính toán từ chúng"</w:t>
      </w:r>
      <w:r>
        <w:rPr>
          <w:rFonts w:ascii="Times New Roman" w:hAnsi="Times New Roman" w:eastAsia="Times New Roman" w:cs="Times New Roman"/>
          <w:b w:val="0"/>
          <w:i w:val="0"/>
          <w:color w:val="000000"/>
          <w:sz w:val="24"/>
        </w:rPr>
        <w:t>. Vì vậy tài liệu đầu vào của bước này là DFD (</w:t>
      </w:r>
      <w:r>
        <w:rPr>
          <w:rFonts w:ascii="Consolas" w:hAnsi="Consolas" w:eastAsia="Consolas" w:cs="Consolas"/>
          <w:b w:val="0"/>
          <w:i w:val="0"/>
          <w:color w:val="000000"/>
          <w:sz w:val="22"/>
        </w:rPr>
        <w:t>so_do/src/dfd.py</w:t>
      </w:r>
      <w:r>
        <w:rPr>
          <w:rFonts w:ascii="Times New Roman" w:hAnsi="Times New Roman" w:eastAsia="Times New Roman" w:cs="Times New Roman"/>
          <w:b w:val="0"/>
          <w:i w:val="0"/>
          <w:color w:val="000000"/>
          <w:sz w:val="24"/>
        </w:rPr>
        <w:t>), từ điển dữ liệu (báo cáo phân tích, chương 6), CSDL (3.4) và module, phân quyền (3.5).</w:t>
      </w:r>
    </w:p>
    <w:p w14:paraId="2F3CBAD6">
      <w:pPr>
        <w:spacing w:after="120"/>
        <w:jc w:val="both"/>
      </w:pPr>
      <w:r>
        <w:rPr>
          <w:rFonts w:ascii="Times New Roman" w:hAnsi="Times New Roman" w:eastAsia="Times New Roman" w:cs="Times New Roman"/>
          <w:b w:val="0"/>
          <w:i w:val="0"/>
          <w:color w:val="000000"/>
          <w:sz w:val="24"/>
        </w:rPr>
        <w:t xml:space="preserve">Các bảng ở mục 3.6.3, 4 và 6 là nguồn dữ liệu cho </w:t>
      </w:r>
      <w:r>
        <w:rPr>
          <w:rFonts w:ascii="Consolas" w:hAnsi="Consolas" w:eastAsia="Consolas" w:cs="Consolas"/>
          <w:b w:val="0"/>
          <w:i w:val="0"/>
          <w:color w:val="000000"/>
          <w:sz w:val="22"/>
        </w:rPr>
        <w:t>so_do/src/giao_dien.py</w:t>
      </w:r>
      <w:r>
        <w:rPr>
          <w:rFonts w:ascii="Times New Roman" w:hAnsi="Times New Roman" w:eastAsia="Times New Roman" w:cs="Times New Roman"/>
          <w:b w:val="0"/>
          <w:i w:val="0"/>
          <w:color w:val="000000"/>
          <w:sz w:val="24"/>
        </w:rPr>
        <w:t>. Script này kiểm tra (mục 3.6.7), rồi vẽ sơ đồ thực đơn và các bản phác thảo màn hình (mục 3.6.5).</w:t>
      </w:r>
    </w:p>
    <w:p w14:paraId="05FB560D">
      <w:pPr>
        <w:pStyle w:val="3"/>
      </w:pPr>
      <w:bookmarkStart w:id="77" w:name="_Toc3247"/>
      <w:r>
        <w:t>3.6.1 Yêu cầu và chức năng của giao diện</w:t>
      </w:r>
      <w:bookmarkEnd w:id="77"/>
    </w:p>
    <w:p w14:paraId="23C5CD7A">
      <w:pPr>
        <w:spacing w:after="120"/>
        <w:jc w:val="both"/>
      </w:pPr>
      <w:r>
        <w:rPr>
          <w:rFonts w:ascii="Times New Roman" w:hAnsi="Times New Roman" w:eastAsia="Times New Roman" w:cs="Times New Roman"/>
          <w:b/>
          <w:i w:val="0"/>
          <w:color w:val="000000"/>
          <w:sz w:val="24"/>
        </w:rPr>
        <w:t>5 yêu cầu của giao diện (bài giảng):</w:t>
      </w:r>
    </w:p>
    <w:tbl>
      <w:tblPr>
        <w:tblStyle w:val="12"/>
        <w:tblW w:w="0" w:type="auto"/>
        <w:jc w:val="center"/>
        <w:tblLayout w:type="fixed"/>
        <w:tblCellMar>
          <w:top w:w="0" w:type="dxa"/>
          <w:left w:w="108" w:type="dxa"/>
          <w:bottom w:w="0" w:type="dxa"/>
          <w:right w:w="108" w:type="dxa"/>
        </w:tblCellMar>
      </w:tblPr>
      <w:tblGrid>
        <w:gridCol w:w="4453"/>
        <w:gridCol w:w="5051"/>
      </w:tblGrid>
      <w:tr w14:paraId="73127105">
        <w:tblPrEx>
          <w:tblCellMar>
            <w:top w:w="0" w:type="dxa"/>
            <w:left w:w="108" w:type="dxa"/>
            <w:bottom w:w="0" w:type="dxa"/>
            <w:right w:w="108" w:type="dxa"/>
          </w:tblCellMar>
        </w:tblPrEx>
        <w:trPr>
          <w:cantSplit/>
          <w:tblHeader/>
          <w:jc w:val="center"/>
        </w:trPr>
        <w:tc>
          <w:tcPr>
            <w:tcW w:w="445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65B87B">
            <w:pPr>
              <w:spacing w:after="0" w:line="252" w:lineRule="auto"/>
              <w:jc w:val="center"/>
            </w:pPr>
            <w:r>
              <w:rPr>
                <w:rFonts w:ascii="Times New Roman" w:hAnsi="Times New Roman" w:eastAsia="Times New Roman" w:cs="Times New Roman"/>
                <w:b/>
                <w:i w:val="0"/>
                <w:color w:val="000000"/>
                <w:sz w:val="21"/>
              </w:rPr>
              <w:t>Yêu cầu</w:t>
            </w:r>
          </w:p>
        </w:tc>
        <w:tc>
          <w:tcPr>
            <w:tcW w:w="50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E2CA0C">
            <w:pPr>
              <w:spacing w:after="0" w:line="252" w:lineRule="auto"/>
              <w:jc w:val="center"/>
            </w:pPr>
            <w:r>
              <w:rPr>
                <w:rFonts w:ascii="Times New Roman" w:hAnsi="Times New Roman" w:eastAsia="Times New Roman" w:cs="Times New Roman"/>
                <w:b/>
                <w:i w:val="0"/>
                <w:color w:val="000000"/>
                <w:sz w:val="21"/>
              </w:rPr>
              <w:t>Cách đáp ứng</w:t>
            </w:r>
          </w:p>
        </w:tc>
      </w:tr>
      <w:tr w14:paraId="23C31847">
        <w:tblPrEx>
          <w:tblCellMar>
            <w:top w:w="0" w:type="dxa"/>
            <w:left w:w="108" w:type="dxa"/>
            <w:bottom w:w="0" w:type="dxa"/>
            <w:right w:w="108" w:type="dxa"/>
          </w:tblCellMar>
        </w:tblPrEx>
        <w:trPr>
          <w:cantSplit/>
          <w:jc w:val="center"/>
        </w:trPr>
        <w:tc>
          <w:tcPr>
            <w:tcW w:w="4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CD4F2A">
            <w:pPr>
              <w:spacing w:after="0" w:line="252" w:lineRule="auto"/>
              <w:jc w:val="left"/>
            </w:pPr>
            <w:r>
              <w:rPr>
                <w:rFonts w:ascii="Times New Roman" w:hAnsi="Times New Roman" w:eastAsia="Times New Roman" w:cs="Times New Roman"/>
                <w:b w:val="0"/>
                <w:i w:val="0"/>
                <w:color w:val="000000"/>
                <w:sz w:val="21"/>
              </w:rPr>
              <w:t>Dễ sử dụng</w:t>
            </w:r>
          </w:p>
        </w:tc>
        <w:tc>
          <w:tcPr>
            <w:tcW w:w="50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2E5253">
            <w:pPr>
              <w:spacing w:after="0" w:line="252" w:lineRule="auto"/>
              <w:jc w:val="left"/>
            </w:pPr>
            <w:r>
              <w:rPr>
                <w:rFonts w:ascii="Times New Roman" w:hAnsi="Times New Roman" w:eastAsia="Times New Roman" w:cs="Times New Roman"/>
                <w:b w:val="0"/>
                <w:i w:val="0"/>
                <w:color w:val="000000"/>
                <w:sz w:val="21"/>
              </w:rPr>
              <w:t xml:space="preserve">Kiểu </w:t>
            </w:r>
            <w:r>
              <w:rPr>
                <w:rFonts w:ascii="Times New Roman" w:hAnsi="Times New Roman" w:eastAsia="Times New Roman" w:cs="Times New Roman"/>
                <w:b/>
                <w:i w:val="0"/>
                <w:color w:val="000000"/>
                <w:sz w:val="21"/>
              </w:rPr>
              <w:t>điền mẫu</w:t>
            </w:r>
            <w:r>
              <w:rPr>
                <w:rFonts w:ascii="Times New Roman" w:hAnsi="Times New Roman" w:eastAsia="Times New Roman" w:cs="Times New Roman"/>
                <w:b w:val="0"/>
                <w:i w:val="0"/>
                <w:color w:val="000000"/>
                <w:sz w:val="21"/>
              </w:rPr>
              <w:t>: màn hình giống chứng từ giấy đang dùng (phiếu đăng ký, phiếu thu, sổ điểm danh), theo đúng thứ tự trường trên giấy. Danh mục chọn từ danh sách, không gõ lại mã</w:t>
            </w:r>
          </w:p>
        </w:tc>
      </w:tr>
      <w:tr w14:paraId="188AF9AB">
        <w:tblPrEx>
          <w:tblCellMar>
            <w:top w:w="0" w:type="dxa"/>
            <w:left w:w="108" w:type="dxa"/>
            <w:bottom w:w="0" w:type="dxa"/>
            <w:right w:w="108" w:type="dxa"/>
          </w:tblCellMar>
        </w:tblPrEx>
        <w:trPr>
          <w:cantSplit/>
          <w:jc w:val="center"/>
        </w:trPr>
        <w:tc>
          <w:tcPr>
            <w:tcW w:w="4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6963D1">
            <w:pPr>
              <w:spacing w:after="0" w:line="252" w:lineRule="auto"/>
              <w:jc w:val="left"/>
            </w:pPr>
            <w:r>
              <w:rPr>
                <w:rFonts w:ascii="Times New Roman" w:hAnsi="Times New Roman" w:eastAsia="Times New Roman" w:cs="Times New Roman"/>
                <w:b w:val="0"/>
                <w:i w:val="0"/>
                <w:color w:val="000000"/>
                <w:sz w:val="21"/>
              </w:rPr>
              <w:t>Tốc độ thao tác đủ nhanh</w:t>
            </w:r>
          </w:p>
        </w:tc>
        <w:tc>
          <w:tcPr>
            <w:tcW w:w="50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717BE2">
            <w:pPr>
              <w:spacing w:after="0" w:line="252" w:lineRule="auto"/>
              <w:jc w:val="left"/>
            </w:pPr>
            <w:r>
              <w:rPr>
                <w:rFonts w:ascii="Times New Roman" w:hAnsi="Times New Roman" w:eastAsia="Times New Roman" w:cs="Times New Roman"/>
                <w:b w:val="0"/>
                <w:i w:val="0"/>
                <w:color w:val="000000"/>
                <w:sz w:val="21"/>
              </w:rPr>
              <w:t>Gợi ý khi gõ mã hoặc tên học viên; tự điền các trường đã biết (học phí, lịch, giáo viên của lớp); điểm danh một chạm cho mỗi học viên</w:t>
            </w:r>
          </w:p>
        </w:tc>
      </w:tr>
      <w:tr w14:paraId="1AF70513">
        <w:tblPrEx>
          <w:tblCellMar>
            <w:top w:w="0" w:type="dxa"/>
            <w:left w:w="108" w:type="dxa"/>
            <w:bottom w:w="0" w:type="dxa"/>
            <w:right w:w="108" w:type="dxa"/>
          </w:tblCellMar>
        </w:tblPrEx>
        <w:trPr>
          <w:cantSplit/>
          <w:jc w:val="center"/>
        </w:trPr>
        <w:tc>
          <w:tcPr>
            <w:tcW w:w="4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1D31BE">
            <w:pPr>
              <w:spacing w:after="0" w:line="252" w:lineRule="auto"/>
              <w:jc w:val="left"/>
            </w:pPr>
            <w:r>
              <w:rPr>
                <w:rFonts w:ascii="Times New Roman" w:hAnsi="Times New Roman" w:eastAsia="Times New Roman" w:cs="Times New Roman"/>
                <w:b w:val="0"/>
                <w:i w:val="0"/>
                <w:color w:val="000000"/>
                <w:sz w:val="21"/>
              </w:rPr>
              <w:t>Chính xác, phân biệt rõ phạm vi chức năng</w:t>
            </w:r>
          </w:p>
        </w:tc>
        <w:tc>
          <w:tcPr>
            <w:tcW w:w="50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DC0C44">
            <w:pPr>
              <w:spacing w:after="0" w:line="252" w:lineRule="auto"/>
              <w:jc w:val="left"/>
            </w:pPr>
            <w:r>
              <w:rPr>
                <w:rFonts w:ascii="Times New Roman" w:hAnsi="Times New Roman" w:eastAsia="Times New Roman" w:cs="Times New Roman"/>
                <w:b w:val="0"/>
                <w:i w:val="0"/>
                <w:color w:val="000000"/>
                <w:sz w:val="21"/>
              </w:rPr>
              <w:t>Thực đơn phân cấp có cùng mã với BFD/DFD/module. Mỗi màn hình ghi mã và tên chức năng ở tiêu đề. Chỉ hiện những mục mà vai trò được phép (ma trận 3.5)</w:t>
            </w:r>
          </w:p>
        </w:tc>
      </w:tr>
      <w:tr w14:paraId="59F9B6C2">
        <w:tblPrEx>
          <w:tblCellMar>
            <w:top w:w="0" w:type="dxa"/>
            <w:left w:w="108" w:type="dxa"/>
            <w:bottom w:w="0" w:type="dxa"/>
            <w:right w:w="108" w:type="dxa"/>
          </w:tblCellMar>
        </w:tblPrEx>
        <w:trPr>
          <w:cantSplit/>
          <w:jc w:val="center"/>
        </w:trPr>
        <w:tc>
          <w:tcPr>
            <w:tcW w:w="4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840568">
            <w:pPr>
              <w:spacing w:after="0" w:line="252" w:lineRule="auto"/>
              <w:jc w:val="left"/>
            </w:pPr>
            <w:r>
              <w:rPr>
                <w:rFonts w:ascii="Times New Roman" w:hAnsi="Times New Roman" w:eastAsia="Times New Roman" w:cs="Times New Roman"/>
                <w:b w:val="0"/>
                <w:i w:val="0"/>
                <w:color w:val="000000"/>
                <w:sz w:val="21"/>
              </w:rPr>
              <w:t>Dễ kiểm soát</w:t>
            </w:r>
          </w:p>
        </w:tc>
        <w:tc>
          <w:tcPr>
            <w:tcW w:w="50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C63BD2">
            <w:pPr>
              <w:spacing w:after="0" w:line="252" w:lineRule="auto"/>
              <w:jc w:val="left"/>
            </w:pPr>
            <w:r>
              <w:rPr>
                <w:rFonts w:ascii="Times New Roman" w:hAnsi="Times New Roman" w:eastAsia="Times New Roman" w:cs="Times New Roman"/>
                <w:b w:val="0"/>
                <w:i w:val="0"/>
                <w:color w:val="000000"/>
                <w:sz w:val="21"/>
              </w:rPr>
              <w:t>Người dùng luôn biết mình đang ở đâu (đường dẫn trên đầu màn hình). Có nút Lưu nháp, Hủy, Thoát. Thao tác không quay lại được (lập phiếu thu, duyệt kết quả) phải xác nhận trước khi ghi</w:t>
            </w:r>
          </w:p>
        </w:tc>
      </w:tr>
      <w:tr w14:paraId="2E6426BE">
        <w:tblPrEx>
          <w:tblCellMar>
            <w:top w:w="0" w:type="dxa"/>
            <w:left w:w="108" w:type="dxa"/>
            <w:bottom w:w="0" w:type="dxa"/>
            <w:right w:w="108" w:type="dxa"/>
          </w:tblCellMar>
        </w:tblPrEx>
        <w:trPr>
          <w:cantSplit/>
          <w:jc w:val="center"/>
        </w:trPr>
        <w:tc>
          <w:tcPr>
            <w:tcW w:w="445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5FDF5D">
            <w:pPr>
              <w:spacing w:after="0" w:line="252" w:lineRule="auto"/>
              <w:jc w:val="left"/>
            </w:pPr>
            <w:r>
              <w:rPr>
                <w:rFonts w:ascii="Times New Roman" w:hAnsi="Times New Roman" w:eastAsia="Times New Roman" w:cs="Times New Roman"/>
                <w:b w:val="0"/>
                <w:i w:val="0"/>
                <w:color w:val="000000"/>
                <w:sz w:val="21"/>
              </w:rPr>
              <w:t>Dễ phát triển</w:t>
            </w:r>
          </w:p>
        </w:tc>
        <w:tc>
          <w:tcPr>
            <w:tcW w:w="50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A1FC06">
            <w:pPr>
              <w:spacing w:after="0" w:line="252" w:lineRule="auto"/>
              <w:jc w:val="left"/>
            </w:pPr>
            <w:r>
              <w:rPr>
                <w:rFonts w:ascii="Times New Roman" w:hAnsi="Times New Roman" w:eastAsia="Times New Roman" w:cs="Times New Roman"/>
                <w:b w:val="0"/>
                <w:i w:val="0"/>
                <w:color w:val="000000"/>
                <w:sz w:val="21"/>
              </w:rPr>
              <w:t>Mỗi form, report gắn với một module. Thêm chức năng mới thì thêm module và mục thực đơn, không phải sửa màn hình cũ</w:t>
            </w:r>
          </w:p>
        </w:tc>
      </w:tr>
    </w:tbl>
    <w:p w14:paraId="6C7866DE">
      <w:pPr>
        <w:spacing w:after="40"/>
      </w:pPr>
    </w:p>
    <w:p w14:paraId="21BD2E64">
      <w:pPr>
        <w:spacing w:after="120"/>
        <w:jc w:val="both"/>
      </w:pPr>
      <w:r>
        <w:rPr>
          <w:rFonts w:ascii="Times New Roman" w:hAnsi="Times New Roman" w:eastAsia="Times New Roman" w:cs="Times New Roman"/>
          <w:b/>
          <w:i w:val="0"/>
          <w:color w:val="000000"/>
          <w:sz w:val="24"/>
        </w:rPr>
        <w:t>6 chức năng của giao diện (bài giảng) → thành phần đảm nhiệm:</w:t>
      </w:r>
    </w:p>
    <w:tbl>
      <w:tblPr>
        <w:tblStyle w:val="12"/>
        <w:tblW w:w="0" w:type="auto"/>
        <w:jc w:val="center"/>
        <w:tblLayout w:type="fixed"/>
        <w:tblCellMar>
          <w:top w:w="0" w:type="dxa"/>
          <w:left w:w="108" w:type="dxa"/>
          <w:bottom w:w="0" w:type="dxa"/>
          <w:right w:w="108" w:type="dxa"/>
        </w:tblCellMar>
      </w:tblPr>
      <w:tblGrid>
        <w:gridCol w:w="3677"/>
        <w:gridCol w:w="5827"/>
      </w:tblGrid>
      <w:tr w14:paraId="0FE9386C">
        <w:tblPrEx>
          <w:tblCellMar>
            <w:top w:w="0" w:type="dxa"/>
            <w:left w:w="108" w:type="dxa"/>
            <w:bottom w:w="0" w:type="dxa"/>
            <w:right w:w="108" w:type="dxa"/>
          </w:tblCellMar>
        </w:tblPrEx>
        <w:trPr>
          <w:cantSplit/>
          <w:tblHeader/>
          <w:jc w:val="center"/>
        </w:trPr>
        <w:tc>
          <w:tcPr>
            <w:tcW w:w="367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4E29C15">
            <w:pPr>
              <w:spacing w:after="0" w:line="252" w:lineRule="auto"/>
              <w:jc w:val="center"/>
            </w:pPr>
            <w:r>
              <w:rPr>
                <w:rFonts w:ascii="Times New Roman" w:hAnsi="Times New Roman" w:eastAsia="Times New Roman" w:cs="Times New Roman"/>
                <w:b/>
                <w:i w:val="0"/>
                <w:color w:val="000000"/>
                <w:sz w:val="21"/>
              </w:rPr>
              <w:t>Chức năng</w:t>
            </w:r>
          </w:p>
        </w:tc>
        <w:tc>
          <w:tcPr>
            <w:tcW w:w="58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8BFE66">
            <w:pPr>
              <w:spacing w:after="0" w:line="252" w:lineRule="auto"/>
              <w:jc w:val="center"/>
            </w:pPr>
            <w:r>
              <w:rPr>
                <w:rFonts w:ascii="Times New Roman" w:hAnsi="Times New Roman" w:eastAsia="Times New Roman" w:cs="Times New Roman"/>
                <w:b/>
                <w:i w:val="0"/>
                <w:color w:val="000000"/>
                <w:sz w:val="21"/>
              </w:rPr>
              <w:t>Ở hệ thống này</w:t>
            </w:r>
          </w:p>
        </w:tc>
      </w:tr>
      <w:tr w14:paraId="5CC37E2B">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DCC88A">
            <w:pPr>
              <w:spacing w:after="0" w:line="252" w:lineRule="auto"/>
              <w:jc w:val="left"/>
            </w:pPr>
            <w:r>
              <w:rPr>
                <w:rFonts w:ascii="Times New Roman" w:hAnsi="Times New Roman" w:eastAsia="Times New Roman" w:cs="Times New Roman"/>
                <w:b w:val="0"/>
                <w:i w:val="0"/>
                <w:color w:val="000000"/>
                <w:sz w:val="21"/>
              </w:rPr>
              <w:t>Giữ an ninh</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3E7400">
            <w:pPr>
              <w:spacing w:after="0" w:line="252" w:lineRule="auto"/>
              <w:jc w:val="left"/>
            </w:pPr>
            <w:r>
              <w:rPr>
                <w:rFonts w:ascii="Times New Roman" w:hAnsi="Times New Roman" w:eastAsia="Times New Roman" w:cs="Times New Roman"/>
                <w:b w:val="0"/>
                <w:i w:val="0"/>
                <w:color w:val="000000"/>
                <w:sz w:val="21"/>
              </w:rPr>
              <w:t>N1 đăng nhập; N2 kiểm tra vai trò và phạm vi dữ liệu trước mỗi màn hình</w:t>
            </w:r>
          </w:p>
        </w:tc>
      </w:tr>
      <w:tr w14:paraId="3325CE2F">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129146">
            <w:pPr>
              <w:spacing w:after="0" w:line="252" w:lineRule="auto"/>
              <w:jc w:val="left"/>
            </w:pPr>
            <w:r>
              <w:rPr>
                <w:rFonts w:ascii="Times New Roman" w:hAnsi="Times New Roman" w:eastAsia="Times New Roman" w:cs="Times New Roman"/>
                <w:b w:val="0"/>
                <w:i w:val="0"/>
                <w:color w:val="000000"/>
                <w:sz w:val="21"/>
              </w:rPr>
              <w:t>Lọc dữ liệu không cần thiết</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07947">
            <w:pPr>
              <w:spacing w:after="0" w:line="252" w:lineRule="auto"/>
              <w:jc w:val="left"/>
            </w:pPr>
            <w:r>
              <w:rPr>
                <w:rFonts w:ascii="Times New Roman" w:hAnsi="Times New Roman" w:eastAsia="Times New Roman" w:cs="Times New Roman"/>
                <w:b w:val="0"/>
                <w:i w:val="0"/>
                <w:color w:val="000000"/>
                <w:sz w:val="21"/>
              </w:rPr>
              <w:t>Form chỉ có các trường của luồng vào tương ứng. Report chỉ hiện dữ liệu trong phạm vi của người xem (phụ huynh chỉ thấy con mình)</w:t>
            </w:r>
          </w:p>
        </w:tc>
      </w:tr>
      <w:tr w14:paraId="1E3ED272">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8F4AA3">
            <w:pPr>
              <w:spacing w:after="0" w:line="252" w:lineRule="auto"/>
              <w:jc w:val="left"/>
            </w:pPr>
            <w:r>
              <w:rPr>
                <w:rFonts w:ascii="Times New Roman" w:hAnsi="Times New Roman" w:eastAsia="Times New Roman" w:cs="Times New Roman"/>
                <w:b w:val="0"/>
                <w:i w:val="0"/>
                <w:color w:val="000000"/>
                <w:sz w:val="21"/>
              </w:rPr>
              <w:t>Mã hóa, giải mã thông điệp</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31CE83">
            <w:pPr>
              <w:spacing w:after="0" w:line="252" w:lineRule="auto"/>
              <w:jc w:val="left"/>
            </w:pPr>
            <w:r>
              <w:rPr>
                <w:rFonts w:ascii="Times New Roman" w:hAnsi="Times New Roman" w:eastAsia="Times New Roman" w:cs="Times New Roman"/>
                <w:b w:val="0"/>
                <w:i w:val="0"/>
                <w:color w:val="000000"/>
                <w:sz w:val="21"/>
              </w:rPr>
              <w:t>Mật khẩu được băm trước khi lưu. Mã trạng thái (x/M/P/K, Đã đăng ký…) hiện kèm chú giải đầy đủ</w:t>
            </w:r>
          </w:p>
        </w:tc>
      </w:tr>
      <w:tr w14:paraId="5AE8B7F0">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713F91">
            <w:pPr>
              <w:spacing w:after="0" w:line="252" w:lineRule="auto"/>
              <w:jc w:val="left"/>
            </w:pPr>
            <w:r>
              <w:rPr>
                <w:rFonts w:ascii="Times New Roman" w:hAnsi="Times New Roman" w:eastAsia="Times New Roman" w:cs="Times New Roman"/>
                <w:b w:val="0"/>
                <w:i w:val="0"/>
                <w:color w:val="000000"/>
                <w:sz w:val="21"/>
              </w:rPr>
              <w:t>Phát hiện và sửa lỗi</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C49A98">
            <w:pPr>
              <w:spacing w:after="0" w:line="252" w:lineRule="auto"/>
              <w:jc w:val="left"/>
            </w:pPr>
            <w:r>
              <w:rPr>
                <w:rFonts w:ascii="Times New Roman" w:hAnsi="Times New Roman" w:eastAsia="Times New Roman" w:cs="Times New Roman"/>
                <w:b w:val="0"/>
                <w:i w:val="0"/>
                <w:color w:val="000000"/>
                <w:sz w:val="21"/>
              </w:rPr>
              <w:t>Kiểm tra ngay khi nhập (định dạng, miền giá trị), kiểm tra quy tắc QT khi lưu; N7 đổi lỗi thành câu báo lỗi kèm gợi ý (mục 3.6.6)</w:t>
            </w:r>
          </w:p>
        </w:tc>
      </w:tr>
      <w:tr w14:paraId="25DF1D48">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27CDFE">
            <w:pPr>
              <w:spacing w:after="0" w:line="252" w:lineRule="auto"/>
              <w:jc w:val="left"/>
            </w:pPr>
            <w:r>
              <w:rPr>
                <w:rFonts w:ascii="Times New Roman" w:hAnsi="Times New Roman" w:eastAsia="Times New Roman" w:cs="Times New Roman"/>
                <w:b w:val="0"/>
                <w:i w:val="0"/>
                <w:color w:val="000000"/>
                <w:sz w:val="21"/>
              </w:rPr>
              <w:t>Lưu trữ tạm thời</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EE7925">
            <w:pPr>
              <w:spacing w:after="0" w:line="252" w:lineRule="auto"/>
              <w:jc w:val="left"/>
            </w:pPr>
            <w:r>
              <w:rPr>
                <w:rFonts w:ascii="Times New Roman" w:hAnsi="Times New Roman" w:eastAsia="Times New Roman" w:cs="Times New Roman"/>
                <w:b w:val="0"/>
                <w:i w:val="0"/>
                <w:color w:val="000000"/>
                <w:sz w:val="21"/>
              </w:rPr>
              <w:t>N6 lưu nháp phiếu đăng ký, phiếu thu trên trình duyệt</w:t>
            </w:r>
          </w:p>
        </w:tc>
      </w:tr>
      <w:tr w14:paraId="62D80B76">
        <w:tblPrEx>
          <w:tblCellMar>
            <w:top w:w="0" w:type="dxa"/>
            <w:left w:w="108" w:type="dxa"/>
            <w:bottom w:w="0" w:type="dxa"/>
            <w:right w:w="108" w:type="dxa"/>
          </w:tblCellMar>
        </w:tblPrEx>
        <w:trPr>
          <w:cantSplit/>
          <w:jc w:val="center"/>
        </w:trPr>
        <w:tc>
          <w:tcPr>
            <w:tcW w:w="367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F6AAB">
            <w:pPr>
              <w:spacing w:after="0" w:line="252" w:lineRule="auto"/>
              <w:jc w:val="left"/>
            </w:pPr>
            <w:r>
              <w:rPr>
                <w:rFonts w:ascii="Times New Roman" w:hAnsi="Times New Roman" w:eastAsia="Times New Roman" w:cs="Times New Roman"/>
                <w:b w:val="0"/>
                <w:i w:val="0"/>
                <w:color w:val="000000"/>
                <w:sz w:val="21"/>
              </w:rPr>
              <w:t>Chuyển đổi khuôn mẫu</w:t>
            </w:r>
          </w:p>
        </w:tc>
        <w:tc>
          <w:tcPr>
            <w:tcW w:w="58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9F916A">
            <w:pPr>
              <w:spacing w:after="0" w:line="252" w:lineRule="auto"/>
              <w:jc w:val="left"/>
            </w:pPr>
            <w:r>
              <w:rPr>
                <w:rFonts w:ascii="Times New Roman" w:hAnsi="Times New Roman" w:eastAsia="Times New Roman" w:cs="Times New Roman"/>
                <w:b w:val="0"/>
                <w:i w:val="0"/>
                <w:color w:val="000000"/>
                <w:sz w:val="21"/>
              </w:rPr>
              <w:t>Ngày dd/MM/yyyy, tiền có dấu chấm phân cách (6.480.000), số tiền viết bằng chữ trên phiếu thu; xuất Excel, PDF (N5)</w:t>
            </w:r>
          </w:p>
        </w:tc>
      </w:tr>
    </w:tbl>
    <w:p w14:paraId="30DF5671">
      <w:pPr>
        <w:spacing w:after="40"/>
      </w:pPr>
    </w:p>
    <w:p w14:paraId="3191AAF9">
      <w:pPr>
        <w:pStyle w:val="3"/>
      </w:pPr>
      <w:bookmarkStart w:id="78" w:name="_Toc10816"/>
      <w:r>
        <w:t>3.6.2 Người sử dụng và cách tương tác</w:t>
      </w:r>
      <w:bookmarkEnd w:id="78"/>
    </w:p>
    <w:p w14:paraId="4B7B35B9">
      <w:pPr>
        <w:spacing w:after="120"/>
        <w:jc w:val="both"/>
      </w:pPr>
      <w:r>
        <w:rPr>
          <w:rFonts w:ascii="Times New Roman" w:hAnsi="Times New Roman" w:eastAsia="Times New Roman" w:cs="Times New Roman"/>
          <w:b w:val="0"/>
          <w:i w:val="0"/>
          <w:color w:val="000000"/>
          <w:sz w:val="24"/>
        </w:rPr>
        <w:t xml:space="preserve">Bài giảng đặt 5 câu hỏi cho mỗi form, report: </w:t>
      </w:r>
      <w:r>
        <w:rPr>
          <w:rFonts w:ascii="Times New Roman" w:hAnsi="Times New Roman" w:eastAsia="Times New Roman" w:cs="Times New Roman"/>
          <w:b w:val="0"/>
          <w:i/>
          <w:color w:val="000000"/>
          <w:sz w:val="24"/>
        </w:rPr>
        <w:t>ai dùng, để làm gì, khi nào, gửi đi đâu, bao nhiêu người</w:t>
      </w:r>
      <w:r>
        <w:rPr>
          <w:rFonts w:ascii="Times New Roman" w:hAnsi="Times New Roman" w:eastAsia="Times New Roman" w:cs="Times New Roman"/>
          <w:b w:val="0"/>
          <w:i w:val="0"/>
          <w:color w:val="000000"/>
          <w:sz w:val="24"/>
        </w:rPr>
        <w:t>. Bảng dưới trả lời theo từng nhóm người dùng; chi tiết của từng form, report ở mục 3.6.3 và 4.</w:t>
      </w:r>
    </w:p>
    <w:tbl>
      <w:tblPr>
        <w:tblStyle w:val="12"/>
        <w:tblW w:w="0" w:type="auto"/>
        <w:jc w:val="center"/>
        <w:tblLayout w:type="fixed"/>
        <w:tblCellMar>
          <w:top w:w="0" w:type="dxa"/>
          <w:left w:w="108" w:type="dxa"/>
          <w:bottom w:w="0" w:type="dxa"/>
          <w:right w:w="108" w:type="dxa"/>
        </w:tblCellMar>
      </w:tblPr>
      <w:tblGrid>
        <w:gridCol w:w="1493"/>
        <w:gridCol w:w="1493"/>
        <w:gridCol w:w="3008"/>
        <w:gridCol w:w="1611"/>
        <w:gridCol w:w="1898"/>
      </w:tblGrid>
      <w:tr w14:paraId="5D02244F">
        <w:tblPrEx>
          <w:tblCellMar>
            <w:top w:w="0" w:type="dxa"/>
            <w:left w:w="108" w:type="dxa"/>
            <w:bottom w:w="0" w:type="dxa"/>
            <w:right w:w="108" w:type="dxa"/>
          </w:tblCellMar>
        </w:tblPrEx>
        <w:trPr>
          <w:cantSplit/>
          <w:tblHeader/>
          <w:jc w:val="center"/>
        </w:trPr>
        <w:tc>
          <w:tcPr>
            <w:tcW w:w="14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6FC017E">
            <w:pPr>
              <w:spacing w:after="0" w:line="252" w:lineRule="auto"/>
              <w:jc w:val="center"/>
            </w:pPr>
            <w:r>
              <w:rPr>
                <w:rFonts w:ascii="Times New Roman" w:hAnsi="Times New Roman" w:eastAsia="Times New Roman" w:cs="Times New Roman"/>
                <w:b/>
                <w:i w:val="0"/>
                <w:color w:val="000000"/>
                <w:sz w:val="19"/>
              </w:rPr>
              <w:t>Nhóm người dùng</w:t>
            </w:r>
          </w:p>
        </w:tc>
        <w:tc>
          <w:tcPr>
            <w:tcW w:w="149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96CC7E">
            <w:pPr>
              <w:spacing w:after="0" w:line="252" w:lineRule="auto"/>
              <w:jc w:val="center"/>
            </w:pPr>
            <w:r>
              <w:rPr>
                <w:rFonts w:ascii="Times New Roman" w:hAnsi="Times New Roman" w:eastAsia="Times New Roman" w:cs="Times New Roman"/>
                <w:b/>
                <w:i w:val="0"/>
                <w:color w:val="000000"/>
                <w:sz w:val="19"/>
              </w:rPr>
              <w:t>Số người (BT1)</w:t>
            </w:r>
          </w:p>
        </w:tc>
        <w:tc>
          <w:tcPr>
            <w:tcW w:w="300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6F45ADD">
            <w:pPr>
              <w:spacing w:after="0" w:line="252" w:lineRule="auto"/>
              <w:jc w:val="center"/>
            </w:pPr>
            <w:r>
              <w:rPr>
                <w:rFonts w:ascii="Times New Roman" w:hAnsi="Times New Roman" w:eastAsia="Times New Roman" w:cs="Times New Roman"/>
                <w:b/>
                <w:i w:val="0"/>
                <w:color w:val="000000"/>
                <w:sz w:val="19"/>
              </w:rPr>
              <w:t>Dùng để làm gì, khi nào</w:t>
            </w:r>
          </w:p>
        </w:tc>
        <w:tc>
          <w:tcPr>
            <w:tcW w:w="161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FF22D69">
            <w:pPr>
              <w:spacing w:after="0" w:line="252" w:lineRule="auto"/>
              <w:jc w:val="center"/>
            </w:pPr>
            <w:r>
              <w:rPr>
                <w:rFonts w:ascii="Times New Roman" w:hAnsi="Times New Roman" w:eastAsia="Times New Roman" w:cs="Times New Roman"/>
                <w:b/>
                <w:i w:val="0"/>
                <w:color w:val="000000"/>
                <w:sz w:val="19"/>
              </w:rPr>
              <w:t>Thiết bị</w:t>
            </w:r>
          </w:p>
        </w:tc>
        <w:tc>
          <w:tcPr>
            <w:tcW w:w="18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60B7B66">
            <w:pPr>
              <w:spacing w:after="0" w:line="252" w:lineRule="auto"/>
              <w:jc w:val="center"/>
            </w:pPr>
            <w:r>
              <w:rPr>
                <w:rFonts w:ascii="Times New Roman" w:hAnsi="Times New Roman" w:eastAsia="Times New Roman" w:cs="Times New Roman"/>
                <w:b/>
                <w:i w:val="0"/>
                <w:color w:val="000000"/>
                <w:sz w:val="19"/>
              </w:rPr>
              <w:t>Kiểu tương tác chính</w:t>
            </w:r>
          </w:p>
        </w:tc>
      </w:tr>
      <w:tr w14:paraId="55369761">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352B93">
            <w:pPr>
              <w:spacing w:after="0" w:line="252" w:lineRule="auto"/>
              <w:jc w:val="left"/>
            </w:pPr>
            <w:r>
              <w:rPr>
                <w:rFonts w:ascii="Times New Roman" w:hAnsi="Times New Roman" w:eastAsia="Times New Roman" w:cs="Times New Roman"/>
                <w:b w:val="0"/>
                <w:i w:val="0"/>
                <w:color w:val="000000"/>
                <w:sz w:val="19"/>
              </w:rPr>
              <w:t>NV tuyển sinh / CSHV</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FE6DBA">
            <w:pPr>
              <w:spacing w:after="0" w:line="252" w:lineRule="auto"/>
              <w:jc w:val="left"/>
            </w:pPr>
            <w:r>
              <w:rPr>
                <w:rFonts w:ascii="Times New Roman" w:hAnsi="Times New Roman" w:eastAsia="Times New Roman" w:cs="Times New Roman"/>
                <w:b w:val="0"/>
                <w:i w:val="0"/>
                <w:color w:val="000000"/>
                <w:sz w:val="19"/>
              </w:rPr>
              <w:t>3–4</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171864">
            <w:pPr>
              <w:spacing w:after="0" w:line="252" w:lineRule="auto"/>
              <w:jc w:val="left"/>
            </w:pPr>
            <w:r>
              <w:rPr>
                <w:rFonts w:ascii="Times New Roman" w:hAnsi="Times New Roman" w:eastAsia="Times New Roman" w:cs="Times New Roman"/>
                <w:b w:val="0"/>
                <w:i w:val="0"/>
                <w:color w:val="000000"/>
                <w:sz w:val="19"/>
              </w:rPr>
              <w:t>Tiếp nhận hồ sơ, đăng ký, xử lý đơn, trong giờ làm việc, cao điểm trước khai giảng</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6A54C1">
            <w:pPr>
              <w:spacing w:after="0" w:line="252" w:lineRule="auto"/>
              <w:jc w:val="left"/>
            </w:pPr>
            <w:r>
              <w:rPr>
                <w:rFonts w:ascii="Times New Roman" w:hAnsi="Times New Roman" w:eastAsia="Times New Roman" w:cs="Times New Roman"/>
                <w:b w:val="0"/>
                <w:i w:val="0"/>
                <w:color w:val="000000"/>
                <w:sz w:val="19"/>
              </w:rPr>
              <w:t>Máy tính ở quầy</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5950E0">
            <w:pPr>
              <w:spacing w:after="0" w:line="252" w:lineRule="auto"/>
              <w:jc w:val="left"/>
            </w:pPr>
            <w:r>
              <w:rPr>
                <w:rFonts w:ascii="Times New Roman" w:hAnsi="Times New Roman" w:eastAsia="Times New Roman" w:cs="Times New Roman"/>
                <w:b w:val="0"/>
                <w:i w:val="0"/>
                <w:color w:val="000000"/>
                <w:sz w:val="19"/>
              </w:rPr>
              <w:t>Trực tuyến, điền mẫu</w:t>
            </w:r>
          </w:p>
        </w:tc>
      </w:tr>
      <w:tr w14:paraId="2E9120DD">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EE44ED">
            <w:pPr>
              <w:spacing w:after="0" w:line="252" w:lineRule="auto"/>
              <w:jc w:val="left"/>
            </w:pPr>
            <w:r>
              <w:rPr>
                <w:rFonts w:ascii="Times New Roman" w:hAnsi="Times New Roman" w:eastAsia="Times New Roman" w:cs="Times New Roman"/>
                <w:b w:val="0"/>
                <w:i w:val="0"/>
                <w:color w:val="000000"/>
                <w:sz w:val="19"/>
              </w:rPr>
              <w:t>NV kế toán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CE0249">
            <w:pPr>
              <w:spacing w:after="0" w:line="252" w:lineRule="auto"/>
              <w:jc w:val="left"/>
            </w:pPr>
            <w:r>
              <w:rPr>
                <w:rFonts w:ascii="Times New Roman" w:hAnsi="Times New Roman" w:eastAsia="Times New Roman" w:cs="Times New Roman"/>
                <w:b w:val="0"/>
                <w:i w:val="0"/>
                <w:color w:val="000000"/>
                <w:sz w:val="19"/>
              </w:rPr>
              <w:t>2</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C0B683">
            <w:pPr>
              <w:spacing w:after="0" w:line="252" w:lineRule="auto"/>
              <w:jc w:val="left"/>
            </w:pPr>
            <w:r>
              <w:rPr>
                <w:rFonts w:ascii="Times New Roman" w:hAnsi="Times New Roman" w:eastAsia="Times New Roman" w:cs="Times New Roman"/>
                <w:b w:val="0"/>
                <w:i w:val="0"/>
                <w:color w:val="000000"/>
                <w:sz w:val="19"/>
              </w:rPr>
              <w:t>Lập phiếu thu khi học viên nộp tiền; xem công nợ hằng ngày; báo cáo cuối tháng</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BCBB69">
            <w:pPr>
              <w:spacing w:after="0" w:line="252" w:lineRule="auto"/>
              <w:jc w:val="left"/>
            </w:pPr>
            <w:r>
              <w:rPr>
                <w:rFonts w:ascii="Times New Roman" w:hAnsi="Times New Roman" w:eastAsia="Times New Roman" w:cs="Times New Roman"/>
                <w:b w:val="0"/>
                <w:i w:val="0"/>
                <w:color w:val="000000"/>
                <w:sz w:val="19"/>
              </w:rPr>
              <w:t>Máy tính, máy in phiếu</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0AC8D7">
            <w:pPr>
              <w:spacing w:after="0" w:line="252" w:lineRule="auto"/>
              <w:jc w:val="left"/>
            </w:pPr>
            <w:r>
              <w:rPr>
                <w:rFonts w:ascii="Times New Roman" w:hAnsi="Times New Roman" w:eastAsia="Times New Roman" w:cs="Times New Roman"/>
                <w:b w:val="0"/>
                <w:i w:val="0"/>
                <w:color w:val="000000"/>
                <w:sz w:val="19"/>
              </w:rPr>
              <w:t>Trực tuyến; báo cáo theo kỳ</w:t>
            </w:r>
          </w:p>
        </w:tc>
      </w:tr>
      <w:tr w14:paraId="71321696">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542EE5">
            <w:pPr>
              <w:spacing w:after="0" w:line="252" w:lineRule="auto"/>
              <w:jc w:val="left"/>
            </w:pPr>
            <w:r>
              <w:rPr>
                <w:rFonts w:ascii="Times New Roman" w:hAnsi="Times New Roman" w:eastAsia="Times New Roman" w:cs="Times New Roman"/>
                <w:b w:val="0"/>
                <w:i w:val="0"/>
                <w:color w:val="000000"/>
                <w:sz w:val="19"/>
              </w:rPr>
              <w:t>QL đào tạo</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398AF1">
            <w:pPr>
              <w:spacing w:after="0" w:line="252" w:lineRule="auto"/>
              <w:jc w:val="left"/>
            </w:pPr>
            <w:r>
              <w:rPr>
                <w:rFonts w:ascii="Times New Roman" w:hAnsi="Times New Roman" w:eastAsia="Times New Roman" w:cs="Times New Roman"/>
                <w:b w:val="0"/>
                <w:i w:val="0"/>
                <w:color w:val="000000"/>
                <w:sz w:val="19"/>
              </w:rPr>
              <w:t>1–2</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217A4C">
            <w:pPr>
              <w:spacing w:after="0" w:line="252" w:lineRule="auto"/>
              <w:jc w:val="left"/>
            </w:pPr>
            <w:r>
              <w:rPr>
                <w:rFonts w:ascii="Times New Roman" w:hAnsi="Times New Roman" w:eastAsia="Times New Roman" w:cs="Times New Roman"/>
                <w:b w:val="0"/>
                <w:i w:val="0"/>
                <w:color w:val="000000"/>
                <w:sz w:val="19"/>
              </w:rPr>
              <w:t>Danh mục, mở lớp, xếp lịch đầu kỳ; duyệt kết quả cuối khóa</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30094E">
            <w:pPr>
              <w:spacing w:after="0" w:line="252" w:lineRule="auto"/>
              <w:jc w:val="left"/>
            </w:pPr>
            <w:r>
              <w:rPr>
                <w:rFonts w:ascii="Times New Roman" w:hAnsi="Times New Roman" w:eastAsia="Times New Roman" w:cs="Times New Roman"/>
                <w:b w:val="0"/>
                <w:i w:val="0"/>
                <w:color w:val="000000"/>
                <w:sz w:val="19"/>
              </w:rPr>
              <w:t>Máy tính</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B49740">
            <w:pPr>
              <w:spacing w:after="0" w:line="252" w:lineRule="auto"/>
              <w:jc w:val="left"/>
            </w:pPr>
            <w:r>
              <w:rPr>
                <w:rFonts w:ascii="Times New Roman" w:hAnsi="Times New Roman" w:eastAsia="Times New Roman" w:cs="Times New Roman"/>
                <w:b w:val="0"/>
                <w:i w:val="0"/>
                <w:color w:val="000000"/>
                <w:sz w:val="19"/>
              </w:rPr>
              <w:t>Trực tuyến</w:t>
            </w:r>
          </w:p>
        </w:tc>
      </w:tr>
      <w:tr w14:paraId="4EA860B6">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B9AD22">
            <w:pPr>
              <w:spacing w:after="0" w:line="252" w:lineRule="auto"/>
              <w:jc w:val="left"/>
            </w:pPr>
            <w:r>
              <w:rPr>
                <w:rFonts w:ascii="Times New Roman" w:hAnsi="Times New Roman" w:eastAsia="Times New Roman" w:cs="Times New Roman"/>
                <w:b w:val="0"/>
                <w:i w:val="0"/>
                <w:color w:val="000000"/>
                <w:sz w:val="19"/>
              </w:rPr>
              <w:t>Giáo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711DD7">
            <w:pPr>
              <w:spacing w:after="0" w:line="252" w:lineRule="auto"/>
              <w:jc w:val="left"/>
            </w:pPr>
            <w:r>
              <w:rPr>
                <w:rFonts w:ascii="Times New Roman" w:hAnsi="Times New Roman" w:eastAsia="Times New Roman" w:cs="Times New Roman"/>
                <w:b w:val="0"/>
                <w:i w:val="0"/>
                <w:color w:val="000000"/>
                <w:sz w:val="19"/>
              </w:rPr>
              <w:t>30</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205CD9">
            <w:pPr>
              <w:spacing w:after="0" w:line="252" w:lineRule="auto"/>
              <w:jc w:val="left"/>
            </w:pPr>
            <w:r>
              <w:rPr>
                <w:rFonts w:ascii="Times New Roman" w:hAnsi="Times New Roman" w:eastAsia="Times New Roman" w:cs="Times New Roman"/>
                <w:b w:val="0"/>
                <w:i w:val="0"/>
                <w:color w:val="000000"/>
                <w:sz w:val="19"/>
              </w:rPr>
              <w:t>Điểm danh đầu mỗi buổi; nhập điểm giữa, cuối khóa</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0A33FE">
            <w:pPr>
              <w:spacing w:after="0" w:line="252" w:lineRule="auto"/>
              <w:jc w:val="left"/>
            </w:pPr>
            <w:r>
              <w:rPr>
                <w:rFonts w:ascii="Times New Roman" w:hAnsi="Times New Roman" w:eastAsia="Times New Roman" w:cs="Times New Roman"/>
                <w:b/>
                <w:i w:val="0"/>
                <w:color w:val="000000"/>
                <w:sz w:val="19"/>
              </w:rPr>
              <w:t>Điện thoại</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410115">
            <w:pPr>
              <w:spacing w:after="0" w:line="252" w:lineRule="auto"/>
              <w:jc w:val="left"/>
            </w:pPr>
            <w:r>
              <w:rPr>
                <w:rFonts w:ascii="Times New Roman" w:hAnsi="Times New Roman" w:eastAsia="Times New Roman" w:cs="Times New Roman"/>
                <w:b w:val="0"/>
                <w:i w:val="0"/>
                <w:color w:val="000000"/>
                <w:sz w:val="19"/>
              </w:rPr>
              <w:t>Trực tuyến, màn hình hẹp</w:t>
            </w:r>
          </w:p>
        </w:tc>
      </w:tr>
      <w:tr w14:paraId="0D5C9453">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E87765">
            <w:pPr>
              <w:spacing w:after="0" w:line="252" w:lineRule="auto"/>
              <w:jc w:val="left"/>
            </w:pPr>
            <w:r>
              <w:rPr>
                <w:rFonts w:ascii="Times New Roman" w:hAnsi="Times New Roman" w:eastAsia="Times New Roman" w:cs="Times New Roman"/>
                <w:b w:val="0"/>
                <w:i w:val="0"/>
                <w:color w:val="000000"/>
                <w:sz w:val="19"/>
              </w:rPr>
              <w:t>Học viên, phụ huynh</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70BFA5">
            <w:pPr>
              <w:spacing w:after="0" w:line="252" w:lineRule="auto"/>
              <w:jc w:val="left"/>
            </w:pPr>
            <w:r>
              <w:rPr>
                <w:rFonts w:ascii="Times New Roman" w:hAnsi="Times New Roman" w:eastAsia="Times New Roman" w:cs="Times New Roman"/>
                <w:b w:val="0"/>
                <w:i w:val="0"/>
                <w:color w:val="000000"/>
                <w:sz w:val="19"/>
              </w:rPr>
              <w:t>~500 HV và phụ huynh</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E051B9">
            <w:pPr>
              <w:spacing w:after="0" w:line="252" w:lineRule="auto"/>
              <w:jc w:val="left"/>
            </w:pPr>
            <w:r>
              <w:rPr>
                <w:rFonts w:ascii="Times New Roman" w:hAnsi="Times New Roman" w:eastAsia="Times New Roman" w:cs="Times New Roman"/>
                <w:b w:val="0"/>
                <w:i w:val="0"/>
                <w:color w:val="000000"/>
                <w:sz w:val="19"/>
              </w:rPr>
              <w:t>Xem lịch, học phí, chuyên cần, kết quả bất kỳ lúc nào; nhận thông báo</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51D9DC">
            <w:pPr>
              <w:spacing w:after="0" w:line="252" w:lineRule="auto"/>
              <w:jc w:val="left"/>
            </w:pPr>
            <w:r>
              <w:rPr>
                <w:rFonts w:ascii="Times New Roman" w:hAnsi="Times New Roman" w:eastAsia="Times New Roman" w:cs="Times New Roman"/>
                <w:b w:val="0"/>
                <w:i w:val="0"/>
                <w:color w:val="000000"/>
                <w:sz w:val="19"/>
              </w:rPr>
              <w:t>Điện thoại</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C1714A">
            <w:pPr>
              <w:spacing w:after="0" w:line="252" w:lineRule="auto"/>
              <w:jc w:val="left"/>
            </w:pPr>
            <w:r>
              <w:rPr>
                <w:rFonts w:ascii="Times New Roman" w:hAnsi="Times New Roman" w:eastAsia="Times New Roman" w:cs="Times New Roman"/>
                <w:b w:val="0"/>
                <w:i w:val="0"/>
                <w:color w:val="000000"/>
                <w:sz w:val="19"/>
              </w:rPr>
              <w:t>Chỉ xem</w:t>
            </w:r>
          </w:p>
        </w:tc>
      </w:tr>
      <w:tr w14:paraId="236F1D92">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175144">
            <w:pPr>
              <w:spacing w:after="0" w:line="252" w:lineRule="auto"/>
              <w:jc w:val="left"/>
            </w:pPr>
            <w:r>
              <w:rPr>
                <w:rFonts w:ascii="Times New Roman" w:hAnsi="Times New Roman" w:eastAsia="Times New Roman" w:cs="Times New Roman"/>
                <w:b w:val="0"/>
                <w:i w:val="0"/>
                <w:color w:val="000000"/>
                <w:sz w:val="19"/>
              </w:rPr>
              <w:t>Giám đốc</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788DAB">
            <w:pPr>
              <w:spacing w:after="0" w:line="252" w:lineRule="auto"/>
              <w:jc w:val="left"/>
            </w:pPr>
            <w:r>
              <w:rPr>
                <w:rFonts w:ascii="Times New Roman" w:hAnsi="Times New Roman" w:eastAsia="Times New Roman" w:cs="Times New Roman"/>
                <w:b w:val="0"/>
                <w:i w:val="0"/>
                <w:color w:val="000000"/>
                <w:sz w:val="19"/>
              </w:rPr>
              <w:t>1</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E5437D">
            <w:pPr>
              <w:spacing w:after="0" w:line="252" w:lineRule="auto"/>
              <w:jc w:val="left"/>
            </w:pPr>
            <w:r>
              <w:rPr>
                <w:rFonts w:ascii="Times New Roman" w:hAnsi="Times New Roman" w:eastAsia="Times New Roman" w:cs="Times New Roman"/>
                <w:b w:val="0"/>
                <w:i w:val="0"/>
                <w:color w:val="000000"/>
                <w:sz w:val="19"/>
              </w:rPr>
              <w:t>Xem báo cáo cuối tháng, cuối quý hoặc khi cần</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57B2DD">
            <w:pPr>
              <w:spacing w:after="0" w:line="252" w:lineRule="auto"/>
              <w:jc w:val="left"/>
            </w:pPr>
            <w:r>
              <w:rPr>
                <w:rFonts w:ascii="Times New Roman" w:hAnsi="Times New Roman" w:eastAsia="Times New Roman" w:cs="Times New Roman"/>
                <w:b w:val="0"/>
                <w:i w:val="0"/>
                <w:color w:val="000000"/>
                <w:sz w:val="19"/>
              </w:rPr>
              <w:t>Máy tính</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0E481E">
            <w:pPr>
              <w:spacing w:after="0" w:line="252" w:lineRule="auto"/>
              <w:jc w:val="left"/>
            </w:pPr>
            <w:r>
              <w:rPr>
                <w:rFonts w:ascii="Times New Roman" w:hAnsi="Times New Roman" w:eastAsia="Times New Roman" w:cs="Times New Roman"/>
                <w:b w:val="0"/>
                <w:i w:val="0"/>
                <w:color w:val="000000"/>
                <w:sz w:val="19"/>
              </w:rPr>
              <w:t>Báo cáo theo kỳ (MIS)</w:t>
            </w:r>
          </w:p>
        </w:tc>
      </w:tr>
      <w:tr w14:paraId="1F900801">
        <w:tblPrEx>
          <w:tblCellMar>
            <w:top w:w="0" w:type="dxa"/>
            <w:left w:w="108" w:type="dxa"/>
            <w:bottom w:w="0" w:type="dxa"/>
            <w:right w:w="108" w:type="dxa"/>
          </w:tblCellMar>
        </w:tblPrEx>
        <w:trPr>
          <w:cantSplit/>
          <w:jc w:val="center"/>
        </w:trPr>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17F428">
            <w:pPr>
              <w:spacing w:after="0" w:line="252" w:lineRule="auto"/>
              <w:jc w:val="left"/>
            </w:pPr>
            <w:r>
              <w:rPr>
                <w:rFonts w:ascii="Times New Roman" w:hAnsi="Times New Roman" w:eastAsia="Times New Roman" w:cs="Times New Roman"/>
                <w:b w:val="0"/>
                <w:i w:val="0"/>
                <w:color w:val="000000"/>
                <w:sz w:val="19"/>
              </w:rPr>
              <w:t>Quản trị viên</w:t>
            </w:r>
          </w:p>
        </w:tc>
        <w:tc>
          <w:tcPr>
            <w:tcW w:w="149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CBFD2">
            <w:pPr>
              <w:spacing w:after="0" w:line="252" w:lineRule="auto"/>
              <w:jc w:val="left"/>
            </w:pPr>
            <w:r>
              <w:rPr>
                <w:rFonts w:ascii="Times New Roman" w:hAnsi="Times New Roman" w:eastAsia="Times New Roman" w:cs="Times New Roman"/>
                <w:b w:val="0"/>
                <w:i w:val="0"/>
                <w:color w:val="000000"/>
                <w:sz w:val="19"/>
              </w:rPr>
              <w:t>1</w:t>
            </w:r>
          </w:p>
        </w:tc>
        <w:tc>
          <w:tcPr>
            <w:tcW w:w="300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D49A8B">
            <w:pPr>
              <w:spacing w:after="0" w:line="252" w:lineRule="auto"/>
              <w:jc w:val="left"/>
            </w:pPr>
            <w:r>
              <w:rPr>
                <w:rFonts w:ascii="Times New Roman" w:hAnsi="Times New Roman" w:eastAsia="Times New Roman" w:cs="Times New Roman"/>
                <w:b w:val="0"/>
                <w:i w:val="0"/>
                <w:color w:val="000000"/>
                <w:sz w:val="19"/>
              </w:rPr>
              <w:t>Tạo tài khoản đầu kỳ, cấu hình, xem nhật ký</w:t>
            </w:r>
          </w:p>
        </w:tc>
        <w:tc>
          <w:tcPr>
            <w:tcW w:w="161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99366D">
            <w:pPr>
              <w:spacing w:after="0" w:line="252" w:lineRule="auto"/>
              <w:jc w:val="left"/>
            </w:pPr>
            <w:r>
              <w:rPr>
                <w:rFonts w:ascii="Times New Roman" w:hAnsi="Times New Roman" w:eastAsia="Times New Roman" w:cs="Times New Roman"/>
                <w:b w:val="0"/>
                <w:i w:val="0"/>
                <w:color w:val="000000"/>
                <w:sz w:val="19"/>
              </w:rPr>
              <w:t>Máy tính</w:t>
            </w:r>
          </w:p>
        </w:tc>
        <w:tc>
          <w:tcPr>
            <w:tcW w:w="18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B55105">
            <w:pPr>
              <w:spacing w:after="0" w:line="252" w:lineRule="auto"/>
              <w:jc w:val="left"/>
            </w:pPr>
            <w:r>
              <w:rPr>
                <w:rFonts w:ascii="Times New Roman" w:hAnsi="Times New Roman" w:eastAsia="Times New Roman" w:cs="Times New Roman"/>
                <w:b w:val="0"/>
                <w:i w:val="0"/>
                <w:color w:val="000000"/>
                <w:sz w:val="19"/>
              </w:rPr>
              <w:t>Trực tuyến</w:t>
            </w:r>
          </w:p>
        </w:tc>
      </w:tr>
    </w:tbl>
    <w:p w14:paraId="42A38D51">
      <w:pPr>
        <w:spacing w:after="40"/>
      </w:pPr>
    </w:p>
    <w:p w14:paraId="6D36BF47">
      <w:pPr>
        <w:spacing w:after="120"/>
        <w:jc w:val="both"/>
      </w:pPr>
      <w:r>
        <w:rPr>
          <w:rFonts w:ascii="Times New Roman" w:hAnsi="Times New Roman" w:eastAsia="Times New Roman" w:cs="Times New Roman"/>
          <w:b/>
          <w:i w:val="0"/>
          <w:color w:val="000000"/>
          <w:sz w:val="24"/>
        </w:rPr>
        <w:t>Xử lý trực tuyến và theo lô</w:t>
      </w:r>
      <w:r>
        <w:rPr>
          <w:rFonts w:ascii="Times New Roman" w:hAnsi="Times New Roman" w:eastAsia="Times New Roman" w:cs="Times New Roman"/>
          <w:b w:val="0"/>
          <w:i w:val="0"/>
          <w:color w:val="000000"/>
          <w:sz w:val="24"/>
        </w:rPr>
        <w:t xml:space="preserve"> (bài giảng): mọi form đều xử lý </w:t>
      </w:r>
      <w:r>
        <w:rPr>
          <w:rFonts w:ascii="Times New Roman" w:hAnsi="Times New Roman" w:eastAsia="Times New Roman" w:cs="Times New Roman"/>
          <w:b/>
          <w:i w:val="0"/>
          <w:color w:val="000000"/>
          <w:sz w:val="24"/>
        </w:rPr>
        <w:t>trực tuyến</w:t>
      </w:r>
      <w:r>
        <w:rPr>
          <w:rFonts w:ascii="Times New Roman" w:hAnsi="Times New Roman" w:eastAsia="Times New Roman" w:cs="Times New Roman"/>
          <w:b w:val="0"/>
          <w:i w:val="0"/>
          <w:color w:val="000000"/>
          <w:sz w:val="24"/>
        </w:rPr>
        <w:t xml:space="preserve">, ghi ngay khi bấm Lưu. Có 3 xử lý chạy </w:t>
      </w:r>
      <w:r>
        <w:rPr>
          <w:rFonts w:ascii="Times New Roman" w:hAnsi="Times New Roman" w:eastAsia="Times New Roman" w:cs="Times New Roman"/>
          <w:b/>
          <w:i w:val="0"/>
          <w:color w:val="000000"/>
          <w:sz w:val="24"/>
        </w:rPr>
        <w:t>theo lô</w:t>
      </w:r>
      <w:r>
        <w:rPr>
          <w:rFonts w:ascii="Times New Roman" w:hAnsi="Times New Roman" w:eastAsia="Times New Roman" w:cs="Times New Roman"/>
          <w:b w:val="0"/>
          <w:i w:val="0"/>
          <w:color w:val="000000"/>
          <w:sz w:val="24"/>
        </w:rPr>
        <w:t xml:space="preserve"> vào đầu mỗi ngày:</w:t>
      </w:r>
    </w:p>
    <w:p w14:paraId="19AD8906">
      <w:pPr>
        <w:spacing w:after="60"/>
        <w:ind w:left="454" w:hanging="255"/>
        <w:jc w:val="left"/>
      </w:pPr>
      <w:r>
        <w:rPr>
          <w:rFonts w:ascii="Times New Roman" w:hAnsi="Times New Roman" w:eastAsia="Times New Roman" w:cs="Times New Roman"/>
          <w:b w:val="0"/>
          <w:i w:val="0"/>
          <w:color w:val="000000"/>
          <w:sz w:val="24"/>
        </w:rPr>
        <w:t>– sinh thông báo (5.2);</w:t>
      </w:r>
    </w:p>
    <w:p w14:paraId="635725C3">
      <w:pPr>
        <w:spacing w:after="60"/>
        <w:ind w:left="454" w:hanging="255"/>
        <w:jc w:val="left"/>
      </w:pPr>
      <w:r>
        <w:rPr>
          <w:rFonts w:ascii="Times New Roman" w:hAnsi="Times New Roman" w:eastAsia="Times New Roman" w:cs="Times New Roman"/>
          <w:b w:val="0"/>
          <w:i w:val="0"/>
          <w:color w:val="000000"/>
          <w:sz w:val="24"/>
        </w:rPr>
        <w:t>– tính công nợ, đánh dấu quá hạn (3.3);</w:t>
      </w:r>
    </w:p>
    <w:p w14:paraId="10425BA4">
      <w:pPr>
        <w:spacing w:after="60"/>
        <w:ind w:left="454" w:hanging="255"/>
        <w:jc w:val="left"/>
      </w:pPr>
      <w:r>
        <w:rPr>
          <w:rFonts w:ascii="Times New Roman" w:hAnsi="Times New Roman" w:eastAsia="Times New Roman" w:cs="Times New Roman"/>
          <w:b w:val="0"/>
          <w:i w:val="0"/>
          <w:color w:val="000000"/>
          <w:sz w:val="24"/>
        </w:rPr>
        <w:t>– chuyển các đăng ký quá hạn bảo lưu sang Nghỉ học (2.4).</w:t>
      </w:r>
    </w:p>
    <w:p w14:paraId="5A36BD2D">
      <w:pPr>
        <w:spacing w:after="120"/>
        <w:jc w:val="both"/>
      </w:pPr>
      <w:r>
        <w:rPr>
          <w:rFonts w:ascii="Times New Roman" w:hAnsi="Times New Roman" w:eastAsia="Times New Roman" w:cs="Times New Roman"/>
          <w:b w:val="0"/>
          <w:i w:val="0"/>
          <w:color w:val="000000"/>
          <w:sz w:val="24"/>
        </w:rPr>
        <w:t xml:space="preserve">Mọi báo cáo theo kỳ đều in </w:t>
      </w:r>
      <w:r>
        <w:rPr>
          <w:rFonts w:ascii="Times New Roman" w:hAnsi="Times New Roman" w:eastAsia="Times New Roman" w:cs="Times New Roman"/>
          <w:b/>
          <w:i w:val="0"/>
          <w:color w:val="000000"/>
          <w:sz w:val="24"/>
        </w:rPr>
        <w:t>thời điểm lập</w:t>
      </w:r>
      <w:r>
        <w:rPr>
          <w:rFonts w:ascii="Times New Roman" w:hAnsi="Times New Roman" w:eastAsia="Times New Roman" w:cs="Times New Roman"/>
          <w:b w:val="0"/>
          <w:i w:val="0"/>
          <w:color w:val="000000"/>
          <w:sz w:val="24"/>
        </w:rPr>
        <w:t xml:space="preserve"> ở đầu trang, đúng lưu ý của bài giảng: thông tin xử lý theo lô có thể đã cũ so với lúc đọc.</w:t>
      </w:r>
    </w:p>
    <w:p w14:paraId="65030788">
      <w:pPr>
        <w:pStyle w:val="3"/>
      </w:pPr>
      <w:bookmarkStart w:id="79" w:name="_Toc15648"/>
      <w:r>
        <w:t>3.6.3 Form nhập liệu (luồng vào DFD)</w:t>
      </w:r>
      <w:bookmarkEnd w:id="79"/>
    </w:p>
    <w:p w14:paraId="5386AC94">
      <w:pPr>
        <w:spacing w:after="120"/>
        <w:jc w:val="both"/>
      </w:pPr>
      <w:r>
        <w:rPr>
          <w:rFonts w:ascii="Times New Roman" w:hAnsi="Times New Roman" w:eastAsia="Times New Roman" w:cs="Times New Roman"/>
          <w:b w:val="0"/>
          <w:i w:val="0"/>
          <w:color w:val="000000"/>
          <w:sz w:val="24"/>
        </w:rPr>
        <w:t xml:space="preserve">Mã form: </w:t>
      </w:r>
      <w:r>
        <w:rPr>
          <w:rFonts w:ascii="Consolas" w:hAnsi="Consolas" w:eastAsia="Consolas" w:cs="Consolas"/>
          <w:b w:val="0"/>
          <w:i w:val="0"/>
          <w:color w:val="000000"/>
          <w:sz w:val="22"/>
        </w:rPr>
        <w:t>F</w:t>
      </w:r>
      <w:r>
        <w:rPr>
          <w:rFonts w:ascii="Times New Roman" w:hAnsi="Times New Roman" w:eastAsia="Times New Roman" w:cs="Times New Roman"/>
          <w:b w:val="0"/>
          <w:i w:val="0"/>
          <w:color w:val="000000"/>
          <w:sz w:val="24"/>
        </w:rPr>
        <w:t xml:space="preserve"> + mã module. Cột </w:t>
      </w:r>
      <w:r>
        <w:rPr>
          <w:rFonts w:ascii="Times New Roman" w:hAnsi="Times New Roman" w:eastAsia="Times New Roman" w:cs="Times New Roman"/>
          <w:b w:val="0"/>
          <w:i/>
          <w:color w:val="000000"/>
          <w:sz w:val="24"/>
        </w:rPr>
        <w:t>Luồng DFD</w:t>
      </w:r>
      <w:r>
        <w:rPr>
          <w:rFonts w:ascii="Times New Roman" w:hAnsi="Times New Roman" w:eastAsia="Times New Roman" w:cs="Times New Roman"/>
          <w:b w:val="0"/>
          <w:i w:val="0"/>
          <w:color w:val="000000"/>
          <w:sz w:val="24"/>
        </w:rPr>
        <w:t xml:space="preserve"> ghi theo dạng </w:t>
      </w:r>
      <w:r>
        <w:rPr>
          <w:rFonts w:ascii="Consolas" w:hAnsi="Consolas" w:eastAsia="Consolas" w:cs="Consolas"/>
          <w:b w:val="0"/>
          <w:i w:val="0"/>
          <w:color w:val="000000"/>
          <w:sz w:val="22"/>
        </w:rPr>
        <w:t>tác nhân: tên luồng</w:t>
      </w:r>
      <w:r>
        <w:rPr>
          <w:rFonts w:ascii="Times New Roman" w:hAnsi="Times New Roman" w:eastAsia="Times New Roman" w:cs="Times New Roman"/>
          <w:b w:val="0"/>
          <w:i w:val="0"/>
          <w:color w:val="000000"/>
          <w:sz w:val="24"/>
        </w:rPr>
        <w:t xml:space="preserve">, đúng tên trên DFD mức 1. Cột </w:t>
      </w:r>
      <w:r>
        <w:rPr>
          <w:rFonts w:ascii="Times New Roman" w:hAnsi="Times New Roman" w:eastAsia="Times New Roman" w:cs="Times New Roman"/>
          <w:b w:val="0"/>
          <w:i/>
          <w:color w:val="000000"/>
          <w:sz w:val="24"/>
        </w:rPr>
        <w:t>Trường nhập</w:t>
      </w:r>
      <w:r>
        <w:rPr>
          <w:rFonts w:ascii="Times New Roman" w:hAnsi="Times New Roman" w:eastAsia="Times New Roman" w:cs="Times New Roman"/>
          <w:b w:val="0"/>
          <w:i w:val="0"/>
          <w:color w:val="000000"/>
          <w:sz w:val="24"/>
        </w:rPr>
        <w:t xml:space="preserve"> ghi theo dạng </w:t>
      </w:r>
      <w:r>
        <w:rPr>
          <w:rFonts w:ascii="Consolas" w:hAnsi="Consolas" w:eastAsia="Consolas" w:cs="Consolas"/>
          <w:b w:val="0"/>
          <w:i w:val="0"/>
          <w:color w:val="000000"/>
          <w:sz w:val="22"/>
        </w:rPr>
        <w:t>Bảng: trường, …</w:t>
      </w:r>
      <w:r>
        <w:rPr>
          <w:rFonts w:ascii="Times New Roman" w:hAnsi="Times New Roman" w:eastAsia="Times New Roman" w:cs="Times New Roman"/>
          <w:b w:val="0"/>
          <w:i w:val="0"/>
          <w:color w:val="000000"/>
          <w:sz w:val="24"/>
        </w:rPr>
        <w:t xml:space="preserve">, đúng tên của CSDL 3.4. Các trường tự sinh (mã tự tăng, ngày lập, người lập lấy từ phiên đăng nhập) không phải nhập. Dòng </w:t>
      </w:r>
      <w:r>
        <w:rPr>
          <w:rFonts w:ascii="Consolas" w:hAnsi="Consolas" w:eastAsia="Consolas" w:cs="Consolas"/>
          <w:b w:val="0"/>
          <w:i w:val="0"/>
          <w:color w:val="000000"/>
          <w:sz w:val="22"/>
        </w:rPr>
        <w:t>Tham số:</w:t>
      </w:r>
      <w:r>
        <w:rPr>
          <w:rFonts w:ascii="Times New Roman" w:hAnsi="Times New Roman" w:eastAsia="Times New Roman" w:cs="Times New Roman"/>
          <w:b w:val="0"/>
          <w:i w:val="0"/>
          <w:color w:val="000000"/>
          <w:sz w:val="24"/>
        </w:rPr>
        <w:t xml:space="preserve"> là các điều kiện lọc, không ghi vào CSDL.</w:t>
      </w:r>
    </w:p>
    <w:tbl>
      <w:tblPr>
        <w:tblStyle w:val="12"/>
        <w:tblW w:w="0" w:type="auto"/>
        <w:jc w:val="center"/>
        <w:tblLayout w:type="fixed"/>
        <w:tblCellMar>
          <w:top w:w="0" w:type="dxa"/>
          <w:left w:w="108" w:type="dxa"/>
          <w:bottom w:w="0" w:type="dxa"/>
          <w:right w:w="108" w:type="dxa"/>
        </w:tblCellMar>
      </w:tblPr>
      <w:tblGrid>
        <w:gridCol w:w="720"/>
        <w:gridCol w:w="1350"/>
        <w:gridCol w:w="720"/>
        <w:gridCol w:w="1821"/>
        <w:gridCol w:w="1251"/>
        <w:gridCol w:w="1821"/>
        <w:gridCol w:w="1821"/>
      </w:tblGrid>
      <w:tr w14:paraId="1559C5C6">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6B9AC6">
            <w:pPr>
              <w:spacing w:after="0" w:line="252" w:lineRule="auto"/>
              <w:jc w:val="center"/>
            </w:pPr>
            <w:r>
              <w:rPr>
                <w:rFonts w:ascii="Times New Roman" w:hAnsi="Times New Roman" w:eastAsia="Times New Roman" w:cs="Times New Roman"/>
                <w:b/>
                <w:i w:val="0"/>
                <w:color w:val="000000"/>
                <w:sz w:val="19"/>
              </w:rPr>
              <w:t>Mã</w:t>
            </w:r>
          </w:p>
        </w:tc>
        <w:tc>
          <w:tcPr>
            <w:tcW w:w="135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8F2693">
            <w:pPr>
              <w:spacing w:after="0" w:line="252" w:lineRule="auto"/>
              <w:jc w:val="center"/>
            </w:pPr>
            <w:r>
              <w:rPr>
                <w:rFonts w:ascii="Times New Roman" w:hAnsi="Times New Roman" w:eastAsia="Times New Roman" w:cs="Times New Roman"/>
                <w:b/>
                <w:i w:val="0"/>
                <w:color w:val="000000"/>
                <w:sz w:val="19"/>
              </w:rPr>
              <w:t>Tên form</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37A91A3">
            <w:pPr>
              <w:spacing w:after="0" w:line="252" w:lineRule="auto"/>
              <w:jc w:val="center"/>
            </w:pPr>
            <w:r>
              <w:rPr>
                <w:rFonts w:ascii="Times New Roman" w:hAnsi="Times New Roman" w:eastAsia="Times New Roman" w:cs="Times New Roman"/>
                <w:b/>
                <w:i w:val="0"/>
                <w:color w:val="000000"/>
                <w:sz w:val="19"/>
              </w:rPr>
              <w:t>Module</w:t>
            </w:r>
          </w:p>
        </w:tc>
        <w:tc>
          <w:tcPr>
            <w:tcW w:w="18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5E842F">
            <w:pPr>
              <w:spacing w:after="0" w:line="252" w:lineRule="auto"/>
              <w:jc w:val="center"/>
            </w:pPr>
            <w:r>
              <w:rPr>
                <w:rFonts w:ascii="Times New Roman" w:hAnsi="Times New Roman" w:eastAsia="Times New Roman" w:cs="Times New Roman"/>
                <w:b/>
                <w:i w:val="0"/>
                <w:color w:val="000000"/>
                <w:sz w:val="19"/>
              </w:rPr>
              <w:t>Luồng DFD</w:t>
            </w:r>
          </w:p>
        </w:tc>
        <w:tc>
          <w:tcPr>
            <w:tcW w:w="125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86064F">
            <w:pPr>
              <w:spacing w:after="0" w:line="252" w:lineRule="auto"/>
              <w:jc w:val="center"/>
            </w:pPr>
            <w:r>
              <w:rPr>
                <w:rFonts w:ascii="Times New Roman" w:hAnsi="Times New Roman" w:eastAsia="Times New Roman" w:cs="Times New Roman"/>
                <w:b/>
                <w:i w:val="0"/>
                <w:color w:val="000000"/>
                <w:sz w:val="19"/>
              </w:rPr>
              <w:t>Người dùng</w:t>
            </w:r>
          </w:p>
        </w:tc>
        <w:tc>
          <w:tcPr>
            <w:tcW w:w="18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3C224E9">
            <w:pPr>
              <w:spacing w:after="0" w:line="252" w:lineRule="auto"/>
              <w:jc w:val="center"/>
            </w:pPr>
            <w:r>
              <w:rPr>
                <w:rFonts w:ascii="Times New Roman" w:hAnsi="Times New Roman" w:eastAsia="Times New Roman" w:cs="Times New Roman"/>
                <w:b/>
                <w:i w:val="0"/>
                <w:color w:val="000000"/>
                <w:sz w:val="19"/>
              </w:rPr>
              <w:t>Kiểu giao diện</w:t>
            </w:r>
          </w:p>
        </w:tc>
        <w:tc>
          <w:tcPr>
            <w:tcW w:w="182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175344">
            <w:pPr>
              <w:spacing w:after="0" w:line="252" w:lineRule="auto"/>
              <w:jc w:val="center"/>
            </w:pPr>
            <w:r>
              <w:rPr>
                <w:rFonts w:ascii="Times New Roman" w:hAnsi="Times New Roman" w:eastAsia="Times New Roman" w:cs="Times New Roman"/>
                <w:b/>
                <w:i w:val="0"/>
                <w:color w:val="000000"/>
                <w:sz w:val="19"/>
              </w:rPr>
              <w:t>Trường nhập</w:t>
            </w:r>
          </w:p>
        </w:tc>
      </w:tr>
      <w:tr w14:paraId="1DD123E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142D46">
            <w:pPr>
              <w:spacing w:after="0" w:line="252" w:lineRule="auto"/>
              <w:jc w:val="left"/>
            </w:pPr>
            <w:r>
              <w:rPr>
                <w:rFonts w:ascii="Times New Roman" w:hAnsi="Times New Roman" w:eastAsia="Times New Roman" w:cs="Times New Roman"/>
                <w:b w:val="0"/>
                <w:i w:val="0"/>
                <w:color w:val="000000"/>
                <w:sz w:val="19"/>
              </w:rPr>
              <w:t>F1.1</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CE00DB">
            <w:pPr>
              <w:spacing w:after="0" w:line="252" w:lineRule="auto"/>
              <w:jc w:val="left"/>
            </w:pPr>
            <w:r>
              <w:rPr>
                <w:rFonts w:ascii="Times New Roman" w:hAnsi="Times New Roman" w:eastAsia="Times New Roman" w:cs="Times New Roman"/>
                <w:b w:val="0"/>
                <w:i w:val="0"/>
                <w:color w:val="000000"/>
                <w:sz w:val="19"/>
              </w:rPr>
              <w:t>Hồ sơ học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A8826A">
            <w:pPr>
              <w:spacing w:after="0" w:line="252" w:lineRule="auto"/>
              <w:jc w:val="left"/>
            </w:pPr>
            <w:r>
              <w:rPr>
                <w:rFonts w:ascii="Times New Roman" w:hAnsi="Times New Roman" w:eastAsia="Times New Roman" w:cs="Times New Roman"/>
                <w:b w:val="0"/>
                <w:i w:val="0"/>
                <w:color w:val="000000"/>
                <w:sz w:val="19"/>
              </w:rPr>
              <w:t>1.1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9A9E8E">
            <w:pPr>
              <w:spacing w:after="0" w:line="252" w:lineRule="auto"/>
              <w:jc w:val="left"/>
            </w:pPr>
            <w:r>
              <w:rPr>
                <w:rFonts w:ascii="Times New Roman" w:hAnsi="Times New Roman" w:eastAsia="Times New Roman" w:cs="Times New Roman"/>
                <w:b w:val="0"/>
                <w:i w:val="0"/>
                <w:color w:val="000000"/>
                <w:sz w:val="19"/>
              </w:rPr>
              <w:t>TS: Hồ sơ học viên, kết quả kiểm tra đầu vào</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96F9ED">
            <w:pPr>
              <w:spacing w:after="0" w:line="252" w:lineRule="auto"/>
              <w:jc w:val="left"/>
            </w:pPr>
            <w:r>
              <w:rPr>
                <w:rFonts w:ascii="Times New Roman" w:hAnsi="Times New Roman" w:eastAsia="Times New Roman" w:cs="Times New Roman"/>
                <w:b w:val="0"/>
                <w:i w:val="0"/>
                <w:color w:val="000000"/>
                <w:sz w:val="19"/>
              </w:rPr>
              <w:t>TS</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7C6A68">
            <w:pPr>
              <w:spacing w:after="0" w:line="252" w:lineRule="auto"/>
              <w:jc w:val="left"/>
            </w:pPr>
            <w:r>
              <w:rPr>
                <w:rFonts w:ascii="Times New Roman" w:hAnsi="Times New Roman" w:eastAsia="Times New Roman" w:cs="Times New Roman"/>
                <w:b w:val="0"/>
                <w:i w:val="0"/>
                <w:color w:val="000000"/>
                <w:sz w:val="19"/>
              </w:rPr>
              <w:t>Điền mẫu, có tìm kiếm</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81C815">
            <w:pPr>
              <w:spacing w:after="0" w:line="252" w:lineRule="auto"/>
              <w:jc w:val="left"/>
            </w:pPr>
            <w:r>
              <w:rPr>
                <w:rFonts w:ascii="Times New Roman" w:hAnsi="Times New Roman" w:eastAsia="Times New Roman" w:cs="Times New Roman"/>
                <w:b w:val="0"/>
                <w:i w:val="0"/>
                <w:color w:val="000000"/>
                <w:sz w:val="19"/>
              </w:rPr>
              <w:t>HocVien: HoTen, NgaySinh, GioiTinh, DienThoai, Email, DiaChi, TrinhDoDauVao, NgayKiemTra, TrangThai; PhuHuynh: HoTen, DienThoai, Email; HocVienPhuHuynh: QuanHe</w:t>
            </w:r>
          </w:p>
        </w:tc>
      </w:tr>
      <w:tr w14:paraId="31D8710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6B0DC4">
            <w:pPr>
              <w:spacing w:after="0" w:line="252" w:lineRule="auto"/>
              <w:jc w:val="left"/>
            </w:pPr>
            <w:r>
              <w:rPr>
                <w:rFonts w:ascii="Times New Roman" w:hAnsi="Times New Roman" w:eastAsia="Times New Roman" w:cs="Times New Roman"/>
                <w:b w:val="0"/>
                <w:i w:val="0"/>
                <w:color w:val="000000"/>
                <w:sz w:val="19"/>
              </w:rPr>
              <w:t>F1.2</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A1BAFE">
            <w:pPr>
              <w:spacing w:after="0" w:line="252" w:lineRule="auto"/>
              <w:jc w:val="left"/>
            </w:pPr>
            <w:r>
              <w:rPr>
                <w:rFonts w:ascii="Times New Roman" w:hAnsi="Times New Roman" w:eastAsia="Times New Roman" w:cs="Times New Roman"/>
                <w:b w:val="0"/>
                <w:i w:val="0"/>
                <w:color w:val="000000"/>
                <w:sz w:val="19"/>
              </w:rPr>
              <w:t>Hồ sơ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4B7862">
            <w:pPr>
              <w:spacing w:after="0" w:line="252" w:lineRule="auto"/>
              <w:jc w:val="left"/>
            </w:pPr>
            <w:r>
              <w:rPr>
                <w:rFonts w:ascii="Times New Roman" w:hAnsi="Times New Roman" w:eastAsia="Times New Roman" w:cs="Times New Roman"/>
                <w:b w:val="0"/>
                <w:i w:val="0"/>
                <w:color w:val="000000"/>
                <w:sz w:val="19"/>
              </w:rPr>
              <w:t>1.2</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2289A2">
            <w:pPr>
              <w:spacing w:after="0" w:line="252" w:lineRule="auto"/>
              <w:jc w:val="left"/>
            </w:pPr>
            <w:r>
              <w:rPr>
                <w:rFonts w:ascii="Times New Roman" w:hAnsi="Times New Roman" w:eastAsia="Times New Roman" w:cs="Times New Roman"/>
                <w:b w:val="0"/>
                <w:i w:val="0"/>
                <w:color w:val="000000"/>
                <w:sz w:val="19"/>
              </w:rPr>
              <w:t>DT: Thông tin giáo viên</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F9BA37">
            <w:pPr>
              <w:spacing w:after="0" w:line="252" w:lineRule="auto"/>
              <w:jc w:val="left"/>
            </w:pPr>
            <w:r>
              <w:rPr>
                <w:rFonts w:ascii="Times New Roman" w:hAnsi="Times New Roman" w:eastAsia="Times New Roman" w:cs="Times New Roman"/>
                <w:b w:val="0"/>
                <w:i w:val="0"/>
                <w:color w:val="000000"/>
                <w:sz w:val="19"/>
              </w:rPr>
              <w:t>DT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8B4F00">
            <w:pPr>
              <w:spacing w:after="0" w:line="252" w:lineRule="auto"/>
              <w:jc w:val="left"/>
            </w:pPr>
            <w:r>
              <w:rPr>
                <w:rFonts w:ascii="Times New Roman" w:hAnsi="Times New Roman" w:eastAsia="Times New Roman" w:cs="Times New Roman"/>
                <w:b w:val="0"/>
                <w:i w:val="0"/>
                <w:color w:val="000000"/>
                <w:sz w:val="19"/>
              </w:rPr>
              <w:t>Điền mẫu</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E4C262">
            <w:pPr>
              <w:spacing w:after="0" w:line="252" w:lineRule="auto"/>
              <w:jc w:val="left"/>
            </w:pPr>
            <w:r>
              <w:rPr>
                <w:rFonts w:ascii="Times New Roman" w:hAnsi="Times New Roman" w:eastAsia="Times New Roman" w:cs="Times New Roman"/>
                <w:b w:val="0"/>
                <w:i w:val="0"/>
                <w:color w:val="000000"/>
                <w:sz w:val="19"/>
              </w:rPr>
              <w:t>GiaoVien: HoTen, NgaySinh, DienThoai, Email, NgonNguDay, ChuyenMon, BangCap, TinhTrang</w:t>
            </w:r>
          </w:p>
        </w:tc>
      </w:tr>
      <w:tr w14:paraId="2972340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8FAC43">
            <w:pPr>
              <w:spacing w:after="0" w:line="252" w:lineRule="auto"/>
              <w:jc w:val="left"/>
            </w:pPr>
            <w:r>
              <w:rPr>
                <w:rFonts w:ascii="Times New Roman" w:hAnsi="Times New Roman" w:eastAsia="Times New Roman" w:cs="Times New Roman"/>
                <w:b w:val="0"/>
                <w:i w:val="0"/>
                <w:color w:val="000000"/>
                <w:sz w:val="19"/>
              </w:rPr>
              <w:t>F1.3</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048892">
            <w:pPr>
              <w:spacing w:after="0" w:line="252" w:lineRule="auto"/>
              <w:jc w:val="left"/>
            </w:pPr>
            <w:r>
              <w:rPr>
                <w:rFonts w:ascii="Times New Roman" w:hAnsi="Times New Roman" w:eastAsia="Times New Roman" w:cs="Times New Roman"/>
                <w:b w:val="0"/>
                <w:i w:val="0"/>
                <w:color w:val="000000"/>
                <w:sz w:val="19"/>
              </w:rPr>
              <w:t>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2830C6">
            <w:pPr>
              <w:spacing w:after="0" w:line="252" w:lineRule="auto"/>
              <w:jc w:val="left"/>
            </w:pPr>
            <w:r>
              <w:rPr>
                <w:rFonts w:ascii="Times New Roman" w:hAnsi="Times New Roman" w:eastAsia="Times New Roman" w:cs="Times New Roman"/>
                <w:b w:val="0"/>
                <w:i w:val="0"/>
                <w:color w:val="000000"/>
                <w:sz w:val="19"/>
              </w:rPr>
              <w:t>1.3</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13EA29">
            <w:pPr>
              <w:spacing w:after="0" w:line="252" w:lineRule="auto"/>
              <w:jc w:val="left"/>
            </w:pPr>
            <w:r>
              <w:rPr>
                <w:rFonts w:ascii="Times New Roman" w:hAnsi="Times New Roman" w:eastAsia="Times New Roman" w:cs="Times New Roman"/>
                <w:b w:val="0"/>
                <w:i w:val="0"/>
                <w:color w:val="000000"/>
                <w:sz w:val="19"/>
              </w:rPr>
              <w:t>DT: Thông tin khóa học</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583974">
            <w:pPr>
              <w:spacing w:after="0" w:line="252" w:lineRule="auto"/>
              <w:jc w:val="left"/>
            </w:pPr>
            <w:r>
              <w:rPr>
                <w:rFonts w:ascii="Times New Roman" w:hAnsi="Times New Roman" w:eastAsia="Times New Roman" w:cs="Times New Roman"/>
                <w:b w:val="0"/>
                <w:i w:val="0"/>
                <w:color w:val="000000"/>
                <w:sz w:val="19"/>
              </w:rPr>
              <w:t>DT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B9ADEF">
            <w:pPr>
              <w:spacing w:after="0" w:line="252" w:lineRule="auto"/>
              <w:jc w:val="left"/>
            </w:pPr>
            <w:r>
              <w:rPr>
                <w:rFonts w:ascii="Times New Roman" w:hAnsi="Times New Roman" w:eastAsia="Times New Roman" w:cs="Times New Roman"/>
                <w:b w:val="0"/>
                <w:i w:val="0"/>
                <w:color w:val="000000"/>
                <w:sz w:val="19"/>
              </w:rPr>
              <w:t>Điền mẫu</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3A4FA6">
            <w:pPr>
              <w:spacing w:after="0" w:line="252" w:lineRule="auto"/>
              <w:jc w:val="left"/>
            </w:pPr>
            <w:r>
              <w:rPr>
                <w:rFonts w:ascii="Times New Roman" w:hAnsi="Times New Roman" w:eastAsia="Times New Roman" w:cs="Times New Roman"/>
                <w:b w:val="0"/>
                <w:i w:val="0"/>
                <w:color w:val="000000"/>
                <w:sz w:val="19"/>
              </w:rPr>
              <w:t>KhoaHoc: MaKH, TenKH, NgonNgu, TrinhDoDauVao, TrinhDoDauRa, SoBuoi, ThoiLuongBuoi, HocPhi, TSChuyenCan, TSGiuaKy, TSCuoiKy, MoTa, TrangThai</w:t>
            </w:r>
          </w:p>
        </w:tc>
      </w:tr>
      <w:tr w14:paraId="6A02655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ED7A33">
            <w:pPr>
              <w:spacing w:after="0" w:line="252" w:lineRule="auto"/>
              <w:jc w:val="left"/>
            </w:pPr>
            <w:r>
              <w:rPr>
                <w:rFonts w:ascii="Times New Roman" w:hAnsi="Times New Roman" w:eastAsia="Times New Roman" w:cs="Times New Roman"/>
                <w:b w:val="0"/>
                <w:i w:val="0"/>
                <w:color w:val="000000"/>
                <w:sz w:val="19"/>
              </w:rPr>
              <w:t>F1.4</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EC8D75">
            <w:pPr>
              <w:spacing w:after="0" w:line="252" w:lineRule="auto"/>
              <w:jc w:val="left"/>
            </w:pPr>
            <w:r>
              <w:rPr>
                <w:rFonts w:ascii="Times New Roman" w:hAnsi="Times New Roman" w:eastAsia="Times New Roman" w:cs="Times New Roman"/>
                <w:b w:val="0"/>
                <w:i w:val="0"/>
                <w:color w:val="000000"/>
                <w:sz w:val="19"/>
              </w:rPr>
              <w:t>Phòng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E8D481">
            <w:pPr>
              <w:spacing w:after="0" w:line="252" w:lineRule="auto"/>
              <w:jc w:val="left"/>
            </w:pPr>
            <w:r>
              <w:rPr>
                <w:rFonts w:ascii="Times New Roman" w:hAnsi="Times New Roman" w:eastAsia="Times New Roman" w:cs="Times New Roman"/>
                <w:b w:val="0"/>
                <w:i w:val="0"/>
                <w:color w:val="000000"/>
                <w:sz w:val="19"/>
              </w:rPr>
              <w:t>1.4</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6730A8">
            <w:pPr>
              <w:spacing w:after="0" w:line="252" w:lineRule="auto"/>
              <w:jc w:val="left"/>
            </w:pPr>
            <w:r>
              <w:rPr>
                <w:rFonts w:ascii="Times New Roman" w:hAnsi="Times New Roman" w:eastAsia="Times New Roman" w:cs="Times New Roman"/>
                <w:b w:val="0"/>
                <w:i w:val="0"/>
                <w:color w:val="000000"/>
                <w:sz w:val="19"/>
              </w:rPr>
              <w:t>DT: Thông tin phòng học</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3B5585">
            <w:pPr>
              <w:spacing w:after="0" w:line="252" w:lineRule="auto"/>
              <w:jc w:val="left"/>
            </w:pPr>
            <w:r>
              <w:rPr>
                <w:rFonts w:ascii="Times New Roman" w:hAnsi="Times New Roman" w:eastAsia="Times New Roman" w:cs="Times New Roman"/>
                <w:b w:val="0"/>
                <w:i w:val="0"/>
                <w:color w:val="000000"/>
                <w:sz w:val="19"/>
              </w:rPr>
              <w:t>DT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EEC6FB">
            <w:pPr>
              <w:spacing w:after="0" w:line="252" w:lineRule="auto"/>
              <w:jc w:val="left"/>
            </w:pPr>
            <w:r>
              <w:rPr>
                <w:rFonts w:ascii="Times New Roman" w:hAnsi="Times New Roman" w:eastAsia="Times New Roman" w:cs="Times New Roman"/>
                <w:b w:val="0"/>
                <w:i w:val="0"/>
                <w:color w:val="000000"/>
                <w:sz w:val="19"/>
              </w:rPr>
              <w:t>Điền mẫu</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E4C2C1">
            <w:pPr>
              <w:spacing w:after="0" w:line="252" w:lineRule="auto"/>
              <w:jc w:val="left"/>
            </w:pPr>
            <w:r>
              <w:rPr>
                <w:rFonts w:ascii="Times New Roman" w:hAnsi="Times New Roman" w:eastAsia="Times New Roman" w:cs="Times New Roman"/>
                <w:b w:val="0"/>
                <w:i w:val="0"/>
                <w:color w:val="000000"/>
                <w:sz w:val="19"/>
              </w:rPr>
              <w:t>PhongHoc: MaPhong, TenPhong, SucChua, ThietBi, TinhTrang</w:t>
            </w:r>
          </w:p>
        </w:tc>
      </w:tr>
      <w:tr w14:paraId="2C35F0D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A0CD33">
            <w:pPr>
              <w:spacing w:after="0" w:line="252" w:lineRule="auto"/>
              <w:jc w:val="left"/>
            </w:pPr>
            <w:r>
              <w:rPr>
                <w:rFonts w:ascii="Times New Roman" w:hAnsi="Times New Roman" w:eastAsia="Times New Roman" w:cs="Times New Roman"/>
                <w:b w:val="0"/>
                <w:i w:val="0"/>
                <w:color w:val="000000"/>
                <w:sz w:val="19"/>
              </w:rPr>
              <w:t>F2.1</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F0E0CD">
            <w:pPr>
              <w:spacing w:after="0" w:line="252" w:lineRule="auto"/>
              <w:jc w:val="left"/>
            </w:pPr>
            <w:r>
              <w:rPr>
                <w:rFonts w:ascii="Times New Roman" w:hAnsi="Times New Roman" w:eastAsia="Times New Roman" w:cs="Times New Roman"/>
                <w:b w:val="0"/>
                <w:i w:val="0"/>
                <w:color w:val="000000"/>
                <w:sz w:val="19"/>
              </w:rPr>
              <w:t>Mở lớp, phân công giáo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2F38D5">
            <w:pPr>
              <w:spacing w:after="0" w:line="252" w:lineRule="auto"/>
              <w:jc w:val="left"/>
            </w:pPr>
            <w:r>
              <w:rPr>
                <w:rFonts w:ascii="Times New Roman" w:hAnsi="Times New Roman" w:eastAsia="Times New Roman" w:cs="Times New Roman"/>
                <w:b w:val="0"/>
                <w:i w:val="0"/>
                <w:color w:val="000000"/>
                <w:sz w:val="19"/>
              </w:rPr>
              <w:t>2.1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6B3308">
            <w:pPr>
              <w:spacing w:after="0" w:line="252" w:lineRule="auto"/>
              <w:jc w:val="left"/>
            </w:pPr>
            <w:r>
              <w:rPr>
                <w:rFonts w:ascii="Times New Roman" w:hAnsi="Times New Roman" w:eastAsia="Times New Roman" w:cs="Times New Roman"/>
                <w:b w:val="0"/>
                <w:i w:val="0"/>
                <w:color w:val="000000"/>
                <w:sz w:val="19"/>
              </w:rPr>
              <w:t>DT: Kế hoạch mở lớp, phân công giáo viên</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6E09F8">
            <w:pPr>
              <w:spacing w:after="0" w:line="252" w:lineRule="auto"/>
              <w:jc w:val="left"/>
            </w:pPr>
            <w:r>
              <w:rPr>
                <w:rFonts w:ascii="Times New Roman" w:hAnsi="Times New Roman" w:eastAsia="Times New Roman" w:cs="Times New Roman"/>
                <w:b w:val="0"/>
                <w:i w:val="0"/>
                <w:color w:val="000000"/>
                <w:sz w:val="19"/>
              </w:rPr>
              <w:t>DT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F0B089">
            <w:pPr>
              <w:spacing w:after="0" w:line="252" w:lineRule="auto"/>
              <w:jc w:val="left"/>
            </w:pPr>
            <w:r>
              <w:rPr>
                <w:rFonts w:ascii="Times New Roman" w:hAnsi="Times New Roman" w:eastAsia="Times New Roman" w:cs="Times New Roman"/>
                <w:b w:val="0"/>
                <w:i w:val="0"/>
                <w:color w:val="000000"/>
                <w:sz w:val="19"/>
              </w:rPr>
              <w:t>Điền mẫu, bảng con lịch tuần</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352217">
            <w:pPr>
              <w:spacing w:after="0" w:line="252" w:lineRule="auto"/>
              <w:jc w:val="left"/>
            </w:pPr>
            <w:r>
              <w:rPr>
                <w:rFonts w:ascii="Times New Roman" w:hAnsi="Times New Roman" w:eastAsia="Times New Roman" w:cs="Times New Roman"/>
                <w:b w:val="0"/>
                <w:i w:val="0"/>
                <w:color w:val="000000"/>
                <w:sz w:val="19"/>
              </w:rPr>
              <w:t>LopHoc: MaLop, MaKH, MaGV, NgayKhaiGiang, SiSoToiDa, TrangThai; LichTuan: Thu, GioBatDau, MaPhong</w:t>
            </w:r>
          </w:p>
        </w:tc>
      </w:tr>
      <w:tr w14:paraId="15F3A5F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A10114">
            <w:pPr>
              <w:spacing w:after="0" w:line="252" w:lineRule="auto"/>
              <w:jc w:val="left"/>
            </w:pPr>
            <w:r>
              <w:rPr>
                <w:rFonts w:ascii="Times New Roman" w:hAnsi="Times New Roman" w:eastAsia="Times New Roman" w:cs="Times New Roman"/>
                <w:b w:val="0"/>
                <w:i w:val="0"/>
                <w:color w:val="000000"/>
                <w:sz w:val="19"/>
              </w:rPr>
              <w:t>F2.2</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BDD38F">
            <w:pPr>
              <w:spacing w:after="0" w:line="252" w:lineRule="auto"/>
              <w:jc w:val="left"/>
            </w:pPr>
            <w:r>
              <w:rPr>
                <w:rFonts w:ascii="Times New Roman" w:hAnsi="Times New Roman" w:eastAsia="Times New Roman" w:cs="Times New Roman"/>
                <w:b w:val="0"/>
                <w:i w:val="0"/>
                <w:color w:val="000000"/>
                <w:sz w:val="19"/>
              </w:rPr>
              <w:t>Phiếu đăng ký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750AF8">
            <w:pPr>
              <w:spacing w:after="0" w:line="252" w:lineRule="auto"/>
              <w:jc w:val="left"/>
            </w:pPr>
            <w:r>
              <w:rPr>
                <w:rFonts w:ascii="Times New Roman" w:hAnsi="Times New Roman" w:eastAsia="Times New Roman" w:cs="Times New Roman"/>
                <w:b w:val="0"/>
                <w:i w:val="0"/>
                <w:color w:val="000000"/>
                <w:sz w:val="19"/>
              </w:rPr>
              <w:t>2.2</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F80E13">
            <w:pPr>
              <w:spacing w:after="0" w:line="252" w:lineRule="auto"/>
              <w:jc w:val="left"/>
            </w:pPr>
            <w:r>
              <w:rPr>
                <w:rFonts w:ascii="Times New Roman" w:hAnsi="Times New Roman" w:eastAsia="Times New Roman" w:cs="Times New Roman"/>
                <w:b w:val="0"/>
                <w:i w:val="0"/>
                <w:color w:val="000000"/>
                <w:sz w:val="19"/>
              </w:rPr>
              <w:t>TS: Phiếu đăng ký; HV: Yêu cầu đăng ký</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938233">
            <w:pPr>
              <w:spacing w:after="0" w:line="252" w:lineRule="auto"/>
              <w:jc w:val="left"/>
            </w:pPr>
            <w:r>
              <w:rPr>
                <w:rFonts w:ascii="Times New Roman" w:hAnsi="Times New Roman" w:eastAsia="Times New Roman" w:cs="Times New Roman"/>
                <w:b w:val="0"/>
                <w:i w:val="0"/>
                <w:color w:val="000000"/>
                <w:sz w:val="19"/>
              </w:rPr>
              <w:t>TS</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8B897">
            <w:pPr>
              <w:spacing w:after="0" w:line="252" w:lineRule="auto"/>
              <w:jc w:val="left"/>
            </w:pPr>
            <w:r>
              <w:rPr>
                <w:rFonts w:ascii="Times New Roman" w:hAnsi="Times New Roman" w:eastAsia="Times New Roman" w:cs="Times New Roman"/>
                <w:b w:val="0"/>
                <w:i w:val="0"/>
                <w:color w:val="000000"/>
                <w:sz w:val="19"/>
              </w:rPr>
              <w:t>Điền mẫu theo phiếu giấy, bảng con các lớp</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1FA463">
            <w:pPr>
              <w:spacing w:after="0" w:line="252" w:lineRule="auto"/>
              <w:jc w:val="left"/>
            </w:pPr>
            <w:r>
              <w:rPr>
                <w:rFonts w:ascii="Times New Roman" w:hAnsi="Times New Roman" w:eastAsia="Times New Roman" w:cs="Times New Roman"/>
                <w:b w:val="0"/>
                <w:i w:val="0"/>
                <w:color w:val="000000"/>
                <w:sz w:val="19"/>
              </w:rPr>
              <w:t>PhieuDangKy: NgayDK; DangKy: MaHV, MaLop</w:t>
            </w:r>
          </w:p>
        </w:tc>
      </w:tr>
      <w:tr w14:paraId="0733FA41">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D63BEB">
            <w:pPr>
              <w:spacing w:after="0" w:line="252" w:lineRule="auto"/>
              <w:jc w:val="left"/>
            </w:pPr>
            <w:r>
              <w:rPr>
                <w:rFonts w:ascii="Times New Roman" w:hAnsi="Times New Roman" w:eastAsia="Times New Roman" w:cs="Times New Roman"/>
                <w:b w:val="0"/>
                <w:i w:val="0"/>
                <w:color w:val="000000"/>
                <w:sz w:val="19"/>
              </w:rPr>
              <w:t>F2.3</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D308D9">
            <w:pPr>
              <w:spacing w:after="0" w:line="252" w:lineRule="auto"/>
              <w:jc w:val="left"/>
            </w:pPr>
            <w:r>
              <w:rPr>
                <w:rFonts w:ascii="Times New Roman" w:hAnsi="Times New Roman" w:eastAsia="Times New Roman" w:cs="Times New Roman"/>
                <w:b w:val="0"/>
                <w:i w:val="0"/>
                <w:color w:val="000000"/>
                <w:sz w:val="19"/>
              </w:rPr>
              <w:t>Xếp lịch, đổi lịch, học bù</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7258BC">
            <w:pPr>
              <w:spacing w:after="0" w:line="252" w:lineRule="auto"/>
              <w:jc w:val="left"/>
            </w:pPr>
            <w:r>
              <w:rPr>
                <w:rFonts w:ascii="Times New Roman" w:hAnsi="Times New Roman" w:eastAsia="Times New Roman" w:cs="Times New Roman"/>
                <w:b w:val="0"/>
                <w:i w:val="0"/>
                <w:color w:val="000000"/>
                <w:sz w:val="19"/>
              </w:rPr>
              <w:t>2.3</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86D9CA">
            <w:pPr>
              <w:spacing w:after="0" w:line="252" w:lineRule="auto"/>
              <w:jc w:val="left"/>
            </w:pPr>
            <w:r>
              <w:rPr>
                <w:rFonts w:ascii="Times New Roman" w:hAnsi="Times New Roman" w:eastAsia="Times New Roman" w:cs="Times New Roman"/>
                <w:b w:val="0"/>
                <w:i w:val="0"/>
                <w:color w:val="000000"/>
                <w:sz w:val="19"/>
              </w:rPr>
              <w:t>DT: Yêu cầu đổi lịch, học bù, dạy thay</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BE91F6">
            <w:pPr>
              <w:spacing w:after="0" w:line="252" w:lineRule="auto"/>
              <w:jc w:val="left"/>
            </w:pPr>
            <w:r>
              <w:rPr>
                <w:rFonts w:ascii="Times New Roman" w:hAnsi="Times New Roman" w:eastAsia="Times New Roman" w:cs="Times New Roman"/>
                <w:b w:val="0"/>
                <w:i w:val="0"/>
                <w:color w:val="000000"/>
                <w:sz w:val="19"/>
              </w:rPr>
              <w:t>DT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3C10FD">
            <w:pPr>
              <w:spacing w:after="0" w:line="252" w:lineRule="auto"/>
              <w:jc w:val="left"/>
            </w:pPr>
            <w:r>
              <w:rPr>
                <w:rFonts w:ascii="Times New Roman" w:hAnsi="Times New Roman" w:eastAsia="Times New Roman" w:cs="Times New Roman"/>
                <w:b w:val="0"/>
                <w:i w:val="0"/>
                <w:color w:val="000000"/>
                <w:sz w:val="19"/>
              </w:rPr>
              <w:t>Điền mẫu, kèm lịch dạng lưới</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54593">
            <w:pPr>
              <w:spacing w:after="0" w:line="252" w:lineRule="auto"/>
              <w:jc w:val="left"/>
            </w:pPr>
            <w:r>
              <w:rPr>
                <w:rFonts w:ascii="Times New Roman" w:hAnsi="Times New Roman" w:eastAsia="Times New Roman" w:cs="Times New Roman"/>
                <w:b w:val="0"/>
                <w:i w:val="0"/>
                <w:color w:val="000000"/>
                <w:sz w:val="19"/>
              </w:rPr>
              <w:t>BuoiHoc: Ngay, GioBatDau, GioKetThuc, MaPhong, MaGV, Loai, NoiDung, TrangThai</w:t>
            </w:r>
          </w:p>
        </w:tc>
      </w:tr>
      <w:tr w14:paraId="7F6A11B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BDDBBE">
            <w:pPr>
              <w:spacing w:after="0" w:line="252" w:lineRule="auto"/>
              <w:jc w:val="left"/>
            </w:pPr>
            <w:r>
              <w:rPr>
                <w:rFonts w:ascii="Times New Roman" w:hAnsi="Times New Roman" w:eastAsia="Times New Roman" w:cs="Times New Roman"/>
                <w:b w:val="0"/>
                <w:i w:val="0"/>
                <w:color w:val="000000"/>
                <w:sz w:val="19"/>
              </w:rPr>
              <w:t>F2.4</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52A98D">
            <w:pPr>
              <w:spacing w:after="0" w:line="252" w:lineRule="auto"/>
              <w:jc w:val="left"/>
            </w:pPr>
            <w:r>
              <w:rPr>
                <w:rFonts w:ascii="Times New Roman" w:hAnsi="Times New Roman" w:eastAsia="Times New Roman" w:cs="Times New Roman"/>
                <w:b w:val="0"/>
                <w:i w:val="0"/>
                <w:color w:val="000000"/>
                <w:sz w:val="19"/>
              </w:rPr>
              <w:t>Đơn chuyển lớp, bảo lưu, nghỉ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ABADD4">
            <w:pPr>
              <w:spacing w:after="0" w:line="252" w:lineRule="auto"/>
              <w:jc w:val="left"/>
            </w:pPr>
            <w:r>
              <w:rPr>
                <w:rFonts w:ascii="Times New Roman" w:hAnsi="Times New Roman" w:eastAsia="Times New Roman" w:cs="Times New Roman"/>
                <w:b w:val="0"/>
                <w:i w:val="0"/>
                <w:color w:val="000000"/>
                <w:sz w:val="19"/>
              </w:rPr>
              <w:t>2.4</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05C876">
            <w:pPr>
              <w:spacing w:after="0" w:line="252" w:lineRule="auto"/>
              <w:jc w:val="left"/>
            </w:pPr>
            <w:r>
              <w:rPr>
                <w:rFonts w:ascii="Times New Roman" w:hAnsi="Times New Roman" w:eastAsia="Times New Roman" w:cs="Times New Roman"/>
                <w:b w:val="0"/>
                <w:i w:val="0"/>
                <w:color w:val="000000"/>
                <w:sz w:val="19"/>
              </w:rPr>
              <w:t>TS: Đơn chuyển lớp, bảo lưu; HV: Yêu cầu chuyển lớp, bảo lưu</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736839">
            <w:pPr>
              <w:spacing w:after="0" w:line="252" w:lineRule="auto"/>
              <w:jc w:val="left"/>
            </w:pPr>
            <w:r>
              <w:rPr>
                <w:rFonts w:ascii="Times New Roman" w:hAnsi="Times New Roman" w:eastAsia="Times New Roman" w:cs="Times New Roman"/>
                <w:b w:val="0"/>
                <w:i w:val="0"/>
                <w:color w:val="000000"/>
                <w:sz w:val="19"/>
              </w:rPr>
              <w:t>TS</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37D955">
            <w:pPr>
              <w:spacing w:after="0" w:line="252" w:lineRule="auto"/>
              <w:jc w:val="left"/>
            </w:pPr>
            <w:r>
              <w:rPr>
                <w:rFonts w:ascii="Times New Roman" w:hAnsi="Times New Roman" w:eastAsia="Times New Roman" w:cs="Times New Roman"/>
                <w:b w:val="0"/>
                <w:i w:val="0"/>
                <w:color w:val="000000"/>
                <w:sz w:val="19"/>
              </w:rPr>
              <w:t>Điền mẫu, có hộp đối thoại báo kết quả xét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8C72FC">
            <w:pPr>
              <w:spacing w:after="0" w:line="252" w:lineRule="auto"/>
              <w:jc w:val="left"/>
            </w:pPr>
            <w:r>
              <w:rPr>
                <w:rFonts w:ascii="Times New Roman" w:hAnsi="Times New Roman" w:eastAsia="Times New Roman" w:cs="Times New Roman"/>
                <w:b w:val="0"/>
                <w:i w:val="0"/>
                <w:color w:val="000000"/>
                <w:sz w:val="19"/>
              </w:rPr>
              <w:t>DangKy: MaHV, MaLop, TrangThai, LyDo, MaLopGoc</w:t>
            </w:r>
          </w:p>
        </w:tc>
      </w:tr>
      <w:tr w14:paraId="1D4EAAF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80ED9E">
            <w:pPr>
              <w:spacing w:after="0" w:line="252" w:lineRule="auto"/>
              <w:jc w:val="left"/>
            </w:pPr>
            <w:r>
              <w:rPr>
                <w:rFonts w:ascii="Times New Roman" w:hAnsi="Times New Roman" w:eastAsia="Times New Roman" w:cs="Times New Roman"/>
                <w:b w:val="0"/>
                <w:i w:val="0"/>
                <w:color w:val="000000"/>
                <w:sz w:val="19"/>
              </w:rPr>
              <w:t>F3.1</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F93576">
            <w:pPr>
              <w:spacing w:after="0" w:line="252" w:lineRule="auto"/>
              <w:jc w:val="left"/>
            </w:pPr>
            <w:r>
              <w:rPr>
                <w:rFonts w:ascii="Times New Roman" w:hAnsi="Times New Roman" w:eastAsia="Times New Roman" w:cs="Times New Roman"/>
                <w:b w:val="0"/>
                <w:i w:val="0"/>
                <w:color w:val="000000"/>
                <w:sz w:val="19"/>
              </w:rPr>
              <w:t>Ưu đãi và khoản học phí</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00246D">
            <w:pPr>
              <w:spacing w:after="0" w:line="252" w:lineRule="auto"/>
              <w:jc w:val="left"/>
            </w:pPr>
            <w:r>
              <w:rPr>
                <w:rFonts w:ascii="Times New Roman" w:hAnsi="Times New Roman" w:eastAsia="Times New Roman" w:cs="Times New Roman"/>
                <w:b w:val="0"/>
                <w:i w:val="0"/>
                <w:color w:val="000000"/>
                <w:sz w:val="19"/>
              </w:rPr>
              <w:t>3.1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CEF743">
            <w:pPr>
              <w:spacing w:after="0" w:line="252" w:lineRule="auto"/>
              <w:jc w:val="left"/>
            </w:pPr>
            <w:r>
              <w:rPr>
                <w:rFonts w:ascii="Times New Roman" w:hAnsi="Times New Roman" w:eastAsia="Times New Roman" w:cs="Times New Roman"/>
                <w:b w:val="0"/>
                <w:i w:val="0"/>
                <w:color w:val="000000"/>
                <w:sz w:val="19"/>
              </w:rPr>
              <w:t>KT: Ưu đãi</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33F1CC">
            <w:pPr>
              <w:spacing w:after="0" w:line="252" w:lineRule="auto"/>
              <w:jc w:val="left"/>
            </w:pPr>
            <w:r>
              <w:rPr>
                <w:rFonts w:ascii="Times New Roman" w:hAnsi="Times New Roman" w:eastAsia="Times New Roman" w:cs="Times New Roman"/>
                <w:b w:val="0"/>
                <w:i w:val="0"/>
                <w:color w:val="000000"/>
                <w:sz w:val="19"/>
              </w:rPr>
              <w:t>KT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BB5774">
            <w:pPr>
              <w:spacing w:after="0" w:line="252" w:lineRule="auto"/>
              <w:jc w:val="left"/>
            </w:pPr>
            <w:r>
              <w:rPr>
                <w:rFonts w:ascii="Times New Roman" w:hAnsi="Times New Roman" w:eastAsia="Times New Roman" w:cs="Times New Roman"/>
                <w:b w:val="0"/>
                <w:i w:val="0"/>
                <w:color w:val="000000"/>
                <w:sz w:val="19"/>
              </w:rPr>
              <w:t>Điền mẫu (danh mục ưu đãi); xác nhận khoản học phí</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F45028">
            <w:pPr>
              <w:spacing w:after="0" w:line="252" w:lineRule="auto"/>
              <w:jc w:val="left"/>
            </w:pPr>
            <w:r>
              <w:rPr>
                <w:rFonts w:ascii="Times New Roman" w:hAnsi="Times New Roman" w:eastAsia="Times New Roman" w:cs="Times New Roman"/>
                <w:b w:val="0"/>
                <w:i w:val="0"/>
                <w:color w:val="000000"/>
                <w:sz w:val="19"/>
              </w:rPr>
              <w:t>UuDai: MaUD, TenUD, LoaiUD, TyLeGiam, NgayBatDau, NgayKetThuc, DieuKien; HocPhi: SoDot; ApDungUuDai: MaUD</w:t>
            </w:r>
          </w:p>
        </w:tc>
      </w:tr>
      <w:tr w14:paraId="7960659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8D0819">
            <w:pPr>
              <w:spacing w:after="0" w:line="252" w:lineRule="auto"/>
              <w:jc w:val="left"/>
            </w:pPr>
            <w:r>
              <w:rPr>
                <w:rFonts w:ascii="Times New Roman" w:hAnsi="Times New Roman" w:eastAsia="Times New Roman" w:cs="Times New Roman"/>
                <w:b w:val="0"/>
                <w:i w:val="0"/>
                <w:color w:val="000000"/>
                <w:sz w:val="19"/>
              </w:rPr>
              <w:t>F3.2</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0A6B0F">
            <w:pPr>
              <w:spacing w:after="0" w:line="252" w:lineRule="auto"/>
              <w:jc w:val="left"/>
            </w:pPr>
            <w:r>
              <w:rPr>
                <w:rFonts w:ascii="Times New Roman" w:hAnsi="Times New Roman" w:eastAsia="Times New Roman" w:cs="Times New Roman"/>
                <w:b w:val="0"/>
                <w:i w:val="0"/>
                <w:color w:val="000000"/>
                <w:sz w:val="19"/>
              </w:rPr>
              <w:t>Phiếu thu học phí</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5D4F4D">
            <w:pPr>
              <w:spacing w:after="0" w:line="252" w:lineRule="auto"/>
              <w:jc w:val="left"/>
            </w:pPr>
            <w:r>
              <w:rPr>
                <w:rFonts w:ascii="Times New Roman" w:hAnsi="Times New Roman" w:eastAsia="Times New Roman" w:cs="Times New Roman"/>
                <w:b w:val="0"/>
                <w:i w:val="0"/>
                <w:color w:val="000000"/>
                <w:sz w:val="19"/>
              </w:rPr>
              <w:t>3.2</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740C79">
            <w:pPr>
              <w:spacing w:after="0" w:line="252" w:lineRule="auto"/>
              <w:jc w:val="left"/>
            </w:pPr>
            <w:r>
              <w:rPr>
                <w:rFonts w:ascii="Times New Roman" w:hAnsi="Times New Roman" w:eastAsia="Times New Roman" w:cs="Times New Roman"/>
                <w:b w:val="0"/>
                <w:i w:val="0"/>
                <w:color w:val="000000"/>
                <w:sz w:val="19"/>
              </w:rPr>
              <w:t>KT: Thông tin thu tiền; HV: Tiền học phí</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50DF15">
            <w:pPr>
              <w:spacing w:after="0" w:line="252" w:lineRule="auto"/>
              <w:jc w:val="left"/>
            </w:pPr>
            <w:r>
              <w:rPr>
                <w:rFonts w:ascii="Times New Roman" w:hAnsi="Times New Roman" w:eastAsia="Times New Roman" w:cs="Times New Roman"/>
                <w:b w:val="0"/>
                <w:i w:val="0"/>
                <w:color w:val="000000"/>
                <w:sz w:val="19"/>
              </w:rPr>
              <w:t>KT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A7DEE7">
            <w:pPr>
              <w:spacing w:after="0" w:line="252" w:lineRule="auto"/>
              <w:jc w:val="left"/>
            </w:pPr>
            <w:r>
              <w:rPr>
                <w:rFonts w:ascii="Times New Roman" w:hAnsi="Times New Roman" w:eastAsia="Times New Roman" w:cs="Times New Roman"/>
                <w:b w:val="0"/>
                <w:i w:val="0"/>
                <w:color w:val="000000"/>
                <w:sz w:val="19"/>
              </w:rPr>
              <w:t>Điền mẫu theo phiếu giấy, bảng con các đợt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454CAF">
            <w:pPr>
              <w:spacing w:after="0" w:line="252" w:lineRule="auto"/>
              <w:jc w:val="left"/>
            </w:pPr>
            <w:r>
              <w:rPr>
                <w:rFonts w:ascii="Times New Roman" w:hAnsi="Times New Roman" w:eastAsia="Times New Roman" w:cs="Times New Roman"/>
                <w:b w:val="0"/>
                <w:i w:val="0"/>
                <w:color w:val="000000"/>
                <w:sz w:val="19"/>
              </w:rPr>
              <w:t>PhieuThu: NgayThu, NguoiNop, HinhThuc; ChiTietPhieuThu: MaHV, MaLop, Dot, SoTien</w:t>
            </w:r>
          </w:p>
        </w:tc>
      </w:tr>
      <w:tr w14:paraId="125ADEE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21D728">
            <w:pPr>
              <w:spacing w:after="0" w:line="252" w:lineRule="auto"/>
              <w:jc w:val="left"/>
            </w:pPr>
            <w:r>
              <w:rPr>
                <w:rFonts w:ascii="Times New Roman" w:hAnsi="Times New Roman" w:eastAsia="Times New Roman" w:cs="Times New Roman"/>
                <w:b w:val="0"/>
                <w:i w:val="0"/>
                <w:color w:val="000000"/>
                <w:sz w:val="19"/>
              </w:rPr>
              <w:t>F3.4</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0DDF2E">
            <w:pPr>
              <w:spacing w:after="0" w:line="252" w:lineRule="auto"/>
              <w:jc w:val="left"/>
            </w:pPr>
            <w:r>
              <w:rPr>
                <w:rFonts w:ascii="Times New Roman" w:hAnsi="Times New Roman" w:eastAsia="Times New Roman" w:cs="Times New Roman"/>
                <w:b w:val="0"/>
                <w:i w:val="0"/>
                <w:color w:val="000000"/>
                <w:sz w:val="19"/>
              </w:rPr>
              <w:t>Chọn kỳ báo cáo doanh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CA201">
            <w:pPr>
              <w:spacing w:after="0" w:line="252" w:lineRule="auto"/>
              <w:jc w:val="left"/>
            </w:pPr>
            <w:r>
              <w:rPr>
                <w:rFonts w:ascii="Times New Roman" w:hAnsi="Times New Roman" w:eastAsia="Times New Roman" w:cs="Times New Roman"/>
                <w:b w:val="0"/>
                <w:i w:val="0"/>
                <w:color w:val="000000"/>
                <w:sz w:val="19"/>
              </w:rPr>
              <w:t>3.4</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A340C1">
            <w:pPr>
              <w:spacing w:after="0" w:line="252" w:lineRule="auto"/>
              <w:jc w:val="left"/>
            </w:pPr>
            <w:r>
              <w:rPr>
                <w:rFonts w:ascii="Times New Roman" w:hAnsi="Times New Roman" w:eastAsia="Times New Roman" w:cs="Times New Roman"/>
                <w:b w:val="0"/>
                <w:i w:val="0"/>
                <w:color w:val="000000"/>
                <w:sz w:val="19"/>
              </w:rPr>
              <w:t>GD: Yêu cầu báo cáo doanh thu</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3B1A75">
            <w:pPr>
              <w:spacing w:after="0" w:line="252" w:lineRule="auto"/>
              <w:jc w:val="left"/>
            </w:pPr>
            <w:r>
              <w:rPr>
                <w:rFonts w:ascii="Times New Roman" w:hAnsi="Times New Roman" w:eastAsia="Times New Roman" w:cs="Times New Roman"/>
                <w:b w:val="0"/>
                <w:i w:val="0"/>
                <w:color w:val="000000"/>
                <w:sz w:val="19"/>
              </w:rPr>
              <w:t>GD</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B24F2E">
            <w:pPr>
              <w:spacing w:after="0" w:line="252" w:lineRule="auto"/>
              <w:jc w:val="left"/>
            </w:pPr>
            <w:r>
              <w:rPr>
                <w:rFonts w:ascii="Times New Roman" w:hAnsi="Times New Roman" w:eastAsia="Times New Roman" w:cs="Times New Roman"/>
                <w:b w:val="0"/>
                <w:i w:val="0"/>
                <w:color w:val="000000"/>
                <w:sz w:val="19"/>
              </w:rPr>
              <w:t>Đối thoại</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DBEF2E">
            <w:pPr>
              <w:spacing w:after="0" w:line="252" w:lineRule="auto"/>
              <w:jc w:val="left"/>
            </w:pPr>
            <w:r>
              <w:rPr>
                <w:rFonts w:ascii="Times New Roman" w:hAnsi="Times New Roman" w:eastAsia="Times New Roman" w:cs="Times New Roman"/>
                <w:b w:val="0"/>
                <w:i w:val="0"/>
                <w:color w:val="000000"/>
                <w:sz w:val="19"/>
              </w:rPr>
              <w:t>Tham số: Từ ngày, Đến ngày, Khóa học</w:t>
            </w:r>
          </w:p>
        </w:tc>
      </w:tr>
      <w:tr w14:paraId="217741D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7221B3">
            <w:pPr>
              <w:spacing w:after="0" w:line="252" w:lineRule="auto"/>
              <w:jc w:val="left"/>
            </w:pPr>
            <w:r>
              <w:rPr>
                <w:rFonts w:ascii="Times New Roman" w:hAnsi="Times New Roman" w:eastAsia="Times New Roman" w:cs="Times New Roman"/>
                <w:b w:val="0"/>
                <w:i w:val="0"/>
                <w:color w:val="000000"/>
                <w:sz w:val="19"/>
              </w:rPr>
              <w:t>F4.1</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91F33D">
            <w:pPr>
              <w:spacing w:after="0" w:line="252" w:lineRule="auto"/>
              <w:jc w:val="left"/>
            </w:pPr>
            <w:r>
              <w:rPr>
                <w:rFonts w:ascii="Times New Roman" w:hAnsi="Times New Roman" w:eastAsia="Times New Roman" w:cs="Times New Roman"/>
                <w:b w:val="0"/>
                <w:i w:val="0"/>
                <w:color w:val="000000"/>
                <w:sz w:val="19"/>
              </w:rPr>
              <w:t>Điểm danh buổi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CAB441">
            <w:pPr>
              <w:spacing w:after="0" w:line="252" w:lineRule="auto"/>
              <w:jc w:val="left"/>
            </w:pPr>
            <w:r>
              <w:rPr>
                <w:rFonts w:ascii="Times New Roman" w:hAnsi="Times New Roman" w:eastAsia="Times New Roman" w:cs="Times New Roman"/>
                <w:b w:val="0"/>
                <w:i w:val="0"/>
                <w:color w:val="000000"/>
                <w:sz w:val="19"/>
              </w:rPr>
              <w:t>4.1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AC1E67">
            <w:pPr>
              <w:spacing w:after="0" w:line="252" w:lineRule="auto"/>
              <w:jc w:val="left"/>
            </w:pPr>
            <w:r>
              <w:rPr>
                <w:rFonts w:ascii="Times New Roman" w:hAnsi="Times New Roman" w:eastAsia="Times New Roman" w:cs="Times New Roman"/>
                <w:b w:val="0"/>
                <w:i w:val="0"/>
                <w:color w:val="000000"/>
                <w:sz w:val="19"/>
              </w:rPr>
              <w:t>GV: Phiếu điểm danh buổi học</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76706C">
            <w:pPr>
              <w:spacing w:after="0" w:line="252" w:lineRule="auto"/>
              <w:jc w:val="left"/>
            </w:pPr>
            <w:r>
              <w:rPr>
                <w:rFonts w:ascii="Times New Roman" w:hAnsi="Times New Roman" w:eastAsia="Times New Roman" w:cs="Times New Roman"/>
                <w:b w:val="0"/>
                <w:i w:val="0"/>
                <w:color w:val="000000"/>
                <w:sz w:val="19"/>
              </w:rPr>
              <w:t>GV</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2DE595">
            <w:pPr>
              <w:spacing w:after="0" w:line="252" w:lineRule="auto"/>
              <w:jc w:val="left"/>
            </w:pPr>
            <w:r>
              <w:rPr>
                <w:rFonts w:ascii="Times New Roman" w:hAnsi="Times New Roman" w:eastAsia="Times New Roman" w:cs="Times New Roman"/>
                <w:b w:val="0"/>
                <w:i w:val="0"/>
                <w:color w:val="000000"/>
                <w:sz w:val="19"/>
              </w:rPr>
              <w:t>Điền mẫu trên điện thoại, một chạm mỗi học viên</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164AED">
            <w:pPr>
              <w:spacing w:after="0" w:line="252" w:lineRule="auto"/>
              <w:jc w:val="left"/>
            </w:pPr>
            <w:r>
              <w:rPr>
                <w:rFonts w:ascii="Times New Roman" w:hAnsi="Times New Roman" w:eastAsia="Times New Roman" w:cs="Times New Roman"/>
                <w:b w:val="0"/>
                <w:i w:val="0"/>
                <w:color w:val="000000"/>
                <w:sz w:val="19"/>
              </w:rPr>
              <w:t>DiemDanh: SoBuoi, MaHV, TrangThai, GhiChu</w:t>
            </w:r>
          </w:p>
        </w:tc>
      </w:tr>
      <w:tr w14:paraId="447770C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9B75ED">
            <w:pPr>
              <w:spacing w:after="0" w:line="252" w:lineRule="auto"/>
              <w:jc w:val="left"/>
            </w:pPr>
            <w:r>
              <w:rPr>
                <w:rFonts w:ascii="Times New Roman" w:hAnsi="Times New Roman" w:eastAsia="Times New Roman" w:cs="Times New Roman"/>
                <w:b w:val="0"/>
                <w:i w:val="0"/>
                <w:color w:val="000000"/>
                <w:sz w:val="19"/>
              </w:rPr>
              <w:t>F4.2</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FDDE69">
            <w:pPr>
              <w:spacing w:after="0" w:line="252" w:lineRule="auto"/>
              <w:jc w:val="left"/>
            </w:pPr>
            <w:r>
              <w:rPr>
                <w:rFonts w:ascii="Times New Roman" w:hAnsi="Times New Roman" w:eastAsia="Times New Roman" w:cs="Times New Roman"/>
                <w:b w:val="0"/>
                <w:i w:val="0"/>
                <w:color w:val="000000"/>
                <w:sz w:val="19"/>
              </w:rPr>
              <w:t>Nhập điểm thành phần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F41EEB">
            <w:pPr>
              <w:spacing w:after="0" w:line="252" w:lineRule="auto"/>
              <w:jc w:val="left"/>
            </w:pPr>
            <w:r>
              <w:rPr>
                <w:rFonts w:ascii="Times New Roman" w:hAnsi="Times New Roman" w:eastAsia="Times New Roman" w:cs="Times New Roman"/>
                <w:b w:val="0"/>
                <w:i w:val="0"/>
                <w:color w:val="000000"/>
                <w:sz w:val="19"/>
              </w:rPr>
              <w:t>4.2</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9CE5D1">
            <w:pPr>
              <w:spacing w:after="0" w:line="252" w:lineRule="auto"/>
              <w:jc w:val="left"/>
            </w:pPr>
            <w:r>
              <w:rPr>
                <w:rFonts w:ascii="Times New Roman" w:hAnsi="Times New Roman" w:eastAsia="Times New Roman" w:cs="Times New Roman"/>
                <w:b w:val="0"/>
                <w:i w:val="0"/>
                <w:color w:val="000000"/>
                <w:sz w:val="19"/>
              </w:rPr>
              <w:t>GV: Điểm số, nhận xét</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B6AADC">
            <w:pPr>
              <w:spacing w:after="0" w:line="252" w:lineRule="auto"/>
              <w:jc w:val="left"/>
            </w:pPr>
            <w:r>
              <w:rPr>
                <w:rFonts w:ascii="Times New Roman" w:hAnsi="Times New Roman" w:eastAsia="Times New Roman" w:cs="Times New Roman"/>
                <w:b w:val="0"/>
                <w:i w:val="0"/>
                <w:color w:val="000000"/>
                <w:sz w:val="19"/>
              </w:rPr>
              <w:t>GV</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7C4BB2">
            <w:pPr>
              <w:spacing w:after="0" w:line="252" w:lineRule="auto"/>
              <w:jc w:val="left"/>
            </w:pPr>
            <w:r>
              <w:rPr>
                <w:rFonts w:ascii="Times New Roman" w:hAnsi="Times New Roman" w:eastAsia="Times New Roman" w:cs="Times New Roman"/>
                <w:b w:val="0"/>
                <w:i w:val="0"/>
                <w:color w:val="000000"/>
                <w:sz w:val="19"/>
              </w:rPr>
              <w:t>Điền mẫu dạng bảng</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98DC25">
            <w:pPr>
              <w:spacing w:after="0" w:line="252" w:lineRule="auto"/>
              <w:jc w:val="left"/>
            </w:pPr>
            <w:r>
              <w:rPr>
                <w:rFonts w:ascii="Times New Roman" w:hAnsi="Times New Roman" w:eastAsia="Times New Roman" w:cs="Times New Roman"/>
                <w:b w:val="0"/>
                <w:i w:val="0"/>
                <w:color w:val="000000"/>
                <w:sz w:val="19"/>
              </w:rPr>
              <w:t>Diem: MaHV, LoaiDiem, Diem, NhanXet</w:t>
            </w:r>
          </w:p>
        </w:tc>
      </w:tr>
      <w:tr w14:paraId="5104B5F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6F7B52">
            <w:pPr>
              <w:spacing w:after="0" w:line="252" w:lineRule="auto"/>
              <w:jc w:val="left"/>
            </w:pPr>
            <w:r>
              <w:rPr>
                <w:rFonts w:ascii="Times New Roman" w:hAnsi="Times New Roman" w:eastAsia="Times New Roman" w:cs="Times New Roman"/>
                <w:b w:val="0"/>
                <w:i w:val="0"/>
                <w:color w:val="000000"/>
                <w:sz w:val="19"/>
              </w:rPr>
              <w:t>F4.3</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A4A12D">
            <w:pPr>
              <w:spacing w:after="0" w:line="252" w:lineRule="auto"/>
              <w:jc w:val="left"/>
            </w:pPr>
            <w:r>
              <w:rPr>
                <w:rFonts w:ascii="Times New Roman" w:hAnsi="Times New Roman" w:eastAsia="Times New Roman" w:cs="Times New Roman"/>
                <w:b w:val="0"/>
                <w:i w:val="0"/>
                <w:color w:val="000000"/>
                <w:sz w:val="19"/>
              </w:rPr>
              <w:t>Duyệt kết quả học tập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1A00B0">
            <w:pPr>
              <w:spacing w:after="0" w:line="252" w:lineRule="auto"/>
              <w:jc w:val="left"/>
            </w:pPr>
            <w:r>
              <w:rPr>
                <w:rFonts w:ascii="Times New Roman" w:hAnsi="Times New Roman" w:eastAsia="Times New Roman" w:cs="Times New Roman"/>
                <w:b w:val="0"/>
                <w:i w:val="0"/>
                <w:color w:val="000000"/>
                <w:sz w:val="19"/>
              </w:rPr>
              <w:t>4.3</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9F9B40">
            <w:pPr>
              <w:spacing w:after="0" w:line="252" w:lineRule="auto"/>
              <w:jc w:val="left"/>
            </w:pPr>
            <w:r>
              <w:rPr>
                <w:rFonts w:ascii="Times New Roman" w:hAnsi="Times New Roman" w:eastAsia="Times New Roman" w:cs="Times New Roman"/>
                <w:b w:val="0"/>
                <w:i w:val="0"/>
                <w:color w:val="000000"/>
                <w:sz w:val="19"/>
              </w:rPr>
              <w:t>DT: Quyết định duyệt kết quả</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892A0E">
            <w:pPr>
              <w:spacing w:after="0" w:line="252" w:lineRule="auto"/>
              <w:jc w:val="left"/>
            </w:pPr>
            <w:r>
              <w:rPr>
                <w:rFonts w:ascii="Times New Roman" w:hAnsi="Times New Roman" w:eastAsia="Times New Roman" w:cs="Times New Roman"/>
                <w:b w:val="0"/>
                <w:i w:val="0"/>
                <w:color w:val="000000"/>
                <w:sz w:val="19"/>
              </w:rPr>
              <w:t>DT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1CA216">
            <w:pPr>
              <w:spacing w:after="0" w:line="252" w:lineRule="auto"/>
              <w:jc w:val="left"/>
            </w:pPr>
            <w:r>
              <w:rPr>
                <w:rFonts w:ascii="Times New Roman" w:hAnsi="Times New Roman" w:eastAsia="Times New Roman" w:cs="Times New Roman"/>
                <w:b w:val="0"/>
                <w:i w:val="0"/>
                <w:color w:val="000000"/>
                <w:sz w:val="19"/>
              </w:rPr>
              <w:t>Đối thoại xác nhận trên bảng điểm chờ duyệt (R4.3a)</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C7027E">
            <w:pPr>
              <w:spacing w:after="0" w:line="252" w:lineRule="auto"/>
              <w:jc w:val="left"/>
            </w:pPr>
            <w:r>
              <w:rPr>
                <w:rFonts w:ascii="Times New Roman" w:hAnsi="Times New Roman" w:eastAsia="Times New Roman" w:cs="Times New Roman"/>
                <w:b w:val="0"/>
                <w:i w:val="0"/>
                <w:color w:val="000000"/>
                <w:sz w:val="19"/>
              </w:rPr>
              <w:t>KetQua: MaNVDuyet, NgayDuyet; Tham số: Duyệt hoặc Yêu cầu xem lại, Ghi chú</w:t>
            </w:r>
          </w:p>
        </w:tc>
      </w:tr>
      <w:tr w14:paraId="4D25C53D">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2CA334">
            <w:pPr>
              <w:spacing w:after="0" w:line="252" w:lineRule="auto"/>
              <w:jc w:val="left"/>
            </w:pPr>
            <w:r>
              <w:rPr>
                <w:rFonts w:ascii="Times New Roman" w:hAnsi="Times New Roman" w:eastAsia="Times New Roman" w:cs="Times New Roman"/>
                <w:b w:val="0"/>
                <w:i w:val="0"/>
                <w:color w:val="000000"/>
                <w:sz w:val="19"/>
              </w:rPr>
              <w:t>F5.1a</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11972E">
            <w:pPr>
              <w:spacing w:after="0" w:line="252" w:lineRule="auto"/>
              <w:jc w:val="left"/>
            </w:pPr>
            <w:r>
              <w:rPr>
                <w:rFonts w:ascii="Times New Roman" w:hAnsi="Times New Roman" w:eastAsia="Times New Roman" w:cs="Times New Roman"/>
                <w:b w:val="0"/>
                <w:i w:val="0"/>
                <w:color w:val="000000"/>
                <w:sz w:val="19"/>
              </w:rPr>
              <w:t>Tài khoản, phân quyền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6088E1">
            <w:pPr>
              <w:spacing w:after="0" w:line="252" w:lineRule="auto"/>
              <w:jc w:val="left"/>
            </w:pPr>
            <w:r>
              <w:rPr>
                <w:rFonts w:ascii="Times New Roman" w:hAnsi="Times New Roman" w:eastAsia="Times New Roman" w:cs="Times New Roman"/>
                <w:b w:val="0"/>
                <w:i w:val="0"/>
                <w:color w:val="000000"/>
                <w:sz w:val="19"/>
              </w:rPr>
              <w:t>5.1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5C74BC">
            <w:pPr>
              <w:spacing w:after="0" w:line="252" w:lineRule="auto"/>
              <w:jc w:val="left"/>
            </w:pPr>
            <w:r>
              <w:rPr>
                <w:rFonts w:ascii="Times New Roman" w:hAnsi="Times New Roman" w:eastAsia="Times New Roman" w:cs="Times New Roman"/>
                <w:b w:val="0"/>
                <w:i w:val="0"/>
                <w:color w:val="000000"/>
                <w:sz w:val="19"/>
              </w:rPr>
              <w:t>QT: Tài khoản, phân quyền, cấu hình</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C805C9">
            <w:pPr>
              <w:spacing w:after="0" w:line="252" w:lineRule="auto"/>
              <w:jc w:val="left"/>
            </w:pPr>
            <w:r>
              <w:rPr>
                <w:rFonts w:ascii="Times New Roman" w:hAnsi="Times New Roman" w:eastAsia="Times New Roman" w:cs="Times New Roman"/>
                <w:b w:val="0"/>
                <w:i w:val="0"/>
                <w:color w:val="000000"/>
                <w:sz w:val="19"/>
              </w:rPr>
              <w:t>QT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5F72D3">
            <w:pPr>
              <w:spacing w:after="0" w:line="252" w:lineRule="auto"/>
              <w:jc w:val="left"/>
            </w:pPr>
            <w:r>
              <w:rPr>
                <w:rFonts w:ascii="Times New Roman" w:hAnsi="Times New Roman" w:eastAsia="Times New Roman" w:cs="Times New Roman"/>
                <w:b w:val="0"/>
                <w:i w:val="0"/>
                <w:color w:val="000000"/>
                <w:sz w:val="19"/>
              </w:rPr>
              <w:t>Điền mẫu</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B0E854">
            <w:pPr>
              <w:spacing w:after="0" w:line="252" w:lineRule="auto"/>
              <w:jc w:val="left"/>
            </w:pPr>
            <w:r>
              <w:rPr>
                <w:rFonts w:ascii="Times New Roman" w:hAnsi="Times New Roman" w:eastAsia="Times New Roman" w:cs="Times New Roman"/>
                <w:b w:val="0"/>
                <w:i w:val="0"/>
                <w:color w:val="000000"/>
                <w:sz w:val="19"/>
              </w:rPr>
              <w:t>TaiKhoan: TenDangNhap, VaiTro, MaNV, MaGV, MaHV, MaPH, TrangThai; NhanVien: HoTen, BoPhan, ChucVu, DienThoai, Email, TrangThai</w:t>
            </w:r>
          </w:p>
        </w:tc>
      </w:tr>
      <w:tr w14:paraId="62249F9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422EC8">
            <w:pPr>
              <w:spacing w:after="0" w:line="252" w:lineRule="auto"/>
              <w:jc w:val="left"/>
            </w:pPr>
            <w:r>
              <w:rPr>
                <w:rFonts w:ascii="Times New Roman" w:hAnsi="Times New Roman" w:eastAsia="Times New Roman" w:cs="Times New Roman"/>
                <w:b w:val="0"/>
                <w:i w:val="0"/>
                <w:color w:val="000000"/>
                <w:sz w:val="19"/>
              </w:rPr>
              <w:t>F5.1b</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A9F3DB">
            <w:pPr>
              <w:spacing w:after="0" w:line="252" w:lineRule="auto"/>
              <w:jc w:val="left"/>
            </w:pPr>
            <w:r>
              <w:rPr>
                <w:rFonts w:ascii="Times New Roman" w:hAnsi="Times New Roman" w:eastAsia="Times New Roman" w:cs="Times New Roman"/>
                <w:b w:val="0"/>
                <w:i w:val="0"/>
                <w:color w:val="000000"/>
                <w:sz w:val="19"/>
              </w:rPr>
              <w:t>Tham số hệ thống</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0D26E6">
            <w:pPr>
              <w:spacing w:after="0" w:line="252" w:lineRule="auto"/>
              <w:jc w:val="left"/>
            </w:pPr>
            <w:r>
              <w:rPr>
                <w:rFonts w:ascii="Times New Roman" w:hAnsi="Times New Roman" w:eastAsia="Times New Roman" w:cs="Times New Roman"/>
                <w:b w:val="0"/>
                <w:i w:val="0"/>
                <w:color w:val="000000"/>
                <w:sz w:val="19"/>
              </w:rPr>
              <w:t>5.1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B66543">
            <w:pPr>
              <w:spacing w:after="0" w:line="252" w:lineRule="auto"/>
              <w:jc w:val="left"/>
            </w:pPr>
            <w:r>
              <w:rPr>
                <w:rFonts w:ascii="Times New Roman" w:hAnsi="Times New Roman" w:eastAsia="Times New Roman" w:cs="Times New Roman"/>
                <w:b w:val="0"/>
                <w:i w:val="0"/>
                <w:color w:val="000000"/>
                <w:sz w:val="19"/>
              </w:rPr>
              <w:t>QT: Tài khoản, phân quyền, cấu hình</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5195EF">
            <w:pPr>
              <w:spacing w:after="0" w:line="252" w:lineRule="auto"/>
              <w:jc w:val="left"/>
            </w:pPr>
            <w:r>
              <w:rPr>
                <w:rFonts w:ascii="Times New Roman" w:hAnsi="Times New Roman" w:eastAsia="Times New Roman" w:cs="Times New Roman"/>
                <w:b w:val="0"/>
                <w:i w:val="0"/>
                <w:color w:val="000000"/>
                <w:sz w:val="19"/>
              </w:rPr>
              <w:t>QT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21924A">
            <w:pPr>
              <w:spacing w:after="0" w:line="252" w:lineRule="auto"/>
              <w:jc w:val="left"/>
            </w:pPr>
            <w:r>
              <w:rPr>
                <w:rFonts w:ascii="Times New Roman" w:hAnsi="Times New Roman" w:eastAsia="Times New Roman" w:cs="Times New Roman"/>
                <w:b w:val="0"/>
                <w:i w:val="0"/>
                <w:color w:val="000000"/>
                <w:sz w:val="19"/>
              </w:rPr>
              <w:t>Điền mẫu dạng bảng</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3DEB1A">
            <w:pPr>
              <w:spacing w:after="0" w:line="252" w:lineRule="auto"/>
              <w:jc w:val="left"/>
            </w:pPr>
            <w:r>
              <w:rPr>
                <w:rFonts w:ascii="Times New Roman" w:hAnsi="Times New Roman" w:eastAsia="Times New Roman" w:cs="Times New Roman"/>
                <w:b w:val="0"/>
                <w:i w:val="0"/>
                <w:color w:val="000000"/>
                <w:sz w:val="19"/>
              </w:rPr>
              <w:t>ThamSo: GiaTri</w:t>
            </w:r>
          </w:p>
        </w:tc>
      </w:tr>
      <w:tr w14:paraId="40580179">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7A8133">
            <w:pPr>
              <w:spacing w:after="0" w:line="252" w:lineRule="auto"/>
              <w:jc w:val="left"/>
            </w:pPr>
            <w:r>
              <w:rPr>
                <w:rFonts w:ascii="Times New Roman" w:hAnsi="Times New Roman" w:eastAsia="Times New Roman" w:cs="Times New Roman"/>
                <w:b w:val="0"/>
                <w:i w:val="0"/>
                <w:color w:val="000000"/>
                <w:sz w:val="19"/>
              </w:rPr>
              <w:t>F5.3</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D1BC26">
            <w:pPr>
              <w:spacing w:after="0" w:line="252" w:lineRule="auto"/>
              <w:jc w:val="left"/>
            </w:pPr>
            <w:r>
              <w:rPr>
                <w:rFonts w:ascii="Times New Roman" w:hAnsi="Times New Roman" w:eastAsia="Times New Roman" w:cs="Times New Roman"/>
                <w:b w:val="0"/>
                <w:i w:val="0"/>
                <w:color w:val="000000"/>
                <w:sz w:val="19"/>
              </w:rPr>
              <w:t>Chọn báo cáo tổng hợp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402031">
            <w:pPr>
              <w:spacing w:after="0" w:line="252" w:lineRule="auto"/>
              <w:jc w:val="left"/>
            </w:pPr>
            <w:r>
              <w:rPr>
                <w:rFonts w:ascii="Times New Roman" w:hAnsi="Times New Roman" w:eastAsia="Times New Roman" w:cs="Times New Roman"/>
                <w:b w:val="0"/>
                <w:i w:val="0"/>
                <w:color w:val="000000"/>
                <w:sz w:val="19"/>
              </w:rPr>
              <w:t>5.3, 5.4</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AAC4F7">
            <w:pPr>
              <w:spacing w:after="0" w:line="252" w:lineRule="auto"/>
              <w:jc w:val="left"/>
            </w:pPr>
            <w:r>
              <w:rPr>
                <w:rFonts w:ascii="Times New Roman" w:hAnsi="Times New Roman" w:eastAsia="Times New Roman" w:cs="Times New Roman"/>
                <w:b w:val="0"/>
                <w:i w:val="0"/>
                <w:color w:val="000000"/>
                <w:sz w:val="19"/>
              </w:rPr>
              <w:t>GD: Yêu cầu báo cáo tổng hợp</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3A1140">
            <w:pPr>
              <w:spacing w:after="0" w:line="252" w:lineRule="auto"/>
              <w:jc w:val="left"/>
            </w:pPr>
            <w:r>
              <w:rPr>
                <w:rFonts w:ascii="Times New Roman" w:hAnsi="Times New Roman" w:eastAsia="Times New Roman" w:cs="Times New Roman"/>
                <w:b w:val="0"/>
                <w:i w:val="0"/>
                <w:color w:val="000000"/>
                <w:sz w:val="19"/>
              </w:rPr>
              <w:t>GD</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E28BF1">
            <w:pPr>
              <w:spacing w:after="0" w:line="252" w:lineRule="auto"/>
              <w:jc w:val="left"/>
            </w:pPr>
            <w:r>
              <w:rPr>
                <w:rFonts w:ascii="Times New Roman" w:hAnsi="Times New Roman" w:eastAsia="Times New Roman" w:cs="Times New Roman"/>
                <w:b w:val="0"/>
                <w:i w:val="0"/>
                <w:color w:val="000000"/>
                <w:sz w:val="19"/>
              </w:rPr>
              <w:t>Đối thoại</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49A521">
            <w:pPr>
              <w:spacing w:after="0" w:line="252" w:lineRule="auto"/>
              <w:jc w:val="left"/>
            </w:pPr>
            <w:r>
              <w:rPr>
                <w:rFonts w:ascii="Times New Roman" w:hAnsi="Times New Roman" w:eastAsia="Times New Roman" w:cs="Times New Roman"/>
                <w:b w:val="0"/>
                <w:i w:val="0"/>
                <w:color w:val="000000"/>
                <w:sz w:val="19"/>
              </w:rPr>
              <w:t>Tham số: Loại báo cáo, Từ ngày, Đến ngày, Khóa học, Lớp, Giáo viên</w:t>
            </w:r>
          </w:p>
        </w:tc>
      </w:tr>
      <w:tr w14:paraId="6664E66B">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7C5D05">
            <w:pPr>
              <w:spacing w:after="0" w:line="252" w:lineRule="auto"/>
              <w:jc w:val="left"/>
            </w:pPr>
            <w:r>
              <w:rPr>
                <w:rFonts w:ascii="Times New Roman" w:hAnsi="Times New Roman" w:eastAsia="Times New Roman" w:cs="Times New Roman"/>
                <w:b w:val="0"/>
                <w:i w:val="0"/>
                <w:color w:val="000000"/>
                <w:sz w:val="19"/>
              </w:rPr>
              <w:t>FN1</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4C5415">
            <w:pPr>
              <w:spacing w:after="0" w:line="252" w:lineRule="auto"/>
              <w:jc w:val="left"/>
            </w:pPr>
            <w:r>
              <w:rPr>
                <w:rFonts w:ascii="Times New Roman" w:hAnsi="Times New Roman" w:eastAsia="Times New Roman" w:cs="Times New Roman"/>
                <w:b w:val="0"/>
                <w:i w:val="0"/>
                <w:color w:val="000000"/>
                <w:sz w:val="19"/>
              </w:rPr>
              <w:t>Đăng nhập, đổi mật khẩu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9BE3DD">
            <w:pPr>
              <w:spacing w:after="0" w:line="252" w:lineRule="auto"/>
              <w:jc w:val="left"/>
            </w:pPr>
            <w:r>
              <w:rPr>
                <w:rFonts w:ascii="Times New Roman" w:hAnsi="Times New Roman" w:eastAsia="Times New Roman" w:cs="Times New Roman"/>
                <w:b w:val="0"/>
                <w:i w:val="0"/>
                <w:color w:val="000000"/>
                <w:sz w:val="19"/>
              </w:rPr>
              <w:t>N1</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18C2AF">
            <w:pPr>
              <w:spacing w:after="0" w:line="252" w:lineRule="auto"/>
              <w:jc w:val="left"/>
            </w:pPr>
            <w:r>
              <w:rPr>
                <w:rFonts w:ascii="Times New Roman" w:hAnsi="Times New Roman" w:eastAsia="Times New Roman" w:cs="Times New Roman"/>
                <w:b w:val="0"/>
                <w:i w:val="0"/>
                <w:color w:val="000000"/>
                <w:sz w:val="19"/>
              </w:rPr>
              <w:t>–</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270428">
            <w:pPr>
              <w:spacing w:after="0" w:line="252" w:lineRule="auto"/>
              <w:jc w:val="left"/>
            </w:pPr>
            <w:r>
              <w:rPr>
                <w:rFonts w:ascii="Times New Roman" w:hAnsi="Times New Roman" w:eastAsia="Times New Roman" w:cs="Times New Roman"/>
                <w:b w:val="0"/>
                <w:i w:val="0"/>
                <w:color w:val="000000"/>
                <w:sz w:val="19"/>
              </w:rPr>
              <w:t>HV, PH, GV, TS, KT, DT, GD, QT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FD002D">
            <w:pPr>
              <w:spacing w:after="0" w:line="252" w:lineRule="auto"/>
              <w:jc w:val="left"/>
            </w:pPr>
            <w:r>
              <w:rPr>
                <w:rFonts w:ascii="Times New Roman" w:hAnsi="Times New Roman" w:eastAsia="Times New Roman" w:cs="Times New Roman"/>
                <w:b w:val="0"/>
                <w:i w:val="0"/>
                <w:color w:val="000000"/>
                <w:sz w:val="19"/>
              </w:rPr>
              <w:t>Đối thoại</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2E9FC">
            <w:pPr>
              <w:spacing w:after="0" w:line="252" w:lineRule="auto"/>
              <w:jc w:val="left"/>
            </w:pPr>
            <w:r>
              <w:rPr>
                <w:rFonts w:ascii="Times New Roman" w:hAnsi="Times New Roman" w:eastAsia="Times New Roman" w:cs="Times New Roman"/>
                <w:b w:val="0"/>
                <w:i w:val="0"/>
                <w:color w:val="000000"/>
                <w:sz w:val="19"/>
              </w:rPr>
              <w:t>TaiKhoan: TenDangNhap, MatKhauBam</w:t>
            </w:r>
          </w:p>
        </w:tc>
      </w:tr>
      <w:tr w14:paraId="6A47966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1F75A5">
            <w:pPr>
              <w:spacing w:after="0" w:line="252" w:lineRule="auto"/>
              <w:jc w:val="left"/>
            </w:pPr>
            <w:r>
              <w:rPr>
                <w:rFonts w:ascii="Times New Roman" w:hAnsi="Times New Roman" w:eastAsia="Times New Roman" w:cs="Times New Roman"/>
                <w:b w:val="0"/>
                <w:i w:val="0"/>
                <w:color w:val="000000"/>
                <w:sz w:val="19"/>
              </w:rPr>
              <w:t>FN4</w:t>
            </w:r>
          </w:p>
        </w:tc>
        <w:tc>
          <w:tcPr>
            <w:tcW w:w="135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6B1110">
            <w:pPr>
              <w:spacing w:after="0" w:line="252" w:lineRule="auto"/>
              <w:jc w:val="left"/>
            </w:pPr>
            <w:r>
              <w:rPr>
                <w:rFonts w:ascii="Times New Roman" w:hAnsi="Times New Roman" w:eastAsia="Times New Roman" w:cs="Times New Roman"/>
                <w:b w:val="0"/>
                <w:i w:val="0"/>
                <w:color w:val="000000"/>
                <w:sz w:val="19"/>
              </w:rPr>
              <w:t>Sao lưu dữ liệu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A72D78">
            <w:pPr>
              <w:spacing w:after="0" w:line="252" w:lineRule="auto"/>
              <w:jc w:val="left"/>
            </w:pPr>
            <w:r>
              <w:rPr>
                <w:rFonts w:ascii="Times New Roman" w:hAnsi="Times New Roman" w:eastAsia="Times New Roman" w:cs="Times New Roman"/>
                <w:b w:val="0"/>
                <w:i w:val="0"/>
                <w:color w:val="000000"/>
                <w:sz w:val="19"/>
              </w:rPr>
              <w:t>N4</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954623">
            <w:pPr>
              <w:spacing w:after="0" w:line="252" w:lineRule="auto"/>
              <w:jc w:val="left"/>
            </w:pPr>
            <w:r>
              <w:rPr>
                <w:rFonts w:ascii="Times New Roman" w:hAnsi="Times New Roman" w:eastAsia="Times New Roman" w:cs="Times New Roman"/>
                <w:b w:val="0"/>
                <w:i w:val="0"/>
                <w:color w:val="000000"/>
                <w:sz w:val="19"/>
              </w:rPr>
              <w:t>–</w:t>
            </w:r>
          </w:p>
        </w:tc>
        <w:tc>
          <w:tcPr>
            <w:tcW w:w="125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8FA60D">
            <w:pPr>
              <w:spacing w:after="0" w:line="252" w:lineRule="auto"/>
              <w:jc w:val="left"/>
            </w:pPr>
            <w:r>
              <w:rPr>
                <w:rFonts w:ascii="Times New Roman" w:hAnsi="Times New Roman" w:eastAsia="Times New Roman" w:cs="Times New Roman"/>
                <w:b w:val="0"/>
                <w:i w:val="0"/>
                <w:color w:val="000000"/>
                <w:sz w:val="19"/>
              </w:rPr>
              <w:t>QT</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A14FAE">
            <w:pPr>
              <w:spacing w:after="0" w:line="252" w:lineRule="auto"/>
              <w:jc w:val="left"/>
            </w:pPr>
            <w:r>
              <w:rPr>
                <w:rFonts w:ascii="Times New Roman" w:hAnsi="Times New Roman" w:eastAsia="Times New Roman" w:cs="Times New Roman"/>
                <w:b w:val="0"/>
                <w:i w:val="0"/>
                <w:color w:val="000000"/>
                <w:sz w:val="19"/>
              </w:rPr>
              <w:t>Đối thoại, danh sách bản sao lưu</w:t>
            </w:r>
          </w:p>
        </w:tc>
        <w:tc>
          <w:tcPr>
            <w:tcW w:w="182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8CF30D">
            <w:pPr>
              <w:spacing w:after="0" w:line="252" w:lineRule="auto"/>
              <w:jc w:val="left"/>
            </w:pPr>
            <w:r>
              <w:rPr>
                <w:rFonts w:ascii="Times New Roman" w:hAnsi="Times New Roman" w:eastAsia="Times New Roman" w:cs="Times New Roman"/>
                <w:b w:val="0"/>
                <w:i w:val="0"/>
                <w:color w:val="000000"/>
                <w:sz w:val="19"/>
              </w:rPr>
              <w:t>Tham số: Sao lưu ngay</w:t>
            </w:r>
          </w:p>
        </w:tc>
      </w:tr>
    </w:tbl>
    <w:p w14:paraId="2B3A4BE3">
      <w:pPr>
        <w:spacing w:after="40"/>
      </w:pPr>
    </w:p>
    <w:p w14:paraId="0650AC7F">
      <w:pPr>
        <w:spacing w:after="120"/>
        <w:jc w:val="both"/>
      </w:pPr>
      <w:r>
        <w:rPr>
          <w:rFonts w:ascii="Times New Roman" w:hAnsi="Times New Roman" w:eastAsia="Times New Roman" w:cs="Times New Roman"/>
          <w:b w:val="0"/>
          <w:i w:val="0"/>
          <w:color w:val="000000"/>
          <w:sz w:val="24"/>
        </w:rPr>
        <w:t>Ghi chú:</w:t>
      </w:r>
    </w:p>
    <w:p w14:paraId="4D8E403A">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F2.2 và F2.4:</w:t>
      </w:r>
      <w:r>
        <w:rPr>
          <w:rFonts w:ascii="Times New Roman" w:hAnsi="Times New Roman" w:eastAsia="Times New Roman" w:cs="Times New Roman"/>
          <w:b w:val="0"/>
          <w:i w:val="0"/>
          <w:color w:val="000000"/>
          <w:sz w:val="24"/>
        </w:rPr>
        <w:t xml:space="preserve"> yêu cầu của học viên đến quầy bằng lời hoặc bằng giấy. Nhân viên tuyển sinh nhập thay, nên một form phục vụ cả 2 luồng vào (của HV và của TS).</w:t>
      </w:r>
    </w:p>
    <w:p w14:paraId="1AAB8EC1">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F3.2:</w:t>
      </w:r>
      <w:r>
        <w:rPr>
          <w:rFonts w:ascii="Times New Roman" w:hAnsi="Times New Roman" w:eastAsia="Times New Roman" w:cs="Times New Roman"/>
          <w:b w:val="0"/>
          <w:i w:val="0"/>
          <w:color w:val="000000"/>
          <w:sz w:val="24"/>
        </w:rPr>
        <w:t xml:space="preserve"> tương tự, tiền do học viên nộp, kế toán nhập.</w:t>
      </w:r>
    </w:p>
    <w:p w14:paraId="618EBE0A">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F3.1:</w:t>
      </w:r>
      <w:r>
        <w:rPr>
          <w:rFonts w:ascii="Times New Roman" w:hAnsi="Times New Roman" w:eastAsia="Times New Roman" w:cs="Times New Roman"/>
          <w:b w:val="0"/>
          <w:i w:val="0"/>
          <w:color w:val="000000"/>
          <w:sz w:val="24"/>
        </w:rPr>
        <w:t xml:space="preserve"> sau khi đăng ký, kế toán xác nhận học viên chọn </w:t>
      </w:r>
      <w:r>
        <w:rPr>
          <w:rFonts w:ascii="Times New Roman" w:hAnsi="Times New Roman" w:eastAsia="Times New Roman" w:cs="Times New Roman"/>
          <w:b/>
          <w:i w:val="0"/>
          <w:color w:val="000000"/>
          <w:sz w:val="24"/>
        </w:rPr>
        <w:t>đóng một lần hay hai đợt</w:t>
      </w:r>
      <w:r>
        <w:rPr>
          <w:rFonts w:ascii="Times New Roman" w:hAnsi="Times New Roman" w:eastAsia="Times New Roman" w:cs="Times New Roman"/>
          <w:b w:val="0"/>
          <w:i w:val="0"/>
          <w:color w:val="000000"/>
          <w:sz w:val="24"/>
        </w:rPr>
        <w:t xml:space="preserve"> (</w:t>
      </w:r>
      <w:r>
        <w:rPr>
          <w:rFonts w:ascii="Consolas" w:hAnsi="Consolas" w:eastAsia="Consolas" w:cs="Consolas"/>
          <w:b w:val="0"/>
          <w:i w:val="0"/>
          <w:color w:val="000000"/>
          <w:sz w:val="22"/>
        </w:rPr>
        <w:t>HocPhi.SoDot</w:t>
      </w:r>
      <w:r>
        <w:rPr>
          <w:rFonts w:ascii="Times New Roman" w:hAnsi="Times New Roman" w:eastAsia="Times New Roman" w:cs="Times New Roman"/>
          <w:b w:val="0"/>
          <w:i w:val="0"/>
          <w:color w:val="000000"/>
          <w:sz w:val="24"/>
        </w:rPr>
        <w:t xml:space="preserve">, điều kiện C3 của bảng quyết định 3.1), và có thuộc </w:t>
      </w:r>
      <w:r>
        <w:rPr>
          <w:rFonts w:ascii="Times New Roman" w:hAnsi="Times New Roman" w:eastAsia="Times New Roman" w:cs="Times New Roman"/>
          <w:b/>
          <w:i w:val="0"/>
          <w:color w:val="000000"/>
          <w:sz w:val="24"/>
        </w:rPr>
        <w:t>nhóm đăng ký</w:t>
      </w:r>
      <w:r>
        <w:rPr>
          <w:rFonts w:ascii="Times New Roman" w:hAnsi="Times New Roman" w:eastAsia="Times New Roman" w:cs="Times New Roman"/>
          <w:b w:val="0"/>
          <w:i w:val="0"/>
          <w:color w:val="000000"/>
          <w:sz w:val="24"/>
        </w:rPr>
        <w:t xml:space="preserve"> hay không (ưu đãi C2). Ưu đãi học viên cũ (C1) do hệ thống tự xét. Phần này đã được bổ sung vào cấu trúc luồng "Ưu đãi" trong từ điển dữ liệu (báo cáo phân tích, mục 6.4.2), vì đây là lựa chọn của học viên mà trước đó chưa luồng nào mang.</w:t>
      </w:r>
    </w:p>
    <w:p w14:paraId="15891EB4">
      <w:pPr>
        <w:pStyle w:val="3"/>
      </w:pPr>
      <w:bookmarkStart w:id="80" w:name="_Toc29942"/>
      <w:r>
        <w:t>3.6.4 Báo cáo, chứng từ đầu ra (luồng ra DFD)</w:t>
      </w:r>
      <w:bookmarkEnd w:id="80"/>
    </w:p>
    <w:p w14:paraId="063E2FBC">
      <w:pPr>
        <w:spacing w:after="120"/>
        <w:jc w:val="both"/>
      </w:pPr>
      <w:r>
        <w:rPr>
          <w:rFonts w:ascii="Times New Roman" w:hAnsi="Times New Roman" w:eastAsia="Times New Roman" w:cs="Times New Roman"/>
          <w:b w:val="0"/>
          <w:i w:val="0"/>
          <w:color w:val="000000"/>
          <w:sz w:val="24"/>
        </w:rPr>
        <w:t xml:space="preserve">Mã báo cáo: </w:t>
      </w:r>
      <w:r>
        <w:rPr>
          <w:rFonts w:ascii="Consolas" w:hAnsi="Consolas" w:eastAsia="Consolas" w:cs="Consolas"/>
          <w:b w:val="0"/>
          <w:i w:val="0"/>
          <w:color w:val="000000"/>
          <w:sz w:val="22"/>
        </w:rPr>
        <w:t>R</w:t>
      </w:r>
      <w:r>
        <w:rPr>
          <w:rFonts w:ascii="Times New Roman" w:hAnsi="Times New Roman" w:eastAsia="Times New Roman" w:cs="Times New Roman"/>
          <w:b w:val="0"/>
          <w:i w:val="0"/>
          <w:color w:val="000000"/>
          <w:sz w:val="24"/>
        </w:rPr>
        <w:t xml:space="preserve"> + mã module. Theo bài giảng, có 3 loại tài liệu:</w:t>
      </w:r>
    </w:p>
    <w:p w14:paraId="5AD06B92">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nội bộ:</w:t>
      </w:r>
      <w:r>
        <w:rPr>
          <w:rFonts w:ascii="Times New Roman" w:hAnsi="Times New Roman" w:eastAsia="Times New Roman" w:cs="Times New Roman"/>
          <w:b w:val="0"/>
          <w:i w:val="0"/>
          <w:color w:val="000000"/>
          <w:sz w:val="24"/>
        </w:rPr>
        <w:t xml:space="preserve"> dùng trong trung tâm;</w:t>
      </w:r>
    </w:p>
    <w:p w14:paraId="24132FE6">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bên ngoài:</w:t>
      </w:r>
      <w:r>
        <w:rPr>
          <w:rFonts w:ascii="Times New Roman" w:hAnsi="Times New Roman" w:eastAsia="Times New Roman" w:cs="Times New Roman"/>
          <w:b w:val="0"/>
          <w:i w:val="0"/>
          <w:color w:val="000000"/>
          <w:sz w:val="24"/>
        </w:rPr>
        <w:t xml:space="preserve"> gửi học viên, phụ huynh; dùng thống nhất mẫu có tên và logo trung tâm;</w:t>
      </w:r>
    </w:p>
    <w:p w14:paraId="6D16035E">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xoay vòng:</w:t>
      </w:r>
      <w:r>
        <w:rPr>
          <w:rFonts w:ascii="Times New Roman" w:hAnsi="Times New Roman" w:eastAsia="Times New Roman" w:cs="Times New Roman"/>
          <w:b w:val="0"/>
          <w:i w:val="0"/>
          <w:color w:val="000000"/>
          <w:sz w:val="24"/>
        </w:rPr>
        <w:t xml:space="preserve"> gửi ra ngoài rồi quay về làm dữ liệu vào.</w:t>
      </w:r>
    </w:p>
    <w:tbl>
      <w:tblPr>
        <w:tblStyle w:val="12"/>
        <w:tblW w:w="0" w:type="auto"/>
        <w:jc w:val="center"/>
        <w:tblLayout w:type="fixed"/>
        <w:tblCellMar>
          <w:top w:w="0" w:type="dxa"/>
          <w:left w:w="108" w:type="dxa"/>
          <w:bottom w:w="0" w:type="dxa"/>
          <w:right w:w="108" w:type="dxa"/>
        </w:tblCellMar>
      </w:tblPr>
      <w:tblGrid>
        <w:gridCol w:w="720"/>
        <w:gridCol w:w="1463"/>
        <w:gridCol w:w="720"/>
        <w:gridCol w:w="1585"/>
        <w:gridCol w:w="720"/>
        <w:gridCol w:w="1764"/>
        <w:gridCol w:w="769"/>
        <w:gridCol w:w="1764"/>
      </w:tblGrid>
      <w:tr w14:paraId="594AF785">
        <w:tblPrEx>
          <w:tblCellMar>
            <w:top w:w="0" w:type="dxa"/>
            <w:left w:w="108" w:type="dxa"/>
            <w:bottom w:w="0" w:type="dxa"/>
            <w:right w:w="108" w:type="dxa"/>
          </w:tblCellMar>
        </w:tblPrEx>
        <w:trPr>
          <w:cantSplit/>
          <w:tblHeader/>
          <w:jc w:val="center"/>
        </w:trPr>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1F94F3F">
            <w:pPr>
              <w:spacing w:after="0" w:line="252" w:lineRule="auto"/>
              <w:jc w:val="center"/>
            </w:pPr>
            <w:r>
              <w:rPr>
                <w:rFonts w:ascii="Times New Roman" w:hAnsi="Times New Roman" w:eastAsia="Times New Roman" w:cs="Times New Roman"/>
                <w:b/>
                <w:i w:val="0"/>
                <w:color w:val="000000"/>
                <w:sz w:val="15"/>
              </w:rPr>
              <w:t>Mã</w:t>
            </w:r>
          </w:p>
        </w:tc>
        <w:tc>
          <w:tcPr>
            <w:tcW w:w="146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4656D9A">
            <w:pPr>
              <w:spacing w:after="0" w:line="252" w:lineRule="auto"/>
              <w:jc w:val="center"/>
            </w:pPr>
            <w:r>
              <w:rPr>
                <w:rFonts w:ascii="Times New Roman" w:hAnsi="Times New Roman" w:eastAsia="Times New Roman" w:cs="Times New Roman"/>
                <w:b/>
                <w:i w:val="0"/>
                <w:color w:val="000000"/>
                <w:sz w:val="15"/>
              </w:rPr>
              <w:t>Tên báo cáo / chứng từ</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FD5E87A">
            <w:pPr>
              <w:spacing w:after="0" w:line="252" w:lineRule="auto"/>
              <w:jc w:val="center"/>
            </w:pPr>
            <w:r>
              <w:rPr>
                <w:rFonts w:ascii="Times New Roman" w:hAnsi="Times New Roman" w:eastAsia="Times New Roman" w:cs="Times New Roman"/>
                <w:b/>
                <w:i w:val="0"/>
                <w:color w:val="000000"/>
                <w:sz w:val="15"/>
              </w:rPr>
              <w:t>Module</w:t>
            </w:r>
          </w:p>
        </w:tc>
        <w:tc>
          <w:tcPr>
            <w:tcW w:w="15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40B6D3F">
            <w:pPr>
              <w:spacing w:after="0" w:line="252" w:lineRule="auto"/>
              <w:jc w:val="center"/>
            </w:pPr>
            <w:r>
              <w:rPr>
                <w:rFonts w:ascii="Times New Roman" w:hAnsi="Times New Roman" w:eastAsia="Times New Roman" w:cs="Times New Roman"/>
                <w:b/>
                <w:i w:val="0"/>
                <w:color w:val="000000"/>
                <w:sz w:val="15"/>
              </w:rPr>
              <w:t>Luồng DFD</w:t>
            </w:r>
          </w:p>
        </w:tc>
        <w:tc>
          <w:tcPr>
            <w:tcW w:w="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04F25C7">
            <w:pPr>
              <w:spacing w:after="0" w:line="252" w:lineRule="auto"/>
              <w:jc w:val="center"/>
            </w:pPr>
            <w:r>
              <w:rPr>
                <w:rFonts w:ascii="Times New Roman" w:hAnsi="Times New Roman" w:eastAsia="Times New Roman" w:cs="Times New Roman"/>
                <w:b/>
                <w:i w:val="0"/>
                <w:color w:val="000000"/>
                <w:sz w:val="15"/>
              </w:rPr>
              <w:t>Người nhận</w:t>
            </w:r>
          </w:p>
        </w:tc>
        <w:tc>
          <w:tcPr>
            <w:tcW w:w="176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A4ED87">
            <w:pPr>
              <w:spacing w:after="0" w:line="252" w:lineRule="auto"/>
              <w:jc w:val="center"/>
            </w:pPr>
            <w:r>
              <w:rPr>
                <w:rFonts w:ascii="Times New Roman" w:hAnsi="Times New Roman" w:eastAsia="Times New Roman" w:cs="Times New Roman"/>
                <w:b/>
                <w:i w:val="0"/>
                <w:color w:val="000000"/>
                <w:sz w:val="15"/>
              </w:rPr>
              <w:t>Loại tài liệu</w:t>
            </w:r>
          </w:p>
        </w:tc>
        <w:tc>
          <w:tcPr>
            <w:tcW w:w="7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82B508">
            <w:pPr>
              <w:spacing w:after="0" w:line="252" w:lineRule="auto"/>
              <w:jc w:val="center"/>
            </w:pPr>
            <w:r>
              <w:rPr>
                <w:rFonts w:ascii="Times New Roman" w:hAnsi="Times New Roman" w:eastAsia="Times New Roman" w:cs="Times New Roman"/>
                <w:b/>
                <w:i w:val="0"/>
                <w:color w:val="000000"/>
                <w:sz w:val="15"/>
              </w:rPr>
              <w:t>Xử lý</w:t>
            </w:r>
          </w:p>
        </w:tc>
        <w:tc>
          <w:tcPr>
            <w:tcW w:w="176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4459BF3">
            <w:pPr>
              <w:spacing w:after="0" w:line="252" w:lineRule="auto"/>
              <w:jc w:val="center"/>
            </w:pPr>
            <w:r>
              <w:rPr>
                <w:rFonts w:ascii="Times New Roman" w:hAnsi="Times New Roman" w:eastAsia="Times New Roman" w:cs="Times New Roman"/>
                <w:b/>
                <w:i w:val="0"/>
                <w:color w:val="000000"/>
                <w:sz w:val="15"/>
              </w:rPr>
              <w:t>Nguồn dữ liệu</w:t>
            </w:r>
          </w:p>
        </w:tc>
      </w:tr>
      <w:tr w14:paraId="1D9E7B4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2766A5">
            <w:pPr>
              <w:spacing w:after="0" w:line="252" w:lineRule="auto"/>
              <w:jc w:val="left"/>
            </w:pPr>
            <w:r>
              <w:rPr>
                <w:rFonts w:ascii="Times New Roman" w:hAnsi="Times New Roman" w:eastAsia="Times New Roman" w:cs="Times New Roman"/>
                <w:b w:val="0"/>
                <w:i w:val="0"/>
                <w:color w:val="000000"/>
                <w:sz w:val="15"/>
              </w:rPr>
              <w:t>R2.2</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0B34F3">
            <w:pPr>
              <w:spacing w:after="0" w:line="252" w:lineRule="auto"/>
              <w:jc w:val="left"/>
            </w:pPr>
            <w:r>
              <w:rPr>
                <w:rFonts w:ascii="Times New Roman" w:hAnsi="Times New Roman" w:eastAsia="Times New Roman" w:cs="Times New Roman"/>
                <w:b w:val="0"/>
                <w:i w:val="0"/>
                <w:color w:val="000000"/>
                <w:sz w:val="15"/>
              </w:rPr>
              <w:t>Kết quả đăng ký, danh sách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C81CA3">
            <w:pPr>
              <w:spacing w:after="0" w:line="252" w:lineRule="auto"/>
              <w:jc w:val="left"/>
            </w:pPr>
            <w:r>
              <w:rPr>
                <w:rFonts w:ascii="Times New Roman" w:hAnsi="Times New Roman" w:eastAsia="Times New Roman" w:cs="Times New Roman"/>
                <w:b w:val="0"/>
                <w:i w:val="0"/>
                <w:color w:val="000000"/>
                <w:sz w:val="15"/>
              </w:rPr>
              <w:t>2.2</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C8E18C">
            <w:pPr>
              <w:spacing w:after="0" w:line="252" w:lineRule="auto"/>
              <w:jc w:val="left"/>
            </w:pPr>
            <w:r>
              <w:rPr>
                <w:rFonts w:ascii="Times New Roman" w:hAnsi="Times New Roman" w:eastAsia="Times New Roman" w:cs="Times New Roman"/>
                <w:b w:val="0"/>
                <w:i w:val="0"/>
                <w:color w:val="000000"/>
                <w:sz w:val="15"/>
              </w:rPr>
              <w:t>TS: Kết quả đăng ký, danh sách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E5DF7A">
            <w:pPr>
              <w:spacing w:after="0" w:line="252" w:lineRule="auto"/>
              <w:jc w:val="left"/>
            </w:pPr>
            <w:r>
              <w:rPr>
                <w:rFonts w:ascii="Times New Roman" w:hAnsi="Times New Roman" w:eastAsia="Times New Roman" w:cs="Times New Roman"/>
                <w:b w:val="0"/>
                <w:i w:val="0"/>
                <w:color w:val="000000"/>
                <w:sz w:val="15"/>
              </w:rPr>
              <w:t>TS</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479304">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809F78">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4E82AA">
            <w:pPr>
              <w:spacing w:after="0" w:line="252" w:lineRule="auto"/>
              <w:jc w:val="left"/>
            </w:pPr>
            <w:r>
              <w:rPr>
                <w:rFonts w:ascii="Times New Roman" w:hAnsi="Times New Roman" w:eastAsia="Times New Roman" w:cs="Times New Roman"/>
                <w:b w:val="0"/>
                <w:i w:val="0"/>
                <w:color w:val="000000"/>
                <w:sz w:val="15"/>
              </w:rPr>
              <w:t>DangKy, LopHoc, HocVien; v_SiSoLop, v_HocPhiDangKy</w:t>
            </w:r>
          </w:p>
        </w:tc>
      </w:tr>
      <w:tr w14:paraId="5C7424D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70E87F">
            <w:pPr>
              <w:spacing w:after="0" w:line="252" w:lineRule="auto"/>
              <w:jc w:val="left"/>
            </w:pPr>
            <w:r>
              <w:rPr>
                <w:rFonts w:ascii="Times New Roman" w:hAnsi="Times New Roman" w:eastAsia="Times New Roman" w:cs="Times New Roman"/>
                <w:b w:val="0"/>
                <w:i w:val="0"/>
                <w:color w:val="000000"/>
                <w:sz w:val="15"/>
              </w:rPr>
              <w:t>R2.3a</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D1F927">
            <w:pPr>
              <w:spacing w:after="0" w:line="252" w:lineRule="auto"/>
              <w:jc w:val="left"/>
            </w:pPr>
            <w:r>
              <w:rPr>
                <w:rFonts w:ascii="Times New Roman" w:hAnsi="Times New Roman" w:eastAsia="Times New Roman" w:cs="Times New Roman"/>
                <w:b w:val="0"/>
                <w:i w:val="0"/>
                <w:color w:val="000000"/>
                <w:sz w:val="15"/>
              </w:rPr>
              <w:t>Lịch học của học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BFE4B6">
            <w:pPr>
              <w:spacing w:after="0" w:line="252" w:lineRule="auto"/>
              <w:jc w:val="left"/>
            </w:pPr>
            <w:r>
              <w:rPr>
                <w:rFonts w:ascii="Times New Roman" w:hAnsi="Times New Roman" w:eastAsia="Times New Roman" w:cs="Times New Roman"/>
                <w:b w:val="0"/>
                <w:i w:val="0"/>
                <w:color w:val="000000"/>
                <w:sz w:val="15"/>
              </w:rPr>
              <w:t>2.3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8CD908">
            <w:pPr>
              <w:spacing w:after="0" w:line="252" w:lineRule="auto"/>
              <w:jc w:val="left"/>
            </w:pPr>
            <w:r>
              <w:rPr>
                <w:rFonts w:ascii="Times New Roman" w:hAnsi="Times New Roman" w:eastAsia="Times New Roman" w:cs="Times New Roman"/>
                <w:b w:val="0"/>
                <w:i w:val="0"/>
                <w:color w:val="000000"/>
                <w:sz w:val="15"/>
              </w:rPr>
              <w:t>HV: Lịch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AF7330">
            <w:pPr>
              <w:spacing w:after="0" w:line="252" w:lineRule="auto"/>
              <w:jc w:val="left"/>
            </w:pPr>
            <w:r>
              <w:rPr>
                <w:rFonts w:ascii="Times New Roman" w:hAnsi="Times New Roman" w:eastAsia="Times New Roman" w:cs="Times New Roman"/>
                <w:b w:val="0"/>
                <w:i w:val="0"/>
                <w:color w:val="000000"/>
                <w:sz w:val="15"/>
              </w:rPr>
              <w:t>HV, PH</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01C9FD">
            <w:pPr>
              <w:spacing w:after="0" w:line="252" w:lineRule="auto"/>
              <w:jc w:val="left"/>
            </w:pPr>
            <w:r>
              <w:rPr>
                <w:rFonts w:ascii="Times New Roman" w:hAnsi="Times New Roman" w:eastAsia="Times New Roman" w:cs="Times New Roman"/>
                <w:b w:val="0"/>
                <w:i w:val="0"/>
                <w:color w:val="000000"/>
                <w:sz w:val="15"/>
              </w:rPr>
              <w:t>Bên ngoài</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600F1F">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183CFC">
            <w:pPr>
              <w:spacing w:after="0" w:line="252" w:lineRule="auto"/>
              <w:jc w:val="left"/>
            </w:pPr>
            <w:r>
              <w:rPr>
                <w:rFonts w:ascii="Times New Roman" w:hAnsi="Times New Roman" w:eastAsia="Times New Roman" w:cs="Times New Roman"/>
                <w:b w:val="0"/>
                <w:i w:val="0"/>
                <w:color w:val="000000"/>
                <w:sz w:val="15"/>
              </w:rPr>
              <w:t>BuoiHoc, LopHoc, DangKy</w:t>
            </w:r>
          </w:p>
        </w:tc>
      </w:tr>
      <w:tr w14:paraId="797AA4B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1E5862">
            <w:pPr>
              <w:spacing w:after="0" w:line="252" w:lineRule="auto"/>
              <w:jc w:val="left"/>
            </w:pPr>
            <w:r>
              <w:rPr>
                <w:rFonts w:ascii="Times New Roman" w:hAnsi="Times New Roman" w:eastAsia="Times New Roman" w:cs="Times New Roman"/>
                <w:b w:val="0"/>
                <w:i w:val="0"/>
                <w:color w:val="000000"/>
                <w:sz w:val="15"/>
              </w:rPr>
              <w:t>R2.3b</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922556">
            <w:pPr>
              <w:spacing w:after="0" w:line="252" w:lineRule="auto"/>
              <w:jc w:val="left"/>
            </w:pPr>
            <w:r>
              <w:rPr>
                <w:rFonts w:ascii="Times New Roman" w:hAnsi="Times New Roman" w:eastAsia="Times New Roman" w:cs="Times New Roman"/>
                <w:b w:val="0"/>
                <w:i w:val="0"/>
                <w:color w:val="000000"/>
                <w:sz w:val="15"/>
              </w:rPr>
              <w:t>Lịch dạy, danh sách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273EE9">
            <w:pPr>
              <w:spacing w:after="0" w:line="252" w:lineRule="auto"/>
              <w:jc w:val="left"/>
            </w:pPr>
            <w:r>
              <w:rPr>
                <w:rFonts w:ascii="Times New Roman" w:hAnsi="Times New Roman" w:eastAsia="Times New Roman" w:cs="Times New Roman"/>
                <w:b w:val="0"/>
                <w:i w:val="0"/>
                <w:color w:val="000000"/>
                <w:sz w:val="15"/>
              </w:rPr>
              <w:t>2.3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60CF11">
            <w:pPr>
              <w:spacing w:after="0" w:line="252" w:lineRule="auto"/>
              <w:jc w:val="left"/>
            </w:pPr>
            <w:r>
              <w:rPr>
                <w:rFonts w:ascii="Times New Roman" w:hAnsi="Times New Roman" w:eastAsia="Times New Roman" w:cs="Times New Roman"/>
                <w:b w:val="0"/>
                <w:i w:val="0"/>
                <w:color w:val="000000"/>
                <w:sz w:val="15"/>
              </w:rPr>
              <w:t>GV: Lịch dạy, danh sách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709E6D">
            <w:pPr>
              <w:spacing w:after="0" w:line="252" w:lineRule="auto"/>
              <w:jc w:val="left"/>
            </w:pPr>
            <w:r>
              <w:rPr>
                <w:rFonts w:ascii="Times New Roman" w:hAnsi="Times New Roman" w:eastAsia="Times New Roman" w:cs="Times New Roman"/>
                <w:b w:val="0"/>
                <w:i w:val="0"/>
                <w:color w:val="000000"/>
                <w:sz w:val="15"/>
              </w:rPr>
              <w:t>GV</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CE0BDE">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07527C">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7F42D6">
            <w:pPr>
              <w:spacing w:after="0" w:line="252" w:lineRule="auto"/>
              <w:jc w:val="left"/>
            </w:pPr>
            <w:r>
              <w:rPr>
                <w:rFonts w:ascii="Times New Roman" w:hAnsi="Times New Roman" w:eastAsia="Times New Roman" w:cs="Times New Roman"/>
                <w:b w:val="0"/>
                <w:i w:val="0"/>
                <w:color w:val="000000"/>
                <w:sz w:val="15"/>
              </w:rPr>
              <w:t>BuoiHoc, LopHoc, DangKy, HocVien</w:t>
            </w:r>
          </w:p>
        </w:tc>
      </w:tr>
      <w:tr w14:paraId="37A9567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F551A0">
            <w:pPr>
              <w:spacing w:after="0" w:line="252" w:lineRule="auto"/>
              <w:jc w:val="left"/>
            </w:pPr>
            <w:r>
              <w:rPr>
                <w:rFonts w:ascii="Times New Roman" w:hAnsi="Times New Roman" w:eastAsia="Times New Roman" w:cs="Times New Roman"/>
                <w:b w:val="0"/>
                <w:i w:val="0"/>
                <w:color w:val="000000"/>
                <w:sz w:val="15"/>
              </w:rPr>
              <w:t>R2.4</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719A78">
            <w:pPr>
              <w:spacing w:after="0" w:line="252" w:lineRule="auto"/>
              <w:jc w:val="left"/>
            </w:pPr>
            <w:r>
              <w:rPr>
                <w:rFonts w:ascii="Times New Roman" w:hAnsi="Times New Roman" w:eastAsia="Times New Roman" w:cs="Times New Roman"/>
                <w:b w:val="0"/>
                <w:i w:val="0"/>
                <w:color w:val="000000"/>
                <w:sz w:val="15"/>
              </w:rPr>
              <w:t>Kết quả xử lý đơn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6687DC">
            <w:pPr>
              <w:spacing w:after="0" w:line="252" w:lineRule="auto"/>
              <w:jc w:val="left"/>
            </w:pPr>
            <w:r>
              <w:rPr>
                <w:rFonts w:ascii="Times New Roman" w:hAnsi="Times New Roman" w:eastAsia="Times New Roman" w:cs="Times New Roman"/>
                <w:b w:val="0"/>
                <w:i w:val="0"/>
                <w:color w:val="000000"/>
                <w:sz w:val="15"/>
              </w:rPr>
              <w:t>2.4</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AF375D">
            <w:pPr>
              <w:spacing w:after="0" w:line="252" w:lineRule="auto"/>
              <w:jc w:val="left"/>
            </w:pPr>
            <w:r>
              <w:rPr>
                <w:rFonts w:ascii="Times New Roman" w:hAnsi="Times New Roman" w:eastAsia="Times New Roman" w:cs="Times New Roman"/>
                <w:b w:val="0"/>
                <w:i w:val="0"/>
                <w:color w:val="000000"/>
                <w:sz w:val="15"/>
              </w:rPr>
              <w:t>TS: Kết quả xử lý đăng ký</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F091E8">
            <w:pPr>
              <w:spacing w:after="0" w:line="252" w:lineRule="auto"/>
              <w:jc w:val="left"/>
            </w:pPr>
            <w:r>
              <w:rPr>
                <w:rFonts w:ascii="Times New Roman" w:hAnsi="Times New Roman" w:eastAsia="Times New Roman" w:cs="Times New Roman"/>
                <w:b w:val="0"/>
                <w:i w:val="0"/>
                <w:color w:val="000000"/>
                <w:sz w:val="15"/>
              </w:rPr>
              <w:t>TS</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F6F127">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AA94DD">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026B8B">
            <w:pPr>
              <w:spacing w:after="0" w:line="252" w:lineRule="auto"/>
              <w:jc w:val="left"/>
            </w:pPr>
            <w:r>
              <w:rPr>
                <w:rFonts w:ascii="Times New Roman" w:hAnsi="Times New Roman" w:eastAsia="Times New Roman" w:cs="Times New Roman"/>
                <w:b w:val="0"/>
                <w:i w:val="0"/>
                <w:color w:val="000000"/>
                <w:sz w:val="15"/>
              </w:rPr>
              <w:t>DangKy, LopHoc</w:t>
            </w:r>
          </w:p>
        </w:tc>
      </w:tr>
      <w:tr w14:paraId="5C2510E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C778DA">
            <w:pPr>
              <w:spacing w:after="0" w:line="252" w:lineRule="auto"/>
              <w:jc w:val="left"/>
            </w:pPr>
            <w:r>
              <w:rPr>
                <w:rFonts w:ascii="Times New Roman" w:hAnsi="Times New Roman" w:eastAsia="Times New Roman" w:cs="Times New Roman"/>
                <w:b w:val="0"/>
                <w:i w:val="0"/>
                <w:color w:val="000000"/>
                <w:sz w:val="15"/>
              </w:rPr>
              <w:t>R3.1</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534A42">
            <w:pPr>
              <w:spacing w:after="0" w:line="252" w:lineRule="auto"/>
              <w:jc w:val="left"/>
            </w:pPr>
            <w:r>
              <w:rPr>
                <w:rFonts w:ascii="Times New Roman" w:hAnsi="Times New Roman" w:eastAsia="Times New Roman" w:cs="Times New Roman"/>
                <w:b w:val="0"/>
                <w:i w:val="0"/>
                <w:color w:val="000000"/>
                <w:sz w:val="15"/>
              </w:rPr>
              <w:t>Bảng học phí phải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FB92E9">
            <w:pPr>
              <w:spacing w:after="0" w:line="252" w:lineRule="auto"/>
              <w:jc w:val="left"/>
            </w:pPr>
            <w:r>
              <w:rPr>
                <w:rFonts w:ascii="Times New Roman" w:hAnsi="Times New Roman" w:eastAsia="Times New Roman" w:cs="Times New Roman"/>
                <w:b w:val="0"/>
                <w:i w:val="0"/>
                <w:color w:val="000000"/>
                <w:sz w:val="15"/>
              </w:rPr>
              <w:t>3.1</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CFFFA6">
            <w:pPr>
              <w:spacing w:after="0" w:line="252" w:lineRule="auto"/>
              <w:jc w:val="left"/>
            </w:pPr>
            <w:r>
              <w:rPr>
                <w:rFonts w:ascii="Times New Roman" w:hAnsi="Times New Roman" w:eastAsia="Times New Roman" w:cs="Times New Roman"/>
                <w:b w:val="0"/>
                <w:i w:val="0"/>
                <w:color w:val="000000"/>
                <w:sz w:val="15"/>
              </w:rPr>
              <w:t>KT: Học phí phải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7C3CF3">
            <w:pPr>
              <w:spacing w:after="0" w:line="252" w:lineRule="auto"/>
              <w:jc w:val="left"/>
            </w:pPr>
            <w:r>
              <w:rPr>
                <w:rFonts w:ascii="Times New Roman" w:hAnsi="Times New Roman" w:eastAsia="Times New Roman" w:cs="Times New Roman"/>
                <w:b w:val="0"/>
                <w:i w:val="0"/>
                <w:color w:val="000000"/>
                <w:sz w:val="15"/>
              </w:rPr>
              <w:t>KT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25E2B4">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1A4FE2">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7A966D">
            <w:pPr>
              <w:spacing w:after="0" w:line="252" w:lineRule="auto"/>
              <w:jc w:val="left"/>
            </w:pPr>
            <w:r>
              <w:rPr>
                <w:rFonts w:ascii="Times New Roman" w:hAnsi="Times New Roman" w:eastAsia="Times New Roman" w:cs="Times New Roman"/>
                <w:b w:val="0"/>
                <w:i w:val="0"/>
                <w:color w:val="000000"/>
                <w:sz w:val="15"/>
              </w:rPr>
              <w:t>HocPhi, DotHocPhi, ApDungUuDai, UuDai, DangKy</w:t>
            </w:r>
          </w:p>
        </w:tc>
      </w:tr>
      <w:tr w14:paraId="4DF70AD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0FAD0">
            <w:pPr>
              <w:spacing w:after="0" w:line="252" w:lineRule="auto"/>
              <w:jc w:val="left"/>
            </w:pPr>
            <w:r>
              <w:rPr>
                <w:rFonts w:ascii="Times New Roman" w:hAnsi="Times New Roman" w:eastAsia="Times New Roman" w:cs="Times New Roman"/>
                <w:b w:val="0"/>
                <w:i w:val="0"/>
                <w:color w:val="000000"/>
                <w:sz w:val="15"/>
              </w:rPr>
              <w:t>R3.2</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247D2">
            <w:pPr>
              <w:spacing w:after="0" w:line="252" w:lineRule="auto"/>
              <w:jc w:val="left"/>
            </w:pPr>
            <w:r>
              <w:rPr>
                <w:rFonts w:ascii="Times New Roman" w:hAnsi="Times New Roman" w:eastAsia="Times New Roman" w:cs="Times New Roman"/>
                <w:b w:val="0"/>
                <w:i w:val="0"/>
                <w:color w:val="000000"/>
                <w:sz w:val="15"/>
              </w:rPr>
              <w:t>Phiếu thu (2 liên)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125196">
            <w:pPr>
              <w:spacing w:after="0" w:line="252" w:lineRule="auto"/>
              <w:jc w:val="left"/>
            </w:pPr>
            <w:r>
              <w:rPr>
                <w:rFonts w:ascii="Times New Roman" w:hAnsi="Times New Roman" w:eastAsia="Times New Roman" w:cs="Times New Roman"/>
                <w:b w:val="0"/>
                <w:i w:val="0"/>
                <w:color w:val="000000"/>
                <w:sz w:val="15"/>
              </w:rPr>
              <w:t>3.2</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B127C0">
            <w:pPr>
              <w:spacing w:after="0" w:line="252" w:lineRule="auto"/>
              <w:jc w:val="left"/>
            </w:pPr>
            <w:r>
              <w:rPr>
                <w:rFonts w:ascii="Times New Roman" w:hAnsi="Times New Roman" w:eastAsia="Times New Roman" w:cs="Times New Roman"/>
                <w:b w:val="0"/>
                <w:i w:val="0"/>
                <w:color w:val="000000"/>
                <w:sz w:val="15"/>
              </w:rPr>
              <w:t>HV: Phiếu thu; KT: Phiếu thu</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BDF0EA">
            <w:pPr>
              <w:spacing w:after="0" w:line="252" w:lineRule="auto"/>
              <w:jc w:val="left"/>
            </w:pPr>
            <w:r>
              <w:rPr>
                <w:rFonts w:ascii="Times New Roman" w:hAnsi="Times New Roman" w:eastAsia="Times New Roman" w:cs="Times New Roman"/>
                <w:b w:val="0"/>
                <w:i w:val="0"/>
                <w:color w:val="000000"/>
                <w:sz w:val="15"/>
              </w:rPr>
              <w:t>HV, PH, KT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893ABD">
            <w:pPr>
              <w:spacing w:after="0" w:line="252" w:lineRule="auto"/>
              <w:jc w:val="left"/>
            </w:pPr>
            <w:r>
              <w:rPr>
                <w:rFonts w:ascii="Times New Roman" w:hAnsi="Times New Roman" w:eastAsia="Times New Roman" w:cs="Times New Roman"/>
                <w:b/>
                <w:i w:val="0"/>
                <w:color w:val="000000"/>
                <w:sz w:val="15"/>
              </w:rPr>
              <w:t>Xoay vòng</w:t>
            </w:r>
            <w:r>
              <w:rPr>
                <w:rFonts w:ascii="Times New Roman" w:hAnsi="Times New Roman" w:eastAsia="Times New Roman" w:cs="Times New Roman"/>
                <w:b w:val="0"/>
                <w:i w:val="0"/>
                <w:color w:val="000000"/>
                <w:sz w:val="15"/>
              </w:rPr>
              <w:t>: liên 2 giao người nộp, mang lại khi nộp đợt sau để đối chiếu số còn nợ</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AB7536">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3912A8">
            <w:pPr>
              <w:spacing w:after="0" w:line="252" w:lineRule="auto"/>
              <w:jc w:val="left"/>
            </w:pPr>
            <w:r>
              <w:rPr>
                <w:rFonts w:ascii="Times New Roman" w:hAnsi="Times New Roman" w:eastAsia="Times New Roman" w:cs="Times New Roman"/>
                <w:b w:val="0"/>
                <w:i w:val="0"/>
                <w:color w:val="000000"/>
                <w:sz w:val="15"/>
              </w:rPr>
              <w:t>PhieuThu, ChiTietPhieuThu, DotHocPhi, HocPhi, HocVien, LopHoc, KhoaHoc</w:t>
            </w:r>
          </w:p>
        </w:tc>
      </w:tr>
      <w:tr w14:paraId="247E78F7">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02FF03">
            <w:pPr>
              <w:spacing w:after="0" w:line="252" w:lineRule="auto"/>
              <w:jc w:val="left"/>
            </w:pPr>
            <w:r>
              <w:rPr>
                <w:rFonts w:ascii="Times New Roman" w:hAnsi="Times New Roman" w:eastAsia="Times New Roman" w:cs="Times New Roman"/>
                <w:b w:val="0"/>
                <w:i w:val="0"/>
                <w:color w:val="000000"/>
                <w:sz w:val="15"/>
              </w:rPr>
              <w:t>R3.3</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B22FBA">
            <w:pPr>
              <w:spacing w:after="0" w:line="252" w:lineRule="auto"/>
              <w:jc w:val="left"/>
            </w:pPr>
            <w:r>
              <w:rPr>
                <w:rFonts w:ascii="Times New Roman" w:hAnsi="Times New Roman" w:eastAsia="Times New Roman" w:cs="Times New Roman"/>
                <w:b w:val="0"/>
                <w:i w:val="0"/>
                <w:color w:val="000000"/>
                <w:sz w:val="15"/>
              </w:rPr>
              <w:t>Công nợ học phí</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D919DC">
            <w:pPr>
              <w:spacing w:after="0" w:line="252" w:lineRule="auto"/>
              <w:jc w:val="left"/>
            </w:pPr>
            <w:r>
              <w:rPr>
                <w:rFonts w:ascii="Times New Roman" w:hAnsi="Times New Roman" w:eastAsia="Times New Roman" w:cs="Times New Roman"/>
                <w:b w:val="0"/>
                <w:i w:val="0"/>
                <w:color w:val="000000"/>
                <w:sz w:val="15"/>
              </w:rPr>
              <w:t>3.3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9C0CDC">
            <w:pPr>
              <w:spacing w:after="0" w:line="252" w:lineRule="auto"/>
              <w:jc w:val="left"/>
            </w:pPr>
            <w:r>
              <w:rPr>
                <w:rFonts w:ascii="Times New Roman" w:hAnsi="Times New Roman" w:eastAsia="Times New Roman" w:cs="Times New Roman"/>
                <w:b w:val="0"/>
                <w:i w:val="0"/>
                <w:color w:val="000000"/>
                <w:sz w:val="15"/>
              </w:rPr>
              <w:t>KT: Công nợ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4BE704">
            <w:pPr>
              <w:spacing w:after="0" w:line="252" w:lineRule="auto"/>
              <w:jc w:val="left"/>
            </w:pPr>
            <w:r>
              <w:rPr>
                <w:rFonts w:ascii="Times New Roman" w:hAnsi="Times New Roman" w:eastAsia="Times New Roman" w:cs="Times New Roman"/>
                <w:b w:val="0"/>
                <w:i w:val="0"/>
                <w:color w:val="000000"/>
                <w:sz w:val="15"/>
              </w:rPr>
              <w:t>KT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AFAD4F">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E99F16">
            <w:pPr>
              <w:spacing w:after="0" w:line="252" w:lineRule="auto"/>
              <w:jc w:val="left"/>
            </w:pPr>
            <w:r>
              <w:rPr>
                <w:rFonts w:ascii="Times New Roman" w:hAnsi="Times New Roman" w:eastAsia="Times New Roman" w:cs="Times New Roman"/>
                <w:b w:val="0"/>
                <w:i w:val="0"/>
                <w:color w:val="000000"/>
                <w:sz w:val="15"/>
              </w:rPr>
              <w:t>Theo lô, đầu ngày</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32D046">
            <w:pPr>
              <w:spacing w:after="0" w:line="252" w:lineRule="auto"/>
              <w:jc w:val="left"/>
            </w:pPr>
            <w:r>
              <w:rPr>
                <w:rFonts w:ascii="Times New Roman" w:hAnsi="Times New Roman" w:eastAsia="Times New Roman" w:cs="Times New Roman"/>
                <w:b w:val="0"/>
                <w:i w:val="0"/>
                <w:color w:val="000000"/>
                <w:sz w:val="15"/>
              </w:rPr>
              <w:t>fn_CongNo</w:t>
            </w:r>
          </w:p>
        </w:tc>
      </w:tr>
      <w:tr w14:paraId="32D2728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B82DB7">
            <w:pPr>
              <w:spacing w:after="0" w:line="252" w:lineRule="auto"/>
              <w:jc w:val="left"/>
            </w:pPr>
            <w:r>
              <w:rPr>
                <w:rFonts w:ascii="Times New Roman" w:hAnsi="Times New Roman" w:eastAsia="Times New Roman" w:cs="Times New Roman"/>
                <w:b w:val="0"/>
                <w:i w:val="0"/>
                <w:color w:val="000000"/>
                <w:sz w:val="15"/>
              </w:rPr>
              <w:t>R3.4</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CFDA71">
            <w:pPr>
              <w:spacing w:after="0" w:line="252" w:lineRule="auto"/>
              <w:jc w:val="left"/>
            </w:pPr>
            <w:r>
              <w:rPr>
                <w:rFonts w:ascii="Times New Roman" w:hAnsi="Times New Roman" w:eastAsia="Times New Roman" w:cs="Times New Roman"/>
                <w:b w:val="0"/>
                <w:i w:val="0"/>
                <w:color w:val="000000"/>
                <w:sz w:val="15"/>
              </w:rPr>
              <w:t>Báo cáo doanh thu, công nợ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7A9A0">
            <w:pPr>
              <w:spacing w:after="0" w:line="252" w:lineRule="auto"/>
              <w:jc w:val="left"/>
            </w:pPr>
            <w:r>
              <w:rPr>
                <w:rFonts w:ascii="Times New Roman" w:hAnsi="Times New Roman" w:eastAsia="Times New Roman" w:cs="Times New Roman"/>
                <w:b w:val="0"/>
                <w:i w:val="0"/>
                <w:color w:val="000000"/>
                <w:sz w:val="15"/>
              </w:rPr>
              <w:t>3.4</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B7C6CC">
            <w:pPr>
              <w:spacing w:after="0" w:line="252" w:lineRule="auto"/>
              <w:jc w:val="left"/>
            </w:pPr>
            <w:r>
              <w:rPr>
                <w:rFonts w:ascii="Times New Roman" w:hAnsi="Times New Roman" w:eastAsia="Times New Roman" w:cs="Times New Roman"/>
                <w:b w:val="0"/>
                <w:i w:val="0"/>
                <w:color w:val="000000"/>
                <w:sz w:val="15"/>
              </w:rPr>
              <w:t>GD: Báo cáo doanh thu, công nợ</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9470EE">
            <w:pPr>
              <w:spacing w:after="0" w:line="252" w:lineRule="auto"/>
              <w:jc w:val="left"/>
            </w:pPr>
            <w:r>
              <w:rPr>
                <w:rFonts w:ascii="Times New Roman" w:hAnsi="Times New Roman" w:eastAsia="Times New Roman" w:cs="Times New Roman"/>
                <w:b w:val="0"/>
                <w:i w:val="0"/>
                <w:color w:val="000000"/>
                <w:sz w:val="15"/>
              </w:rPr>
              <w:t>GD</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BEC413">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B86BF8">
            <w:pPr>
              <w:spacing w:after="0" w:line="252" w:lineRule="auto"/>
              <w:jc w:val="left"/>
            </w:pPr>
            <w:r>
              <w:rPr>
                <w:rFonts w:ascii="Times New Roman" w:hAnsi="Times New Roman" w:eastAsia="Times New Roman" w:cs="Times New Roman"/>
                <w:b w:val="0"/>
                <w:i w:val="0"/>
                <w:color w:val="000000"/>
                <w:sz w:val="15"/>
              </w:rPr>
              <w:t>Theo kỳ</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AA0C8F">
            <w:pPr>
              <w:spacing w:after="0" w:line="252" w:lineRule="auto"/>
              <w:jc w:val="left"/>
            </w:pPr>
            <w:r>
              <w:rPr>
                <w:rFonts w:ascii="Times New Roman" w:hAnsi="Times New Roman" w:eastAsia="Times New Roman" w:cs="Times New Roman"/>
                <w:b w:val="0"/>
                <w:i w:val="0"/>
                <w:color w:val="000000"/>
                <w:sz w:val="15"/>
              </w:rPr>
              <w:t>v_DoanhThu, fn_CongNo</w:t>
            </w:r>
          </w:p>
        </w:tc>
      </w:tr>
      <w:tr w14:paraId="1EAD7D22">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2E033D">
            <w:pPr>
              <w:spacing w:after="0" w:line="252" w:lineRule="auto"/>
              <w:jc w:val="left"/>
            </w:pPr>
            <w:r>
              <w:rPr>
                <w:rFonts w:ascii="Times New Roman" w:hAnsi="Times New Roman" w:eastAsia="Times New Roman" w:cs="Times New Roman"/>
                <w:b w:val="0"/>
                <w:i w:val="0"/>
                <w:color w:val="000000"/>
                <w:sz w:val="15"/>
              </w:rPr>
              <w:t>R4.1</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F00DC4">
            <w:pPr>
              <w:spacing w:after="0" w:line="252" w:lineRule="auto"/>
              <w:jc w:val="left"/>
            </w:pPr>
            <w:r>
              <w:rPr>
                <w:rFonts w:ascii="Times New Roman" w:hAnsi="Times New Roman" w:eastAsia="Times New Roman" w:cs="Times New Roman"/>
                <w:b w:val="0"/>
                <w:i w:val="0"/>
                <w:color w:val="000000"/>
                <w:sz w:val="15"/>
              </w:rPr>
              <w:t>Chuyên cần của học viên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9343B2">
            <w:pPr>
              <w:spacing w:after="0" w:line="252" w:lineRule="auto"/>
              <w:jc w:val="left"/>
            </w:pPr>
            <w:r>
              <w:rPr>
                <w:rFonts w:ascii="Times New Roman" w:hAnsi="Times New Roman" w:eastAsia="Times New Roman" w:cs="Times New Roman"/>
                <w:b w:val="0"/>
                <w:i w:val="0"/>
                <w:color w:val="000000"/>
                <w:sz w:val="15"/>
              </w:rPr>
              <w:t>4.1</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EC1CB1">
            <w:pPr>
              <w:spacing w:after="0" w:line="252" w:lineRule="auto"/>
              <w:jc w:val="left"/>
            </w:pPr>
            <w:r>
              <w:rPr>
                <w:rFonts w:ascii="Times New Roman" w:hAnsi="Times New Roman" w:eastAsia="Times New Roman" w:cs="Times New Roman"/>
                <w:b w:val="0"/>
                <w:i w:val="0"/>
                <w:color w:val="000000"/>
                <w:sz w:val="15"/>
              </w:rPr>
              <w:t>HV: Chuyên cần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69D78B">
            <w:pPr>
              <w:spacing w:after="0" w:line="252" w:lineRule="auto"/>
              <w:jc w:val="left"/>
            </w:pPr>
            <w:r>
              <w:rPr>
                <w:rFonts w:ascii="Times New Roman" w:hAnsi="Times New Roman" w:eastAsia="Times New Roman" w:cs="Times New Roman"/>
                <w:b w:val="0"/>
                <w:i w:val="0"/>
                <w:color w:val="000000"/>
                <w:sz w:val="15"/>
              </w:rPr>
              <w:t>HV, PH</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876C51">
            <w:pPr>
              <w:spacing w:after="0" w:line="252" w:lineRule="auto"/>
              <w:jc w:val="left"/>
            </w:pPr>
            <w:r>
              <w:rPr>
                <w:rFonts w:ascii="Times New Roman" w:hAnsi="Times New Roman" w:eastAsia="Times New Roman" w:cs="Times New Roman"/>
                <w:b w:val="0"/>
                <w:i w:val="0"/>
                <w:color w:val="000000"/>
                <w:sz w:val="15"/>
              </w:rPr>
              <w:t>Bên ngoài</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236D26">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730F5">
            <w:pPr>
              <w:spacing w:after="0" w:line="252" w:lineRule="auto"/>
              <w:jc w:val="left"/>
            </w:pPr>
            <w:r>
              <w:rPr>
                <w:rFonts w:ascii="Times New Roman" w:hAnsi="Times New Roman" w:eastAsia="Times New Roman" w:cs="Times New Roman"/>
                <w:b w:val="0"/>
                <w:i w:val="0"/>
                <w:color w:val="000000"/>
                <w:sz w:val="15"/>
              </w:rPr>
              <w:t>v_ChuyenCan, DiemDanh, BuoiHoc</w:t>
            </w:r>
          </w:p>
        </w:tc>
      </w:tr>
      <w:tr w14:paraId="129C7B35">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2A5BD9">
            <w:pPr>
              <w:spacing w:after="0" w:line="252" w:lineRule="auto"/>
              <w:jc w:val="left"/>
            </w:pPr>
            <w:r>
              <w:rPr>
                <w:rFonts w:ascii="Times New Roman" w:hAnsi="Times New Roman" w:eastAsia="Times New Roman" w:cs="Times New Roman"/>
                <w:b w:val="0"/>
                <w:i w:val="0"/>
                <w:color w:val="000000"/>
                <w:sz w:val="15"/>
              </w:rPr>
              <w:t>R4.3a</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AEF4A">
            <w:pPr>
              <w:spacing w:after="0" w:line="252" w:lineRule="auto"/>
              <w:jc w:val="left"/>
            </w:pPr>
            <w:r>
              <w:rPr>
                <w:rFonts w:ascii="Times New Roman" w:hAnsi="Times New Roman" w:eastAsia="Times New Roman" w:cs="Times New Roman"/>
                <w:b w:val="0"/>
                <w:i w:val="0"/>
                <w:color w:val="000000"/>
                <w:sz w:val="15"/>
              </w:rPr>
              <w:t>Bảng điểm lớp chờ duyệt</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408BEC">
            <w:pPr>
              <w:spacing w:after="0" w:line="252" w:lineRule="auto"/>
              <w:jc w:val="left"/>
            </w:pPr>
            <w:r>
              <w:rPr>
                <w:rFonts w:ascii="Times New Roman" w:hAnsi="Times New Roman" w:eastAsia="Times New Roman" w:cs="Times New Roman"/>
                <w:b w:val="0"/>
                <w:i w:val="0"/>
                <w:color w:val="000000"/>
                <w:sz w:val="15"/>
              </w:rPr>
              <w:t>4.3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58D7E2">
            <w:pPr>
              <w:spacing w:after="0" w:line="252" w:lineRule="auto"/>
              <w:jc w:val="left"/>
            </w:pPr>
            <w:r>
              <w:rPr>
                <w:rFonts w:ascii="Times New Roman" w:hAnsi="Times New Roman" w:eastAsia="Times New Roman" w:cs="Times New Roman"/>
                <w:b w:val="0"/>
                <w:i w:val="0"/>
                <w:color w:val="000000"/>
                <w:sz w:val="15"/>
              </w:rPr>
              <w:t>DT: Bảng điểm chờ duyệt</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ADA27D">
            <w:pPr>
              <w:spacing w:after="0" w:line="252" w:lineRule="auto"/>
              <w:jc w:val="left"/>
            </w:pPr>
            <w:r>
              <w:rPr>
                <w:rFonts w:ascii="Times New Roman" w:hAnsi="Times New Roman" w:eastAsia="Times New Roman" w:cs="Times New Roman"/>
                <w:b w:val="0"/>
                <w:i w:val="0"/>
                <w:color w:val="000000"/>
                <w:sz w:val="15"/>
              </w:rPr>
              <w:t>DT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63C66C">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C9B5B4">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08F14F">
            <w:pPr>
              <w:spacing w:after="0" w:line="252" w:lineRule="auto"/>
              <w:jc w:val="left"/>
            </w:pPr>
            <w:r>
              <w:rPr>
                <w:rFonts w:ascii="Times New Roman" w:hAnsi="Times New Roman" w:eastAsia="Times New Roman" w:cs="Times New Roman"/>
                <w:b w:val="0"/>
                <w:i w:val="0"/>
                <w:color w:val="000000"/>
                <w:sz w:val="15"/>
              </w:rPr>
              <w:t>v_KetQuaTinh, Diem, KhoaHoc, HocVien</w:t>
            </w:r>
          </w:p>
        </w:tc>
      </w:tr>
      <w:tr w14:paraId="74B50B84">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0F157E">
            <w:pPr>
              <w:spacing w:after="0" w:line="252" w:lineRule="auto"/>
              <w:jc w:val="left"/>
            </w:pPr>
            <w:r>
              <w:rPr>
                <w:rFonts w:ascii="Times New Roman" w:hAnsi="Times New Roman" w:eastAsia="Times New Roman" w:cs="Times New Roman"/>
                <w:b w:val="0"/>
                <w:i w:val="0"/>
                <w:color w:val="000000"/>
                <w:sz w:val="15"/>
              </w:rPr>
              <w:t>R4.3b</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2FBA9D">
            <w:pPr>
              <w:spacing w:after="0" w:line="252" w:lineRule="auto"/>
              <w:jc w:val="left"/>
            </w:pPr>
            <w:r>
              <w:rPr>
                <w:rFonts w:ascii="Times New Roman" w:hAnsi="Times New Roman" w:eastAsia="Times New Roman" w:cs="Times New Roman"/>
                <w:b w:val="0"/>
                <w:i w:val="0"/>
                <w:color w:val="000000"/>
                <w:sz w:val="15"/>
              </w:rPr>
              <w:t>Phiếu báo kết quả học tập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C4022E">
            <w:pPr>
              <w:spacing w:after="0" w:line="252" w:lineRule="auto"/>
              <w:jc w:val="left"/>
            </w:pPr>
            <w:r>
              <w:rPr>
                <w:rFonts w:ascii="Times New Roman" w:hAnsi="Times New Roman" w:eastAsia="Times New Roman" w:cs="Times New Roman"/>
                <w:b w:val="0"/>
                <w:i w:val="0"/>
                <w:color w:val="000000"/>
                <w:sz w:val="15"/>
              </w:rPr>
              <w:t>4.3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52A45C">
            <w:pPr>
              <w:spacing w:after="0" w:line="252" w:lineRule="auto"/>
              <w:jc w:val="left"/>
            </w:pPr>
            <w:r>
              <w:rPr>
                <w:rFonts w:ascii="Times New Roman" w:hAnsi="Times New Roman" w:eastAsia="Times New Roman" w:cs="Times New Roman"/>
                <w:b w:val="0"/>
                <w:i w:val="0"/>
                <w:color w:val="000000"/>
                <w:sz w:val="15"/>
              </w:rPr>
              <w:t>HV: Kết quả học tập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8425FE">
            <w:pPr>
              <w:spacing w:after="0" w:line="252" w:lineRule="auto"/>
              <w:jc w:val="left"/>
            </w:pPr>
            <w:r>
              <w:rPr>
                <w:rFonts w:ascii="Times New Roman" w:hAnsi="Times New Roman" w:eastAsia="Times New Roman" w:cs="Times New Roman"/>
                <w:b w:val="0"/>
                <w:i w:val="0"/>
                <w:color w:val="000000"/>
                <w:sz w:val="15"/>
              </w:rPr>
              <w:t>HV, PH</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06E569">
            <w:pPr>
              <w:spacing w:after="0" w:line="252" w:lineRule="auto"/>
              <w:jc w:val="left"/>
            </w:pPr>
            <w:r>
              <w:rPr>
                <w:rFonts w:ascii="Times New Roman" w:hAnsi="Times New Roman" w:eastAsia="Times New Roman" w:cs="Times New Roman"/>
                <w:b w:val="0"/>
                <w:i w:val="0"/>
                <w:color w:val="000000"/>
                <w:sz w:val="15"/>
              </w:rPr>
              <w:t>Bên ngoài</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8C444B">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FDE5DF">
            <w:pPr>
              <w:spacing w:after="0" w:line="252" w:lineRule="auto"/>
              <w:jc w:val="left"/>
            </w:pPr>
            <w:r>
              <w:rPr>
                <w:rFonts w:ascii="Times New Roman" w:hAnsi="Times New Roman" w:eastAsia="Times New Roman" w:cs="Times New Roman"/>
                <w:b w:val="0"/>
                <w:i w:val="0"/>
                <w:color w:val="000000"/>
                <w:sz w:val="15"/>
              </w:rPr>
              <w:t>KetQua, Diem, HocVien, LopHoc</w:t>
            </w:r>
          </w:p>
        </w:tc>
      </w:tr>
      <w:tr w14:paraId="7F23272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0928E2">
            <w:pPr>
              <w:spacing w:after="0" w:line="252" w:lineRule="auto"/>
              <w:jc w:val="left"/>
            </w:pPr>
            <w:r>
              <w:rPr>
                <w:rFonts w:ascii="Times New Roman" w:hAnsi="Times New Roman" w:eastAsia="Times New Roman" w:cs="Times New Roman"/>
                <w:b w:val="0"/>
                <w:i w:val="0"/>
                <w:color w:val="000000"/>
                <w:sz w:val="15"/>
              </w:rPr>
              <w:t>R4.4</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F23DAD">
            <w:pPr>
              <w:spacing w:after="0" w:line="252" w:lineRule="auto"/>
              <w:jc w:val="left"/>
            </w:pPr>
            <w:r>
              <w:rPr>
                <w:rFonts w:ascii="Times New Roman" w:hAnsi="Times New Roman" w:eastAsia="Times New Roman" w:cs="Times New Roman"/>
                <w:b w:val="0"/>
                <w:i w:val="0"/>
                <w:color w:val="000000"/>
                <w:sz w:val="15"/>
              </w:rPr>
              <w:t>Giấy chứng nhận hoàn thành khóa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79ADFD">
            <w:pPr>
              <w:spacing w:after="0" w:line="252" w:lineRule="auto"/>
              <w:jc w:val="left"/>
            </w:pPr>
            <w:r>
              <w:rPr>
                <w:rFonts w:ascii="Times New Roman" w:hAnsi="Times New Roman" w:eastAsia="Times New Roman" w:cs="Times New Roman"/>
                <w:b w:val="0"/>
                <w:i w:val="0"/>
                <w:color w:val="000000"/>
                <w:sz w:val="15"/>
              </w:rPr>
              <w:t>4.4</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F477AD">
            <w:pPr>
              <w:spacing w:after="0" w:line="252" w:lineRule="auto"/>
              <w:jc w:val="left"/>
            </w:pPr>
            <w:r>
              <w:rPr>
                <w:rFonts w:ascii="Times New Roman" w:hAnsi="Times New Roman" w:eastAsia="Times New Roman" w:cs="Times New Roman"/>
                <w:b w:val="0"/>
                <w:i w:val="0"/>
                <w:color w:val="000000"/>
                <w:sz w:val="15"/>
              </w:rPr>
              <w:t>HV: Chứng nhận</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E99CC3">
            <w:pPr>
              <w:spacing w:after="0" w:line="252" w:lineRule="auto"/>
              <w:jc w:val="left"/>
            </w:pPr>
            <w:r>
              <w:rPr>
                <w:rFonts w:ascii="Times New Roman" w:hAnsi="Times New Roman" w:eastAsia="Times New Roman" w:cs="Times New Roman"/>
                <w:b w:val="0"/>
                <w:i w:val="0"/>
                <w:color w:val="000000"/>
                <w:sz w:val="15"/>
              </w:rPr>
              <w:t>HV, PH</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B3A78B">
            <w:pPr>
              <w:spacing w:after="0" w:line="252" w:lineRule="auto"/>
              <w:jc w:val="left"/>
            </w:pPr>
            <w:r>
              <w:rPr>
                <w:rFonts w:ascii="Times New Roman" w:hAnsi="Times New Roman" w:eastAsia="Times New Roman" w:cs="Times New Roman"/>
                <w:b w:val="0"/>
                <w:i w:val="0"/>
                <w:color w:val="000000"/>
                <w:sz w:val="15"/>
              </w:rPr>
              <w:t>Bên ngoài</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8194AD">
            <w:pPr>
              <w:spacing w:after="0" w:line="252" w:lineRule="auto"/>
              <w:jc w:val="left"/>
            </w:pPr>
            <w:r>
              <w:rPr>
                <w:rFonts w:ascii="Times New Roman" w:hAnsi="Times New Roman" w:eastAsia="Times New Roman" w:cs="Times New Roman"/>
                <w:b w:val="0"/>
                <w:i w:val="0"/>
                <w:color w:val="000000"/>
                <w:sz w:val="15"/>
              </w:rPr>
              <w:t>Trực tuyến (in)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D3FD5">
            <w:pPr>
              <w:spacing w:after="0" w:line="252" w:lineRule="auto"/>
              <w:jc w:val="left"/>
            </w:pPr>
            <w:r>
              <w:rPr>
                <w:rFonts w:ascii="Times New Roman" w:hAnsi="Times New Roman" w:eastAsia="Times New Roman" w:cs="Times New Roman"/>
                <w:b w:val="0"/>
                <w:i w:val="0"/>
                <w:color w:val="000000"/>
                <w:sz w:val="15"/>
              </w:rPr>
              <w:t>ChungNhan, KetQua, HocVien, LopHoc, KhoaHoc, BuoiHoc</w:t>
            </w:r>
          </w:p>
        </w:tc>
      </w:tr>
      <w:tr w14:paraId="114362B3">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3CC1FD">
            <w:pPr>
              <w:spacing w:after="0" w:line="252" w:lineRule="auto"/>
              <w:jc w:val="left"/>
            </w:pPr>
            <w:r>
              <w:rPr>
                <w:rFonts w:ascii="Times New Roman" w:hAnsi="Times New Roman" w:eastAsia="Times New Roman" w:cs="Times New Roman"/>
                <w:b w:val="0"/>
                <w:i w:val="0"/>
                <w:color w:val="000000"/>
                <w:sz w:val="15"/>
              </w:rPr>
              <w:t>R5.1</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31CB82">
            <w:pPr>
              <w:spacing w:after="0" w:line="252" w:lineRule="auto"/>
              <w:jc w:val="left"/>
            </w:pPr>
            <w:r>
              <w:rPr>
                <w:rFonts w:ascii="Times New Roman" w:hAnsi="Times New Roman" w:eastAsia="Times New Roman" w:cs="Times New Roman"/>
                <w:b w:val="0"/>
                <w:i w:val="0"/>
                <w:color w:val="000000"/>
                <w:sz w:val="15"/>
              </w:rPr>
              <w:t>Nhật ký hệ thống</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A6F16C">
            <w:pPr>
              <w:spacing w:after="0" w:line="252" w:lineRule="auto"/>
              <w:jc w:val="left"/>
            </w:pPr>
            <w:r>
              <w:rPr>
                <w:rFonts w:ascii="Times New Roman" w:hAnsi="Times New Roman" w:eastAsia="Times New Roman" w:cs="Times New Roman"/>
                <w:b w:val="0"/>
                <w:i w:val="0"/>
                <w:color w:val="000000"/>
                <w:sz w:val="15"/>
              </w:rPr>
              <w:t>5.1</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A16E3E">
            <w:pPr>
              <w:spacing w:after="0" w:line="252" w:lineRule="auto"/>
              <w:jc w:val="left"/>
            </w:pPr>
            <w:r>
              <w:rPr>
                <w:rFonts w:ascii="Times New Roman" w:hAnsi="Times New Roman" w:eastAsia="Times New Roman" w:cs="Times New Roman"/>
                <w:b w:val="0"/>
                <w:i w:val="0"/>
                <w:color w:val="000000"/>
                <w:sz w:val="15"/>
              </w:rPr>
              <w:t>QT: Nhật ký hệ thống</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4F2F2C">
            <w:pPr>
              <w:spacing w:after="0" w:line="252" w:lineRule="auto"/>
              <w:jc w:val="left"/>
            </w:pPr>
            <w:r>
              <w:rPr>
                <w:rFonts w:ascii="Times New Roman" w:hAnsi="Times New Roman" w:eastAsia="Times New Roman" w:cs="Times New Roman"/>
                <w:b w:val="0"/>
                <w:i w:val="0"/>
                <w:color w:val="000000"/>
                <w:sz w:val="15"/>
              </w:rPr>
              <w:t>QT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E587B1">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C032EC">
            <w:pPr>
              <w:spacing w:after="0" w:line="252" w:lineRule="auto"/>
              <w:jc w:val="left"/>
            </w:pPr>
            <w:r>
              <w:rPr>
                <w:rFonts w:ascii="Times New Roman" w:hAnsi="Times New Roman" w:eastAsia="Times New Roman" w:cs="Times New Roman"/>
                <w:b w:val="0"/>
                <w:i w:val="0"/>
                <w:color w:val="000000"/>
                <w:sz w:val="15"/>
              </w:rPr>
              <w:t>Trực tuyến</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9B7B2F">
            <w:pPr>
              <w:spacing w:after="0" w:line="252" w:lineRule="auto"/>
              <w:jc w:val="left"/>
            </w:pPr>
            <w:r>
              <w:rPr>
                <w:rFonts w:ascii="Times New Roman" w:hAnsi="Times New Roman" w:eastAsia="Times New Roman" w:cs="Times New Roman"/>
                <w:b w:val="0"/>
                <w:i w:val="0"/>
                <w:color w:val="000000"/>
                <w:sz w:val="15"/>
              </w:rPr>
              <w:t>NhatKy, TaiKhoan</w:t>
            </w:r>
          </w:p>
        </w:tc>
      </w:tr>
      <w:tr w14:paraId="1563C27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BB5FD1">
            <w:pPr>
              <w:spacing w:after="0" w:line="252" w:lineRule="auto"/>
              <w:jc w:val="left"/>
            </w:pPr>
            <w:r>
              <w:rPr>
                <w:rFonts w:ascii="Times New Roman" w:hAnsi="Times New Roman" w:eastAsia="Times New Roman" w:cs="Times New Roman"/>
                <w:b w:val="0"/>
                <w:i w:val="0"/>
                <w:color w:val="000000"/>
                <w:sz w:val="15"/>
              </w:rPr>
              <w:t>R5.2</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937495">
            <w:pPr>
              <w:spacing w:after="0" w:line="252" w:lineRule="auto"/>
              <w:jc w:val="left"/>
            </w:pPr>
            <w:r>
              <w:rPr>
                <w:rFonts w:ascii="Times New Roman" w:hAnsi="Times New Roman" w:eastAsia="Times New Roman" w:cs="Times New Roman"/>
                <w:b w:val="0"/>
                <w:i w:val="0"/>
                <w:color w:val="000000"/>
                <w:sz w:val="15"/>
              </w:rPr>
              <w:t>Thông báo</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F62D04">
            <w:pPr>
              <w:spacing w:after="0" w:line="252" w:lineRule="auto"/>
              <w:jc w:val="left"/>
            </w:pPr>
            <w:r>
              <w:rPr>
                <w:rFonts w:ascii="Times New Roman" w:hAnsi="Times New Roman" w:eastAsia="Times New Roman" w:cs="Times New Roman"/>
                <w:b w:val="0"/>
                <w:i w:val="0"/>
                <w:color w:val="000000"/>
                <w:sz w:val="15"/>
              </w:rPr>
              <w:t>5.2</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685D86">
            <w:pPr>
              <w:spacing w:after="0" w:line="252" w:lineRule="auto"/>
              <w:jc w:val="left"/>
            </w:pPr>
            <w:r>
              <w:rPr>
                <w:rFonts w:ascii="Times New Roman" w:hAnsi="Times New Roman" w:eastAsia="Times New Roman" w:cs="Times New Roman"/>
                <w:b w:val="0"/>
                <w:i w:val="0"/>
                <w:color w:val="000000"/>
                <w:sz w:val="15"/>
              </w:rPr>
              <w:t>HV: Thông báo</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45637">
            <w:pPr>
              <w:spacing w:after="0" w:line="252" w:lineRule="auto"/>
              <w:jc w:val="left"/>
            </w:pPr>
            <w:r>
              <w:rPr>
                <w:rFonts w:ascii="Times New Roman" w:hAnsi="Times New Roman" w:eastAsia="Times New Roman" w:cs="Times New Roman"/>
                <w:b w:val="0"/>
                <w:i w:val="0"/>
                <w:color w:val="000000"/>
                <w:sz w:val="15"/>
              </w:rPr>
              <w:t>HV, PH</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DCC7A0">
            <w:pPr>
              <w:spacing w:after="0" w:line="252" w:lineRule="auto"/>
              <w:jc w:val="left"/>
            </w:pPr>
            <w:r>
              <w:rPr>
                <w:rFonts w:ascii="Times New Roman" w:hAnsi="Times New Roman" w:eastAsia="Times New Roman" w:cs="Times New Roman"/>
                <w:b w:val="0"/>
                <w:i w:val="0"/>
                <w:color w:val="000000"/>
                <w:sz w:val="15"/>
              </w:rPr>
              <w:t>Bên ngoài</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118430">
            <w:pPr>
              <w:spacing w:after="0" w:line="252" w:lineRule="auto"/>
              <w:jc w:val="left"/>
            </w:pPr>
            <w:r>
              <w:rPr>
                <w:rFonts w:ascii="Times New Roman" w:hAnsi="Times New Roman" w:eastAsia="Times New Roman" w:cs="Times New Roman"/>
                <w:b w:val="0"/>
                <w:i w:val="0"/>
                <w:color w:val="000000"/>
                <w:sz w:val="15"/>
              </w:rPr>
              <w:t>Theo lô, đầu ngày</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B94E8A">
            <w:pPr>
              <w:spacing w:after="0" w:line="252" w:lineRule="auto"/>
              <w:jc w:val="left"/>
            </w:pPr>
            <w:r>
              <w:rPr>
                <w:rFonts w:ascii="Times New Roman" w:hAnsi="Times New Roman" w:eastAsia="Times New Roman" w:cs="Times New Roman"/>
                <w:b w:val="0"/>
                <w:i w:val="0"/>
                <w:color w:val="000000"/>
                <w:sz w:val="15"/>
              </w:rPr>
              <w:t>ThongBao</w:t>
            </w:r>
          </w:p>
        </w:tc>
      </w:tr>
      <w:tr w14:paraId="7818E91E">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EAC08">
            <w:pPr>
              <w:spacing w:after="0" w:line="252" w:lineRule="auto"/>
              <w:jc w:val="left"/>
            </w:pPr>
            <w:r>
              <w:rPr>
                <w:rFonts w:ascii="Times New Roman" w:hAnsi="Times New Roman" w:eastAsia="Times New Roman" w:cs="Times New Roman"/>
                <w:b w:val="0"/>
                <w:i w:val="0"/>
                <w:color w:val="000000"/>
                <w:sz w:val="15"/>
              </w:rPr>
              <w:t>R5.3a</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5BAC4A">
            <w:pPr>
              <w:spacing w:after="0" w:line="252" w:lineRule="auto"/>
              <w:jc w:val="left"/>
            </w:pPr>
            <w:r>
              <w:rPr>
                <w:rFonts w:ascii="Times New Roman" w:hAnsi="Times New Roman" w:eastAsia="Times New Roman" w:cs="Times New Roman"/>
                <w:b w:val="0"/>
                <w:i w:val="0"/>
                <w:color w:val="000000"/>
                <w:sz w:val="15"/>
              </w:rPr>
              <w:t>Báo cáo tuyển sinh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9D5334">
            <w:pPr>
              <w:spacing w:after="0" w:line="252" w:lineRule="auto"/>
              <w:jc w:val="left"/>
            </w:pPr>
            <w:r>
              <w:rPr>
                <w:rFonts w:ascii="Times New Roman" w:hAnsi="Times New Roman" w:eastAsia="Times New Roman" w:cs="Times New Roman"/>
                <w:b w:val="0"/>
                <w:i w:val="0"/>
                <w:color w:val="000000"/>
                <w:sz w:val="15"/>
              </w:rPr>
              <w:t>5.3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EAD1B9">
            <w:pPr>
              <w:spacing w:after="0" w:line="252" w:lineRule="auto"/>
              <w:jc w:val="left"/>
            </w:pPr>
            <w:r>
              <w:rPr>
                <w:rFonts w:ascii="Times New Roman" w:hAnsi="Times New Roman" w:eastAsia="Times New Roman" w:cs="Times New Roman"/>
                <w:b w:val="0"/>
                <w:i w:val="0"/>
                <w:color w:val="000000"/>
                <w:sz w:val="15"/>
              </w:rPr>
              <w:t>GD: Báo cáo tuyển sinh</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E6795E">
            <w:pPr>
              <w:spacing w:after="0" w:line="252" w:lineRule="auto"/>
              <w:jc w:val="left"/>
            </w:pPr>
            <w:r>
              <w:rPr>
                <w:rFonts w:ascii="Times New Roman" w:hAnsi="Times New Roman" w:eastAsia="Times New Roman" w:cs="Times New Roman"/>
                <w:b w:val="0"/>
                <w:i w:val="0"/>
                <w:color w:val="000000"/>
                <w:sz w:val="15"/>
              </w:rPr>
              <w:t>GD</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E9D432">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694270">
            <w:pPr>
              <w:spacing w:after="0" w:line="252" w:lineRule="auto"/>
              <w:jc w:val="left"/>
            </w:pPr>
            <w:r>
              <w:rPr>
                <w:rFonts w:ascii="Times New Roman" w:hAnsi="Times New Roman" w:eastAsia="Times New Roman" w:cs="Times New Roman"/>
                <w:b w:val="0"/>
                <w:i w:val="0"/>
                <w:color w:val="000000"/>
                <w:sz w:val="15"/>
              </w:rPr>
              <w:t>Theo kỳ</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D1ECE7">
            <w:pPr>
              <w:spacing w:after="0" w:line="252" w:lineRule="auto"/>
              <w:jc w:val="left"/>
            </w:pPr>
            <w:r>
              <w:rPr>
                <w:rFonts w:ascii="Times New Roman" w:hAnsi="Times New Roman" w:eastAsia="Times New Roman" w:cs="Times New Roman"/>
                <w:b w:val="0"/>
                <w:i w:val="0"/>
                <w:color w:val="000000"/>
                <w:sz w:val="15"/>
              </w:rPr>
              <w:t>v_TuyenSinh, KhoaHoc</w:t>
            </w:r>
          </w:p>
        </w:tc>
      </w:tr>
      <w:tr w14:paraId="7BA87A8F">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911412">
            <w:pPr>
              <w:spacing w:after="0" w:line="252" w:lineRule="auto"/>
              <w:jc w:val="left"/>
            </w:pPr>
            <w:r>
              <w:rPr>
                <w:rFonts w:ascii="Times New Roman" w:hAnsi="Times New Roman" w:eastAsia="Times New Roman" w:cs="Times New Roman"/>
                <w:b w:val="0"/>
                <w:i w:val="0"/>
                <w:color w:val="000000"/>
                <w:sz w:val="15"/>
              </w:rPr>
              <w:t>R5.3b</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B76595">
            <w:pPr>
              <w:spacing w:after="0" w:line="252" w:lineRule="auto"/>
              <w:jc w:val="left"/>
            </w:pPr>
            <w:r>
              <w:rPr>
                <w:rFonts w:ascii="Times New Roman" w:hAnsi="Times New Roman" w:eastAsia="Times New Roman" w:cs="Times New Roman"/>
                <w:b w:val="0"/>
                <w:i w:val="0"/>
                <w:color w:val="000000"/>
                <w:sz w:val="15"/>
              </w:rPr>
              <w:t>Báo cáo tình trạng lớp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319E4B">
            <w:pPr>
              <w:spacing w:after="0" w:line="252" w:lineRule="auto"/>
              <w:jc w:val="left"/>
            </w:pPr>
            <w:r>
              <w:rPr>
                <w:rFonts w:ascii="Times New Roman" w:hAnsi="Times New Roman" w:eastAsia="Times New Roman" w:cs="Times New Roman"/>
                <w:b w:val="0"/>
                <w:i w:val="0"/>
                <w:color w:val="000000"/>
                <w:sz w:val="15"/>
              </w:rPr>
              <w:t>5.3</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1E250E">
            <w:pPr>
              <w:spacing w:after="0" w:line="252" w:lineRule="auto"/>
              <w:jc w:val="left"/>
            </w:pPr>
            <w:r>
              <w:rPr>
                <w:rFonts w:ascii="Times New Roman" w:hAnsi="Times New Roman" w:eastAsia="Times New Roman" w:cs="Times New Roman"/>
                <w:b w:val="0"/>
                <w:i w:val="0"/>
                <w:color w:val="000000"/>
                <w:sz w:val="15"/>
              </w:rPr>
              <w:t>DT: Báo cáo lớp học</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2FDE6A">
            <w:pPr>
              <w:spacing w:after="0" w:line="252" w:lineRule="auto"/>
              <w:jc w:val="left"/>
            </w:pPr>
            <w:r>
              <w:rPr>
                <w:rFonts w:ascii="Times New Roman" w:hAnsi="Times New Roman" w:eastAsia="Times New Roman" w:cs="Times New Roman"/>
                <w:b w:val="0"/>
                <w:i w:val="0"/>
                <w:color w:val="000000"/>
                <w:sz w:val="15"/>
              </w:rPr>
              <w:t>DT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7639EF">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FBB481">
            <w:pPr>
              <w:spacing w:after="0" w:line="252" w:lineRule="auto"/>
              <w:jc w:val="left"/>
            </w:pPr>
            <w:r>
              <w:rPr>
                <w:rFonts w:ascii="Times New Roman" w:hAnsi="Times New Roman" w:eastAsia="Times New Roman" w:cs="Times New Roman"/>
                <w:b w:val="0"/>
                <w:i w:val="0"/>
                <w:color w:val="000000"/>
                <w:sz w:val="15"/>
              </w:rPr>
              <w:t>Theo kỳ</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133F34">
            <w:pPr>
              <w:spacing w:after="0" w:line="252" w:lineRule="auto"/>
              <w:jc w:val="left"/>
            </w:pPr>
            <w:r>
              <w:rPr>
                <w:rFonts w:ascii="Times New Roman" w:hAnsi="Times New Roman" w:eastAsia="Times New Roman" w:cs="Times New Roman"/>
                <w:b w:val="0"/>
                <w:i w:val="0"/>
                <w:color w:val="000000"/>
                <w:sz w:val="15"/>
              </w:rPr>
              <w:t>v_SiSoLop, LopHoc</w:t>
            </w:r>
          </w:p>
        </w:tc>
      </w:tr>
      <w:tr w14:paraId="38D3DB26">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1C3414">
            <w:pPr>
              <w:spacing w:after="0" w:line="252" w:lineRule="auto"/>
              <w:jc w:val="left"/>
            </w:pPr>
            <w:r>
              <w:rPr>
                <w:rFonts w:ascii="Times New Roman" w:hAnsi="Times New Roman" w:eastAsia="Times New Roman" w:cs="Times New Roman"/>
                <w:b w:val="0"/>
                <w:i w:val="0"/>
                <w:color w:val="000000"/>
                <w:sz w:val="15"/>
              </w:rPr>
              <w:t>R5.4a</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D02D82">
            <w:pPr>
              <w:spacing w:after="0" w:line="252" w:lineRule="auto"/>
              <w:jc w:val="left"/>
            </w:pPr>
            <w:r>
              <w:rPr>
                <w:rFonts w:ascii="Times New Roman" w:hAnsi="Times New Roman" w:eastAsia="Times New Roman" w:cs="Times New Roman"/>
                <w:b w:val="0"/>
                <w:i w:val="0"/>
                <w:color w:val="000000"/>
                <w:sz w:val="15"/>
              </w:rPr>
              <w:t>Báo cáo kết quả học tập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F4164C">
            <w:pPr>
              <w:spacing w:after="0" w:line="252" w:lineRule="auto"/>
              <w:jc w:val="left"/>
            </w:pPr>
            <w:r>
              <w:rPr>
                <w:rFonts w:ascii="Times New Roman" w:hAnsi="Times New Roman" w:eastAsia="Times New Roman" w:cs="Times New Roman"/>
                <w:b w:val="0"/>
                <w:i w:val="0"/>
                <w:color w:val="000000"/>
                <w:sz w:val="15"/>
              </w:rPr>
              <w:t>5.4</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7689B6">
            <w:pPr>
              <w:spacing w:after="0" w:line="252" w:lineRule="auto"/>
              <w:jc w:val="left"/>
            </w:pPr>
            <w:r>
              <w:rPr>
                <w:rFonts w:ascii="Times New Roman" w:hAnsi="Times New Roman" w:eastAsia="Times New Roman" w:cs="Times New Roman"/>
                <w:b w:val="0"/>
                <w:i w:val="0"/>
                <w:color w:val="000000"/>
                <w:sz w:val="15"/>
              </w:rPr>
              <w:t>GD: Báo cáo kết quả học tập</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3E1F94">
            <w:pPr>
              <w:spacing w:after="0" w:line="252" w:lineRule="auto"/>
              <w:jc w:val="left"/>
            </w:pPr>
            <w:r>
              <w:rPr>
                <w:rFonts w:ascii="Times New Roman" w:hAnsi="Times New Roman" w:eastAsia="Times New Roman" w:cs="Times New Roman"/>
                <w:b w:val="0"/>
                <w:i w:val="0"/>
                <w:color w:val="000000"/>
                <w:sz w:val="15"/>
              </w:rPr>
              <w:t>GD</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C188A10">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68A238">
            <w:pPr>
              <w:spacing w:after="0" w:line="252" w:lineRule="auto"/>
              <w:jc w:val="left"/>
            </w:pPr>
            <w:r>
              <w:rPr>
                <w:rFonts w:ascii="Times New Roman" w:hAnsi="Times New Roman" w:eastAsia="Times New Roman" w:cs="Times New Roman"/>
                <w:b w:val="0"/>
                <w:i w:val="0"/>
                <w:color w:val="000000"/>
                <w:sz w:val="15"/>
              </w:rPr>
              <w:t>Theo kỳ</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CEDAED">
            <w:pPr>
              <w:spacing w:after="0" w:line="252" w:lineRule="auto"/>
              <w:jc w:val="left"/>
            </w:pPr>
            <w:r>
              <w:rPr>
                <w:rFonts w:ascii="Times New Roman" w:hAnsi="Times New Roman" w:eastAsia="Times New Roman" w:cs="Times New Roman"/>
                <w:b w:val="0"/>
                <w:i w:val="0"/>
                <w:color w:val="000000"/>
                <w:sz w:val="15"/>
              </w:rPr>
              <w:t>KetQua, LopHoc, KhoaHoc</w:t>
            </w:r>
          </w:p>
        </w:tc>
      </w:tr>
      <w:tr w14:paraId="14C9762C">
        <w:tblPrEx>
          <w:tblCellMar>
            <w:top w:w="0" w:type="dxa"/>
            <w:left w:w="108" w:type="dxa"/>
            <w:bottom w:w="0" w:type="dxa"/>
            <w:right w:w="108" w:type="dxa"/>
          </w:tblCellMar>
        </w:tblPrEx>
        <w:trPr>
          <w:cantSplit/>
          <w:jc w:val="center"/>
        </w:trPr>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7C1E95">
            <w:pPr>
              <w:spacing w:after="0" w:line="252" w:lineRule="auto"/>
              <w:jc w:val="left"/>
            </w:pPr>
            <w:r>
              <w:rPr>
                <w:rFonts w:ascii="Times New Roman" w:hAnsi="Times New Roman" w:eastAsia="Times New Roman" w:cs="Times New Roman"/>
                <w:b w:val="0"/>
                <w:i w:val="0"/>
                <w:color w:val="000000"/>
                <w:sz w:val="15"/>
              </w:rPr>
              <w:t>R5.4b</w:t>
            </w:r>
          </w:p>
        </w:tc>
        <w:tc>
          <w:tcPr>
            <w:tcW w:w="146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324D80">
            <w:pPr>
              <w:spacing w:after="0" w:line="252" w:lineRule="auto"/>
              <w:jc w:val="left"/>
            </w:pPr>
            <w:r>
              <w:rPr>
                <w:rFonts w:ascii="Times New Roman" w:hAnsi="Times New Roman" w:eastAsia="Times New Roman" w:cs="Times New Roman"/>
                <w:b w:val="0"/>
                <w:i w:val="0"/>
                <w:color w:val="000000"/>
                <w:sz w:val="15"/>
              </w:rPr>
              <w:t>Báo cáo chuyên cần, kết quả, giảng dạy</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7E378E">
            <w:pPr>
              <w:spacing w:after="0" w:line="252" w:lineRule="auto"/>
              <w:jc w:val="left"/>
            </w:pPr>
            <w:r>
              <w:rPr>
                <w:rFonts w:ascii="Times New Roman" w:hAnsi="Times New Roman" w:eastAsia="Times New Roman" w:cs="Times New Roman"/>
                <w:b w:val="0"/>
                <w:i w:val="0"/>
                <w:color w:val="000000"/>
                <w:sz w:val="15"/>
              </w:rPr>
              <w:t>5.4</w:t>
            </w:r>
          </w:p>
        </w:tc>
        <w:tc>
          <w:tcPr>
            <w:tcW w:w="15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3C5805">
            <w:pPr>
              <w:spacing w:after="0" w:line="252" w:lineRule="auto"/>
              <w:jc w:val="left"/>
            </w:pPr>
            <w:r>
              <w:rPr>
                <w:rFonts w:ascii="Times New Roman" w:hAnsi="Times New Roman" w:eastAsia="Times New Roman" w:cs="Times New Roman"/>
                <w:b w:val="0"/>
                <w:i w:val="0"/>
                <w:color w:val="000000"/>
                <w:sz w:val="15"/>
              </w:rPr>
              <w:t>DT: Báo cáo chuyên cần, kết quả, giảng dạy</w:t>
            </w:r>
          </w:p>
        </w:tc>
        <w:tc>
          <w:tcPr>
            <w:tcW w:w="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7C4849">
            <w:pPr>
              <w:spacing w:after="0" w:line="252" w:lineRule="auto"/>
              <w:jc w:val="left"/>
            </w:pPr>
            <w:r>
              <w:rPr>
                <w:rFonts w:ascii="Times New Roman" w:hAnsi="Times New Roman" w:eastAsia="Times New Roman" w:cs="Times New Roman"/>
                <w:b w:val="0"/>
                <w:i w:val="0"/>
                <w:color w:val="000000"/>
                <w:sz w:val="15"/>
              </w:rPr>
              <w:t>DT</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943A21">
            <w:pPr>
              <w:spacing w:after="0" w:line="252" w:lineRule="auto"/>
              <w:jc w:val="left"/>
            </w:pPr>
            <w:r>
              <w:rPr>
                <w:rFonts w:ascii="Times New Roman" w:hAnsi="Times New Roman" w:eastAsia="Times New Roman" w:cs="Times New Roman"/>
                <w:b w:val="0"/>
                <w:i w:val="0"/>
                <w:color w:val="000000"/>
                <w:sz w:val="15"/>
              </w:rPr>
              <w:t>Nội bộ</w:t>
            </w:r>
          </w:p>
        </w:tc>
        <w:tc>
          <w:tcPr>
            <w:tcW w:w="7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C8C67F">
            <w:pPr>
              <w:spacing w:after="0" w:line="252" w:lineRule="auto"/>
              <w:jc w:val="left"/>
            </w:pPr>
            <w:r>
              <w:rPr>
                <w:rFonts w:ascii="Times New Roman" w:hAnsi="Times New Roman" w:eastAsia="Times New Roman" w:cs="Times New Roman"/>
                <w:b w:val="0"/>
                <w:i w:val="0"/>
                <w:color w:val="000000"/>
                <w:sz w:val="15"/>
              </w:rPr>
              <w:t>Theo kỳ</w:t>
            </w:r>
          </w:p>
        </w:tc>
        <w:tc>
          <w:tcPr>
            <w:tcW w:w="176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2A2FA8">
            <w:pPr>
              <w:spacing w:after="0" w:line="252" w:lineRule="auto"/>
              <w:jc w:val="left"/>
            </w:pPr>
            <w:r>
              <w:rPr>
                <w:rFonts w:ascii="Times New Roman" w:hAnsi="Times New Roman" w:eastAsia="Times New Roman" w:cs="Times New Roman"/>
                <w:b w:val="0"/>
                <w:i w:val="0"/>
                <w:color w:val="000000"/>
                <w:sz w:val="15"/>
              </w:rPr>
              <w:t>v_ChuyenCan, v_GiangDay, KetQua, GiaoVien</w:t>
            </w:r>
          </w:p>
        </w:tc>
      </w:tr>
    </w:tbl>
    <w:p w14:paraId="58E5064A">
      <w:pPr>
        <w:spacing w:after="40"/>
      </w:pPr>
    </w:p>
    <w:p w14:paraId="28AE5C46">
      <w:pPr>
        <w:pStyle w:val="3"/>
      </w:pPr>
      <w:bookmarkStart w:id="81" w:name="_Toc8834"/>
      <w:r>
        <w:t>3.6.5 Thực đơn và màn hình</w:t>
      </w:r>
      <w:bookmarkEnd w:id="81"/>
    </w:p>
    <w:p w14:paraId="4F8040C1">
      <w:pPr>
        <w:pStyle w:val="4"/>
      </w:pPr>
      <w:bookmarkStart w:id="82" w:name="_Toc26475"/>
      <w:r>
        <w:t>3.6.5.1 Thực đơn phân cấp</w:t>
      </w:r>
      <w:bookmarkEnd w:id="82"/>
    </w:p>
    <w:p w14:paraId="4BEAF38C">
      <w:pPr>
        <w:spacing w:after="120"/>
        <w:jc w:val="both"/>
      </w:pPr>
      <w:r>
        <w:rPr>
          <w:rFonts w:ascii="Times New Roman" w:hAnsi="Times New Roman" w:eastAsia="Times New Roman" w:cs="Times New Roman"/>
          <w:b w:val="0"/>
          <w:i w:val="0"/>
          <w:color w:val="000000"/>
          <w:sz w:val="24"/>
        </w:rPr>
        <w:t xml:space="preserve">Thiết kế theo kiểu </w:t>
      </w:r>
      <w:r>
        <w:rPr>
          <w:rFonts w:ascii="Times New Roman" w:hAnsi="Times New Roman" w:eastAsia="Times New Roman" w:cs="Times New Roman"/>
          <w:b/>
          <w:i w:val="0"/>
          <w:color w:val="000000"/>
          <w:sz w:val="24"/>
        </w:rPr>
        <w:t>thực đơn phân cấp</w:t>
      </w:r>
      <w:r>
        <w:rPr>
          <w:rFonts w:ascii="Times New Roman" w:hAnsi="Times New Roman" w:eastAsia="Times New Roman" w:cs="Times New Roman"/>
          <w:b w:val="0"/>
          <w:i w:val="0"/>
          <w:color w:val="000000"/>
          <w:sz w:val="24"/>
        </w:rPr>
        <w:t xml:space="preserve"> (bài giảng 5.6.2.2), gồm 3 cấp:</w:t>
      </w:r>
    </w:p>
    <w:p w14:paraId="789BCB8F">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Cấp 1:</w:t>
      </w:r>
      <w:r>
        <w:rPr>
          <w:rFonts w:ascii="Times New Roman" w:hAnsi="Times New Roman" w:eastAsia="Times New Roman" w:cs="Times New Roman"/>
          <w:b w:val="0"/>
          <w:i w:val="0"/>
          <w:color w:val="000000"/>
          <w:sz w:val="24"/>
        </w:rPr>
        <w:t xml:space="preserve"> 5 phân hệ, cộng mục "Cá nhân" (đăng nhập, đổi mật khẩu, thông báo của tôi).</w:t>
      </w:r>
    </w:p>
    <w:p w14:paraId="3EAD9B1C">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Cấp 2:</w:t>
      </w:r>
      <w:r>
        <w:rPr>
          <w:rFonts w:ascii="Times New Roman" w:hAnsi="Times New Roman" w:eastAsia="Times New Roman" w:cs="Times New Roman"/>
          <w:b w:val="0"/>
          <w:i w:val="0"/>
          <w:color w:val="000000"/>
          <w:sz w:val="24"/>
        </w:rPr>
        <w:t xml:space="preserve"> 20 module, cùng mã với BFD.</w:t>
      </w:r>
    </w:p>
    <w:p w14:paraId="24839BF5">
      <w:pPr>
        <w:spacing w:after="60"/>
        <w:ind w:left="454" w:hanging="255"/>
        <w:jc w:val="left"/>
      </w:pP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Cấp 3:</w:t>
      </w:r>
      <w:r>
        <w:rPr>
          <w:rFonts w:ascii="Times New Roman" w:hAnsi="Times New Roman" w:eastAsia="Times New Roman" w:cs="Times New Roman"/>
          <w:b w:val="0"/>
          <w:i w:val="0"/>
          <w:color w:val="000000"/>
          <w:sz w:val="24"/>
        </w:rPr>
        <w:t xml:space="preserve"> các form, report của module.</w:t>
      </w:r>
    </w:p>
    <w:p w14:paraId="3B7C3BFB">
      <w:pPr>
        <w:spacing w:after="120"/>
        <w:jc w:val="both"/>
      </w:pPr>
      <w:r>
        <w:rPr>
          <w:rFonts w:ascii="Times New Roman" w:hAnsi="Times New Roman" w:eastAsia="Times New Roman" w:cs="Times New Roman"/>
          <w:b w:val="0"/>
          <w:i w:val="0"/>
          <w:color w:val="000000"/>
          <w:sz w:val="24"/>
        </w:rPr>
        <w:t xml:space="preserve">Mỗi vai trò chỉ thấy các mục mà ma trận 3.5 cho phép. Ví dụ, giáo viên chỉ thấy </w:t>
      </w:r>
      <w:r>
        <w:rPr>
          <w:rFonts w:ascii="Times New Roman" w:hAnsi="Times New Roman" w:eastAsia="Times New Roman" w:cs="Times New Roman"/>
          <w:b w:val="0"/>
          <w:i/>
          <w:color w:val="000000"/>
          <w:sz w:val="24"/>
        </w:rPr>
        <w:t>2.3 Lịch dạy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4.1 Điểm danh</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4.2 Nhập điểm</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4.3 Kết quả lớp mình</w:t>
      </w:r>
      <w:r>
        <w:rPr>
          <w:rFonts w:ascii="Times New Roman" w:hAnsi="Times New Roman" w:eastAsia="Times New Roman" w:cs="Times New Roman"/>
          <w:b w:val="0"/>
          <w:i w:val="0"/>
          <w:color w:val="000000"/>
          <w:sz w:val="24"/>
        </w:rPr>
        <w:t>. Mỗi thực đơn không quá 4 mục, nên không có thực đơn nào quá dài (bài giảng: "không nên thiết kế quá nhiều chức năng trên một thực đơn").</w:t>
      </w:r>
    </w:p>
    <w:p w14:paraId="7562C0F2">
      <w:pPr>
        <w:keepNext/>
        <w:jc w:val="center"/>
      </w:pPr>
      <w:r>
        <w:drawing>
          <wp:inline distT="0" distB="0" distL="114300" distR="114300">
            <wp:extent cx="3417570" cy="8228965"/>
            <wp:effectExtent l="0" t="0" r="1143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3417910" cy="8229599"/>
                    </a:xfrm>
                    <a:prstGeom prst="rect">
                      <a:avLst/>
                    </a:prstGeom>
                  </pic:spPr>
                </pic:pic>
              </a:graphicData>
            </a:graphic>
          </wp:inline>
        </w:drawing>
      </w:r>
    </w:p>
    <w:p w14:paraId="2252953E">
      <w:pPr>
        <w:spacing w:after="200"/>
        <w:jc w:val="center"/>
      </w:pPr>
      <w:r>
        <w:rPr>
          <w:rFonts w:ascii="Times New Roman" w:hAnsi="Times New Roman" w:eastAsia="Times New Roman" w:cs="Times New Roman"/>
          <w:b w:val="0"/>
          <w:i/>
          <w:color w:val="000000"/>
          <w:sz w:val="22"/>
        </w:rPr>
        <w:t>Hình 3.6.1. Sơ đồ thực đơn</w:t>
      </w:r>
    </w:p>
    <w:p w14:paraId="27BB0175">
      <w:pPr>
        <w:spacing w:after="120"/>
        <w:jc w:val="both"/>
      </w:pPr>
      <w:r>
        <w:rPr>
          <w:rFonts w:ascii="Times New Roman" w:hAnsi="Times New Roman" w:eastAsia="Times New Roman" w:cs="Times New Roman"/>
          <w:b w:val="0"/>
          <w:i w:val="0"/>
          <w:color w:val="000000"/>
          <w:sz w:val="24"/>
        </w:rPr>
        <w:t xml:space="preserve">Trên bản demo, thực đơn hiện ở hai chỗ, cùng một nguồn dữ liệu: trang chủ trình bày như mục lục (phân hệ → module → màn hình), và thanh bên trái luôn mở ở mọi màn hình (trên điện thoại thu vào nút "Chức năng"), mục đang mở được tô đậm. Module chưa có màn hình nào cho vai trò thì không hiện. Trên màn hình không dùng chữ "thực đơn" (người dùng dễ hiểu nhầm là thực đơn món ăn): thực đơn chính hiện là </w:t>
      </w:r>
      <w:r>
        <w:rPr>
          <w:rFonts w:ascii="Times New Roman" w:hAnsi="Times New Roman" w:eastAsia="Times New Roman" w:cs="Times New Roman"/>
          <w:b/>
          <w:i w:val="0"/>
          <w:color w:val="000000"/>
          <w:sz w:val="24"/>
        </w:rPr>
        <w:t>Trang chủ</w:t>
      </w:r>
      <w:r>
        <w:rPr>
          <w:rFonts w:ascii="Times New Roman" w:hAnsi="Times New Roman" w:eastAsia="Times New Roman" w:cs="Times New Roman"/>
          <w:b w:val="0"/>
          <w:i w:val="0"/>
          <w:color w:val="000000"/>
          <w:sz w:val="24"/>
        </w:rPr>
        <w:t xml:space="preserve">, nút thu gọn là </w:t>
      </w:r>
      <w:r>
        <w:rPr>
          <w:rFonts w:ascii="Times New Roman" w:hAnsi="Times New Roman" w:eastAsia="Times New Roman" w:cs="Times New Roman"/>
          <w:b/>
          <w:i w:val="0"/>
          <w:color w:val="000000"/>
          <w:sz w:val="24"/>
        </w:rPr>
        <w:t>Chức năng</w:t>
      </w:r>
      <w:r>
        <w:rPr>
          <w:rFonts w:ascii="Times New Roman" w:hAnsi="Times New Roman" w:eastAsia="Times New Roman" w:cs="Times New Roman"/>
          <w:b w:val="0"/>
          <w:i w:val="0"/>
          <w:color w:val="000000"/>
          <w:sz w:val="24"/>
        </w:rPr>
        <w:t>.</w:t>
      </w:r>
    </w:p>
    <w:p w14:paraId="395EFCD0">
      <w:pPr>
        <w:pStyle w:val="4"/>
      </w:pPr>
      <w:bookmarkStart w:id="83" w:name="_Toc2550"/>
      <w:r>
        <w:t>3.6.5.2 Quy ước chung cho mọi màn hình</w:t>
      </w:r>
      <w:bookmarkEnd w:id="83"/>
    </w:p>
    <w:tbl>
      <w:tblPr>
        <w:tblStyle w:val="12"/>
        <w:tblW w:w="0" w:type="auto"/>
        <w:jc w:val="center"/>
        <w:tblLayout w:type="fixed"/>
        <w:tblCellMar>
          <w:top w:w="0" w:type="dxa"/>
          <w:left w:w="108" w:type="dxa"/>
          <w:bottom w:w="0" w:type="dxa"/>
          <w:right w:w="108" w:type="dxa"/>
        </w:tblCellMar>
      </w:tblPr>
      <w:tblGrid>
        <w:gridCol w:w="2885"/>
        <w:gridCol w:w="6619"/>
      </w:tblGrid>
      <w:tr w14:paraId="5BCF3F95">
        <w:tblPrEx>
          <w:tblCellMar>
            <w:top w:w="0" w:type="dxa"/>
            <w:left w:w="108" w:type="dxa"/>
            <w:bottom w:w="0" w:type="dxa"/>
            <w:right w:w="108" w:type="dxa"/>
          </w:tblCellMar>
        </w:tblPrEx>
        <w:trPr>
          <w:cantSplit/>
          <w:tblHeader/>
          <w:jc w:val="center"/>
        </w:trPr>
        <w:tc>
          <w:tcPr>
            <w:tcW w:w="28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4DF97F5">
            <w:pPr>
              <w:spacing w:after="0" w:line="252" w:lineRule="auto"/>
              <w:jc w:val="center"/>
            </w:pPr>
            <w:r>
              <w:rPr>
                <w:rFonts w:ascii="Times New Roman" w:hAnsi="Times New Roman" w:eastAsia="Times New Roman" w:cs="Times New Roman"/>
                <w:b/>
                <w:i w:val="0"/>
                <w:color w:val="000000"/>
                <w:sz w:val="21"/>
              </w:rPr>
              <w:t>Quy ước</w:t>
            </w:r>
          </w:p>
        </w:tc>
        <w:tc>
          <w:tcPr>
            <w:tcW w:w="66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9C711AB">
            <w:pPr>
              <w:spacing w:after="0" w:line="252" w:lineRule="auto"/>
              <w:jc w:val="center"/>
            </w:pPr>
            <w:r>
              <w:rPr>
                <w:rFonts w:ascii="Times New Roman" w:hAnsi="Times New Roman" w:eastAsia="Times New Roman" w:cs="Times New Roman"/>
                <w:b/>
                <w:i w:val="0"/>
                <w:color w:val="000000"/>
                <w:sz w:val="21"/>
              </w:rPr>
              <w:t>Nội dung</w:t>
            </w:r>
          </w:p>
        </w:tc>
      </w:tr>
      <w:tr w14:paraId="4A09AF7C">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01584B">
            <w:pPr>
              <w:spacing w:after="0" w:line="252" w:lineRule="auto"/>
              <w:jc w:val="left"/>
            </w:pPr>
            <w:r>
              <w:rPr>
                <w:rFonts w:ascii="Times New Roman" w:hAnsi="Times New Roman" w:eastAsia="Times New Roman" w:cs="Times New Roman"/>
                <w:b w:val="0"/>
                <w:i w:val="0"/>
                <w:color w:val="000000"/>
                <w:sz w:val="21"/>
              </w:rPr>
              <w:t>Bố cục</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A6B511">
            <w:pPr>
              <w:spacing w:after="0" w:line="252" w:lineRule="auto"/>
              <w:jc w:val="left"/>
            </w:pPr>
            <w:r>
              <w:rPr>
                <w:rFonts w:ascii="Times New Roman" w:hAnsi="Times New Roman" w:eastAsia="Times New Roman" w:cs="Times New Roman"/>
                <w:b w:val="0"/>
                <w:i w:val="0"/>
                <w:color w:val="000000"/>
                <w:sz w:val="21"/>
              </w:rPr>
              <w:t xml:space="preserve">Đường dẫn (vd </w:t>
            </w:r>
            <w:r>
              <w:rPr>
                <w:rFonts w:ascii="Times New Roman" w:hAnsi="Times New Roman" w:eastAsia="Times New Roman" w:cs="Times New Roman"/>
                <w:b w:val="0"/>
                <w:i/>
                <w:color w:val="000000"/>
                <w:sz w:val="21"/>
              </w:rPr>
              <w:t>2.0 Lớp học › 2.2 Đăng ký học</w:t>
            </w:r>
            <w:r>
              <w:rPr>
                <w:rFonts w:ascii="Times New Roman" w:hAnsi="Times New Roman" w:eastAsia="Times New Roman" w:cs="Times New Roman"/>
                <w:b w:val="0"/>
                <w:i w:val="0"/>
                <w:color w:val="000000"/>
                <w:sz w:val="21"/>
              </w:rPr>
              <w:t>) ở trên cùng; tiêu đề có mã form; vùng nhập theo thứ tự của chứng từ giấy; nút lệnh ở dưới cùng; dòng trợ giúp ở đáy màn hình</w:t>
            </w:r>
          </w:p>
        </w:tc>
      </w:tr>
      <w:tr w14:paraId="34B98C43">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9D03BE">
            <w:pPr>
              <w:spacing w:after="0" w:line="252" w:lineRule="auto"/>
              <w:jc w:val="left"/>
            </w:pPr>
            <w:r>
              <w:rPr>
                <w:rFonts w:ascii="Times New Roman" w:hAnsi="Times New Roman" w:eastAsia="Times New Roman" w:cs="Times New Roman"/>
                <w:b w:val="0"/>
                <w:i w:val="0"/>
                <w:color w:val="000000"/>
                <w:sz w:val="21"/>
              </w:rPr>
              <w:t>Màu sắc</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0A3164">
            <w:pPr>
              <w:spacing w:after="0" w:line="252" w:lineRule="auto"/>
              <w:jc w:val="left"/>
            </w:pPr>
            <w:r>
              <w:rPr>
                <w:rFonts w:ascii="Times New Roman" w:hAnsi="Times New Roman" w:eastAsia="Times New Roman" w:cs="Times New Roman"/>
                <w:b w:val="0"/>
                <w:i w:val="0"/>
                <w:color w:val="000000"/>
                <w:sz w:val="21"/>
              </w:rPr>
              <w:t xml:space="preserve">Trắng, xám và </w:t>
            </w:r>
            <w:r>
              <w:rPr>
                <w:rFonts w:ascii="Times New Roman" w:hAnsi="Times New Roman" w:eastAsia="Times New Roman" w:cs="Times New Roman"/>
                <w:b/>
                <w:i w:val="0"/>
                <w:color w:val="000000"/>
                <w:sz w:val="21"/>
              </w:rPr>
              <w:t>tím mực</w:t>
            </w:r>
            <w:r>
              <w:rPr>
                <w:rFonts w:ascii="Times New Roman" w:hAnsi="Times New Roman" w:eastAsia="Times New Roman" w:cs="Times New Roman"/>
                <w:b w:val="0"/>
                <w:i w:val="0"/>
                <w:color w:val="000000"/>
                <w:sz w:val="21"/>
              </w:rPr>
              <w:t xml:space="preserve"> làm màu chính (nút, mục đang chọn, tiêu đề); chỉ dùng </w:t>
            </w:r>
            <w:r>
              <w:rPr>
                <w:rFonts w:ascii="Times New Roman" w:hAnsi="Times New Roman" w:eastAsia="Times New Roman" w:cs="Times New Roman"/>
                <w:b/>
                <w:i w:val="0"/>
                <w:color w:val="000000"/>
                <w:sz w:val="21"/>
              </w:rPr>
              <w:t>một màu nhấn</w:t>
            </w:r>
            <w:r>
              <w:rPr>
                <w:rFonts w:ascii="Times New Roman" w:hAnsi="Times New Roman" w:eastAsia="Times New Roman" w:cs="Times New Roman"/>
                <w:b w:val="0"/>
                <w:i w:val="0"/>
                <w:color w:val="000000"/>
                <w:sz w:val="21"/>
              </w:rPr>
              <w:t xml:space="preserve"> đỏ (bút đỏ) cho lỗi, cảnh báo, không đạt (bài giảng: không dùng quá nhiều màu gây rối mắt). Điểm nhấn duy nhất: dải đầu trang kẻ ô li có đường lề như trang đầu cuốn vở (giao diện v2 "Vở ô li và mực tím", </w:t>
            </w:r>
            <w:r>
              <w:rPr>
                <w:rFonts w:ascii="Consolas" w:hAnsi="Consolas" w:eastAsia="Consolas" w:cs="Consolas"/>
                <w:b w:val="0"/>
                <w:i w:val="0"/>
                <w:color w:val="000000"/>
                <w:sz w:val="19"/>
              </w:rPr>
              <w:t>thiet_ke/de_xuat_giao_dien_v2.md</w:t>
            </w:r>
            <w:r>
              <w:rPr>
                <w:rFonts w:ascii="Times New Roman" w:hAnsi="Times New Roman" w:eastAsia="Times New Roman" w:cs="Times New Roman"/>
                <w:b w:val="0"/>
                <w:i w:val="0"/>
                <w:color w:val="000000"/>
                <w:sz w:val="21"/>
              </w:rPr>
              <w:t>). Chữ đạt độ tương phản ≥ 4,5:1</w:t>
            </w:r>
          </w:p>
        </w:tc>
      </w:tr>
      <w:tr w14:paraId="5810889A">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85FA5C">
            <w:pPr>
              <w:spacing w:after="0" w:line="252" w:lineRule="auto"/>
              <w:jc w:val="left"/>
            </w:pPr>
            <w:r>
              <w:rPr>
                <w:rFonts w:ascii="Times New Roman" w:hAnsi="Times New Roman" w:eastAsia="Times New Roman" w:cs="Times New Roman"/>
                <w:b w:val="0"/>
                <w:i w:val="0"/>
                <w:color w:val="000000"/>
                <w:sz w:val="21"/>
              </w:rPr>
              <w:t>Nút lệnh</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623D4F">
            <w:pPr>
              <w:spacing w:after="0" w:line="252" w:lineRule="auto"/>
              <w:jc w:val="left"/>
            </w:pPr>
            <w:r>
              <w:rPr>
                <w:rFonts w:ascii="Times New Roman" w:hAnsi="Times New Roman" w:eastAsia="Times New Roman" w:cs="Times New Roman"/>
                <w:b w:val="0"/>
                <w:i w:val="0"/>
                <w:color w:val="000000"/>
                <w:sz w:val="21"/>
              </w:rPr>
              <w:t xml:space="preserve">Cùng tên, cùng vị trí trên mọi form: </w:t>
            </w:r>
            <w:r>
              <w:rPr>
                <w:rFonts w:ascii="Times New Roman" w:hAnsi="Times New Roman" w:eastAsia="Times New Roman" w:cs="Times New Roman"/>
                <w:b/>
                <w:i w:val="0"/>
                <w:color w:val="000000"/>
                <w:sz w:val="21"/>
              </w:rPr>
              <w:t>Lưu</w:t>
            </w:r>
            <w:r>
              <w:rPr>
                <w:rFonts w:ascii="Times New Roman" w:hAnsi="Times New Roman" w:eastAsia="Times New Roman" w:cs="Times New Roman"/>
                <w:b w:val="0"/>
                <w:i w:val="0"/>
                <w:color w:val="000000"/>
                <w:sz w:val="21"/>
              </w:rPr>
              <w:t xml:space="preserve"> (Ctrl+S), </w:t>
            </w:r>
            <w:r>
              <w:rPr>
                <w:rFonts w:ascii="Times New Roman" w:hAnsi="Times New Roman" w:eastAsia="Times New Roman" w:cs="Times New Roman"/>
                <w:b/>
                <w:i w:val="0"/>
                <w:color w:val="000000"/>
                <w:sz w:val="21"/>
              </w:rPr>
              <w:t>Lưu nháp</w:t>
            </w:r>
            <w:r>
              <w:rPr>
                <w:rFonts w:ascii="Times New Roman" w:hAnsi="Times New Roman" w:eastAsia="Times New Roman" w:cs="Times New Roman"/>
                <w:b w:val="0"/>
                <w:i w:val="0"/>
                <w:color w:val="000000"/>
                <w:sz w:val="21"/>
              </w:rPr>
              <w:t xml:space="preserve"> (2.2, 3.2), </w:t>
            </w:r>
            <w:r>
              <w:rPr>
                <w:rFonts w:ascii="Times New Roman" w:hAnsi="Times New Roman" w:eastAsia="Times New Roman" w:cs="Times New Roman"/>
                <w:b/>
                <w:i w:val="0"/>
                <w:color w:val="000000"/>
                <w:sz w:val="21"/>
              </w:rPr>
              <w:t>Hủy</w:t>
            </w:r>
            <w:r>
              <w:rPr>
                <w:rFonts w:ascii="Times New Roman" w:hAnsi="Times New Roman" w:eastAsia="Times New Roman" w:cs="Times New Roman"/>
                <w:b w:val="0"/>
                <w:i w:val="0"/>
                <w:color w:val="000000"/>
                <w:sz w:val="21"/>
              </w:rPr>
              <w:t xml:space="preserve">, </w:t>
            </w:r>
            <w:r>
              <w:rPr>
                <w:rFonts w:ascii="Times New Roman" w:hAnsi="Times New Roman" w:eastAsia="Times New Roman" w:cs="Times New Roman"/>
                <w:b/>
                <w:i w:val="0"/>
                <w:color w:val="000000"/>
                <w:sz w:val="21"/>
              </w:rPr>
              <w:t>Thoát</w:t>
            </w:r>
            <w:r>
              <w:rPr>
                <w:rFonts w:ascii="Times New Roman" w:hAnsi="Times New Roman" w:eastAsia="Times New Roman" w:cs="Times New Roman"/>
                <w:b w:val="0"/>
                <w:i w:val="0"/>
                <w:color w:val="000000"/>
                <w:sz w:val="21"/>
              </w:rPr>
              <w:t xml:space="preserve"> (Esc), </w:t>
            </w:r>
            <w:r>
              <w:rPr>
                <w:rFonts w:ascii="Times New Roman" w:hAnsi="Times New Roman" w:eastAsia="Times New Roman" w:cs="Times New Roman"/>
                <w:b/>
                <w:i w:val="0"/>
                <w:color w:val="000000"/>
                <w:sz w:val="21"/>
              </w:rPr>
              <w:t>In</w:t>
            </w:r>
            <w:r>
              <w:rPr>
                <w:rFonts w:ascii="Times New Roman" w:hAnsi="Times New Roman" w:eastAsia="Times New Roman" w:cs="Times New Roman"/>
                <w:b w:val="0"/>
                <w:i w:val="0"/>
                <w:color w:val="000000"/>
                <w:sz w:val="21"/>
              </w:rPr>
              <w:t xml:space="preserve"> (Ctrl+P), </w:t>
            </w:r>
            <w:r>
              <w:rPr>
                <w:rFonts w:ascii="Times New Roman" w:hAnsi="Times New Roman" w:eastAsia="Times New Roman" w:cs="Times New Roman"/>
                <w:b/>
                <w:i w:val="0"/>
                <w:color w:val="000000"/>
                <w:sz w:val="21"/>
              </w:rPr>
              <w:t>Trợ giúp</w:t>
            </w:r>
            <w:r>
              <w:rPr>
                <w:rFonts w:ascii="Times New Roman" w:hAnsi="Times New Roman" w:eastAsia="Times New Roman" w:cs="Times New Roman"/>
                <w:b w:val="0"/>
                <w:i w:val="0"/>
                <w:color w:val="000000"/>
                <w:sz w:val="21"/>
              </w:rPr>
              <w:t xml:space="preserve"> (F1)</w:t>
            </w:r>
          </w:p>
        </w:tc>
      </w:tr>
      <w:tr w14:paraId="1256C6A3">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5A8CDC">
            <w:pPr>
              <w:spacing w:after="0" w:line="252" w:lineRule="auto"/>
              <w:jc w:val="left"/>
            </w:pPr>
            <w:r>
              <w:rPr>
                <w:rFonts w:ascii="Times New Roman" w:hAnsi="Times New Roman" w:eastAsia="Times New Roman" w:cs="Times New Roman"/>
                <w:b w:val="0"/>
                <w:i w:val="0"/>
                <w:color w:val="000000"/>
                <w:sz w:val="21"/>
              </w:rPr>
              <w:t>Trường bắt buộc</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42F1EC">
            <w:pPr>
              <w:spacing w:after="0" w:line="252" w:lineRule="auto"/>
              <w:jc w:val="left"/>
            </w:pPr>
            <w:r>
              <w:rPr>
                <w:rFonts w:ascii="Times New Roman" w:hAnsi="Times New Roman" w:eastAsia="Times New Roman" w:cs="Times New Roman"/>
                <w:b w:val="0"/>
                <w:i w:val="0"/>
                <w:color w:val="000000"/>
                <w:sz w:val="21"/>
              </w:rPr>
              <w:t>Có dấu \*. Trường bắt buộc lấy theo cột "Bắt buộc" của 3.1 (NOT NULL trong 3.4)</w:t>
            </w:r>
          </w:p>
        </w:tc>
      </w:tr>
      <w:tr w14:paraId="5FB372D7">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CC47A4">
            <w:pPr>
              <w:spacing w:after="0" w:line="252" w:lineRule="auto"/>
              <w:jc w:val="left"/>
            </w:pPr>
            <w:r>
              <w:rPr>
                <w:rFonts w:ascii="Times New Roman" w:hAnsi="Times New Roman" w:eastAsia="Times New Roman" w:cs="Times New Roman"/>
                <w:b w:val="0"/>
                <w:i w:val="0"/>
                <w:color w:val="000000"/>
                <w:sz w:val="21"/>
              </w:rPr>
              <w:t>Danh sách chọn</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89B3B6">
            <w:pPr>
              <w:spacing w:after="0" w:line="252" w:lineRule="auto"/>
              <w:jc w:val="left"/>
            </w:pPr>
            <w:r>
              <w:rPr>
                <w:rFonts w:ascii="Times New Roman" w:hAnsi="Times New Roman" w:eastAsia="Times New Roman" w:cs="Times New Roman"/>
                <w:b w:val="0"/>
                <w:i w:val="0"/>
                <w:color w:val="000000"/>
                <w:sz w:val="21"/>
              </w:rPr>
              <w:t xml:space="preserve">Mọi miền giá trị </w:t>
            </w:r>
            <w:r>
              <w:rPr>
                <w:rFonts w:ascii="Consolas" w:hAnsi="Consolas" w:eastAsia="Consolas" w:cs="Consolas"/>
                <w:b w:val="0"/>
                <w:i w:val="0"/>
                <w:color w:val="000000"/>
                <w:sz w:val="19"/>
              </w:rPr>
              <w:t>[a | b]</w:t>
            </w:r>
            <w:r>
              <w:rPr>
                <w:rFonts w:ascii="Times New Roman" w:hAnsi="Times New Roman" w:eastAsia="Times New Roman" w:cs="Times New Roman"/>
                <w:b w:val="0"/>
                <w:i w:val="0"/>
                <w:color w:val="000000"/>
                <w:sz w:val="21"/>
              </w:rPr>
              <w:t xml:space="preserve"> của 3.1 (trạng thái, giới tính, loại ưu đãi…) hiện thành danh sách chọn, không cho gõ tự do</w:t>
            </w:r>
          </w:p>
        </w:tc>
      </w:tr>
      <w:tr w14:paraId="61BCBF1D">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41EE8E">
            <w:pPr>
              <w:spacing w:after="0" w:line="252" w:lineRule="auto"/>
              <w:jc w:val="left"/>
            </w:pPr>
            <w:r>
              <w:rPr>
                <w:rFonts w:ascii="Times New Roman" w:hAnsi="Times New Roman" w:eastAsia="Times New Roman" w:cs="Times New Roman"/>
                <w:b w:val="0"/>
                <w:i w:val="0"/>
                <w:color w:val="000000"/>
                <w:sz w:val="21"/>
              </w:rPr>
              <w:t>Xác nhận</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4223D9">
            <w:pPr>
              <w:spacing w:after="0" w:line="252" w:lineRule="auto"/>
              <w:jc w:val="left"/>
            </w:pPr>
            <w:r>
              <w:rPr>
                <w:rFonts w:ascii="Times New Roman" w:hAnsi="Times New Roman" w:eastAsia="Times New Roman" w:cs="Times New Roman"/>
                <w:b w:val="0"/>
                <w:i w:val="0"/>
                <w:color w:val="000000"/>
                <w:sz w:val="21"/>
              </w:rPr>
              <w:t>Hỏi lại trước khi ghi những thao tác không sửa được: lập phiếu thu, duyệt kết quả, chuyển trạng thái Nghỉ học</w:t>
            </w:r>
          </w:p>
        </w:tc>
      </w:tr>
      <w:tr w14:paraId="769F880C">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544B66">
            <w:pPr>
              <w:spacing w:after="0" w:line="252" w:lineRule="auto"/>
              <w:jc w:val="left"/>
            </w:pPr>
            <w:r>
              <w:rPr>
                <w:rFonts w:ascii="Times New Roman" w:hAnsi="Times New Roman" w:eastAsia="Times New Roman" w:cs="Times New Roman"/>
                <w:b w:val="0"/>
                <w:i w:val="0"/>
                <w:color w:val="000000"/>
                <w:sz w:val="21"/>
              </w:rPr>
              <w:t>Màn hình hẹp</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4830CA">
            <w:pPr>
              <w:spacing w:after="0" w:line="252" w:lineRule="auto"/>
              <w:jc w:val="left"/>
            </w:pPr>
            <w:r>
              <w:rPr>
                <w:rFonts w:ascii="Times New Roman" w:hAnsi="Times New Roman" w:eastAsia="Times New Roman" w:cs="Times New Roman"/>
                <w:b w:val="0"/>
                <w:i w:val="0"/>
                <w:color w:val="000000"/>
                <w:sz w:val="21"/>
              </w:rPr>
              <w:t>Form F4.1, F4.2 và các report của HV, PH xếp thành một cột trên điện thoại</w:t>
            </w:r>
          </w:p>
        </w:tc>
      </w:tr>
      <w:tr w14:paraId="643B1166">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9623AE">
            <w:pPr>
              <w:spacing w:after="0" w:line="252" w:lineRule="auto"/>
              <w:jc w:val="left"/>
            </w:pPr>
            <w:r>
              <w:rPr>
                <w:rFonts w:ascii="Times New Roman" w:hAnsi="Times New Roman" w:eastAsia="Times New Roman" w:cs="Times New Roman"/>
                <w:b w:val="0"/>
                <w:i w:val="0"/>
                <w:color w:val="000000"/>
                <w:sz w:val="21"/>
              </w:rPr>
              <w:t>Mã màn hình</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F3DC71">
            <w:pPr>
              <w:spacing w:after="0" w:line="252" w:lineRule="auto"/>
              <w:jc w:val="left"/>
            </w:pPr>
            <w:r>
              <w:rPr>
                <w:rFonts w:ascii="Times New Roman" w:hAnsi="Times New Roman" w:eastAsia="Times New Roman" w:cs="Times New Roman"/>
                <w:b w:val="0"/>
                <w:i w:val="0"/>
                <w:color w:val="000000"/>
                <w:sz w:val="21"/>
              </w:rPr>
              <w:t xml:space="preserve">Ô "Mẫu" ở góc phải tiêu đề ghi mã form/báo cáo (vd </w:t>
            </w:r>
            <w:r>
              <w:rPr>
                <w:rFonts w:ascii="Times New Roman" w:hAnsi="Times New Roman" w:eastAsia="Times New Roman" w:cs="Times New Roman"/>
                <w:b w:val="0"/>
                <w:i/>
                <w:color w:val="000000"/>
                <w:sz w:val="21"/>
              </w:rPr>
              <w:t>Mẫu F3.2</w:t>
            </w:r>
            <w:r>
              <w:rPr>
                <w:rFonts w:ascii="Times New Roman" w:hAnsi="Times New Roman" w:eastAsia="Times New Roman" w:cs="Times New Roman"/>
                <w:b w:val="0"/>
                <w:i w:val="0"/>
                <w:color w:val="000000"/>
                <w:sz w:val="21"/>
              </w:rPr>
              <w:t>), như ô "Mẫu số" trên chứng từ giấy; người dùng báo lỗi chỉ cần đọc mã này</w:t>
            </w:r>
          </w:p>
        </w:tc>
      </w:tr>
      <w:tr w14:paraId="717B1C25">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6D29AB">
            <w:pPr>
              <w:spacing w:after="0" w:line="252" w:lineRule="auto"/>
              <w:jc w:val="left"/>
            </w:pPr>
            <w:r>
              <w:rPr>
                <w:rFonts w:ascii="Times New Roman" w:hAnsi="Times New Roman" w:eastAsia="Times New Roman" w:cs="Times New Roman"/>
                <w:b w:val="0"/>
                <w:i w:val="0"/>
                <w:color w:val="000000"/>
                <w:sz w:val="21"/>
              </w:rPr>
              <w:t>Chữ</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B2A762">
            <w:pPr>
              <w:spacing w:after="0" w:line="252" w:lineRule="auto"/>
              <w:jc w:val="left"/>
            </w:pPr>
            <w:r>
              <w:rPr>
                <w:rFonts w:ascii="Times New Roman" w:hAnsi="Times New Roman" w:eastAsia="Times New Roman" w:cs="Times New Roman"/>
                <w:b w:val="0"/>
                <w:i w:val="0"/>
                <w:color w:val="000000"/>
                <w:sz w:val="21"/>
              </w:rPr>
              <w:t>Giao diện dùng Be Vietnam Pro (thiết kế cho tiếng Việt, máy không có Internet dùng Segoe UI); tiêu đề màn hình và điểm số dùng Literata (chữ có chân); chứng từ in (phiếu thu, chứng nhận) dùng Times New Roman</w:t>
            </w:r>
          </w:p>
        </w:tc>
      </w:tr>
      <w:tr w14:paraId="0EDF6036">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7B779C">
            <w:pPr>
              <w:spacing w:after="0" w:line="252" w:lineRule="auto"/>
              <w:jc w:val="left"/>
            </w:pPr>
            <w:r>
              <w:rPr>
                <w:rFonts w:ascii="Times New Roman" w:hAnsi="Times New Roman" w:eastAsia="Times New Roman" w:cs="Times New Roman"/>
                <w:b w:val="0"/>
                <w:i w:val="0"/>
                <w:color w:val="000000"/>
                <w:sz w:val="21"/>
              </w:rPr>
              <w:t>Bảng điểm</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08BDA4">
            <w:pPr>
              <w:spacing w:after="0" w:line="252" w:lineRule="auto"/>
              <w:jc w:val="left"/>
            </w:pPr>
            <w:r>
              <w:rPr>
                <w:rFonts w:ascii="Times New Roman" w:hAnsi="Times New Roman" w:eastAsia="Times New Roman" w:cs="Times New Roman"/>
                <w:b w:val="0"/>
                <w:i w:val="0"/>
                <w:color w:val="000000"/>
                <w:sz w:val="21"/>
              </w:rPr>
              <w:t>Điểm hiện dấu phẩy (7,4); xếp loại thành nhãn (Giỏi nền tím, Không đạt viền đỏ); dòng học viên không đạt viết chữ đỏ</w:t>
            </w:r>
          </w:p>
        </w:tc>
      </w:tr>
      <w:tr w14:paraId="0486EA2E">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9961F4">
            <w:pPr>
              <w:spacing w:after="0" w:line="252" w:lineRule="auto"/>
              <w:jc w:val="left"/>
            </w:pPr>
            <w:r>
              <w:rPr>
                <w:rFonts w:ascii="Times New Roman" w:hAnsi="Times New Roman" w:eastAsia="Times New Roman" w:cs="Times New Roman"/>
                <w:b w:val="0"/>
                <w:i w:val="0"/>
                <w:color w:val="000000"/>
                <w:sz w:val="21"/>
              </w:rPr>
              <w:t>Kiểm tra khi nhập</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3D087E">
            <w:pPr>
              <w:spacing w:after="0" w:line="252" w:lineRule="auto"/>
              <w:jc w:val="left"/>
            </w:pPr>
            <w:r>
              <w:rPr>
                <w:rFonts w:ascii="Times New Roman" w:hAnsi="Times New Roman" w:eastAsia="Times New Roman" w:cs="Times New Roman"/>
                <w:b w:val="0"/>
                <w:i w:val="0"/>
                <w:color w:val="000000"/>
                <w:sz w:val="21"/>
              </w:rPr>
              <w:t>Trường có \* không để trống được; điện thoại 10 chữ số, email, điểm 0–10 một chữ số lẻ, mã học viên kiểm tra ngay trên trình duyệt, câu báo bằng tiếng Việt; máy chủ vẫn kiểm tra lại theo mục 3.6.6</w:t>
            </w:r>
          </w:p>
        </w:tc>
      </w:tr>
      <w:tr w14:paraId="13563F07">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66CC84">
            <w:pPr>
              <w:spacing w:after="0" w:line="252" w:lineRule="auto"/>
              <w:jc w:val="left"/>
            </w:pPr>
            <w:r>
              <w:rPr>
                <w:rFonts w:ascii="Times New Roman" w:hAnsi="Times New Roman" w:eastAsia="Times New Roman" w:cs="Times New Roman"/>
                <w:b w:val="0"/>
                <w:i w:val="0"/>
                <w:color w:val="000000"/>
                <w:sz w:val="21"/>
              </w:rPr>
              <w:t>Gợi ý khi gõ</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02C09D">
            <w:pPr>
              <w:spacing w:after="0" w:line="252" w:lineRule="auto"/>
              <w:jc w:val="left"/>
            </w:pPr>
            <w:r>
              <w:rPr>
                <w:rFonts w:ascii="Times New Roman" w:hAnsi="Times New Roman" w:eastAsia="Times New Roman" w:cs="Times New Roman"/>
                <w:b w:val="0"/>
                <w:i w:val="0"/>
                <w:color w:val="000000"/>
                <w:sz w:val="21"/>
              </w:rPr>
              <w:t>Ô mã học viên gợi ý theo mã hoặc họ tên (chỉ cho vai trò được xem toàn bộ hồ sơ)</w:t>
            </w:r>
          </w:p>
        </w:tc>
      </w:tr>
      <w:tr w14:paraId="007AB02E">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69C667">
            <w:pPr>
              <w:spacing w:after="0" w:line="252" w:lineRule="auto"/>
              <w:jc w:val="left"/>
            </w:pPr>
            <w:r>
              <w:rPr>
                <w:rFonts w:ascii="Times New Roman" w:hAnsi="Times New Roman" w:eastAsia="Times New Roman" w:cs="Times New Roman"/>
                <w:b w:val="0"/>
                <w:i w:val="0"/>
                <w:color w:val="000000"/>
                <w:sz w:val="21"/>
              </w:rPr>
              <w:t>Danh sách dài</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B6C8B0">
            <w:pPr>
              <w:spacing w:after="0" w:line="252" w:lineRule="auto"/>
              <w:jc w:val="left"/>
            </w:pPr>
            <w:r>
              <w:rPr>
                <w:rFonts w:ascii="Times New Roman" w:hAnsi="Times New Roman" w:eastAsia="Times New Roman" w:cs="Times New Roman"/>
                <w:b w:val="0"/>
                <w:i w:val="0"/>
                <w:color w:val="000000"/>
                <w:sz w:val="21"/>
              </w:rPr>
              <w:t>Phân trang, người dùng chọn 20 / 50 / 100 dòng một trang; xuất Excel lấy toàn bộ kết quả lọc</w:t>
            </w:r>
          </w:p>
        </w:tc>
      </w:tr>
    </w:tbl>
    <w:p w14:paraId="7C720A1A">
      <w:pPr>
        <w:spacing w:after="40"/>
      </w:pPr>
    </w:p>
    <w:p w14:paraId="33E5AB31">
      <w:pPr>
        <w:pStyle w:val="4"/>
      </w:pPr>
      <w:bookmarkStart w:id="84" w:name="_Toc176"/>
      <w:r>
        <w:t>3.6.5.3 Phác thảo màn hình</w:t>
      </w:r>
      <w:bookmarkEnd w:id="84"/>
    </w:p>
    <w:p w14:paraId="2B1F42C7">
      <w:pPr>
        <w:spacing w:after="120"/>
        <w:jc w:val="both"/>
      </w:pPr>
      <w:r>
        <w:rPr>
          <w:rFonts w:ascii="Times New Roman" w:hAnsi="Times New Roman" w:eastAsia="Times New Roman" w:cs="Times New Roman"/>
          <w:b w:val="0"/>
          <w:i w:val="0"/>
          <w:color w:val="000000"/>
          <w:sz w:val="24"/>
        </w:rPr>
        <w:t>Bản phác thảo (form layout, theo bài giảng) của 4 màn hình quan trọng nhất, điền đúng dữ liệu của chứng từ mẫu.</w:t>
      </w:r>
    </w:p>
    <w:p w14:paraId="2BFD3122">
      <w:pPr>
        <w:keepNext/>
        <w:jc w:val="center"/>
      </w:pPr>
      <w:r>
        <w:drawing>
          <wp:inline distT="0" distB="0" distL="114300" distR="114300">
            <wp:extent cx="6035040" cy="3585845"/>
            <wp:effectExtent l="0" t="0" r="0" b="107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6035040" cy="3585923"/>
                    </a:xfrm>
                    <a:prstGeom prst="rect">
                      <a:avLst/>
                    </a:prstGeom>
                  </pic:spPr>
                </pic:pic>
              </a:graphicData>
            </a:graphic>
          </wp:inline>
        </w:drawing>
      </w:r>
    </w:p>
    <w:p w14:paraId="06A55AAA">
      <w:pPr>
        <w:spacing w:after="200"/>
        <w:jc w:val="center"/>
      </w:pPr>
      <w:r>
        <w:rPr>
          <w:rFonts w:ascii="Times New Roman" w:hAnsi="Times New Roman" w:eastAsia="Times New Roman" w:cs="Times New Roman"/>
          <w:b w:val="0"/>
          <w:i/>
          <w:color w:val="000000"/>
          <w:sz w:val="22"/>
        </w:rPr>
        <w:t>Hình 3.6.2. F2.2 Phiếu đăng ký học</w:t>
      </w:r>
    </w:p>
    <w:p w14:paraId="1F9A0154">
      <w:pPr>
        <w:keepNext/>
        <w:jc w:val="center"/>
      </w:pPr>
      <w:r>
        <w:drawing>
          <wp:inline distT="0" distB="0" distL="114300" distR="114300">
            <wp:extent cx="6035040" cy="3903345"/>
            <wp:effectExtent l="0" t="0" r="0" b="133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6035040" cy="3903854"/>
                    </a:xfrm>
                    <a:prstGeom prst="rect">
                      <a:avLst/>
                    </a:prstGeom>
                  </pic:spPr>
                </pic:pic>
              </a:graphicData>
            </a:graphic>
          </wp:inline>
        </w:drawing>
      </w:r>
    </w:p>
    <w:p w14:paraId="191158B4">
      <w:pPr>
        <w:spacing w:after="200"/>
        <w:jc w:val="center"/>
      </w:pPr>
      <w:r>
        <w:rPr>
          <w:rFonts w:ascii="Times New Roman" w:hAnsi="Times New Roman" w:eastAsia="Times New Roman" w:cs="Times New Roman"/>
          <w:b w:val="0"/>
          <w:i/>
          <w:color w:val="000000"/>
          <w:sz w:val="22"/>
        </w:rPr>
        <w:t>Hình 3.6.3. F3.2 Phiếu thu học phí</w:t>
      </w:r>
    </w:p>
    <w:p w14:paraId="6D9EBEF6">
      <w:pPr>
        <w:keepNext/>
        <w:jc w:val="center"/>
      </w:pPr>
      <w:r>
        <w:drawing>
          <wp:inline distT="0" distB="0" distL="114300" distR="114300">
            <wp:extent cx="4565650" cy="8228965"/>
            <wp:effectExtent l="0" t="0" r="635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4565969" cy="8229599"/>
                    </a:xfrm>
                    <a:prstGeom prst="rect">
                      <a:avLst/>
                    </a:prstGeom>
                  </pic:spPr>
                </pic:pic>
              </a:graphicData>
            </a:graphic>
          </wp:inline>
        </w:drawing>
      </w:r>
    </w:p>
    <w:p w14:paraId="50D5E6AF">
      <w:pPr>
        <w:spacing w:after="200"/>
        <w:jc w:val="center"/>
      </w:pPr>
      <w:r>
        <w:rPr>
          <w:rFonts w:ascii="Times New Roman" w:hAnsi="Times New Roman" w:eastAsia="Times New Roman" w:cs="Times New Roman"/>
          <w:b w:val="0"/>
          <w:i/>
          <w:color w:val="000000"/>
          <w:sz w:val="22"/>
        </w:rPr>
        <w:t>Hình 3.6.4. F4.1 Điểm danh trên điện thoại</w:t>
      </w:r>
    </w:p>
    <w:p w14:paraId="50EAA210">
      <w:pPr>
        <w:keepNext/>
        <w:jc w:val="center"/>
      </w:pPr>
      <w:r>
        <w:drawing>
          <wp:inline distT="0" distB="0" distL="114300" distR="114300">
            <wp:extent cx="6035040" cy="3693160"/>
            <wp:effectExtent l="0" t="0" r="0" b="1016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6035040" cy="3693620"/>
                    </a:xfrm>
                    <a:prstGeom prst="rect">
                      <a:avLst/>
                    </a:prstGeom>
                  </pic:spPr>
                </pic:pic>
              </a:graphicData>
            </a:graphic>
          </wp:inline>
        </w:drawing>
      </w:r>
    </w:p>
    <w:p w14:paraId="7C407779">
      <w:pPr>
        <w:spacing w:after="200"/>
        <w:jc w:val="center"/>
      </w:pPr>
      <w:r>
        <w:rPr>
          <w:rFonts w:ascii="Times New Roman" w:hAnsi="Times New Roman" w:eastAsia="Times New Roman" w:cs="Times New Roman"/>
          <w:b w:val="0"/>
          <w:i/>
          <w:color w:val="000000"/>
          <w:sz w:val="22"/>
        </w:rPr>
        <w:t>Hình 3.6.5. R4.3a Bảng điểm chờ duyệt và F4.3 Duyệt kết quả</w:t>
      </w:r>
    </w:p>
    <w:p w14:paraId="6136E2F4">
      <w:pPr>
        <w:pStyle w:val="3"/>
      </w:pPr>
      <w:bookmarkStart w:id="85" w:name="_Toc10976"/>
      <w:r>
        <w:t>3.6.6 Trợ giúp và thông báo lỗi</w:t>
      </w:r>
      <w:bookmarkEnd w:id="85"/>
    </w:p>
    <w:p w14:paraId="6AD3EED7">
      <w:pPr>
        <w:spacing w:after="120"/>
        <w:jc w:val="both"/>
      </w:pPr>
      <w:r>
        <w:rPr>
          <w:rFonts w:ascii="Times New Roman" w:hAnsi="Times New Roman" w:eastAsia="Times New Roman" w:cs="Times New Roman"/>
          <w:b/>
          <w:i w:val="0"/>
          <w:color w:val="000000"/>
          <w:sz w:val="24"/>
        </w:rPr>
        <w:t>5 yêu cầu của trợ giúp (bài giảng) → cách đáp ứng:</w:t>
      </w:r>
    </w:p>
    <w:tbl>
      <w:tblPr>
        <w:tblStyle w:val="12"/>
        <w:tblW w:w="0" w:type="auto"/>
        <w:jc w:val="center"/>
        <w:tblLayout w:type="fixed"/>
        <w:tblCellMar>
          <w:top w:w="0" w:type="dxa"/>
          <w:left w:w="108" w:type="dxa"/>
          <w:bottom w:w="0" w:type="dxa"/>
          <w:right w:w="108" w:type="dxa"/>
        </w:tblCellMar>
      </w:tblPr>
      <w:tblGrid>
        <w:gridCol w:w="2885"/>
        <w:gridCol w:w="6619"/>
      </w:tblGrid>
      <w:tr w14:paraId="4C628259">
        <w:tblPrEx>
          <w:tblCellMar>
            <w:top w:w="0" w:type="dxa"/>
            <w:left w:w="108" w:type="dxa"/>
            <w:bottom w:w="0" w:type="dxa"/>
            <w:right w:w="108" w:type="dxa"/>
          </w:tblCellMar>
        </w:tblPrEx>
        <w:trPr>
          <w:cantSplit/>
          <w:tblHeader/>
          <w:jc w:val="center"/>
        </w:trPr>
        <w:tc>
          <w:tcPr>
            <w:tcW w:w="28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71D36F3">
            <w:pPr>
              <w:spacing w:after="0" w:line="252" w:lineRule="auto"/>
              <w:jc w:val="center"/>
            </w:pPr>
            <w:r>
              <w:rPr>
                <w:rFonts w:ascii="Times New Roman" w:hAnsi="Times New Roman" w:eastAsia="Times New Roman" w:cs="Times New Roman"/>
                <w:b/>
                <w:i w:val="0"/>
                <w:color w:val="000000"/>
                <w:sz w:val="21"/>
              </w:rPr>
              <w:t>Yêu cầu</w:t>
            </w:r>
          </w:p>
        </w:tc>
        <w:tc>
          <w:tcPr>
            <w:tcW w:w="66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FD54C2">
            <w:pPr>
              <w:spacing w:after="0" w:line="252" w:lineRule="auto"/>
              <w:jc w:val="center"/>
            </w:pPr>
            <w:r>
              <w:rPr>
                <w:rFonts w:ascii="Times New Roman" w:hAnsi="Times New Roman" w:eastAsia="Times New Roman" w:cs="Times New Roman"/>
                <w:b/>
                <w:i w:val="0"/>
                <w:color w:val="000000"/>
                <w:sz w:val="21"/>
              </w:rPr>
              <w:t>Cách đáp ứng</w:t>
            </w:r>
          </w:p>
        </w:tc>
      </w:tr>
      <w:tr w14:paraId="6D040AB3">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AFEA27">
            <w:pPr>
              <w:spacing w:after="0" w:line="252" w:lineRule="auto"/>
              <w:jc w:val="left"/>
            </w:pPr>
            <w:r>
              <w:rPr>
                <w:rFonts w:ascii="Times New Roman" w:hAnsi="Times New Roman" w:eastAsia="Times New Roman" w:cs="Times New Roman"/>
                <w:b w:val="0"/>
                <w:i w:val="0"/>
                <w:color w:val="000000"/>
                <w:sz w:val="21"/>
              </w:rPr>
              <w:t>Sẵn sàng</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583383">
            <w:pPr>
              <w:spacing w:after="0" w:line="252" w:lineRule="auto"/>
              <w:jc w:val="left"/>
            </w:pPr>
            <w:r>
              <w:rPr>
                <w:rFonts w:ascii="Times New Roman" w:hAnsi="Times New Roman" w:eastAsia="Times New Roman" w:cs="Times New Roman"/>
                <w:b w:val="0"/>
                <w:i w:val="0"/>
                <w:color w:val="000000"/>
                <w:sz w:val="21"/>
              </w:rPr>
              <w:t>Phím F1 và nút "?" trên mọi màn hình; chú thích hiện khi trỏ chuột vào từng trường</w:t>
            </w:r>
          </w:p>
        </w:tc>
      </w:tr>
      <w:tr w14:paraId="49E25418">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DD328D">
            <w:pPr>
              <w:spacing w:after="0" w:line="252" w:lineRule="auto"/>
              <w:jc w:val="left"/>
            </w:pPr>
            <w:r>
              <w:rPr>
                <w:rFonts w:ascii="Times New Roman" w:hAnsi="Times New Roman" w:eastAsia="Times New Roman" w:cs="Times New Roman"/>
                <w:b w:val="0"/>
                <w:i w:val="0"/>
                <w:color w:val="000000"/>
                <w:sz w:val="21"/>
              </w:rPr>
              <w:t>Nhất quán</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68C34B">
            <w:pPr>
              <w:spacing w:after="0" w:line="252" w:lineRule="auto"/>
              <w:jc w:val="left"/>
            </w:pPr>
            <w:r>
              <w:rPr>
                <w:rFonts w:ascii="Times New Roman" w:hAnsi="Times New Roman" w:eastAsia="Times New Roman" w:cs="Times New Roman"/>
                <w:b w:val="0"/>
                <w:i w:val="0"/>
                <w:color w:val="000000"/>
                <w:sz w:val="21"/>
              </w:rPr>
              <w:t xml:space="preserve">Mỗi dữ liệu chỉ có </w:t>
            </w:r>
            <w:r>
              <w:rPr>
                <w:rFonts w:ascii="Times New Roman" w:hAnsi="Times New Roman" w:eastAsia="Times New Roman" w:cs="Times New Roman"/>
                <w:b/>
                <w:i w:val="0"/>
                <w:color w:val="000000"/>
                <w:sz w:val="21"/>
              </w:rPr>
              <w:t>một tên</w:t>
            </w:r>
            <w:r>
              <w:rPr>
                <w:rFonts w:ascii="Times New Roman" w:hAnsi="Times New Roman" w:eastAsia="Times New Roman" w:cs="Times New Roman"/>
                <w:b w:val="0"/>
                <w:i w:val="0"/>
                <w:color w:val="000000"/>
                <w:sz w:val="21"/>
              </w:rPr>
              <w:t xml:space="preserve"> trên mọi form, report: lấy đúng tên thuộc tính của 3.1. Ví dụ "Học phí gốc" và "Học phí" của khóa là hai tên khác nhau (mục 3.3.7.1)</w:t>
            </w:r>
          </w:p>
        </w:tc>
      </w:tr>
      <w:tr w14:paraId="2B08A0BB">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DF9181">
            <w:pPr>
              <w:spacing w:after="0" w:line="252" w:lineRule="auto"/>
              <w:jc w:val="left"/>
            </w:pPr>
            <w:r>
              <w:rPr>
                <w:rFonts w:ascii="Times New Roman" w:hAnsi="Times New Roman" w:eastAsia="Times New Roman" w:cs="Times New Roman"/>
                <w:b w:val="0"/>
                <w:i w:val="0"/>
                <w:color w:val="000000"/>
                <w:sz w:val="21"/>
              </w:rPr>
              <w:t>Chính xác, đầy đủ</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0CF6E2">
            <w:pPr>
              <w:spacing w:after="0" w:line="252" w:lineRule="auto"/>
              <w:jc w:val="left"/>
            </w:pPr>
            <w:r>
              <w:rPr>
                <w:rFonts w:ascii="Times New Roman" w:hAnsi="Times New Roman" w:eastAsia="Times New Roman" w:cs="Times New Roman"/>
                <w:b w:val="0"/>
                <w:i w:val="0"/>
                <w:color w:val="000000"/>
                <w:sz w:val="21"/>
              </w:rPr>
              <w:t>Trợ giúp của mỗi màn hình ghi rõ quy tắc QT đang áp dụng. Ví dụ F3.2 ghi "Đợt 1 tối thiểu 50% (QT05)"</w:t>
            </w:r>
          </w:p>
        </w:tc>
      </w:tr>
      <w:tr w14:paraId="06E37F41">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11C044">
            <w:pPr>
              <w:spacing w:after="0" w:line="252" w:lineRule="auto"/>
              <w:jc w:val="left"/>
            </w:pPr>
            <w:r>
              <w:rPr>
                <w:rFonts w:ascii="Times New Roman" w:hAnsi="Times New Roman" w:eastAsia="Times New Roman" w:cs="Times New Roman"/>
                <w:b w:val="0"/>
                <w:i w:val="0"/>
                <w:color w:val="000000"/>
                <w:sz w:val="21"/>
              </w:rPr>
              <w:t>Linh hoạt</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210A78">
            <w:pPr>
              <w:spacing w:after="0" w:line="252" w:lineRule="auto"/>
              <w:jc w:val="left"/>
            </w:pPr>
            <w:r>
              <w:rPr>
                <w:rFonts w:ascii="Times New Roman" w:hAnsi="Times New Roman" w:eastAsia="Times New Roman" w:cs="Times New Roman"/>
                <w:b w:val="0"/>
                <w:i w:val="0"/>
                <w:color w:val="000000"/>
                <w:sz w:val="21"/>
              </w:rPr>
              <w:t>Mỗi người tự chọn số dòng trên một trang và cột hiển thị trong báo cáo; lưu nháp để làm tiếp sau</w:t>
            </w:r>
          </w:p>
        </w:tc>
      </w:tr>
      <w:tr w14:paraId="07086F66">
        <w:tblPrEx>
          <w:tblCellMar>
            <w:top w:w="0" w:type="dxa"/>
            <w:left w:w="108" w:type="dxa"/>
            <w:bottom w:w="0" w:type="dxa"/>
            <w:right w:w="108" w:type="dxa"/>
          </w:tblCellMar>
        </w:tblPrEx>
        <w:trPr>
          <w:cantSplit/>
          <w:jc w:val="center"/>
        </w:trPr>
        <w:tc>
          <w:tcPr>
            <w:tcW w:w="28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EB901E">
            <w:pPr>
              <w:spacing w:after="0" w:line="252" w:lineRule="auto"/>
              <w:jc w:val="left"/>
            </w:pPr>
            <w:r>
              <w:rPr>
                <w:rFonts w:ascii="Times New Roman" w:hAnsi="Times New Roman" w:eastAsia="Times New Roman" w:cs="Times New Roman"/>
                <w:b w:val="0"/>
                <w:i w:val="0"/>
                <w:color w:val="000000"/>
                <w:sz w:val="21"/>
              </w:rPr>
              <w:t>Tin cậy</w:t>
            </w:r>
          </w:p>
        </w:tc>
        <w:tc>
          <w:tcPr>
            <w:tcW w:w="66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F21FF4">
            <w:pPr>
              <w:spacing w:after="0" w:line="252" w:lineRule="auto"/>
              <w:jc w:val="left"/>
            </w:pPr>
            <w:r>
              <w:rPr>
                <w:rFonts w:ascii="Times New Roman" w:hAnsi="Times New Roman" w:eastAsia="Times New Roman" w:cs="Times New Roman"/>
                <w:b w:val="0"/>
                <w:i w:val="0"/>
                <w:color w:val="000000"/>
                <w:sz w:val="21"/>
              </w:rPr>
              <w:t xml:space="preserve">Mọi lỗi đều được phát hiện và có </w:t>
            </w:r>
            <w:r>
              <w:rPr>
                <w:rFonts w:ascii="Times New Roman" w:hAnsi="Times New Roman" w:eastAsia="Times New Roman" w:cs="Times New Roman"/>
                <w:b/>
                <w:i w:val="0"/>
                <w:color w:val="000000"/>
                <w:sz w:val="21"/>
              </w:rPr>
              <w:t>gợi ý sửa</w:t>
            </w:r>
            <w:r>
              <w:rPr>
                <w:rFonts w:ascii="Times New Roman" w:hAnsi="Times New Roman" w:eastAsia="Times New Roman" w:cs="Times New Roman"/>
                <w:b w:val="0"/>
                <w:i w:val="0"/>
                <w:color w:val="000000"/>
                <w:sz w:val="21"/>
              </w:rPr>
              <w:t>, theo bảng dưới đây</w:t>
            </w:r>
          </w:p>
        </w:tc>
      </w:tr>
    </w:tbl>
    <w:p w14:paraId="6830F111">
      <w:pPr>
        <w:spacing w:after="40"/>
      </w:pPr>
    </w:p>
    <w:p w14:paraId="39D1AD6F">
      <w:pPr>
        <w:spacing w:after="120"/>
        <w:jc w:val="both"/>
      </w:pPr>
      <w:r>
        <w:rPr>
          <w:rFonts w:ascii="Times New Roman" w:hAnsi="Times New Roman" w:eastAsia="Times New Roman" w:cs="Times New Roman"/>
          <w:b/>
          <w:i w:val="0"/>
          <w:color w:val="000000"/>
          <w:sz w:val="24"/>
        </w:rPr>
        <w:t>Thông báo lỗi</w:t>
      </w:r>
      <w:r>
        <w:rPr>
          <w:rFonts w:ascii="Times New Roman" w:hAnsi="Times New Roman" w:eastAsia="Times New Roman" w:cs="Times New Roman"/>
          <w:b w:val="0"/>
          <w:i w:val="0"/>
          <w:color w:val="000000"/>
          <w:sz w:val="24"/>
        </w:rPr>
        <w:t xml:space="preserve"> (module N7). Mỗi ràng buộc của CSDL (3.4) và mỗi quy tắc QT ở tầng ứng dụng có một câu báo lỗi ngắn, chỉ nói về một vấn đề, có gợi ý sửa (bài giảng 5.6.2.5: "thông báo ngắn, có ý nghĩa, mỗi thời điểm chỉ đề cập một khái niệm"):</w:t>
      </w:r>
    </w:p>
    <w:tbl>
      <w:tblPr>
        <w:tblStyle w:val="12"/>
        <w:tblW w:w="0" w:type="auto"/>
        <w:jc w:val="center"/>
        <w:tblLayout w:type="fixed"/>
        <w:tblCellMar>
          <w:top w:w="0" w:type="dxa"/>
          <w:left w:w="108" w:type="dxa"/>
          <w:bottom w:w="0" w:type="dxa"/>
          <w:right w:w="108" w:type="dxa"/>
        </w:tblCellMar>
      </w:tblPr>
      <w:tblGrid>
        <w:gridCol w:w="1992"/>
        <w:gridCol w:w="800"/>
        <w:gridCol w:w="3356"/>
        <w:gridCol w:w="3356"/>
      </w:tblGrid>
      <w:tr w14:paraId="2432774A">
        <w:tblPrEx>
          <w:tblCellMar>
            <w:top w:w="0" w:type="dxa"/>
            <w:left w:w="108" w:type="dxa"/>
            <w:bottom w:w="0" w:type="dxa"/>
            <w:right w:w="108" w:type="dxa"/>
          </w:tblCellMar>
        </w:tblPrEx>
        <w:trPr>
          <w:cantSplit/>
          <w:tblHeader/>
          <w:jc w:val="center"/>
        </w:trPr>
        <w:tc>
          <w:tcPr>
            <w:tcW w:w="199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42C8E39">
            <w:pPr>
              <w:spacing w:after="0" w:line="252" w:lineRule="auto"/>
              <w:jc w:val="center"/>
            </w:pPr>
            <w:r>
              <w:rPr>
                <w:rFonts w:ascii="Times New Roman" w:hAnsi="Times New Roman" w:eastAsia="Times New Roman" w:cs="Times New Roman"/>
                <w:b/>
                <w:i w:val="0"/>
                <w:color w:val="000000"/>
                <w:sz w:val="21"/>
              </w:rPr>
              <w:t>Nguồn lỗi</w:t>
            </w:r>
          </w:p>
        </w:tc>
        <w:tc>
          <w:tcPr>
            <w:tcW w:w="8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DA99FB">
            <w:pPr>
              <w:spacing w:after="0" w:line="252" w:lineRule="auto"/>
              <w:jc w:val="center"/>
            </w:pPr>
            <w:r>
              <w:rPr>
                <w:rFonts w:ascii="Times New Roman" w:hAnsi="Times New Roman" w:eastAsia="Times New Roman" w:cs="Times New Roman"/>
                <w:b/>
                <w:i w:val="0"/>
                <w:color w:val="000000"/>
                <w:sz w:val="21"/>
              </w:rPr>
              <w:t>Màn hình</w:t>
            </w:r>
          </w:p>
        </w:tc>
        <w:tc>
          <w:tcPr>
            <w:tcW w:w="335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20F71FC">
            <w:pPr>
              <w:spacing w:after="0" w:line="252" w:lineRule="auto"/>
              <w:jc w:val="center"/>
            </w:pPr>
            <w:r>
              <w:rPr>
                <w:rFonts w:ascii="Times New Roman" w:hAnsi="Times New Roman" w:eastAsia="Times New Roman" w:cs="Times New Roman"/>
                <w:b/>
                <w:i w:val="0"/>
                <w:color w:val="000000"/>
                <w:sz w:val="21"/>
              </w:rPr>
              <w:t>Thông báo</w:t>
            </w:r>
          </w:p>
        </w:tc>
        <w:tc>
          <w:tcPr>
            <w:tcW w:w="335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9B9B809">
            <w:pPr>
              <w:spacing w:after="0" w:line="252" w:lineRule="auto"/>
              <w:jc w:val="center"/>
            </w:pPr>
            <w:r>
              <w:rPr>
                <w:rFonts w:ascii="Times New Roman" w:hAnsi="Times New Roman" w:eastAsia="Times New Roman" w:cs="Times New Roman"/>
                <w:b/>
                <w:i w:val="0"/>
                <w:color w:val="000000"/>
                <w:sz w:val="21"/>
              </w:rPr>
              <w:t>Gợi ý sửa</w:t>
            </w:r>
          </w:p>
        </w:tc>
      </w:tr>
      <w:tr w14:paraId="4AE74217">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EB83F1">
            <w:pPr>
              <w:spacing w:after="0" w:line="252" w:lineRule="auto"/>
              <w:jc w:val="left"/>
            </w:pPr>
            <w:r>
              <w:rPr>
                <w:rFonts w:ascii="Times New Roman" w:hAnsi="Times New Roman" w:eastAsia="Times New Roman" w:cs="Times New Roman"/>
                <w:b w:val="0"/>
                <w:i w:val="0"/>
                <w:color w:val="000000"/>
                <w:sz w:val="21"/>
              </w:rPr>
              <w:t>CK_HocVien_DienThoai</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49BDA7">
            <w:pPr>
              <w:spacing w:after="0" w:line="252" w:lineRule="auto"/>
              <w:jc w:val="left"/>
            </w:pPr>
            <w:r>
              <w:rPr>
                <w:rFonts w:ascii="Times New Roman" w:hAnsi="Times New Roman" w:eastAsia="Times New Roman" w:cs="Times New Roman"/>
                <w:b w:val="0"/>
                <w:i w:val="0"/>
                <w:color w:val="000000"/>
                <w:sz w:val="21"/>
              </w:rPr>
              <w:t>F1.1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F3033B">
            <w:pPr>
              <w:spacing w:after="0" w:line="252" w:lineRule="auto"/>
              <w:jc w:val="left"/>
            </w:pPr>
            <w:r>
              <w:rPr>
                <w:rFonts w:ascii="Times New Roman" w:hAnsi="Times New Roman" w:eastAsia="Times New Roman" w:cs="Times New Roman"/>
                <w:b w:val="0"/>
                <w:i w:val="0"/>
                <w:color w:val="000000"/>
                <w:sz w:val="21"/>
              </w:rPr>
              <w:t>Số điện thoại phải gồm đúng 10 chữ số.</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D7A3B7">
            <w:pPr>
              <w:spacing w:after="0" w:line="252" w:lineRule="auto"/>
              <w:jc w:val="left"/>
            </w:pPr>
            <w:r>
              <w:rPr>
                <w:rFonts w:ascii="Times New Roman" w:hAnsi="Times New Roman" w:eastAsia="Times New Roman" w:cs="Times New Roman"/>
                <w:b w:val="0"/>
                <w:i w:val="0"/>
                <w:color w:val="000000"/>
                <w:sz w:val="21"/>
              </w:rPr>
              <w:t>Bỏ khoảng trắng, dấu chấm; vd 0912345678</w:t>
            </w:r>
          </w:p>
        </w:tc>
      </w:tr>
      <w:tr w14:paraId="37AEE6E3">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D40D7A">
            <w:pPr>
              <w:spacing w:after="0" w:line="252" w:lineRule="auto"/>
              <w:jc w:val="left"/>
            </w:pPr>
            <w:r>
              <w:rPr>
                <w:rFonts w:ascii="Times New Roman" w:hAnsi="Times New Roman" w:eastAsia="Times New Roman" w:cs="Times New Roman"/>
                <w:b w:val="0"/>
                <w:i w:val="0"/>
                <w:color w:val="000000"/>
                <w:sz w:val="21"/>
              </w:rPr>
              <w:t>CK_HocVien_KiemTra</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5D6CA9">
            <w:pPr>
              <w:spacing w:after="0" w:line="252" w:lineRule="auto"/>
              <w:jc w:val="left"/>
            </w:pPr>
            <w:r>
              <w:rPr>
                <w:rFonts w:ascii="Times New Roman" w:hAnsi="Times New Roman" w:eastAsia="Times New Roman" w:cs="Times New Roman"/>
                <w:b w:val="0"/>
                <w:i w:val="0"/>
                <w:color w:val="000000"/>
                <w:sz w:val="21"/>
              </w:rPr>
              <w:t>F1.1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430BD9">
            <w:pPr>
              <w:spacing w:after="0" w:line="252" w:lineRule="auto"/>
              <w:jc w:val="left"/>
            </w:pPr>
            <w:r>
              <w:rPr>
                <w:rFonts w:ascii="Times New Roman" w:hAnsi="Times New Roman" w:eastAsia="Times New Roman" w:cs="Times New Roman"/>
                <w:b w:val="0"/>
                <w:i w:val="0"/>
                <w:color w:val="000000"/>
                <w:sz w:val="21"/>
              </w:rPr>
              <w:t>Đã nhập trình độ nhưng thiếu ngày kiểm tra (hoặc ngược lại).</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9C6E05">
            <w:pPr>
              <w:spacing w:after="0" w:line="252" w:lineRule="auto"/>
              <w:jc w:val="left"/>
            </w:pPr>
            <w:r>
              <w:rPr>
                <w:rFonts w:ascii="Times New Roman" w:hAnsi="Times New Roman" w:eastAsia="Times New Roman" w:cs="Times New Roman"/>
                <w:b w:val="0"/>
                <w:i w:val="0"/>
                <w:color w:val="000000"/>
                <w:sz w:val="21"/>
              </w:rPr>
              <w:t>Nhập đủ cả hai, hoặc để trống cả hai</w:t>
            </w:r>
          </w:p>
        </w:tc>
      </w:tr>
      <w:tr w14:paraId="5FB084DE">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6267D5">
            <w:pPr>
              <w:spacing w:after="0" w:line="252" w:lineRule="auto"/>
              <w:jc w:val="left"/>
            </w:pPr>
            <w:r>
              <w:rPr>
                <w:rFonts w:ascii="Times New Roman" w:hAnsi="Times New Roman" w:eastAsia="Times New Roman" w:cs="Times New Roman"/>
                <w:b w:val="0"/>
                <w:i w:val="0"/>
                <w:color w:val="000000"/>
                <w:sz w:val="21"/>
              </w:rPr>
              <w:t>UQ_GiaoVien_Email</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A5362F">
            <w:pPr>
              <w:spacing w:after="0" w:line="252" w:lineRule="auto"/>
              <w:jc w:val="left"/>
            </w:pPr>
            <w:r>
              <w:rPr>
                <w:rFonts w:ascii="Times New Roman" w:hAnsi="Times New Roman" w:eastAsia="Times New Roman" w:cs="Times New Roman"/>
                <w:b w:val="0"/>
                <w:i w:val="0"/>
                <w:color w:val="000000"/>
                <w:sz w:val="21"/>
              </w:rPr>
              <w:t>F1.2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8319FA">
            <w:pPr>
              <w:spacing w:after="0" w:line="252" w:lineRule="auto"/>
              <w:jc w:val="left"/>
            </w:pPr>
            <w:r>
              <w:rPr>
                <w:rFonts w:ascii="Times New Roman" w:hAnsi="Times New Roman" w:eastAsia="Times New Roman" w:cs="Times New Roman"/>
                <w:b w:val="0"/>
                <w:i w:val="0"/>
                <w:color w:val="000000"/>
                <w:sz w:val="21"/>
              </w:rPr>
              <w:t>Email này đã thuộc một giáo viên khác.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A224BC">
            <w:pPr>
              <w:spacing w:after="0" w:line="252" w:lineRule="auto"/>
              <w:jc w:val="left"/>
            </w:pPr>
            <w:r>
              <w:rPr>
                <w:rFonts w:ascii="Times New Roman" w:hAnsi="Times New Roman" w:eastAsia="Times New Roman" w:cs="Times New Roman"/>
                <w:b w:val="0"/>
                <w:i w:val="0"/>
                <w:color w:val="000000"/>
                <w:sz w:val="21"/>
              </w:rPr>
              <w:t>Kiểm tra trùng hồ sơ trước khi thêm mới</w:t>
            </w:r>
          </w:p>
        </w:tc>
      </w:tr>
      <w:tr w14:paraId="27B3A920">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86D75A">
            <w:pPr>
              <w:spacing w:after="0" w:line="252" w:lineRule="auto"/>
              <w:jc w:val="left"/>
            </w:pPr>
            <w:r>
              <w:rPr>
                <w:rFonts w:ascii="Times New Roman" w:hAnsi="Times New Roman" w:eastAsia="Times New Roman" w:cs="Times New Roman"/>
                <w:b w:val="0"/>
                <w:i w:val="0"/>
                <w:color w:val="000000"/>
                <w:sz w:val="21"/>
              </w:rPr>
              <w:t>UQ_GiaoVien_DienThoai</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6D1EF2">
            <w:pPr>
              <w:spacing w:after="0" w:line="252" w:lineRule="auto"/>
              <w:jc w:val="left"/>
            </w:pPr>
            <w:r>
              <w:rPr>
                <w:rFonts w:ascii="Times New Roman" w:hAnsi="Times New Roman" w:eastAsia="Times New Roman" w:cs="Times New Roman"/>
                <w:b w:val="0"/>
                <w:i w:val="0"/>
                <w:color w:val="000000"/>
                <w:sz w:val="21"/>
              </w:rPr>
              <w:t>F1.2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1F2F7F">
            <w:pPr>
              <w:spacing w:after="0" w:line="252" w:lineRule="auto"/>
              <w:jc w:val="left"/>
            </w:pPr>
            <w:r>
              <w:rPr>
                <w:rFonts w:ascii="Times New Roman" w:hAnsi="Times New Roman" w:eastAsia="Times New Roman" w:cs="Times New Roman"/>
                <w:b w:val="0"/>
                <w:i w:val="0"/>
                <w:color w:val="000000"/>
                <w:sz w:val="21"/>
              </w:rPr>
              <w:t>Số điện thoại này đã thuộc một giáo viên khác.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255613">
            <w:pPr>
              <w:spacing w:after="0" w:line="252" w:lineRule="auto"/>
              <w:jc w:val="left"/>
            </w:pPr>
            <w:r>
              <w:rPr>
                <w:rFonts w:ascii="Times New Roman" w:hAnsi="Times New Roman" w:eastAsia="Times New Roman" w:cs="Times New Roman"/>
                <w:b w:val="0"/>
                <w:i w:val="0"/>
                <w:color w:val="000000"/>
                <w:sz w:val="21"/>
              </w:rPr>
              <w:t>Kiểm tra trùng hồ sơ trước khi thêm mới</w:t>
            </w:r>
          </w:p>
        </w:tc>
      </w:tr>
      <w:tr w14:paraId="0F95E9B3">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8112EC">
            <w:pPr>
              <w:spacing w:after="0" w:line="252" w:lineRule="auto"/>
              <w:jc w:val="left"/>
            </w:pPr>
            <w:r>
              <w:rPr>
                <w:rFonts w:ascii="Times New Roman" w:hAnsi="Times New Roman" w:eastAsia="Times New Roman" w:cs="Times New Roman"/>
                <w:b w:val="0"/>
                <w:i w:val="0"/>
                <w:color w:val="000000"/>
                <w:sz w:val="21"/>
              </w:rPr>
              <w:t>CK_GiaoVien_DienThoai</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F71347">
            <w:pPr>
              <w:spacing w:after="0" w:line="252" w:lineRule="auto"/>
              <w:jc w:val="left"/>
            </w:pPr>
            <w:r>
              <w:rPr>
                <w:rFonts w:ascii="Times New Roman" w:hAnsi="Times New Roman" w:eastAsia="Times New Roman" w:cs="Times New Roman"/>
                <w:b w:val="0"/>
                <w:i w:val="0"/>
                <w:color w:val="000000"/>
                <w:sz w:val="21"/>
              </w:rPr>
              <w:t>F1.2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6F8A36">
            <w:pPr>
              <w:spacing w:after="0" w:line="252" w:lineRule="auto"/>
              <w:jc w:val="left"/>
            </w:pPr>
            <w:r>
              <w:rPr>
                <w:rFonts w:ascii="Times New Roman" w:hAnsi="Times New Roman" w:eastAsia="Times New Roman" w:cs="Times New Roman"/>
                <w:b w:val="0"/>
                <w:i w:val="0"/>
                <w:color w:val="000000"/>
                <w:sz w:val="21"/>
              </w:rPr>
              <w:t>Số điện thoại phải gồm đúng 10 chữ số.</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82D455">
            <w:pPr>
              <w:spacing w:after="0" w:line="252" w:lineRule="auto"/>
              <w:jc w:val="left"/>
            </w:pPr>
            <w:r>
              <w:rPr>
                <w:rFonts w:ascii="Times New Roman" w:hAnsi="Times New Roman" w:eastAsia="Times New Roman" w:cs="Times New Roman"/>
                <w:b w:val="0"/>
                <w:i w:val="0"/>
                <w:color w:val="000000"/>
                <w:sz w:val="21"/>
              </w:rPr>
              <w:t>Bỏ khoảng trắng, dấu chấm; vd 0912345678</w:t>
            </w:r>
          </w:p>
        </w:tc>
      </w:tr>
      <w:tr w14:paraId="62A8E93C">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CA9A94">
            <w:pPr>
              <w:spacing w:after="0" w:line="252" w:lineRule="auto"/>
              <w:jc w:val="left"/>
            </w:pPr>
            <w:r>
              <w:rPr>
                <w:rFonts w:ascii="Times New Roman" w:hAnsi="Times New Roman" w:eastAsia="Times New Roman" w:cs="Times New Roman"/>
                <w:b w:val="0"/>
                <w:i w:val="0"/>
                <w:color w:val="000000"/>
                <w:sz w:val="21"/>
              </w:rPr>
              <w:t>CK_KhoaHoc_TrongSo</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C3115B">
            <w:pPr>
              <w:spacing w:after="0" w:line="252" w:lineRule="auto"/>
              <w:jc w:val="left"/>
            </w:pPr>
            <w:r>
              <w:rPr>
                <w:rFonts w:ascii="Times New Roman" w:hAnsi="Times New Roman" w:eastAsia="Times New Roman" w:cs="Times New Roman"/>
                <w:b w:val="0"/>
                <w:i w:val="0"/>
                <w:color w:val="000000"/>
                <w:sz w:val="21"/>
              </w:rPr>
              <w:t>F1.3</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1C42FD">
            <w:pPr>
              <w:spacing w:after="0" w:line="252" w:lineRule="auto"/>
              <w:jc w:val="left"/>
            </w:pPr>
            <w:r>
              <w:rPr>
                <w:rFonts w:ascii="Times New Roman" w:hAnsi="Times New Roman" w:eastAsia="Times New Roman" w:cs="Times New Roman"/>
                <w:b w:val="0"/>
                <w:i w:val="0"/>
                <w:color w:val="000000"/>
                <w:sz w:val="21"/>
              </w:rPr>
              <w:t>Tổng ba trọng số phải bằng 100%.</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609590">
            <w:pPr>
              <w:spacing w:after="0" w:line="252" w:lineRule="auto"/>
              <w:jc w:val="left"/>
            </w:pPr>
            <w:r>
              <w:rPr>
                <w:rFonts w:ascii="Times New Roman" w:hAnsi="Times New Roman" w:eastAsia="Times New Roman" w:cs="Times New Roman"/>
                <w:b w:val="0"/>
                <w:i w:val="0"/>
                <w:color w:val="000000"/>
                <w:sz w:val="21"/>
              </w:rPr>
              <w:t>Vd 10 – 30 – 60</w:t>
            </w:r>
          </w:p>
        </w:tc>
      </w:tr>
      <w:tr w14:paraId="053BA68E">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7F3840">
            <w:pPr>
              <w:spacing w:after="0" w:line="252" w:lineRule="auto"/>
              <w:jc w:val="left"/>
            </w:pPr>
            <w:r>
              <w:rPr>
                <w:rFonts w:ascii="Times New Roman" w:hAnsi="Times New Roman" w:eastAsia="Times New Roman" w:cs="Times New Roman"/>
                <w:b w:val="0"/>
                <w:i w:val="0"/>
                <w:color w:val="000000"/>
                <w:sz w:val="21"/>
              </w:rPr>
              <w:t>CK_KhoaHoc_TrinhDo</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4BFB27">
            <w:pPr>
              <w:spacing w:after="0" w:line="252" w:lineRule="auto"/>
              <w:jc w:val="left"/>
            </w:pPr>
            <w:r>
              <w:rPr>
                <w:rFonts w:ascii="Times New Roman" w:hAnsi="Times New Roman" w:eastAsia="Times New Roman" w:cs="Times New Roman"/>
                <w:b w:val="0"/>
                <w:i w:val="0"/>
                <w:color w:val="000000"/>
                <w:sz w:val="21"/>
              </w:rPr>
              <w:t>F1.3</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DC9FC7">
            <w:pPr>
              <w:spacing w:after="0" w:line="252" w:lineRule="auto"/>
              <w:jc w:val="left"/>
            </w:pPr>
            <w:r>
              <w:rPr>
                <w:rFonts w:ascii="Times New Roman" w:hAnsi="Times New Roman" w:eastAsia="Times New Roman" w:cs="Times New Roman"/>
                <w:b w:val="0"/>
                <w:i w:val="0"/>
                <w:color w:val="000000"/>
                <w:sz w:val="21"/>
              </w:rPr>
              <w:t>Trình độ đầu ra phải cao hơn trình độ đầu vào.</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631C7D">
            <w:pPr>
              <w:spacing w:after="0" w:line="252" w:lineRule="auto"/>
              <w:jc w:val="left"/>
            </w:pPr>
            <w:r>
              <w:rPr>
                <w:rFonts w:ascii="Times New Roman" w:hAnsi="Times New Roman" w:eastAsia="Times New Roman" w:cs="Times New Roman"/>
                <w:b w:val="0"/>
                <w:i w:val="0"/>
                <w:color w:val="000000"/>
                <w:sz w:val="21"/>
              </w:rPr>
              <w:t>Vd A2 → B1</w:t>
            </w:r>
          </w:p>
        </w:tc>
      </w:tr>
      <w:tr w14:paraId="030DE34E">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D1307D">
            <w:pPr>
              <w:spacing w:after="0" w:line="252" w:lineRule="auto"/>
              <w:jc w:val="left"/>
            </w:pPr>
            <w:r>
              <w:rPr>
                <w:rFonts w:ascii="Times New Roman" w:hAnsi="Times New Roman" w:eastAsia="Times New Roman" w:cs="Times New Roman"/>
                <w:b w:val="0"/>
                <w:i w:val="0"/>
                <w:color w:val="000000"/>
                <w:sz w:val="21"/>
              </w:rPr>
              <w:t>CK_PhongHoc_SucChua</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210DF5">
            <w:pPr>
              <w:spacing w:after="0" w:line="252" w:lineRule="auto"/>
              <w:jc w:val="left"/>
            </w:pPr>
            <w:r>
              <w:rPr>
                <w:rFonts w:ascii="Times New Roman" w:hAnsi="Times New Roman" w:eastAsia="Times New Roman" w:cs="Times New Roman"/>
                <w:b w:val="0"/>
                <w:i w:val="0"/>
                <w:color w:val="000000"/>
                <w:sz w:val="21"/>
              </w:rPr>
              <w:t>F1.4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78AE55">
            <w:pPr>
              <w:spacing w:after="0" w:line="252" w:lineRule="auto"/>
              <w:jc w:val="left"/>
            </w:pPr>
            <w:r>
              <w:rPr>
                <w:rFonts w:ascii="Times New Roman" w:hAnsi="Times New Roman" w:eastAsia="Times New Roman" w:cs="Times New Roman"/>
                <w:b w:val="0"/>
                <w:i w:val="0"/>
                <w:color w:val="000000"/>
                <w:sz w:val="21"/>
              </w:rPr>
              <w:t>Sức chứa phải lớn hơn 0.</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2CBE93">
            <w:pPr>
              <w:spacing w:after="0" w:line="252" w:lineRule="auto"/>
              <w:jc w:val="left"/>
            </w:pPr>
            <w:r>
              <w:rPr>
                <w:rFonts w:ascii="Times New Roman" w:hAnsi="Times New Roman" w:eastAsia="Times New Roman" w:cs="Times New Roman"/>
                <w:b w:val="0"/>
                <w:i w:val="0"/>
                <w:color w:val="000000"/>
                <w:sz w:val="21"/>
              </w:rPr>
              <w:t>Nhập số chỗ ngồi của phòng</w:t>
            </w:r>
          </w:p>
        </w:tc>
      </w:tr>
      <w:tr w14:paraId="0A6918E8">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327175">
            <w:pPr>
              <w:spacing w:after="0" w:line="252" w:lineRule="auto"/>
              <w:jc w:val="left"/>
            </w:pPr>
            <w:r>
              <w:rPr>
                <w:rFonts w:ascii="Times New Roman" w:hAnsi="Times New Roman" w:eastAsia="Times New Roman" w:cs="Times New Roman"/>
                <w:b w:val="0"/>
                <w:i w:val="0"/>
                <w:color w:val="000000"/>
                <w:sz w:val="21"/>
              </w:rPr>
              <w:t>CK_LopHoc_SiSoToiDa</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0840B5">
            <w:pPr>
              <w:spacing w:after="0" w:line="252" w:lineRule="auto"/>
              <w:jc w:val="left"/>
            </w:pPr>
            <w:r>
              <w:rPr>
                <w:rFonts w:ascii="Times New Roman" w:hAnsi="Times New Roman" w:eastAsia="Times New Roman" w:cs="Times New Roman"/>
                <w:b w:val="0"/>
                <w:i w:val="0"/>
                <w:color w:val="000000"/>
                <w:sz w:val="21"/>
              </w:rPr>
              <w:t>F2.1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5F5745">
            <w:pPr>
              <w:spacing w:after="0" w:line="252" w:lineRule="auto"/>
              <w:jc w:val="left"/>
            </w:pPr>
            <w:r>
              <w:rPr>
                <w:rFonts w:ascii="Times New Roman" w:hAnsi="Times New Roman" w:eastAsia="Times New Roman" w:cs="Times New Roman"/>
                <w:b w:val="0"/>
                <w:i w:val="0"/>
                <w:color w:val="000000"/>
                <w:sz w:val="21"/>
              </w:rPr>
              <w:t>Sĩ số tối đa phải lớn hơn 0.</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9750EB">
            <w:pPr>
              <w:spacing w:after="0" w:line="252" w:lineRule="auto"/>
              <w:jc w:val="left"/>
            </w:pPr>
            <w:r>
              <w:rPr>
                <w:rFonts w:ascii="Times New Roman" w:hAnsi="Times New Roman" w:eastAsia="Times New Roman" w:cs="Times New Roman"/>
                <w:b w:val="0"/>
                <w:i w:val="0"/>
                <w:color w:val="000000"/>
                <w:sz w:val="21"/>
              </w:rPr>
              <w:t>Theo quy định, không quá 20 (QT06)</w:t>
            </w:r>
          </w:p>
        </w:tc>
      </w:tr>
      <w:tr w14:paraId="1855C5E9">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F92693">
            <w:pPr>
              <w:spacing w:after="0" w:line="252" w:lineRule="auto"/>
              <w:jc w:val="left"/>
            </w:pPr>
            <w:r>
              <w:rPr>
                <w:rFonts w:ascii="Times New Roman" w:hAnsi="Times New Roman" w:eastAsia="Times New Roman" w:cs="Times New Roman"/>
                <w:b w:val="0"/>
                <w:i w:val="0"/>
                <w:color w:val="000000"/>
                <w:sz w:val="21"/>
              </w:rPr>
              <w:t>PK_DangKy</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214D1D">
            <w:pPr>
              <w:spacing w:after="0" w:line="252" w:lineRule="auto"/>
              <w:jc w:val="left"/>
            </w:pPr>
            <w:r>
              <w:rPr>
                <w:rFonts w:ascii="Times New Roman" w:hAnsi="Times New Roman" w:eastAsia="Times New Roman" w:cs="Times New Roman"/>
                <w:b w:val="0"/>
                <w:i w:val="0"/>
                <w:color w:val="000000"/>
                <w:sz w:val="21"/>
              </w:rPr>
              <w:t>F2.2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1BAC31">
            <w:pPr>
              <w:spacing w:after="0" w:line="252" w:lineRule="auto"/>
              <w:jc w:val="left"/>
            </w:pPr>
            <w:r>
              <w:rPr>
                <w:rFonts w:ascii="Times New Roman" w:hAnsi="Times New Roman" w:eastAsia="Times New Roman" w:cs="Times New Roman"/>
                <w:b w:val="0"/>
                <w:i w:val="0"/>
                <w:color w:val="000000"/>
                <w:sz w:val="21"/>
              </w:rPr>
              <w:t>Học viên đã có đăng ký ở lớp này.</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672C9D">
            <w:pPr>
              <w:spacing w:after="0" w:line="252" w:lineRule="auto"/>
              <w:jc w:val="left"/>
            </w:pPr>
            <w:r>
              <w:rPr>
                <w:rFonts w:ascii="Times New Roman" w:hAnsi="Times New Roman" w:eastAsia="Times New Roman" w:cs="Times New Roman"/>
                <w:b w:val="0"/>
                <w:i w:val="0"/>
                <w:color w:val="000000"/>
                <w:sz w:val="21"/>
              </w:rPr>
              <w:t>Chọn lớp khác cùng khóa còn chỗ</w:t>
            </w:r>
          </w:p>
        </w:tc>
      </w:tr>
      <w:tr w14:paraId="19C04AB2">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E3B01F">
            <w:pPr>
              <w:spacing w:after="0" w:line="252" w:lineRule="auto"/>
              <w:jc w:val="left"/>
            </w:pPr>
            <w:r>
              <w:rPr>
                <w:rFonts w:ascii="Times New Roman" w:hAnsi="Times New Roman" w:eastAsia="Times New Roman" w:cs="Times New Roman"/>
                <w:b w:val="0"/>
                <w:i w:val="0"/>
                <w:color w:val="000000"/>
                <w:sz w:val="21"/>
              </w:rPr>
              <w:t>CK_BuoiHoc_Gio</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88D96A">
            <w:pPr>
              <w:spacing w:after="0" w:line="252" w:lineRule="auto"/>
              <w:jc w:val="left"/>
            </w:pPr>
            <w:r>
              <w:rPr>
                <w:rFonts w:ascii="Times New Roman" w:hAnsi="Times New Roman" w:eastAsia="Times New Roman" w:cs="Times New Roman"/>
                <w:b w:val="0"/>
                <w:i w:val="0"/>
                <w:color w:val="000000"/>
                <w:sz w:val="21"/>
              </w:rPr>
              <w:t>F2.3</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FF0749">
            <w:pPr>
              <w:spacing w:after="0" w:line="252" w:lineRule="auto"/>
              <w:jc w:val="left"/>
            </w:pPr>
            <w:r>
              <w:rPr>
                <w:rFonts w:ascii="Times New Roman" w:hAnsi="Times New Roman" w:eastAsia="Times New Roman" w:cs="Times New Roman"/>
                <w:b w:val="0"/>
                <w:i w:val="0"/>
                <w:color w:val="000000"/>
                <w:sz w:val="21"/>
              </w:rPr>
              <w:t>Giờ kết thúc phải sau giờ bắt đầu.</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FC5CAD">
            <w:pPr>
              <w:spacing w:after="0" w:line="252" w:lineRule="auto"/>
              <w:jc w:val="left"/>
            </w:pPr>
            <w:r>
              <w:rPr>
                <w:rFonts w:ascii="Times New Roman" w:hAnsi="Times New Roman" w:eastAsia="Times New Roman" w:cs="Times New Roman"/>
                <w:b w:val="0"/>
                <w:i w:val="0"/>
                <w:color w:val="000000"/>
                <w:sz w:val="21"/>
              </w:rPr>
              <w:t>Kiểm tra lại khung giờ</w:t>
            </w:r>
          </w:p>
        </w:tc>
      </w:tr>
      <w:tr w14:paraId="2D2E8353">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7CF149">
            <w:pPr>
              <w:spacing w:after="0" w:line="252" w:lineRule="auto"/>
              <w:jc w:val="left"/>
            </w:pPr>
            <w:r>
              <w:rPr>
                <w:rFonts w:ascii="Times New Roman" w:hAnsi="Times New Roman" w:eastAsia="Times New Roman" w:cs="Times New Roman"/>
                <w:b w:val="0"/>
                <w:i w:val="0"/>
                <w:color w:val="000000"/>
                <w:sz w:val="21"/>
              </w:rPr>
              <w:t>CK_DangKy_HanBaoLuu</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8B0E32">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C06245">
            <w:pPr>
              <w:spacing w:after="0" w:line="252" w:lineRule="auto"/>
              <w:jc w:val="left"/>
            </w:pPr>
            <w:r>
              <w:rPr>
                <w:rFonts w:ascii="Times New Roman" w:hAnsi="Times New Roman" w:eastAsia="Times New Roman" w:cs="Times New Roman"/>
                <w:b w:val="0"/>
                <w:i w:val="0"/>
                <w:color w:val="000000"/>
                <w:sz w:val="21"/>
              </w:rPr>
              <w:t>Đăng ký bảo lưu phải có hạn bảo lưu.</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3FF233">
            <w:pPr>
              <w:spacing w:after="0" w:line="252" w:lineRule="auto"/>
              <w:jc w:val="left"/>
            </w:pPr>
            <w:r>
              <w:rPr>
                <w:rFonts w:ascii="Times New Roman" w:hAnsi="Times New Roman" w:eastAsia="Times New Roman" w:cs="Times New Roman"/>
                <w:b w:val="0"/>
                <w:i w:val="0"/>
                <w:color w:val="000000"/>
                <w:sz w:val="21"/>
              </w:rPr>
              <w:t>Hệ thống tự điền ngày bảo lưu + 6 tháng; không xóa ô này</w:t>
            </w:r>
          </w:p>
        </w:tc>
      </w:tr>
      <w:tr w14:paraId="6D64BFED">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8A4FF3">
            <w:pPr>
              <w:spacing w:after="0" w:line="252" w:lineRule="auto"/>
              <w:jc w:val="left"/>
            </w:pPr>
            <w:r>
              <w:rPr>
                <w:rFonts w:ascii="Times New Roman" w:hAnsi="Times New Roman" w:eastAsia="Times New Roman" w:cs="Times New Roman"/>
                <w:b w:val="0"/>
                <w:i w:val="0"/>
                <w:color w:val="000000"/>
                <w:sz w:val="21"/>
              </w:rPr>
              <w:t>CK_UuDai_Ngay</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9A0B0A">
            <w:pPr>
              <w:spacing w:after="0" w:line="252" w:lineRule="auto"/>
              <w:jc w:val="left"/>
            </w:pPr>
            <w:r>
              <w:rPr>
                <w:rFonts w:ascii="Times New Roman" w:hAnsi="Times New Roman" w:eastAsia="Times New Roman" w:cs="Times New Roman"/>
                <w:b w:val="0"/>
                <w:i w:val="0"/>
                <w:color w:val="000000"/>
                <w:sz w:val="21"/>
              </w:rPr>
              <w:t>F3.1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9A08FF">
            <w:pPr>
              <w:spacing w:after="0" w:line="252" w:lineRule="auto"/>
              <w:jc w:val="left"/>
            </w:pPr>
            <w:r>
              <w:rPr>
                <w:rFonts w:ascii="Times New Roman" w:hAnsi="Times New Roman" w:eastAsia="Times New Roman" w:cs="Times New Roman"/>
                <w:b w:val="0"/>
                <w:i w:val="0"/>
                <w:color w:val="000000"/>
                <w:sz w:val="21"/>
              </w:rPr>
              <w:t>Ngày kết thúc ưu đãi phải sau ngày bắt đầu.</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62D04A">
            <w:pPr>
              <w:spacing w:after="0" w:line="252" w:lineRule="auto"/>
              <w:jc w:val="left"/>
            </w:pPr>
            <w:r>
              <w:rPr>
                <w:rFonts w:ascii="Times New Roman" w:hAnsi="Times New Roman" w:eastAsia="Times New Roman" w:cs="Times New Roman"/>
                <w:b w:val="0"/>
                <w:i w:val="0"/>
                <w:color w:val="000000"/>
                <w:sz w:val="21"/>
              </w:rPr>
              <w:t>Kiểm tra lại thời gian hiệu lực</w:t>
            </w:r>
          </w:p>
        </w:tc>
      </w:tr>
      <w:tr w14:paraId="17AEEAF2">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CF40C5">
            <w:pPr>
              <w:spacing w:after="0" w:line="252" w:lineRule="auto"/>
              <w:jc w:val="left"/>
            </w:pPr>
            <w:r>
              <w:rPr>
                <w:rFonts w:ascii="Times New Roman" w:hAnsi="Times New Roman" w:eastAsia="Times New Roman" w:cs="Times New Roman"/>
                <w:b w:val="0"/>
                <w:i w:val="0"/>
                <w:color w:val="000000"/>
                <w:sz w:val="21"/>
              </w:rPr>
              <w:t>CK_ChiTietPhieuThu_SoTien</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5563B6">
            <w:pPr>
              <w:spacing w:after="0" w:line="252" w:lineRule="auto"/>
              <w:jc w:val="left"/>
            </w:pPr>
            <w:r>
              <w:rPr>
                <w:rFonts w:ascii="Times New Roman" w:hAnsi="Times New Roman" w:eastAsia="Times New Roman" w:cs="Times New Roman"/>
                <w:b w:val="0"/>
                <w:i w:val="0"/>
                <w:color w:val="000000"/>
                <w:sz w:val="21"/>
              </w:rPr>
              <w:t>F3.2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41EA14">
            <w:pPr>
              <w:spacing w:after="0" w:line="252" w:lineRule="auto"/>
              <w:jc w:val="left"/>
            </w:pPr>
            <w:r>
              <w:rPr>
                <w:rFonts w:ascii="Times New Roman" w:hAnsi="Times New Roman" w:eastAsia="Times New Roman" w:cs="Times New Roman"/>
                <w:b w:val="0"/>
                <w:i w:val="0"/>
                <w:color w:val="000000"/>
                <w:sz w:val="21"/>
              </w:rPr>
              <w:t>Số tiền nộp phải lớn hơn 0.</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6DBCF2">
            <w:pPr>
              <w:spacing w:after="0" w:line="252" w:lineRule="auto"/>
              <w:jc w:val="left"/>
            </w:pPr>
            <w:r>
              <w:rPr>
                <w:rFonts w:ascii="Times New Roman" w:hAnsi="Times New Roman" w:eastAsia="Times New Roman" w:cs="Times New Roman"/>
                <w:b w:val="0"/>
                <w:i w:val="0"/>
                <w:color w:val="000000"/>
                <w:sz w:val="21"/>
              </w:rPr>
              <w:t>Bỏ dòng đợt không nộp</w:t>
            </w:r>
          </w:p>
        </w:tc>
      </w:tr>
      <w:tr w14:paraId="445961C8">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87B1CE">
            <w:pPr>
              <w:spacing w:after="0" w:line="252" w:lineRule="auto"/>
              <w:jc w:val="left"/>
            </w:pPr>
            <w:r>
              <w:rPr>
                <w:rFonts w:ascii="Times New Roman" w:hAnsi="Times New Roman" w:eastAsia="Times New Roman" w:cs="Times New Roman"/>
                <w:b w:val="0"/>
                <w:i w:val="0"/>
                <w:color w:val="000000"/>
                <w:sz w:val="21"/>
              </w:rPr>
              <w:t>CK_Diem_Diem</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518029">
            <w:pPr>
              <w:spacing w:after="0" w:line="252" w:lineRule="auto"/>
              <w:jc w:val="left"/>
            </w:pPr>
            <w:r>
              <w:rPr>
                <w:rFonts w:ascii="Times New Roman" w:hAnsi="Times New Roman" w:eastAsia="Times New Roman" w:cs="Times New Roman"/>
                <w:b w:val="0"/>
                <w:i w:val="0"/>
                <w:color w:val="000000"/>
                <w:sz w:val="21"/>
              </w:rPr>
              <w:t>F4.2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7901C3">
            <w:pPr>
              <w:spacing w:after="0" w:line="252" w:lineRule="auto"/>
              <w:jc w:val="left"/>
            </w:pPr>
            <w:r>
              <w:rPr>
                <w:rFonts w:ascii="Times New Roman" w:hAnsi="Times New Roman" w:eastAsia="Times New Roman" w:cs="Times New Roman"/>
                <w:b w:val="0"/>
                <w:i w:val="0"/>
                <w:color w:val="000000"/>
                <w:sz w:val="21"/>
              </w:rPr>
              <w:t>Điểm phải từ 0 đến 10.</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223AFE">
            <w:pPr>
              <w:spacing w:after="0" w:line="252" w:lineRule="auto"/>
              <w:jc w:val="left"/>
            </w:pPr>
            <w:r>
              <w:rPr>
                <w:rFonts w:ascii="Times New Roman" w:hAnsi="Times New Roman" w:eastAsia="Times New Roman" w:cs="Times New Roman"/>
                <w:b w:val="0"/>
                <w:i w:val="0"/>
                <w:color w:val="000000"/>
                <w:sz w:val="21"/>
              </w:rPr>
              <w:t>Nhập số, phần lẻ dùng dấu chấm hoặc dấu phẩy, vd 7.5 hoặc 7,5</w:t>
            </w:r>
          </w:p>
        </w:tc>
      </w:tr>
      <w:tr w14:paraId="58750DF0">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CFB0D5">
            <w:pPr>
              <w:spacing w:after="0" w:line="252" w:lineRule="auto"/>
              <w:jc w:val="left"/>
            </w:pPr>
            <w:r>
              <w:rPr>
                <w:rFonts w:ascii="Times New Roman" w:hAnsi="Times New Roman" w:eastAsia="Times New Roman" w:cs="Times New Roman"/>
                <w:b w:val="0"/>
                <w:i w:val="0"/>
                <w:color w:val="000000"/>
                <w:sz w:val="21"/>
              </w:rPr>
              <w:t>FK_DiemDanh_BuoiHoc</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08F622">
            <w:pPr>
              <w:spacing w:after="0" w:line="252" w:lineRule="auto"/>
              <w:jc w:val="left"/>
            </w:pPr>
            <w:r>
              <w:rPr>
                <w:rFonts w:ascii="Times New Roman" w:hAnsi="Times New Roman" w:eastAsia="Times New Roman" w:cs="Times New Roman"/>
                <w:b w:val="0"/>
                <w:i w:val="0"/>
                <w:color w:val="000000"/>
                <w:sz w:val="21"/>
              </w:rPr>
              <w:t>F4.1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1BFE1A">
            <w:pPr>
              <w:spacing w:after="0" w:line="252" w:lineRule="auto"/>
              <w:jc w:val="left"/>
            </w:pPr>
            <w:r>
              <w:rPr>
                <w:rFonts w:ascii="Times New Roman" w:hAnsi="Times New Roman" w:eastAsia="Times New Roman" w:cs="Times New Roman"/>
                <w:b w:val="0"/>
                <w:i w:val="0"/>
                <w:color w:val="000000"/>
                <w:sz w:val="21"/>
              </w:rPr>
              <w:t>Buổi học này không thuộc lớp đang chọn.</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AF6572">
            <w:pPr>
              <w:spacing w:after="0" w:line="252" w:lineRule="auto"/>
              <w:jc w:val="left"/>
            </w:pPr>
            <w:r>
              <w:rPr>
                <w:rFonts w:ascii="Times New Roman" w:hAnsi="Times New Roman" w:eastAsia="Times New Roman" w:cs="Times New Roman"/>
                <w:b w:val="0"/>
                <w:i w:val="0"/>
                <w:color w:val="000000"/>
                <w:sz w:val="21"/>
              </w:rPr>
              <w:t>Chọn lại buổi trong lịch của lớp</w:t>
            </w:r>
          </w:p>
        </w:tc>
      </w:tr>
      <w:tr w14:paraId="0A66B5FF">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5F2B6F">
            <w:pPr>
              <w:spacing w:after="0" w:line="252" w:lineRule="auto"/>
              <w:jc w:val="left"/>
            </w:pPr>
            <w:r>
              <w:rPr>
                <w:rFonts w:ascii="Times New Roman" w:hAnsi="Times New Roman" w:eastAsia="Times New Roman" w:cs="Times New Roman"/>
                <w:b w:val="0"/>
                <w:i w:val="0"/>
                <w:color w:val="000000"/>
                <w:sz w:val="21"/>
              </w:rPr>
              <w:t>CK_KetQua_Dat</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05AE80">
            <w:pPr>
              <w:spacing w:after="0" w:line="252" w:lineRule="auto"/>
              <w:jc w:val="left"/>
            </w:pPr>
            <w:r>
              <w:rPr>
                <w:rFonts w:ascii="Times New Roman" w:hAnsi="Times New Roman" w:eastAsia="Times New Roman" w:cs="Times New Roman"/>
                <w:b w:val="0"/>
                <w:i w:val="0"/>
                <w:color w:val="000000"/>
                <w:sz w:val="21"/>
              </w:rPr>
              <w:t>F4.3</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DE7EF5">
            <w:pPr>
              <w:spacing w:after="0" w:line="252" w:lineRule="auto"/>
              <w:jc w:val="left"/>
            </w:pPr>
            <w:r>
              <w:rPr>
                <w:rFonts w:ascii="Times New Roman" w:hAnsi="Times New Roman" w:eastAsia="Times New Roman" w:cs="Times New Roman"/>
                <w:b w:val="0"/>
                <w:i w:val="0"/>
                <w:color w:val="000000"/>
                <w:sz w:val="21"/>
              </w:rPr>
              <w:t>Kết quả "Đạt" không đi với xếp loại "Không đạt".</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DE877E">
            <w:pPr>
              <w:spacing w:after="0" w:line="252" w:lineRule="auto"/>
              <w:jc w:val="left"/>
            </w:pPr>
            <w:r>
              <w:rPr>
                <w:rFonts w:ascii="Times New Roman" w:hAnsi="Times New Roman" w:eastAsia="Times New Roman" w:cs="Times New Roman"/>
                <w:b w:val="0"/>
                <w:i w:val="0"/>
                <w:color w:val="000000"/>
                <w:sz w:val="21"/>
              </w:rPr>
              <w:t>Chạy lại tổng kết; không sửa tay kết quả</w:t>
            </w:r>
          </w:p>
        </w:tc>
      </w:tr>
      <w:tr w14:paraId="2B760AF8">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2CBFEE">
            <w:pPr>
              <w:spacing w:after="0" w:line="252" w:lineRule="auto"/>
              <w:jc w:val="left"/>
            </w:pPr>
            <w:r>
              <w:rPr>
                <w:rFonts w:ascii="Times New Roman" w:hAnsi="Times New Roman" w:eastAsia="Times New Roman" w:cs="Times New Roman"/>
                <w:b w:val="0"/>
                <w:i w:val="0"/>
                <w:color w:val="000000"/>
                <w:sz w:val="21"/>
              </w:rPr>
              <w:t>CK_TaiKhoan_ChuSoHuu</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410575">
            <w:pPr>
              <w:spacing w:after="0" w:line="252" w:lineRule="auto"/>
              <w:jc w:val="left"/>
            </w:pPr>
            <w:r>
              <w:rPr>
                <w:rFonts w:ascii="Times New Roman" w:hAnsi="Times New Roman" w:eastAsia="Times New Roman" w:cs="Times New Roman"/>
                <w:b w:val="0"/>
                <w:i w:val="0"/>
                <w:color w:val="000000"/>
                <w:sz w:val="21"/>
              </w:rPr>
              <w:t>F5.1a</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AED992">
            <w:pPr>
              <w:spacing w:after="0" w:line="252" w:lineRule="auto"/>
              <w:jc w:val="left"/>
            </w:pPr>
            <w:r>
              <w:rPr>
                <w:rFonts w:ascii="Times New Roman" w:hAnsi="Times New Roman" w:eastAsia="Times New Roman" w:cs="Times New Roman"/>
                <w:b w:val="0"/>
                <w:i w:val="0"/>
                <w:color w:val="000000"/>
                <w:sz w:val="21"/>
              </w:rPr>
              <w:t>Vai trò không khớp với chủ tài khoản.</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17B94F">
            <w:pPr>
              <w:spacing w:after="0" w:line="252" w:lineRule="auto"/>
              <w:jc w:val="left"/>
            </w:pPr>
            <w:r>
              <w:rPr>
                <w:rFonts w:ascii="Times New Roman" w:hAnsi="Times New Roman" w:eastAsia="Times New Roman" w:cs="Times New Roman"/>
                <w:b w:val="0"/>
                <w:i w:val="0"/>
                <w:color w:val="000000"/>
                <w:sz w:val="21"/>
              </w:rPr>
              <w:t>Vai trò Giáo viên chọn mã giáo viên; Học viên chọn mã học viên…</w:t>
            </w:r>
          </w:p>
        </w:tc>
      </w:tr>
      <w:tr w14:paraId="2CD2CC84">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16925D">
            <w:pPr>
              <w:spacing w:after="0" w:line="252" w:lineRule="auto"/>
              <w:jc w:val="left"/>
            </w:pPr>
            <w:r>
              <w:rPr>
                <w:rFonts w:ascii="Times New Roman" w:hAnsi="Times New Roman" w:eastAsia="Times New Roman" w:cs="Times New Roman"/>
                <w:b w:val="0"/>
                <w:i w:val="0"/>
                <w:color w:val="000000"/>
                <w:sz w:val="21"/>
              </w:rPr>
              <w:t>FK_ThongBao_GiamHo</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733D44">
            <w:pPr>
              <w:spacing w:after="0" w:line="252" w:lineRule="auto"/>
              <w:jc w:val="left"/>
            </w:pPr>
            <w:r>
              <w:rPr>
                <w:rFonts w:ascii="Times New Roman" w:hAnsi="Times New Roman" w:eastAsia="Times New Roman" w:cs="Times New Roman"/>
                <w:b w:val="0"/>
                <w:i w:val="0"/>
                <w:color w:val="000000"/>
                <w:sz w:val="21"/>
              </w:rPr>
              <w:t>R5.2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BF15C0">
            <w:pPr>
              <w:spacing w:after="0" w:line="252" w:lineRule="auto"/>
              <w:jc w:val="left"/>
            </w:pPr>
            <w:r>
              <w:rPr>
                <w:rFonts w:ascii="Times New Roman" w:hAnsi="Times New Roman" w:eastAsia="Times New Roman" w:cs="Times New Roman"/>
                <w:b w:val="0"/>
                <w:i w:val="0"/>
                <w:color w:val="000000"/>
                <w:sz w:val="21"/>
              </w:rPr>
              <w:t>Người nhận không phải phụ huynh của học viên này.</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AC9699">
            <w:pPr>
              <w:spacing w:after="0" w:line="252" w:lineRule="auto"/>
              <w:jc w:val="left"/>
            </w:pPr>
            <w:r>
              <w:rPr>
                <w:rFonts w:ascii="Times New Roman" w:hAnsi="Times New Roman" w:eastAsia="Times New Roman" w:cs="Times New Roman"/>
                <w:b w:val="0"/>
                <w:i w:val="0"/>
                <w:color w:val="000000"/>
                <w:sz w:val="21"/>
              </w:rPr>
              <w:t>Kiểm tra quan hệ giám hộ ở F1.1</w:t>
            </w:r>
          </w:p>
        </w:tc>
      </w:tr>
      <w:tr w14:paraId="0C169858">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61F5D7">
            <w:pPr>
              <w:spacing w:after="0" w:line="252" w:lineRule="auto"/>
              <w:jc w:val="left"/>
            </w:pPr>
            <w:r>
              <w:rPr>
                <w:rFonts w:ascii="Times New Roman" w:hAnsi="Times New Roman" w:eastAsia="Times New Roman" w:cs="Times New Roman"/>
                <w:b w:val="0"/>
                <w:i w:val="0"/>
                <w:color w:val="000000"/>
                <w:sz w:val="21"/>
              </w:rPr>
              <w:t>QT05</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A11BC3">
            <w:pPr>
              <w:spacing w:after="0" w:line="252" w:lineRule="auto"/>
              <w:jc w:val="left"/>
            </w:pPr>
            <w:r>
              <w:rPr>
                <w:rFonts w:ascii="Times New Roman" w:hAnsi="Times New Roman" w:eastAsia="Times New Roman" w:cs="Times New Roman"/>
                <w:b w:val="0"/>
                <w:i w:val="0"/>
                <w:color w:val="000000"/>
                <w:sz w:val="21"/>
              </w:rPr>
              <w:t>F3.2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849179">
            <w:pPr>
              <w:spacing w:after="0" w:line="252" w:lineRule="auto"/>
              <w:jc w:val="left"/>
            </w:pPr>
            <w:r>
              <w:rPr>
                <w:rFonts w:ascii="Times New Roman" w:hAnsi="Times New Roman" w:eastAsia="Times New Roman" w:cs="Times New Roman"/>
                <w:b w:val="0"/>
                <w:i w:val="0"/>
                <w:color w:val="000000"/>
                <w:sz w:val="21"/>
              </w:rPr>
              <w:t>Đợt 1 phải nộp tối thiểu 50% số phải nộp.</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549BE2">
            <w:pPr>
              <w:spacing w:after="0" w:line="252" w:lineRule="auto"/>
              <w:jc w:val="left"/>
            </w:pPr>
            <w:r>
              <w:rPr>
                <w:rFonts w:ascii="Times New Roman" w:hAnsi="Times New Roman" w:eastAsia="Times New Roman" w:cs="Times New Roman"/>
                <w:b w:val="0"/>
                <w:i w:val="0"/>
                <w:color w:val="000000"/>
                <w:sz w:val="21"/>
              </w:rPr>
              <w:t>Nộp thêm, hoặc chọn đóng hai đợt</w:t>
            </w:r>
          </w:p>
        </w:tc>
      </w:tr>
      <w:tr w14:paraId="2D3F4DCB">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D58438">
            <w:pPr>
              <w:spacing w:after="0" w:line="252" w:lineRule="auto"/>
              <w:jc w:val="left"/>
            </w:pPr>
            <w:r>
              <w:rPr>
                <w:rFonts w:ascii="Times New Roman" w:hAnsi="Times New Roman" w:eastAsia="Times New Roman" w:cs="Times New Roman"/>
                <w:b w:val="0"/>
                <w:i w:val="0"/>
                <w:color w:val="000000"/>
                <w:sz w:val="21"/>
              </w:rPr>
              <w:t>QT05</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8EA9CD">
            <w:pPr>
              <w:spacing w:after="0" w:line="252" w:lineRule="auto"/>
              <w:jc w:val="left"/>
            </w:pPr>
            <w:r>
              <w:rPr>
                <w:rFonts w:ascii="Times New Roman" w:hAnsi="Times New Roman" w:eastAsia="Times New Roman" w:cs="Times New Roman"/>
                <w:b w:val="0"/>
                <w:i w:val="0"/>
                <w:color w:val="000000"/>
                <w:sz w:val="21"/>
              </w:rPr>
              <w:t>F3.2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AF1A26">
            <w:pPr>
              <w:spacing w:after="0" w:line="252" w:lineRule="auto"/>
              <w:jc w:val="left"/>
            </w:pPr>
            <w:r>
              <w:rPr>
                <w:rFonts w:ascii="Times New Roman" w:hAnsi="Times New Roman" w:eastAsia="Times New Roman" w:cs="Times New Roman"/>
                <w:b w:val="0"/>
                <w:i w:val="0"/>
                <w:color w:val="000000"/>
                <w:sz w:val="21"/>
              </w:rPr>
              <w:t>Số tiền vượt số còn nợ của đợt.</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69059A">
            <w:pPr>
              <w:spacing w:after="0" w:line="252" w:lineRule="auto"/>
              <w:jc w:val="left"/>
            </w:pPr>
            <w:r>
              <w:rPr>
                <w:rFonts w:ascii="Times New Roman" w:hAnsi="Times New Roman" w:eastAsia="Times New Roman" w:cs="Times New Roman"/>
                <w:b w:val="0"/>
                <w:i w:val="0"/>
                <w:color w:val="000000"/>
                <w:sz w:val="21"/>
              </w:rPr>
              <w:t>Kiểm tra lại đợt và số còn nợ</w:t>
            </w:r>
          </w:p>
        </w:tc>
      </w:tr>
      <w:tr w14:paraId="3E0F2FEE">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9F2665">
            <w:pPr>
              <w:spacing w:after="0" w:line="252" w:lineRule="auto"/>
              <w:jc w:val="left"/>
            </w:pPr>
            <w:r>
              <w:rPr>
                <w:rFonts w:ascii="Times New Roman" w:hAnsi="Times New Roman" w:eastAsia="Times New Roman" w:cs="Times New Roman"/>
                <w:b w:val="0"/>
                <w:i w:val="0"/>
                <w:color w:val="000000"/>
                <w:sz w:val="21"/>
              </w:rPr>
              <w:t>QT06</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4EE1F1">
            <w:pPr>
              <w:spacing w:after="0" w:line="252" w:lineRule="auto"/>
              <w:jc w:val="left"/>
            </w:pPr>
            <w:r>
              <w:rPr>
                <w:rFonts w:ascii="Times New Roman" w:hAnsi="Times New Roman" w:eastAsia="Times New Roman" w:cs="Times New Roman"/>
                <w:b w:val="0"/>
                <w:i w:val="0"/>
                <w:color w:val="000000"/>
                <w:sz w:val="21"/>
              </w:rPr>
              <w:t>F2.2</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877D3A">
            <w:pPr>
              <w:spacing w:after="0" w:line="252" w:lineRule="auto"/>
              <w:jc w:val="left"/>
            </w:pPr>
            <w:r>
              <w:rPr>
                <w:rFonts w:ascii="Times New Roman" w:hAnsi="Times New Roman" w:eastAsia="Times New Roman" w:cs="Times New Roman"/>
                <w:b w:val="0"/>
                <w:i w:val="0"/>
                <w:color w:val="000000"/>
                <w:sz w:val="21"/>
              </w:rPr>
              <w:t>Lớp đã đủ sĩ số.</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1159E8">
            <w:pPr>
              <w:spacing w:after="0" w:line="252" w:lineRule="auto"/>
              <w:jc w:val="left"/>
            </w:pPr>
            <w:r>
              <w:rPr>
                <w:rFonts w:ascii="Times New Roman" w:hAnsi="Times New Roman" w:eastAsia="Times New Roman" w:cs="Times New Roman"/>
                <w:b w:val="0"/>
                <w:i w:val="0"/>
                <w:color w:val="000000"/>
                <w:sz w:val="21"/>
              </w:rPr>
              <w:t>Hệ thống gợi ý lớp cùng khóa còn chỗ</w:t>
            </w:r>
          </w:p>
        </w:tc>
      </w:tr>
      <w:tr w14:paraId="2B49A1D7">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FD9E98">
            <w:pPr>
              <w:spacing w:after="0" w:line="252" w:lineRule="auto"/>
              <w:jc w:val="left"/>
            </w:pPr>
            <w:r>
              <w:rPr>
                <w:rFonts w:ascii="Times New Roman" w:hAnsi="Times New Roman" w:eastAsia="Times New Roman" w:cs="Times New Roman"/>
                <w:b w:val="0"/>
                <w:i w:val="0"/>
                <w:color w:val="000000"/>
                <w:sz w:val="21"/>
              </w:rPr>
              <w:t>QT06</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D201F8">
            <w:pPr>
              <w:spacing w:after="0" w:line="252" w:lineRule="auto"/>
              <w:jc w:val="left"/>
            </w:pPr>
            <w:r>
              <w:rPr>
                <w:rFonts w:ascii="Times New Roman" w:hAnsi="Times New Roman" w:eastAsia="Times New Roman" w:cs="Times New Roman"/>
                <w:b w:val="0"/>
                <w:i w:val="0"/>
                <w:color w:val="000000"/>
                <w:sz w:val="21"/>
              </w:rPr>
              <w:t>F2.1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C2A29">
            <w:pPr>
              <w:spacing w:after="0" w:line="252" w:lineRule="auto"/>
              <w:jc w:val="left"/>
            </w:pPr>
            <w:r>
              <w:rPr>
                <w:rFonts w:ascii="Times New Roman" w:hAnsi="Times New Roman" w:eastAsia="Times New Roman" w:cs="Times New Roman"/>
                <w:b w:val="0"/>
                <w:i w:val="0"/>
                <w:color w:val="000000"/>
                <w:sz w:val="21"/>
              </w:rPr>
              <w:t>Sĩ số tối đa vượt quy định (20) hoặc vượt sức chứa phòng.</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B11545">
            <w:pPr>
              <w:spacing w:after="0" w:line="252" w:lineRule="auto"/>
              <w:jc w:val="left"/>
            </w:pPr>
            <w:r>
              <w:rPr>
                <w:rFonts w:ascii="Times New Roman" w:hAnsi="Times New Roman" w:eastAsia="Times New Roman" w:cs="Times New Roman"/>
                <w:b w:val="0"/>
                <w:i w:val="0"/>
                <w:color w:val="000000"/>
                <w:sz w:val="21"/>
              </w:rPr>
              <w:t>Giảm sĩ số tối đa hoặc chọn phòng lớn hơn</w:t>
            </w:r>
          </w:p>
        </w:tc>
      </w:tr>
      <w:tr w14:paraId="7B8926C4">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CF9766">
            <w:pPr>
              <w:spacing w:after="0" w:line="252" w:lineRule="auto"/>
              <w:jc w:val="left"/>
            </w:pPr>
            <w:r>
              <w:rPr>
                <w:rFonts w:ascii="Times New Roman" w:hAnsi="Times New Roman" w:eastAsia="Times New Roman" w:cs="Times New Roman"/>
                <w:b w:val="0"/>
                <w:i w:val="0"/>
                <w:color w:val="000000"/>
                <w:sz w:val="21"/>
              </w:rPr>
              <w:t>QT07</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5BCF85">
            <w:pPr>
              <w:spacing w:after="0" w:line="252" w:lineRule="auto"/>
              <w:jc w:val="left"/>
            </w:pPr>
            <w:r>
              <w:rPr>
                <w:rFonts w:ascii="Times New Roman" w:hAnsi="Times New Roman" w:eastAsia="Times New Roman" w:cs="Times New Roman"/>
                <w:b w:val="0"/>
                <w:i w:val="0"/>
                <w:color w:val="000000"/>
                <w:sz w:val="21"/>
              </w:rPr>
              <w:t>F2.3</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DB1FB8">
            <w:pPr>
              <w:spacing w:after="0" w:line="252" w:lineRule="auto"/>
              <w:jc w:val="left"/>
            </w:pPr>
            <w:r>
              <w:rPr>
                <w:rFonts w:ascii="Times New Roman" w:hAnsi="Times New Roman" w:eastAsia="Times New Roman" w:cs="Times New Roman"/>
                <w:b w:val="0"/>
                <w:i w:val="0"/>
                <w:color w:val="000000"/>
                <w:sz w:val="21"/>
              </w:rPr>
              <w:t>Trùng lịch với lớp khác (cùng giáo viên hoặc cùng phòng).</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D432F4">
            <w:pPr>
              <w:spacing w:after="0" w:line="252" w:lineRule="auto"/>
              <w:jc w:val="left"/>
            </w:pPr>
            <w:r>
              <w:rPr>
                <w:rFonts w:ascii="Times New Roman" w:hAnsi="Times New Roman" w:eastAsia="Times New Roman" w:cs="Times New Roman"/>
                <w:b w:val="0"/>
                <w:i w:val="0"/>
                <w:color w:val="000000"/>
                <w:sz w:val="21"/>
              </w:rPr>
              <w:t>Đổi giờ, đổi phòng hoặc đổi giáo viên</w:t>
            </w:r>
          </w:p>
        </w:tc>
      </w:tr>
      <w:tr w14:paraId="1B29BF89">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5966D7">
            <w:pPr>
              <w:spacing w:after="0" w:line="252" w:lineRule="auto"/>
              <w:jc w:val="left"/>
            </w:pPr>
            <w:r>
              <w:rPr>
                <w:rFonts w:ascii="Times New Roman" w:hAnsi="Times New Roman" w:eastAsia="Times New Roman" w:cs="Times New Roman"/>
                <w:b w:val="0"/>
                <w:i w:val="0"/>
                <w:color w:val="000000"/>
                <w:sz w:val="21"/>
              </w:rPr>
              <w:t>QT08</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BA3E17">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3D377F">
            <w:pPr>
              <w:spacing w:after="0" w:line="252" w:lineRule="auto"/>
              <w:jc w:val="left"/>
            </w:pPr>
            <w:r>
              <w:rPr>
                <w:rFonts w:ascii="Times New Roman" w:hAnsi="Times New Roman" w:eastAsia="Times New Roman" w:cs="Times New Roman"/>
                <w:b w:val="0"/>
                <w:i w:val="0"/>
                <w:color w:val="000000"/>
                <w:sz w:val="21"/>
              </w:rPr>
              <w:t>Đã quá 3 buổi đầu, không chuyển lớp được.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D74DF1">
            <w:pPr>
              <w:spacing w:after="0" w:line="252" w:lineRule="auto"/>
              <w:jc w:val="left"/>
            </w:pPr>
            <w:r>
              <w:rPr>
                <w:rFonts w:ascii="Times New Roman" w:hAnsi="Times New Roman" w:eastAsia="Times New Roman" w:cs="Times New Roman"/>
                <w:b w:val="0"/>
                <w:i w:val="0"/>
                <w:color w:val="000000"/>
                <w:sz w:val="21"/>
              </w:rPr>
              <w:t>Xét bảo lưu hoặc nghỉ học</w:t>
            </w:r>
          </w:p>
        </w:tc>
      </w:tr>
      <w:tr w14:paraId="57B94B18">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F9C5A7">
            <w:pPr>
              <w:spacing w:after="0" w:line="252" w:lineRule="auto"/>
              <w:jc w:val="left"/>
            </w:pPr>
            <w:r>
              <w:rPr>
                <w:rFonts w:ascii="Times New Roman" w:hAnsi="Times New Roman" w:eastAsia="Times New Roman" w:cs="Times New Roman"/>
                <w:b w:val="0"/>
                <w:i w:val="0"/>
                <w:color w:val="000000"/>
                <w:sz w:val="21"/>
              </w:rPr>
              <w:t>QT08</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446EA7">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2F69B5">
            <w:pPr>
              <w:spacing w:after="0" w:line="252" w:lineRule="auto"/>
              <w:jc w:val="left"/>
            </w:pPr>
            <w:r>
              <w:rPr>
                <w:rFonts w:ascii="Times New Roman" w:hAnsi="Times New Roman" w:eastAsia="Times New Roman" w:cs="Times New Roman"/>
                <w:b w:val="0"/>
                <w:i w:val="0"/>
                <w:color w:val="000000"/>
                <w:sz w:val="21"/>
              </w:rPr>
              <w:t>Chỉ chuyển sang lớp cùng khóa học.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5D9120">
            <w:pPr>
              <w:spacing w:after="0" w:line="252" w:lineRule="auto"/>
              <w:jc w:val="left"/>
            </w:pPr>
            <w:r>
              <w:rPr>
                <w:rFonts w:ascii="Times New Roman" w:hAnsi="Times New Roman" w:eastAsia="Times New Roman" w:cs="Times New Roman"/>
                <w:b w:val="0"/>
                <w:i w:val="0"/>
                <w:color w:val="000000"/>
                <w:sz w:val="21"/>
              </w:rPr>
              <w:t>Chọn lớp đích cùng khóa; muốn học khóa khác thì đăng ký mới (F2.2)</w:t>
            </w:r>
          </w:p>
        </w:tc>
      </w:tr>
      <w:tr w14:paraId="229B874F">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E8E3BF">
            <w:pPr>
              <w:spacing w:after="0" w:line="252" w:lineRule="auto"/>
              <w:jc w:val="left"/>
            </w:pPr>
            <w:r>
              <w:rPr>
                <w:rFonts w:ascii="Times New Roman" w:hAnsi="Times New Roman" w:eastAsia="Times New Roman" w:cs="Times New Roman"/>
                <w:b w:val="0"/>
                <w:i w:val="0"/>
                <w:color w:val="000000"/>
                <w:sz w:val="21"/>
              </w:rPr>
              <w:t>QT08</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2AB59A">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248235">
            <w:pPr>
              <w:spacing w:after="0" w:line="252" w:lineRule="auto"/>
              <w:jc w:val="left"/>
            </w:pPr>
            <w:r>
              <w:rPr>
                <w:rFonts w:ascii="Times New Roman" w:hAnsi="Times New Roman" w:eastAsia="Times New Roman" w:cs="Times New Roman"/>
                <w:b w:val="0"/>
                <w:i w:val="0"/>
                <w:color w:val="000000"/>
                <w:sz w:val="21"/>
              </w:rPr>
              <w:t>Lớp đích đã hết chỗ hoặc không còn nhận đăng ký.</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C38A6E">
            <w:pPr>
              <w:spacing w:after="0" w:line="252" w:lineRule="auto"/>
              <w:jc w:val="left"/>
            </w:pPr>
            <w:r>
              <w:rPr>
                <w:rFonts w:ascii="Times New Roman" w:hAnsi="Times New Roman" w:eastAsia="Times New Roman" w:cs="Times New Roman"/>
                <w:b w:val="0"/>
                <w:i w:val="0"/>
                <w:color w:val="000000"/>
                <w:sz w:val="21"/>
              </w:rPr>
              <w:t>Chọn lớp cùng khóa đang ở trạng thái Dự kiến / Đang học, còn chỗ</w:t>
            </w:r>
          </w:p>
        </w:tc>
      </w:tr>
      <w:tr w14:paraId="0A4A7C60">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1F54CA">
            <w:pPr>
              <w:spacing w:after="0" w:line="252" w:lineRule="auto"/>
              <w:jc w:val="left"/>
            </w:pPr>
            <w:r>
              <w:rPr>
                <w:rFonts w:ascii="Times New Roman" w:hAnsi="Times New Roman" w:eastAsia="Times New Roman" w:cs="Times New Roman"/>
                <w:b w:val="0"/>
                <w:i w:val="0"/>
                <w:color w:val="000000"/>
                <w:sz w:val="21"/>
              </w:rPr>
              <w:t>QT09</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29A174">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383249">
            <w:pPr>
              <w:spacing w:after="0" w:line="252" w:lineRule="auto"/>
              <w:jc w:val="left"/>
            </w:pPr>
            <w:r>
              <w:rPr>
                <w:rFonts w:ascii="Times New Roman" w:hAnsi="Times New Roman" w:eastAsia="Times New Roman" w:cs="Times New Roman"/>
                <w:b w:val="0"/>
                <w:i w:val="0"/>
                <w:color w:val="000000"/>
                <w:sz w:val="21"/>
              </w:rPr>
              <w:t>Chưa đóng đủ học phí, không bảo lưu được.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7D62E8">
            <w:pPr>
              <w:spacing w:after="0" w:line="252" w:lineRule="auto"/>
              <w:jc w:val="left"/>
            </w:pPr>
            <w:r>
              <w:rPr>
                <w:rFonts w:ascii="Times New Roman" w:hAnsi="Times New Roman" w:eastAsia="Times New Roman" w:cs="Times New Roman"/>
                <w:b w:val="0"/>
                <w:i w:val="0"/>
                <w:color w:val="000000"/>
                <w:sz w:val="21"/>
              </w:rPr>
              <w:t>Đóng đủ trước khi bảo lưu</w:t>
            </w:r>
          </w:p>
        </w:tc>
      </w:tr>
      <w:tr w14:paraId="3139C1CF">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E00E98">
            <w:pPr>
              <w:spacing w:after="0" w:line="252" w:lineRule="auto"/>
              <w:jc w:val="left"/>
            </w:pPr>
            <w:r>
              <w:rPr>
                <w:rFonts w:ascii="Times New Roman" w:hAnsi="Times New Roman" w:eastAsia="Times New Roman" w:cs="Times New Roman"/>
                <w:b w:val="0"/>
                <w:i w:val="0"/>
                <w:color w:val="000000"/>
                <w:sz w:val="21"/>
              </w:rPr>
              <w:t>QT09</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176D24">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23560D">
            <w:pPr>
              <w:spacing w:after="0" w:line="252" w:lineRule="auto"/>
              <w:jc w:val="left"/>
            </w:pPr>
            <w:r>
              <w:rPr>
                <w:rFonts w:ascii="Times New Roman" w:hAnsi="Times New Roman" w:eastAsia="Times New Roman" w:cs="Times New Roman"/>
                <w:b w:val="0"/>
                <w:i w:val="0"/>
                <w:color w:val="000000"/>
                <w:sz w:val="21"/>
              </w:rPr>
              <w:t>Đã học từ 50% số buổi trở lên, không bảo lưu được.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672DFA">
            <w:pPr>
              <w:spacing w:after="0" w:line="252" w:lineRule="auto"/>
              <w:jc w:val="left"/>
            </w:pPr>
            <w:r>
              <w:rPr>
                <w:rFonts w:ascii="Times New Roman" w:hAnsi="Times New Roman" w:eastAsia="Times New Roman" w:cs="Times New Roman"/>
                <w:b w:val="0"/>
                <w:i w:val="0"/>
                <w:color w:val="000000"/>
                <w:sz w:val="21"/>
              </w:rPr>
              <w:t>Học tiếp hoặc xét nghỉ học</w:t>
            </w:r>
          </w:p>
        </w:tc>
      </w:tr>
      <w:tr w14:paraId="5092A475">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4B1B80">
            <w:pPr>
              <w:spacing w:after="0" w:line="252" w:lineRule="auto"/>
              <w:jc w:val="left"/>
            </w:pPr>
            <w:r>
              <w:rPr>
                <w:rFonts w:ascii="Times New Roman" w:hAnsi="Times New Roman" w:eastAsia="Times New Roman" w:cs="Times New Roman"/>
                <w:b w:val="0"/>
                <w:i w:val="0"/>
                <w:color w:val="000000"/>
                <w:sz w:val="21"/>
              </w:rPr>
              <w:t>QT09</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8BD23F">
            <w:pPr>
              <w:spacing w:after="0" w:line="252" w:lineRule="auto"/>
              <w:jc w:val="left"/>
            </w:pPr>
            <w:r>
              <w:rPr>
                <w:rFonts w:ascii="Times New Roman" w:hAnsi="Times New Roman" w:eastAsia="Times New Roman" w:cs="Times New Roman"/>
                <w:b w:val="0"/>
                <w:i w:val="0"/>
                <w:color w:val="000000"/>
                <w:sz w:val="21"/>
              </w:rPr>
              <w:t>F2.4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97993C">
            <w:pPr>
              <w:spacing w:after="0" w:line="252" w:lineRule="auto"/>
              <w:jc w:val="left"/>
            </w:pPr>
            <w:r>
              <w:rPr>
                <w:rFonts w:ascii="Times New Roman" w:hAnsi="Times New Roman" w:eastAsia="Times New Roman" w:cs="Times New Roman"/>
                <w:b w:val="0"/>
                <w:i w:val="0"/>
                <w:color w:val="000000"/>
                <w:sz w:val="21"/>
              </w:rPr>
              <w:t>Học viên đã bảo lưu ở khóa này một lần.</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13A03F">
            <w:pPr>
              <w:spacing w:after="0" w:line="252" w:lineRule="auto"/>
              <w:jc w:val="left"/>
            </w:pPr>
            <w:r>
              <w:rPr>
                <w:rFonts w:ascii="Times New Roman" w:hAnsi="Times New Roman" w:eastAsia="Times New Roman" w:cs="Times New Roman"/>
                <w:b w:val="0"/>
                <w:i w:val="0"/>
                <w:color w:val="000000"/>
                <w:sz w:val="21"/>
              </w:rPr>
              <w:t>Mỗi khóa chỉ được bảo lưu 1 lần; học tiếp hoặc xét nghỉ học</w:t>
            </w:r>
          </w:p>
        </w:tc>
      </w:tr>
      <w:tr w14:paraId="58DC53B5">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732C6B">
            <w:pPr>
              <w:spacing w:after="0" w:line="252" w:lineRule="auto"/>
              <w:jc w:val="left"/>
            </w:pPr>
            <w:r>
              <w:rPr>
                <w:rFonts w:ascii="Times New Roman" w:hAnsi="Times New Roman" w:eastAsia="Times New Roman" w:cs="Times New Roman"/>
                <w:b w:val="0"/>
                <w:i w:val="0"/>
                <w:color w:val="000000"/>
                <w:sz w:val="21"/>
              </w:rPr>
              <w:t>QT11</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774B2B">
            <w:pPr>
              <w:spacing w:after="0" w:line="252" w:lineRule="auto"/>
              <w:jc w:val="left"/>
            </w:pPr>
            <w:r>
              <w:rPr>
                <w:rFonts w:ascii="Times New Roman" w:hAnsi="Times New Roman" w:eastAsia="Times New Roman" w:cs="Times New Roman"/>
                <w:b w:val="0"/>
                <w:i w:val="0"/>
                <w:color w:val="000000"/>
                <w:sz w:val="21"/>
              </w:rPr>
              <w:t>F4.1</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CB60C9">
            <w:pPr>
              <w:spacing w:after="0" w:line="252" w:lineRule="auto"/>
              <w:jc w:val="left"/>
            </w:pPr>
            <w:r>
              <w:rPr>
                <w:rFonts w:ascii="Times New Roman" w:hAnsi="Times New Roman" w:eastAsia="Times New Roman" w:cs="Times New Roman"/>
                <w:b w:val="0"/>
                <w:i w:val="0"/>
                <w:color w:val="000000"/>
                <w:sz w:val="21"/>
              </w:rPr>
              <w:t>Đã quá 24 giờ sau buổi học, không sửa điểm danh được.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62724E">
            <w:pPr>
              <w:spacing w:after="0" w:line="252" w:lineRule="auto"/>
              <w:jc w:val="left"/>
            </w:pPr>
            <w:r>
              <w:rPr>
                <w:rFonts w:ascii="Times New Roman" w:hAnsi="Times New Roman" w:eastAsia="Times New Roman" w:cs="Times New Roman"/>
                <w:b w:val="0"/>
                <w:i w:val="0"/>
                <w:color w:val="000000"/>
                <w:sz w:val="21"/>
              </w:rPr>
              <w:t>Liên hệ QL đào tạo</w:t>
            </w:r>
          </w:p>
        </w:tc>
      </w:tr>
      <w:tr w14:paraId="78BFBC6A">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25262B">
            <w:pPr>
              <w:spacing w:after="0" w:line="252" w:lineRule="auto"/>
              <w:jc w:val="left"/>
            </w:pPr>
            <w:r>
              <w:rPr>
                <w:rFonts w:ascii="Times New Roman" w:hAnsi="Times New Roman" w:eastAsia="Times New Roman" w:cs="Times New Roman"/>
                <w:b w:val="0"/>
                <w:i w:val="0"/>
                <w:color w:val="000000"/>
                <w:sz w:val="21"/>
              </w:rPr>
              <w:t>QT13</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9BB381">
            <w:pPr>
              <w:spacing w:after="0" w:line="252" w:lineRule="auto"/>
              <w:jc w:val="left"/>
            </w:pPr>
            <w:r>
              <w:rPr>
                <w:rFonts w:ascii="Times New Roman" w:hAnsi="Times New Roman" w:eastAsia="Times New Roman" w:cs="Times New Roman"/>
                <w:b w:val="0"/>
                <w:i w:val="0"/>
                <w:color w:val="000000"/>
                <w:sz w:val="21"/>
              </w:rPr>
              <w:t>F4.3</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5DF07E">
            <w:pPr>
              <w:spacing w:after="0" w:line="252" w:lineRule="auto"/>
              <w:jc w:val="left"/>
            </w:pPr>
            <w:r>
              <w:rPr>
                <w:rFonts w:ascii="Times New Roman" w:hAnsi="Times New Roman" w:eastAsia="Times New Roman" w:cs="Times New Roman"/>
                <w:b w:val="0"/>
                <w:i w:val="0"/>
                <w:color w:val="000000"/>
                <w:sz w:val="21"/>
              </w:rPr>
              <w:t>Lớp chưa đủ điều kiện tổng kết (chưa dạy hết số buổi hoặc còn thiếu điểm).</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BEC4AB">
            <w:pPr>
              <w:spacing w:after="0" w:line="252" w:lineRule="auto"/>
              <w:jc w:val="left"/>
            </w:pPr>
            <w:r>
              <w:rPr>
                <w:rFonts w:ascii="Times New Roman" w:hAnsi="Times New Roman" w:eastAsia="Times New Roman" w:cs="Times New Roman"/>
                <w:b w:val="0"/>
                <w:i w:val="0"/>
                <w:color w:val="000000"/>
                <w:sz w:val="21"/>
              </w:rPr>
              <w:t>Chờ giáo viên dạy hết khóa và nhập đủ điểm giữa kỳ, cuối kỳ</w:t>
            </w:r>
          </w:p>
        </w:tc>
      </w:tr>
      <w:tr w14:paraId="2A0C05BC">
        <w:tblPrEx>
          <w:tblCellMar>
            <w:top w:w="0" w:type="dxa"/>
            <w:left w:w="108" w:type="dxa"/>
            <w:bottom w:w="0" w:type="dxa"/>
            <w:right w:w="108" w:type="dxa"/>
          </w:tblCellMar>
        </w:tblPrEx>
        <w:trPr>
          <w:cantSplit/>
          <w:jc w:val="center"/>
        </w:trPr>
        <w:tc>
          <w:tcPr>
            <w:tcW w:w="199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15CCB7">
            <w:pPr>
              <w:spacing w:after="0" w:line="252" w:lineRule="auto"/>
              <w:jc w:val="left"/>
            </w:pPr>
            <w:r>
              <w:rPr>
                <w:rFonts w:ascii="Times New Roman" w:hAnsi="Times New Roman" w:eastAsia="Times New Roman" w:cs="Times New Roman"/>
                <w:b w:val="0"/>
                <w:i w:val="0"/>
                <w:color w:val="000000"/>
                <w:sz w:val="21"/>
              </w:rPr>
              <w:t>QT15</w:t>
            </w:r>
          </w:p>
        </w:tc>
        <w:tc>
          <w:tcPr>
            <w:tcW w:w="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65C8DF">
            <w:pPr>
              <w:spacing w:after="0" w:line="252" w:lineRule="auto"/>
              <w:jc w:val="left"/>
            </w:pPr>
            <w:r>
              <w:rPr>
                <w:rFonts w:ascii="Times New Roman" w:hAnsi="Times New Roman" w:eastAsia="Times New Roman" w:cs="Times New Roman"/>
                <w:b w:val="0"/>
                <w:i w:val="0"/>
                <w:color w:val="000000"/>
                <w:sz w:val="21"/>
              </w:rPr>
              <w:t>R4.4</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26E258">
            <w:pPr>
              <w:spacing w:after="0" w:line="252" w:lineRule="auto"/>
              <w:jc w:val="left"/>
            </w:pPr>
            <w:r>
              <w:rPr>
                <w:rFonts w:ascii="Times New Roman" w:hAnsi="Times New Roman" w:eastAsia="Times New Roman" w:cs="Times New Roman"/>
                <w:b w:val="0"/>
                <w:i w:val="0"/>
                <w:color w:val="000000"/>
                <w:sz w:val="21"/>
              </w:rPr>
              <w:t>Học viên không đạt hoặc kết quả chưa được duyệt, không cấp chứng nhận được.</w:t>
            </w:r>
          </w:p>
        </w:tc>
        <w:tc>
          <w:tcPr>
            <w:tcW w:w="335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F1DEA9">
            <w:pPr>
              <w:spacing w:after="0" w:line="252" w:lineRule="auto"/>
              <w:jc w:val="left"/>
            </w:pPr>
            <w:r>
              <w:rPr>
                <w:rFonts w:ascii="Times New Roman" w:hAnsi="Times New Roman" w:eastAsia="Times New Roman" w:cs="Times New Roman"/>
                <w:b w:val="0"/>
                <w:i w:val="0"/>
                <w:color w:val="000000"/>
                <w:sz w:val="21"/>
              </w:rPr>
              <w:t>Chỉ cấp cho học viên có kết quả "Đạt" đã duyệt (F4.3)</w:t>
            </w:r>
          </w:p>
        </w:tc>
      </w:tr>
    </w:tbl>
    <w:p w14:paraId="52466A31">
      <w:pPr>
        <w:spacing w:after="40"/>
      </w:pPr>
    </w:p>
    <w:p w14:paraId="0C76271C">
      <w:pPr>
        <w:pStyle w:val="3"/>
      </w:pPr>
      <w:bookmarkStart w:id="86" w:name="_Toc17641"/>
      <w:r>
        <w:t>3.6.7 Kiểm tra (chạy tự động trong so_do/src/giao_dien.py)</w:t>
      </w:r>
      <w:bookmarkEnd w:id="86"/>
    </w:p>
    <w:p w14:paraId="2A7CD75D">
      <w:pPr>
        <w:spacing w:after="120"/>
        <w:jc w:val="both"/>
      </w:pPr>
      <w:r>
        <w:rPr>
          <w:rFonts w:ascii="Times New Roman" w:hAnsi="Times New Roman" w:eastAsia="Times New Roman" w:cs="Times New Roman"/>
          <w:b w:val="0"/>
          <w:i w:val="0"/>
          <w:color w:val="000000"/>
          <w:sz w:val="24"/>
        </w:rPr>
        <w:t xml:space="preserve">Kết quả chạy </w:t>
      </w:r>
      <w:r>
        <w:rPr>
          <w:rFonts w:ascii="Consolas" w:hAnsi="Consolas" w:eastAsia="Consolas" w:cs="Consolas"/>
          <w:b w:val="0"/>
          <w:i w:val="0"/>
          <w:color w:val="000000"/>
          <w:sz w:val="22"/>
        </w:rPr>
        <w:t>python so_do/src/giao_dien.py</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i w:val="0"/>
          <w:color w:val="000000"/>
          <w:sz w:val="24"/>
        </w:rPr>
        <w:t>đạt</w:t>
      </w:r>
      <w:r>
        <w:rPr>
          <w:rFonts w:ascii="Times New Roman" w:hAnsi="Times New Roman" w:eastAsia="Times New Roman" w:cs="Times New Roman"/>
          <w:b w:val="0"/>
          <w:i w:val="0"/>
          <w:color w:val="000000"/>
          <w:sz w:val="24"/>
        </w:rPr>
        <w:t>.</w:t>
      </w:r>
    </w:p>
    <w:tbl>
      <w:tblPr>
        <w:tblStyle w:val="12"/>
        <w:tblW w:w="0" w:type="auto"/>
        <w:jc w:val="center"/>
        <w:tblLayout w:type="fixed"/>
        <w:tblCellMar>
          <w:top w:w="0" w:type="dxa"/>
          <w:left w:w="108" w:type="dxa"/>
          <w:bottom w:w="0" w:type="dxa"/>
          <w:right w:w="108" w:type="dxa"/>
        </w:tblCellMar>
      </w:tblPr>
      <w:tblGrid>
        <w:gridCol w:w="1139"/>
        <w:gridCol w:w="5313"/>
        <w:gridCol w:w="3052"/>
      </w:tblGrid>
      <w:tr w14:paraId="5B016F9D">
        <w:tblPrEx>
          <w:tblCellMar>
            <w:top w:w="0" w:type="dxa"/>
            <w:left w:w="108" w:type="dxa"/>
            <w:bottom w:w="0" w:type="dxa"/>
            <w:right w:w="108" w:type="dxa"/>
          </w:tblCellMar>
        </w:tblPrEx>
        <w:trPr>
          <w:cantSplit/>
          <w:tblHeader/>
          <w:jc w:val="center"/>
        </w:trPr>
        <w:tc>
          <w:tcPr>
            <w:tcW w:w="113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BDEA88">
            <w:pPr>
              <w:spacing w:after="0" w:line="252" w:lineRule="auto"/>
              <w:jc w:val="center"/>
            </w:pPr>
            <w:r>
              <w:rPr>
                <w:rFonts w:ascii="Times New Roman" w:hAnsi="Times New Roman" w:eastAsia="Times New Roman" w:cs="Times New Roman"/>
                <w:b/>
                <w:i w:val="0"/>
                <w:color w:val="000000"/>
                <w:sz w:val="21"/>
              </w:rPr>
              <w:t>#</w:t>
            </w:r>
          </w:p>
        </w:tc>
        <w:tc>
          <w:tcPr>
            <w:tcW w:w="531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27D2D09">
            <w:pPr>
              <w:spacing w:after="0" w:line="252" w:lineRule="auto"/>
              <w:jc w:val="center"/>
            </w:pPr>
            <w:r>
              <w:rPr>
                <w:rFonts w:ascii="Times New Roman" w:hAnsi="Times New Roman" w:eastAsia="Times New Roman" w:cs="Times New Roman"/>
                <w:b/>
                <w:i w:val="0"/>
                <w:color w:val="000000"/>
                <w:sz w:val="21"/>
              </w:rPr>
              <w:t>Nội dung kiểm tra</w:t>
            </w:r>
          </w:p>
        </w:tc>
        <w:tc>
          <w:tcPr>
            <w:tcW w:w="30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D41C1BB">
            <w:pPr>
              <w:spacing w:after="0" w:line="252" w:lineRule="auto"/>
              <w:jc w:val="center"/>
            </w:pPr>
            <w:r>
              <w:rPr>
                <w:rFonts w:ascii="Times New Roman" w:hAnsi="Times New Roman" w:eastAsia="Times New Roman" w:cs="Times New Roman"/>
                <w:b/>
                <w:i w:val="0"/>
                <w:color w:val="000000"/>
                <w:sz w:val="21"/>
              </w:rPr>
              <w:t>Kết quả</w:t>
            </w:r>
          </w:p>
        </w:tc>
      </w:tr>
      <w:tr w14:paraId="66F83F0A">
        <w:tblPrEx>
          <w:tblCellMar>
            <w:top w:w="0" w:type="dxa"/>
            <w:left w:w="108" w:type="dxa"/>
            <w:bottom w:w="0" w:type="dxa"/>
            <w:right w:w="108" w:type="dxa"/>
          </w:tblCellMar>
        </w:tblPrEx>
        <w:trPr>
          <w:cantSplit/>
          <w:jc w:val="center"/>
        </w:trPr>
        <w:tc>
          <w:tcPr>
            <w:tcW w:w="1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35302E">
            <w:pPr>
              <w:spacing w:after="0" w:line="252" w:lineRule="auto"/>
              <w:jc w:val="left"/>
            </w:pPr>
            <w:r>
              <w:rPr>
                <w:rFonts w:ascii="Times New Roman" w:hAnsi="Times New Roman" w:eastAsia="Times New Roman" w:cs="Times New Roman"/>
                <w:b w:val="0"/>
                <w:i w:val="0"/>
                <w:color w:val="000000"/>
                <w:sz w:val="21"/>
              </w:rPr>
              <w:t>1</w:t>
            </w:r>
          </w:p>
        </w:tc>
        <w:tc>
          <w:tcPr>
            <w:tcW w:w="53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324885">
            <w:pPr>
              <w:spacing w:after="0" w:line="252" w:lineRule="auto"/>
              <w:jc w:val="left"/>
            </w:pPr>
            <w:r>
              <w:rPr>
                <w:rFonts w:ascii="Times New Roman" w:hAnsi="Times New Roman" w:eastAsia="Times New Roman" w:cs="Times New Roman"/>
                <w:b w:val="0"/>
                <w:i w:val="0"/>
                <w:color w:val="000000"/>
                <w:sz w:val="21"/>
              </w:rPr>
              <w:t>Mỗi luồng giữa tác nhân và hệ thống trên DFD mức 1 đều có form (luồng vào) hoặc báo cáo (luồng ra). Ngược lại, mỗi form, báo cáo (trừ chức năng nền) đều trỏ về một luồng có thật, nên không có màn hình "mồ côi"</w:t>
            </w:r>
          </w:p>
        </w:tc>
        <w:tc>
          <w:tcPr>
            <w:tcW w:w="30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DCD50C">
            <w:pPr>
              <w:spacing w:after="0" w:line="252" w:lineRule="auto"/>
              <w:jc w:val="left"/>
            </w:pPr>
            <w:r>
              <w:rPr>
                <w:rFonts w:ascii="Times New Roman" w:hAnsi="Times New Roman" w:eastAsia="Times New Roman" w:cs="Times New Roman"/>
                <w:b w:val="0"/>
                <w:i w:val="0"/>
                <w:color w:val="000000"/>
                <w:sz w:val="21"/>
              </w:rPr>
              <w:t>Đạt: 39/39 luồng</w:t>
            </w:r>
          </w:p>
        </w:tc>
      </w:tr>
      <w:tr w14:paraId="7CC4A33A">
        <w:tblPrEx>
          <w:tblCellMar>
            <w:top w:w="0" w:type="dxa"/>
            <w:left w:w="108" w:type="dxa"/>
            <w:bottom w:w="0" w:type="dxa"/>
            <w:right w:w="108" w:type="dxa"/>
          </w:tblCellMar>
        </w:tblPrEx>
        <w:trPr>
          <w:cantSplit/>
          <w:jc w:val="center"/>
        </w:trPr>
        <w:tc>
          <w:tcPr>
            <w:tcW w:w="1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A40269">
            <w:pPr>
              <w:spacing w:after="0" w:line="252" w:lineRule="auto"/>
              <w:jc w:val="left"/>
            </w:pPr>
            <w:r>
              <w:rPr>
                <w:rFonts w:ascii="Times New Roman" w:hAnsi="Times New Roman" w:eastAsia="Times New Roman" w:cs="Times New Roman"/>
                <w:b w:val="0"/>
                <w:i w:val="0"/>
                <w:color w:val="000000"/>
                <w:sz w:val="21"/>
              </w:rPr>
              <w:t>2</w:t>
            </w:r>
          </w:p>
        </w:tc>
        <w:tc>
          <w:tcPr>
            <w:tcW w:w="53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C37674">
            <w:pPr>
              <w:spacing w:after="0" w:line="252" w:lineRule="auto"/>
              <w:jc w:val="left"/>
            </w:pPr>
            <w:r>
              <w:rPr>
                <w:rFonts w:ascii="Times New Roman" w:hAnsi="Times New Roman" w:eastAsia="Times New Roman" w:cs="Times New Roman"/>
                <w:b w:val="0"/>
                <w:i w:val="0"/>
                <w:color w:val="000000"/>
                <w:sz w:val="21"/>
              </w:rPr>
              <w:t>Trường nhập trên form có trong CSDL (3.1/3.4) và thuộc bảng mà module được ghi (mục 3.5.4). Người dùng của form có quyền nhập (T/S/D) ở module đó</w:t>
            </w:r>
          </w:p>
        </w:tc>
        <w:tc>
          <w:tcPr>
            <w:tcW w:w="30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D76CC4">
            <w:pPr>
              <w:spacing w:after="0" w:line="252" w:lineRule="auto"/>
              <w:jc w:val="left"/>
            </w:pPr>
            <w:r>
              <w:rPr>
                <w:rFonts w:ascii="Times New Roman" w:hAnsi="Times New Roman" w:eastAsia="Times New Roman" w:cs="Times New Roman"/>
                <w:b w:val="0"/>
                <w:i w:val="0"/>
                <w:color w:val="000000"/>
                <w:sz w:val="21"/>
              </w:rPr>
              <w:t>Đạt: 19 form, 106 trường</w:t>
            </w:r>
          </w:p>
        </w:tc>
      </w:tr>
      <w:tr w14:paraId="06E4F232">
        <w:tblPrEx>
          <w:tblCellMar>
            <w:top w:w="0" w:type="dxa"/>
            <w:left w:w="108" w:type="dxa"/>
            <w:bottom w:w="0" w:type="dxa"/>
            <w:right w:w="108" w:type="dxa"/>
          </w:tblCellMar>
        </w:tblPrEx>
        <w:trPr>
          <w:cantSplit/>
          <w:jc w:val="center"/>
        </w:trPr>
        <w:tc>
          <w:tcPr>
            <w:tcW w:w="1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0F8B8A">
            <w:pPr>
              <w:spacing w:after="0" w:line="252" w:lineRule="auto"/>
              <w:jc w:val="left"/>
            </w:pPr>
            <w:r>
              <w:rPr>
                <w:rFonts w:ascii="Times New Roman" w:hAnsi="Times New Roman" w:eastAsia="Times New Roman" w:cs="Times New Roman"/>
                <w:b w:val="0"/>
                <w:i w:val="0"/>
                <w:color w:val="000000"/>
                <w:sz w:val="21"/>
              </w:rPr>
              <w:t>3</w:t>
            </w:r>
          </w:p>
        </w:tc>
        <w:tc>
          <w:tcPr>
            <w:tcW w:w="53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3EA886">
            <w:pPr>
              <w:spacing w:after="0" w:line="252" w:lineRule="auto"/>
              <w:jc w:val="left"/>
            </w:pPr>
            <w:r>
              <w:rPr>
                <w:rFonts w:ascii="Times New Roman" w:hAnsi="Times New Roman" w:eastAsia="Times New Roman" w:cs="Times New Roman"/>
                <w:b w:val="0"/>
                <w:i w:val="0"/>
                <w:color w:val="000000"/>
                <w:sz w:val="21"/>
              </w:rPr>
              <w:t>Nguồn của báo cáo nằm trong các bảng, view mà module đọc được. Người nhận có quyền xem</w:t>
            </w:r>
          </w:p>
        </w:tc>
        <w:tc>
          <w:tcPr>
            <w:tcW w:w="30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7D72E7">
            <w:pPr>
              <w:spacing w:after="0" w:line="252" w:lineRule="auto"/>
              <w:jc w:val="left"/>
            </w:pPr>
            <w:r>
              <w:rPr>
                <w:rFonts w:ascii="Times New Roman" w:hAnsi="Times New Roman" w:eastAsia="Times New Roman" w:cs="Times New Roman"/>
                <w:b w:val="0"/>
                <w:i w:val="0"/>
                <w:color w:val="000000"/>
                <w:sz w:val="21"/>
              </w:rPr>
              <w:t>Đạt: 18 báo cáo</w:t>
            </w:r>
          </w:p>
        </w:tc>
      </w:tr>
      <w:tr w14:paraId="2531E8B0">
        <w:tblPrEx>
          <w:tblCellMar>
            <w:top w:w="0" w:type="dxa"/>
            <w:left w:w="108" w:type="dxa"/>
            <w:bottom w:w="0" w:type="dxa"/>
            <w:right w:w="108" w:type="dxa"/>
          </w:tblCellMar>
        </w:tblPrEx>
        <w:trPr>
          <w:cantSplit/>
          <w:jc w:val="center"/>
        </w:trPr>
        <w:tc>
          <w:tcPr>
            <w:tcW w:w="1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1DCFFB">
            <w:pPr>
              <w:spacing w:after="0" w:line="252" w:lineRule="auto"/>
              <w:jc w:val="left"/>
            </w:pPr>
            <w:r>
              <w:rPr>
                <w:rFonts w:ascii="Times New Roman" w:hAnsi="Times New Roman" w:eastAsia="Times New Roman" w:cs="Times New Roman"/>
                <w:b w:val="0"/>
                <w:i w:val="0"/>
                <w:color w:val="000000"/>
                <w:sz w:val="21"/>
              </w:rPr>
              <w:t>4</w:t>
            </w:r>
          </w:p>
        </w:tc>
        <w:tc>
          <w:tcPr>
            <w:tcW w:w="53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98356B">
            <w:pPr>
              <w:spacing w:after="0" w:line="252" w:lineRule="auto"/>
              <w:jc w:val="left"/>
            </w:pPr>
            <w:r>
              <w:rPr>
                <w:rFonts w:ascii="Times New Roman" w:hAnsi="Times New Roman" w:eastAsia="Times New Roman" w:cs="Times New Roman"/>
                <w:b w:val="0"/>
                <w:i w:val="0"/>
                <w:color w:val="000000"/>
                <w:sz w:val="21"/>
              </w:rPr>
              <w:t>Cả 20 module chức năng đều có ít nhất một màn hình, nên thực đơn không có mục rỗng</w:t>
            </w:r>
          </w:p>
        </w:tc>
        <w:tc>
          <w:tcPr>
            <w:tcW w:w="30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DDD0F1">
            <w:pPr>
              <w:spacing w:after="0" w:line="252" w:lineRule="auto"/>
              <w:jc w:val="left"/>
            </w:pPr>
            <w:r>
              <w:rPr>
                <w:rFonts w:ascii="Times New Roman" w:hAnsi="Times New Roman" w:eastAsia="Times New Roman" w:cs="Times New Roman"/>
                <w:b w:val="0"/>
                <w:i w:val="0"/>
                <w:color w:val="000000"/>
                <w:sz w:val="21"/>
              </w:rPr>
              <w:t>Đạt</w:t>
            </w:r>
          </w:p>
        </w:tc>
      </w:tr>
      <w:tr w14:paraId="1C9BED24">
        <w:tblPrEx>
          <w:tblCellMar>
            <w:top w:w="0" w:type="dxa"/>
            <w:left w:w="108" w:type="dxa"/>
            <w:bottom w:w="0" w:type="dxa"/>
            <w:right w:w="108" w:type="dxa"/>
          </w:tblCellMar>
        </w:tblPrEx>
        <w:trPr>
          <w:cantSplit/>
          <w:jc w:val="center"/>
        </w:trPr>
        <w:tc>
          <w:tcPr>
            <w:tcW w:w="113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FCB1E4">
            <w:pPr>
              <w:spacing w:after="0" w:line="252" w:lineRule="auto"/>
              <w:jc w:val="left"/>
            </w:pPr>
            <w:r>
              <w:rPr>
                <w:rFonts w:ascii="Times New Roman" w:hAnsi="Times New Roman" w:eastAsia="Times New Roman" w:cs="Times New Roman"/>
                <w:b w:val="0"/>
                <w:i w:val="0"/>
                <w:color w:val="000000"/>
                <w:sz w:val="21"/>
              </w:rPr>
              <w:t>5</w:t>
            </w:r>
          </w:p>
        </w:tc>
        <w:tc>
          <w:tcPr>
            <w:tcW w:w="53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F24BA5">
            <w:pPr>
              <w:spacing w:after="0" w:line="252" w:lineRule="auto"/>
              <w:jc w:val="left"/>
            </w:pPr>
            <w:r>
              <w:rPr>
                <w:rFonts w:ascii="Times New Roman" w:hAnsi="Times New Roman" w:eastAsia="Times New Roman" w:cs="Times New Roman"/>
                <w:b w:val="0"/>
                <w:i w:val="0"/>
                <w:color w:val="000000"/>
                <w:sz w:val="21"/>
              </w:rPr>
              <w:t xml:space="preserve">Mỗi thông báo lỗi trỏ về ràng buộc có trong </w:t>
            </w:r>
            <w:r>
              <w:rPr>
                <w:rFonts w:ascii="Consolas" w:hAnsi="Consolas" w:eastAsia="Consolas" w:cs="Consolas"/>
                <w:b w:val="0"/>
                <w:i w:val="0"/>
                <w:color w:val="000000"/>
                <w:sz w:val="19"/>
              </w:rPr>
              <w:t>csdl/schema.sql</w:t>
            </w:r>
            <w:r>
              <w:rPr>
                <w:rFonts w:ascii="Times New Roman" w:hAnsi="Times New Roman" w:eastAsia="Times New Roman" w:cs="Times New Roman"/>
                <w:b w:val="0"/>
                <w:i w:val="0"/>
                <w:color w:val="000000"/>
                <w:sz w:val="21"/>
              </w:rPr>
              <w:t xml:space="preserve"> hoặc quy tắc QT có trong 2.1, và về màn hình có thật</w:t>
            </w:r>
          </w:p>
        </w:tc>
        <w:tc>
          <w:tcPr>
            <w:tcW w:w="30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18B292">
            <w:pPr>
              <w:spacing w:after="0" w:line="252" w:lineRule="auto"/>
              <w:jc w:val="left"/>
            </w:pPr>
            <w:r>
              <w:rPr>
                <w:rFonts w:ascii="Times New Roman" w:hAnsi="Times New Roman" w:eastAsia="Times New Roman" w:cs="Times New Roman"/>
                <w:b w:val="0"/>
                <w:i w:val="0"/>
                <w:color w:val="000000"/>
                <w:sz w:val="21"/>
              </w:rPr>
              <w:t>Đạt: 22 thông báo</w:t>
            </w:r>
          </w:p>
        </w:tc>
      </w:tr>
    </w:tbl>
    <w:p w14:paraId="456A5B5F">
      <w:pPr>
        <w:spacing w:after="40"/>
      </w:pPr>
    </w:p>
    <w:p w14:paraId="6CCD174A">
      <w:pPr>
        <w:spacing w:after="120"/>
        <w:jc w:val="both"/>
      </w:pPr>
      <w:r>
        <w:rPr>
          <w:rFonts w:ascii="Times New Roman" w:hAnsi="Times New Roman" w:eastAsia="Times New Roman" w:cs="Times New Roman"/>
          <w:b w:val="0"/>
          <w:i w:val="0"/>
          <w:color w:val="000000"/>
          <w:sz w:val="24"/>
        </w:rPr>
        <w:t>Script đã được thử với 6 lỗi cố ý: bỏ báo cáo chuyên cần (luồng ra không có báo cáo); trường không có trong CSDL; cho kế toán nhập điểm; cho F2.2 ghi bảng của module khác; ràng buộc không có thật; báo cáo công nợ đọc bảng kết quả học tập. Cả 6 đều bị báo lỗi.</w:t>
      </w:r>
    </w:p>
    <w:p w14:paraId="1456C9B6">
      <w:pPr>
        <w:pStyle w:val="2"/>
        <w:pageBreakBefore/>
      </w:pPr>
      <w:bookmarkStart w:id="87" w:name="_Toc8693"/>
      <w:r>
        <w:t>KẾT LUẬN</w:t>
      </w:r>
      <w:bookmarkEnd w:id="87"/>
    </w:p>
    <w:p w14:paraId="72B42C0C">
      <w:pPr>
        <w:spacing w:after="120"/>
        <w:jc w:val="both"/>
      </w:pPr>
      <w:r>
        <w:rPr>
          <w:rFonts w:ascii="Times New Roman" w:hAnsi="Times New Roman" w:eastAsia="Times New Roman" w:cs="Times New Roman"/>
          <w:b w:val="0"/>
          <w:i w:val="0"/>
          <w:color w:val="000000"/>
          <w:sz w:val="24"/>
        </w:rPr>
        <w:t>Giai đoạn thiết kế đã chuyển kết quả phân tích thành bản thiết kế đủ để cài đặt. Các kết quả chính:</w:t>
      </w:r>
    </w:p>
    <w:p w14:paraId="24C94659">
      <w:pPr>
        <w:spacing w:after="60"/>
        <w:ind w:left="454" w:hanging="255"/>
        <w:jc w:val="both"/>
      </w:pPr>
      <w:r>
        <w:rPr>
          <w:rFonts w:ascii="Times New Roman" w:hAnsi="Times New Roman" w:eastAsia="Times New Roman" w:cs="Times New Roman"/>
          <w:b w:val="0"/>
          <w:i w:val="0"/>
          <w:color w:val="000000"/>
          <w:sz w:val="24"/>
        </w:rPr>
        <w:t>– 26 thực thể (1 xác thực, 9 chức năng, 10 sự kiện, 6 quan hệ) chia theo kho D1–D5, đã đối chiếu từng trường của 5 chứng từ mẫu.</w:t>
      </w:r>
    </w:p>
    <w:p w14:paraId="2B1C3216">
      <w:pPr>
        <w:spacing w:after="60"/>
        <w:ind w:left="454" w:hanging="255"/>
        <w:jc w:val="both"/>
      </w:pPr>
      <w:r>
        <w:rPr>
          <w:rFonts w:ascii="Times New Roman" w:hAnsi="Times New Roman" w:eastAsia="Times New Roman" w:cs="Times New Roman"/>
          <w:b w:val="0"/>
          <w:i w:val="0"/>
          <w:color w:val="000000"/>
          <w:sz w:val="24"/>
        </w:rPr>
        <w:t>– 29 quan hệ và ERD hai hình theo ký pháp bài giảng; mọi luồng đọc, ghi kho và mọi báo cáo đều có đường đi trên ERD.</w:t>
      </w:r>
    </w:p>
    <w:p w14:paraId="62E4E317">
      <w:pPr>
        <w:spacing w:after="60"/>
        <w:ind w:left="454" w:hanging="255"/>
        <w:jc w:val="both"/>
      </w:pPr>
      <w:r>
        <w:rPr>
          <w:rFonts w:ascii="Times New Roman" w:hAnsi="Times New Roman" w:eastAsia="Times New Roman" w:cs="Times New Roman"/>
          <w:b w:val="0"/>
          <w:i w:val="0"/>
          <w:color w:val="000000"/>
          <w:sz w:val="24"/>
        </w:rPr>
        <w:t>– Chuẩn hóa 5 chứng từ đến dạng chuẩn 3, trộn bảng; kết quả trùng với tập thực thể ở 3.1.</w:t>
      </w:r>
    </w:p>
    <w:p w14:paraId="21956C98">
      <w:pPr>
        <w:spacing w:after="60"/>
        <w:ind w:left="454" w:hanging="255"/>
        <w:jc w:val="both"/>
      </w:pPr>
      <w:r>
        <w:rPr>
          <w:rFonts w:ascii="Times New Roman" w:hAnsi="Times New Roman" w:eastAsia="Times New Roman" w:cs="Times New Roman"/>
          <w:b w:val="0"/>
          <w:i w:val="0"/>
          <w:color w:val="000000"/>
          <w:sz w:val="24"/>
        </w:rPr>
        <w:t>– CSDL SQL Server 26 bảng, 35 khóa ngoại, 63 ràng buộc CHECK, 16 chỉ mục, 9 view và 2 hàm cho báo cáo MIS; dữ liệu mẫu sinh tự động, 24/24 kiểm tra đạt.</w:t>
      </w:r>
    </w:p>
    <w:p w14:paraId="6B586818">
      <w:pPr>
        <w:spacing w:after="60"/>
        <w:ind w:left="454" w:hanging="255"/>
        <w:jc w:val="both"/>
      </w:pPr>
      <w:r>
        <w:rPr>
          <w:rFonts w:ascii="Times New Roman" w:hAnsi="Times New Roman" w:eastAsia="Times New Roman" w:cs="Times New Roman"/>
          <w:b w:val="0"/>
          <w:i w:val="0"/>
          <w:color w:val="000000"/>
          <w:sz w:val="24"/>
        </w:rPr>
        <w:t>– 34 module theo mã BFD/DFD và ma trận phân quyền cho 8 vai trò.</w:t>
      </w:r>
    </w:p>
    <w:p w14:paraId="0A9FC8A2">
      <w:pPr>
        <w:spacing w:after="60"/>
        <w:ind w:left="454" w:hanging="255"/>
        <w:jc w:val="both"/>
      </w:pPr>
      <w:r>
        <w:rPr>
          <w:rFonts w:ascii="Times New Roman" w:hAnsi="Times New Roman" w:eastAsia="Times New Roman" w:cs="Times New Roman"/>
          <w:b w:val="0"/>
          <w:i w:val="0"/>
          <w:color w:val="000000"/>
          <w:sz w:val="24"/>
        </w:rPr>
        <w:t>– 19 form ứng với luồng vào, 18 báo cáo ứng với luồng ra của DFD, thực đơn phân cấp, 4 phác thảo màn hình và 22 thông báo lỗi.</w:t>
      </w:r>
    </w:p>
    <w:p w14:paraId="63FB71D5">
      <w:pPr>
        <w:spacing w:after="120"/>
        <w:jc w:val="both"/>
      </w:pPr>
      <w:r>
        <w:rPr>
          <w:rFonts w:ascii="Times New Roman" w:hAnsi="Times New Roman" w:eastAsia="Times New Roman" w:cs="Times New Roman"/>
          <w:b w:val="0"/>
          <w:i w:val="0"/>
          <w:color w:val="000000"/>
          <w:sz w:val="24"/>
        </w:rPr>
        <w:t xml:space="preserve">Giai đoạn tiếp theo là </w:t>
      </w:r>
      <w:r>
        <w:rPr>
          <w:rFonts w:ascii="Times New Roman" w:hAnsi="Times New Roman" w:eastAsia="Times New Roman" w:cs="Times New Roman"/>
          <w:b/>
          <w:i w:val="0"/>
          <w:color w:val="000000"/>
          <w:sz w:val="24"/>
        </w:rPr>
        <w:t>cài đặt và khai thác</w:t>
      </w:r>
      <w:r>
        <w:rPr>
          <w:rFonts w:ascii="Times New Roman" w:hAnsi="Times New Roman" w:eastAsia="Times New Roman" w:cs="Times New Roman"/>
          <w:b w:val="0"/>
          <w:i w:val="0"/>
          <w:color w:val="000000"/>
          <w:sz w:val="24"/>
        </w:rPr>
        <w:t>: xây dựng bản demo trên CSDL đã có cho các module chính, lập kế hoạch cài đặt, chuyển đổi dữ liệu, huấn luyện và kiểm thử.</w:t>
      </w:r>
    </w:p>
    <w:p w14:paraId="73CA35D2">
      <w:pPr>
        <w:pStyle w:val="2"/>
        <w:pageBreakBefore/>
      </w:pPr>
      <w:bookmarkStart w:id="88" w:name="_Toc27276"/>
      <w:r>
        <w:t>PHỤ LỤC A. MÔ TẢ CÁC TỆP DỮ LIỆU</w:t>
      </w:r>
      <w:bookmarkEnd w:id="88"/>
    </w:p>
    <w:p w14:paraId="1601DEF9">
      <w:pPr>
        <w:spacing w:after="120"/>
        <w:jc w:val="both"/>
      </w:pPr>
      <w:r>
        <w:rPr>
          <w:rFonts w:ascii="Times New Roman" w:hAnsi="Times New Roman" w:eastAsia="Times New Roman" w:cs="Times New Roman"/>
          <w:b w:val="0"/>
          <w:i/>
          <w:color w:val="000000"/>
          <w:sz w:val="24"/>
        </w:rPr>
        <w:t>Phụ lục được sinh tự động từ tệp tạo CSDL (schema.sql) sau khi đối chiếu với bảng thực thể ở 3.1.</w:t>
      </w:r>
    </w:p>
    <w:p w14:paraId="6B35E1A5">
      <w:pPr>
        <w:pStyle w:val="5"/>
      </w:pPr>
      <w:r>
        <w:t>Bảng 1. HocVien – Học viên (kho D1, thực thể chức năng)</w:t>
      </w:r>
    </w:p>
    <w:tbl>
      <w:tblPr>
        <w:tblStyle w:val="12"/>
        <w:tblW w:w="0" w:type="auto"/>
        <w:jc w:val="center"/>
        <w:tblLayout w:type="fixed"/>
        <w:tblCellMar>
          <w:top w:w="0" w:type="dxa"/>
          <w:left w:w="108" w:type="dxa"/>
          <w:bottom w:w="0" w:type="dxa"/>
          <w:right w:w="108" w:type="dxa"/>
        </w:tblCellMar>
      </w:tblPr>
      <w:tblGrid>
        <w:gridCol w:w="1236"/>
        <w:gridCol w:w="1236"/>
        <w:gridCol w:w="3516"/>
        <w:gridCol w:w="3516"/>
      </w:tblGrid>
      <w:tr w14:paraId="07F246E1">
        <w:tblPrEx>
          <w:tblCellMar>
            <w:top w:w="0" w:type="dxa"/>
            <w:left w:w="108" w:type="dxa"/>
            <w:bottom w:w="0" w:type="dxa"/>
            <w:right w:w="108" w:type="dxa"/>
          </w:tblCellMar>
        </w:tblPrEx>
        <w:trPr>
          <w:cantSplit/>
          <w:tblHeader/>
          <w:jc w:val="center"/>
        </w:trPr>
        <w:tc>
          <w:tcPr>
            <w:tcW w:w="123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C7091F4">
            <w:pPr>
              <w:spacing w:after="0" w:line="252" w:lineRule="auto"/>
              <w:jc w:val="center"/>
            </w:pPr>
            <w:r>
              <w:rPr>
                <w:rFonts w:ascii="Times New Roman" w:hAnsi="Times New Roman" w:eastAsia="Times New Roman" w:cs="Times New Roman"/>
                <w:b/>
                <w:i w:val="0"/>
                <w:color w:val="000000"/>
                <w:sz w:val="21"/>
              </w:rPr>
              <w:t>Tên trường</w:t>
            </w:r>
          </w:p>
        </w:tc>
        <w:tc>
          <w:tcPr>
            <w:tcW w:w="123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17DF514">
            <w:pPr>
              <w:spacing w:after="0" w:line="252" w:lineRule="auto"/>
              <w:jc w:val="center"/>
            </w:pPr>
            <w:r>
              <w:rPr>
                <w:rFonts w:ascii="Times New Roman" w:hAnsi="Times New Roman" w:eastAsia="Times New Roman" w:cs="Times New Roman"/>
                <w:b/>
                <w:i w:val="0"/>
                <w:color w:val="000000"/>
                <w:sz w:val="21"/>
              </w:rPr>
              <w:t>Kiểu dữ liệu</w:t>
            </w:r>
          </w:p>
        </w:tc>
        <w:tc>
          <w:tcPr>
            <w:tcW w:w="3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D1F3AC">
            <w:pPr>
              <w:spacing w:after="0" w:line="252" w:lineRule="auto"/>
              <w:jc w:val="center"/>
            </w:pPr>
            <w:r>
              <w:rPr>
                <w:rFonts w:ascii="Times New Roman" w:hAnsi="Times New Roman" w:eastAsia="Times New Roman" w:cs="Times New Roman"/>
                <w:b/>
                <w:i w:val="0"/>
                <w:color w:val="000000"/>
                <w:sz w:val="21"/>
              </w:rPr>
              <w:t>Ràng buộc</w:t>
            </w:r>
          </w:p>
        </w:tc>
        <w:tc>
          <w:tcPr>
            <w:tcW w:w="3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D3D7C54">
            <w:pPr>
              <w:spacing w:after="0" w:line="252" w:lineRule="auto"/>
              <w:jc w:val="center"/>
            </w:pPr>
            <w:r>
              <w:rPr>
                <w:rFonts w:ascii="Times New Roman" w:hAnsi="Times New Roman" w:eastAsia="Times New Roman" w:cs="Times New Roman"/>
                <w:b/>
                <w:i w:val="0"/>
                <w:color w:val="000000"/>
                <w:sz w:val="21"/>
              </w:rPr>
              <w:t>Ý nghĩa</w:t>
            </w:r>
          </w:p>
        </w:tc>
      </w:tr>
      <w:tr w14:paraId="2F951C3D">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A83CFF">
            <w:pPr>
              <w:spacing w:after="0" w:line="252" w:lineRule="auto"/>
              <w:jc w:val="left"/>
            </w:pPr>
            <w:r>
              <w:rPr>
                <w:rFonts w:ascii="Times New Roman" w:hAnsi="Times New Roman" w:eastAsia="Times New Roman" w:cs="Times New Roman"/>
                <w:b w:val="0"/>
                <w:i w:val="0"/>
                <w:color w:val="000000"/>
                <w:sz w:val="21"/>
              </w:rPr>
              <w:t>MaHV</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AC42E4">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B0C4D2">
            <w:pPr>
              <w:spacing w:after="0" w:line="252" w:lineRule="auto"/>
              <w:jc w:val="left"/>
            </w:pPr>
            <w:r>
              <w:rPr>
                <w:rFonts w:ascii="Times New Roman" w:hAnsi="Times New Roman" w:eastAsia="Times New Roman" w:cs="Times New Roman"/>
                <w:b w:val="0"/>
                <w:i w:val="0"/>
                <w:color w:val="000000"/>
                <w:sz w:val="21"/>
              </w:rPr>
              <w:t>PK; 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3DA8BF">
            <w:pPr>
              <w:spacing w:after="0" w:line="252" w:lineRule="auto"/>
              <w:jc w:val="left"/>
            </w:pPr>
            <w:r>
              <w:rPr>
                <w:rFonts w:ascii="Times New Roman" w:hAnsi="Times New Roman" w:eastAsia="Times New Roman" w:cs="Times New Roman"/>
                <w:b w:val="0"/>
                <w:i w:val="0"/>
                <w:color w:val="000000"/>
                <w:sz w:val="21"/>
              </w:rPr>
              <w:t>Mã học viên. Hệ thống cấp, dạng HVxxxx (vd HV0412)</w:t>
            </w:r>
          </w:p>
        </w:tc>
      </w:tr>
      <w:tr w14:paraId="0376F741">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BB3FFB">
            <w:pPr>
              <w:spacing w:after="0" w:line="252" w:lineRule="auto"/>
              <w:jc w:val="left"/>
            </w:pPr>
            <w:r>
              <w:rPr>
                <w:rFonts w:ascii="Times New Roman" w:hAnsi="Times New Roman" w:eastAsia="Times New Roman" w:cs="Times New Roman"/>
                <w:b w:val="0"/>
                <w:i w:val="0"/>
                <w:color w:val="000000"/>
                <w:sz w:val="21"/>
              </w:rPr>
              <w:t>HoTen</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5C5ED4">
            <w:pPr>
              <w:spacing w:after="0" w:line="252" w:lineRule="auto"/>
              <w:jc w:val="left"/>
            </w:pPr>
            <w:r>
              <w:rPr>
                <w:rFonts w:ascii="Times New Roman" w:hAnsi="Times New Roman" w:eastAsia="Times New Roman" w:cs="Times New Roman"/>
                <w:b w:val="0"/>
                <w:i w:val="0"/>
                <w:color w:val="000000"/>
                <w:sz w:val="21"/>
              </w:rPr>
              <w:t>NVARCHAR(100)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B0BE25">
            <w:pPr>
              <w:spacing w:after="0" w:line="252" w:lineRule="auto"/>
              <w:jc w:val="left"/>
            </w:pPr>
            <w:r>
              <w:rPr>
                <w:rFonts w:ascii="Times New Roman" w:hAnsi="Times New Roman" w:eastAsia="Times New Roman" w:cs="Times New Roman"/>
                <w:b w:val="0"/>
                <w:i w:val="0"/>
                <w:color w:val="000000"/>
                <w:sz w:val="21"/>
              </w:rPr>
              <w:t>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0F05E7">
            <w:pPr>
              <w:spacing w:after="0" w:line="252" w:lineRule="auto"/>
              <w:jc w:val="left"/>
            </w:pPr>
            <w:r>
              <w:rPr>
                <w:rFonts w:ascii="Times New Roman" w:hAnsi="Times New Roman" w:eastAsia="Times New Roman" w:cs="Times New Roman"/>
                <w:b w:val="0"/>
                <w:i w:val="0"/>
                <w:color w:val="000000"/>
                <w:sz w:val="21"/>
              </w:rPr>
              <w:t>Họ và tên</w:t>
            </w:r>
          </w:p>
        </w:tc>
      </w:tr>
      <w:tr w14:paraId="00D624B4">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BAEAAE">
            <w:pPr>
              <w:spacing w:after="0" w:line="252" w:lineRule="auto"/>
              <w:jc w:val="left"/>
            </w:pPr>
            <w:r>
              <w:rPr>
                <w:rFonts w:ascii="Times New Roman" w:hAnsi="Times New Roman" w:eastAsia="Times New Roman" w:cs="Times New Roman"/>
                <w:b w:val="0"/>
                <w:i w:val="0"/>
                <w:color w:val="000000"/>
                <w:sz w:val="21"/>
              </w:rPr>
              <w:t>NgaySinh</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221363">
            <w:pPr>
              <w:spacing w:after="0" w:line="252" w:lineRule="auto"/>
              <w:jc w:val="left"/>
            </w:pPr>
            <w:r>
              <w:rPr>
                <w:rFonts w:ascii="Times New Roman" w:hAnsi="Times New Roman" w:eastAsia="Times New Roman" w:cs="Times New Roman"/>
                <w:b w:val="0"/>
                <w:i w:val="0"/>
                <w:color w:val="000000"/>
                <w:sz w:val="21"/>
              </w:rPr>
              <w:t>DATE</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7E2D1C">
            <w:pPr>
              <w:spacing w:after="0" w:line="252" w:lineRule="auto"/>
              <w:jc w:val="left"/>
            </w:pPr>
            <w:r>
              <w:rPr>
                <w:rFonts w:ascii="Times New Roman" w:hAnsi="Times New Roman" w:eastAsia="Times New Roman" w:cs="Times New Roman"/>
                <w:b w:val="0"/>
                <w:i w:val="0"/>
                <w:color w:val="000000"/>
                <w:sz w:val="21"/>
              </w:rPr>
              <w:t>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2A1A60">
            <w:pPr>
              <w:spacing w:after="0" w:line="252" w:lineRule="auto"/>
              <w:jc w:val="left"/>
            </w:pPr>
            <w:r>
              <w:rPr>
                <w:rFonts w:ascii="Times New Roman" w:hAnsi="Times New Roman" w:eastAsia="Times New Roman" w:cs="Times New Roman"/>
                <w:b w:val="0"/>
                <w:i w:val="0"/>
                <w:color w:val="000000"/>
                <w:sz w:val="21"/>
              </w:rPr>
              <w:t>Ngày sinh. Dùng để kiểm tra trùng và tính tuổi (S)</w:t>
            </w:r>
          </w:p>
        </w:tc>
      </w:tr>
      <w:tr w14:paraId="7D9FD82C">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62AC4A">
            <w:pPr>
              <w:spacing w:after="0" w:line="252" w:lineRule="auto"/>
              <w:jc w:val="left"/>
            </w:pPr>
            <w:r>
              <w:rPr>
                <w:rFonts w:ascii="Times New Roman" w:hAnsi="Times New Roman" w:eastAsia="Times New Roman" w:cs="Times New Roman"/>
                <w:b w:val="0"/>
                <w:i w:val="0"/>
                <w:color w:val="000000"/>
                <w:sz w:val="21"/>
              </w:rPr>
              <w:t>GioiTinh</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7FE704">
            <w:pPr>
              <w:spacing w:after="0" w:line="252" w:lineRule="auto"/>
              <w:jc w:val="left"/>
            </w:pPr>
            <w:r>
              <w:rPr>
                <w:rFonts w:ascii="Times New Roman" w:hAnsi="Times New Roman" w:eastAsia="Times New Roman" w:cs="Times New Roman"/>
                <w:b w:val="0"/>
                <w:i w:val="0"/>
                <w:color w:val="000000"/>
                <w:sz w:val="21"/>
              </w:rPr>
              <w:t>NVARCHAR(3)</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DF9A64">
            <w:pPr>
              <w:spacing w:after="0" w:line="252" w:lineRule="auto"/>
              <w:jc w:val="left"/>
            </w:pPr>
            <w:r>
              <w:rPr>
                <w:rFonts w:ascii="Times New Roman" w:hAnsi="Times New Roman" w:eastAsia="Times New Roman" w:cs="Times New Roman"/>
                <w:b w:val="0"/>
                <w:i w:val="0"/>
                <w:color w:val="000000"/>
                <w:sz w:val="21"/>
              </w:rPr>
              <w:t>NOT NULL; CHECK (GioiTinh IN (N'Nam', N'Nữ'))</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C34908">
            <w:pPr>
              <w:spacing w:after="0" w:line="252" w:lineRule="auto"/>
              <w:jc w:val="left"/>
            </w:pPr>
            <w:r>
              <w:rPr>
                <w:rFonts w:ascii="Times New Roman" w:hAnsi="Times New Roman" w:eastAsia="Times New Roman" w:cs="Times New Roman"/>
                <w:b w:val="0"/>
                <w:i w:val="0"/>
                <w:color w:val="000000"/>
                <w:sz w:val="21"/>
              </w:rPr>
              <w:t>Giới tính. [Nam | Nữ]</w:t>
            </w:r>
          </w:p>
        </w:tc>
      </w:tr>
      <w:tr w14:paraId="71DF6287">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D894BE">
            <w:pPr>
              <w:spacing w:after="0" w:line="252" w:lineRule="auto"/>
              <w:jc w:val="left"/>
            </w:pPr>
            <w:r>
              <w:rPr>
                <w:rFonts w:ascii="Times New Roman" w:hAnsi="Times New Roman" w:eastAsia="Times New Roman" w:cs="Times New Roman"/>
                <w:b w:val="0"/>
                <w:i w:val="0"/>
                <w:color w:val="000000"/>
                <w:sz w:val="21"/>
              </w:rPr>
              <w:t>DienThoai</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4C7EF1">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3AE3D4">
            <w:pPr>
              <w:spacing w:after="0" w:line="252" w:lineRule="auto"/>
              <w:jc w:val="left"/>
            </w:pPr>
            <w:r>
              <w:rPr>
                <w:rFonts w:ascii="Times New Roman" w:hAnsi="Times New Roman" w:eastAsia="Times New Roman" w:cs="Times New Roman"/>
                <w:b w:val="0"/>
                <w:i w:val="0"/>
                <w:color w:val="000000"/>
                <w:sz w:val="21"/>
              </w:rPr>
              <w:t>NOT NULL; CHECK (LEN(DienThoai) = 10 AND DienThoai NOT LIKE '%[^0-9]%')</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5C314B">
            <w:pPr>
              <w:spacing w:after="0" w:line="252" w:lineRule="auto"/>
              <w:jc w:val="left"/>
            </w:pPr>
            <w:r>
              <w:rPr>
                <w:rFonts w:ascii="Times New Roman" w:hAnsi="Times New Roman" w:eastAsia="Times New Roman" w:cs="Times New Roman"/>
                <w:b w:val="0"/>
                <w:i w:val="0"/>
                <w:color w:val="000000"/>
                <w:sz w:val="21"/>
              </w:rPr>
              <w:t>Điện thoại. 10 chữ số. Bộ (Điện thoại, Ngày sinh) dùng để kiểm tra trùng hồ sơ (1.1)</w:t>
            </w:r>
          </w:p>
        </w:tc>
      </w:tr>
      <w:tr w14:paraId="6BAE0170">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7155F5">
            <w:pPr>
              <w:spacing w:after="0" w:line="252" w:lineRule="auto"/>
              <w:jc w:val="left"/>
            </w:pPr>
            <w:r>
              <w:rPr>
                <w:rFonts w:ascii="Times New Roman" w:hAnsi="Times New Roman" w:eastAsia="Times New Roman" w:cs="Times New Roman"/>
                <w:b w:val="0"/>
                <w:i w:val="0"/>
                <w:color w:val="000000"/>
                <w:sz w:val="21"/>
              </w:rPr>
              <w:t>Email</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7310DB">
            <w:pPr>
              <w:spacing w:after="0" w:line="252" w:lineRule="auto"/>
              <w:jc w:val="left"/>
            </w:pPr>
            <w:r>
              <w:rPr>
                <w:rFonts w:ascii="Times New Roman" w:hAnsi="Times New Roman" w:eastAsia="Times New Roman" w:cs="Times New Roman"/>
                <w:b w:val="0"/>
                <w:i w:val="0"/>
                <w:color w:val="000000"/>
                <w:sz w:val="21"/>
              </w:rPr>
              <w:t>VARCHAR(100)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5D61FA">
            <w:pPr>
              <w:spacing w:after="0" w:line="252" w:lineRule="auto"/>
              <w:jc w:val="left"/>
            </w:pPr>
            <w:r>
              <w:rPr>
                <w:rFonts w:ascii="Times New Roman" w:hAnsi="Times New Roman" w:eastAsia="Times New Roman" w:cs="Times New Roman"/>
                <w:b w:val="0"/>
                <w:i w:val="0"/>
                <w:color w:val="000000"/>
                <w:sz w:val="21"/>
              </w:rPr>
              <w:t>NULL; CHECK (Email LIKE '%_@_%._%')</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9B266E">
            <w:pPr>
              <w:spacing w:after="0" w:line="252" w:lineRule="auto"/>
              <w:jc w:val="left"/>
            </w:pPr>
            <w:r>
              <w:rPr>
                <w:rFonts w:ascii="Times New Roman" w:hAnsi="Times New Roman" w:eastAsia="Times New Roman" w:cs="Times New Roman"/>
                <w:b w:val="0"/>
                <w:i w:val="0"/>
                <w:color w:val="000000"/>
                <w:sz w:val="21"/>
              </w:rPr>
              <w:t>Email</w:t>
            </w:r>
          </w:p>
        </w:tc>
      </w:tr>
      <w:tr w14:paraId="1B257A2E">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F84ADA">
            <w:pPr>
              <w:spacing w:after="0" w:line="252" w:lineRule="auto"/>
              <w:jc w:val="left"/>
            </w:pPr>
            <w:r>
              <w:rPr>
                <w:rFonts w:ascii="Times New Roman" w:hAnsi="Times New Roman" w:eastAsia="Times New Roman" w:cs="Times New Roman"/>
                <w:b w:val="0"/>
                <w:i w:val="0"/>
                <w:color w:val="000000"/>
                <w:sz w:val="21"/>
              </w:rPr>
              <w:t>DiaChi</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1F2165">
            <w:pPr>
              <w:spacing w:after="0" w:line="252" w:lineRule="auto"/>
              <w:jc w:val="left"/>
            </w:pPr>
            <w:r>
              <w:rPr>
                <w:rFonts w:ascii="Times New Roman" w:hAnsi="Times New Roman" w:eastAsia="Times New Roman" w:cs="Times New Roman"/>
                <w:b w:val="0"/>
                <w:i w:val="0"/>
                <w:color w:val="000000"/>
                <w:sz w:val="21"/>
              </w:rPr>
              <w:t>NVARCHAR(200)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F29DEF">
            <w:pPr>
              <w:spacing w:after="0" w:line="252" w:lineRule="auto"/>
              <w:jc w:val="left"/>
            </w:pPr>
            <w:r>
              <w:rPr>
                <w:rFonts w:ascii="Times New Roman" w:hAnsi="Times New Roman" w:eastAsia="Times New Roman" w:cs="Times New Roman"/>
                <w:b w:val="0"/>
                <w:i w:val="0"/>
                <w:color w:val="000000"/>
                <w:sz w:val="21"/>
              </w:rPr>
              <w:t>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87FA9D">
            <w:pPr>
              <w:spacing w:after="0" w:line="252" w:lineRule="auto"/>
              <w:jc w:val="left"/>
            </w:pPr>
            <w:r>
              <w:rPr>
                <w:rFonts w:ascii="Times New Roman" w:hAnsi="Times New Roman" w:eastAsia="Times New Roman" w:cs="Times New Roman"/>
                <w:b w:val="0"/>
                <w:i w:val="0"/>
                <w:color w:val="000000"/>
                <w:sz w:val="21"/>
              </w:rPr>
              <w:t>Địa chỉ. Để một trường, vì không cần thống kê theo phường, quận</w:t>
            </w:r>
          </w:p>
        </w:tc>
      </w:tr>
      <w:tr w14:paraId="3D759E8D">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DCDFD0">
            <w:pPr>
              <w:spacing w:after="0" w:line="252" w:lineRule="auto"/>
              <w:jc w:val="left"/>
            </w:pPr>
            <w:r>
              <w:rPr>
                <w:rFonts w:ascii="Times New Roman" w:hAnsi="Times New Roman" w:eastAsia="Times New Roman" w:cs="Times New Roman"/>
                <w:b w:val="0"/>
                <w:i w:val="0"/>
                <w:color w:val="000000"/>
                <w:sz w:val="21"/>
              </w:rPr>
              <w:t>TrinhDoDauVao</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945D30">
            <w:pPr>
              <w:spacing w:after="0" w:line="252" w:lineRule="auto"/>
              <w:jc w:val="left"/>
            </w:pPr>
            <w:r>
              <w:rPr>
                <w:rFonts w:ascii="Times New Roman" w:hAnsi="Times New Roman" w:eastAsia="Times New Roman" w:cs="Times New Roman"/>
                <w:b w:val="0"/>
                <w:i w:val="0"/>
                <w:color w:val="000000"/>
                <w:sz w:val="21"/>
              </w:rPr>
              <w:t>VARCHAR(2)</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BC71CC">
            <w:pPr>
              <w:spacing w:after="0" w:line="252" w:lineRule="auto"/>
              <w:jc w:val="left"/>
            </w:pPr>
            <w:r>
              <w:rPr>
                <w:rFonts w:ascii="Times New Roman" w:hAnsi="Times New Roman" w:eastAsia="Times New Roman" w:cs="Times New Roman"/>
                <w:b w:val="0"/>
                <w:i w:val="0"/>
                <w:color w:val="000000"/>
                <w:sz w:val="21"/>
              </w:rPr>
              <w:t>NULL; CHECK (TrinhDoDauVao IN ('A1', 'A2', 'B1', 'B2', 'C1', 'C2'))</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A264B9">
            <w:pPr>
              <w:spacing w:after="0" w:line="252" w:lineRule="auto"/>
              <w:jc w:val="left"/>
            </w:pPr>
            <w:r>
              <w:rPr>
                <w:rFonts w:ascii="Times New Roman" w:hAnsi="Times New Roman" w:eastAsia="Times New Roman" w:cs="Times New Roman"/>
                <w:b w:val="0"/>
                <w:i w:val="0"/>
                <w:color w:val="000000"/>
                <w:sz w:val="21"/>
              </w:rPr>
              <w:t>Trình độ đầu vào. [A1 | A2 | B1 | B2 | C1 | C2] (CEFR). Phải có trước khi đăng ký học (2.2)</w:t>
            </w:r>
          </w:p>
        </w:tc>
      </w:tr>
      <w:tr w14:paraId="08E00531">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0B541C">
            <w:pPr>
              <w:spacing w:after="0" w:line="252" w:lineRule="auto"/>
              <w:jc w:val="left"/>
            </w:pPr>
            <w:r>
              <w:rPr>
                <w:rFonts w:ascii="Times New Roman" w:hAnsi="Times New Roman" w:eastAsia="Times New Roman" w:cs="Times New Roman"/>
                <w:b w:val="0"/>
                <w:i w:val="0"/>
                <w:color w:val="000000"/>
                <w:sz w:val="21"/>
              </w:rPr>
              <w:t>NgayKiemTra</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AA0C94">
            <w:pPr>
              <w:spacing w:after="0" w:line="252" w:lineRule="auto"/>
              <w:jc w:val="left"/>
            </w:pPr>
            <w:r>
              <w:rPr>
                <w:rFonts w:ascii="Times New Roman" w:hAnsi="Times New Roman" w:eastAsia="Times New Roman" w:cs="Times New Roman"/>
                <w:b w:val="0"/>
                <w:i w:val="0"/>
                <w:color w:val="000000"/>
                <w:sz w:val="21"/>
              </w:rPr>
              <w:t>DATE</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9424E0">
            <w:pPr>
              <w:spacing w:after="0" w:line="252" w:lineRule="auto"/>
              <w:jc w:val="left"/>
            </w:pPr>
            <w:r>
              <w:rPr>
                <w:rFonts w:ascii="Times New Roman" w:hAnsi="Times New Roman" w:eastAsia="Times New Roman" w:cs="Times New Roman"/>
                <w:b w:val="0"/>
                <w:i w:val="0"/>
                <w:color w:val="000000"/>
                <w:sz w:val="21"/>
              </w:rPr>
              <w:t>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D740DE">
            <w:pPr>
              <w:spacing w:after="0" w:line="252" w:lineRule="auto"/>
              <w:jc w:val="left"/>
            </w:pPr>
            <w:r>
              <w:rPr>
                <w:rFonts w:ascii="Times New Roman" w:hAnsi="Times New Roman" w:eastAsia="Times New Roman" w:cs="Times New Roman"/>
                <w:b w:val="0"/>
                <w:i w:val="0"/>
                <w:color w:val="000000"/>
                <w:sz w:val="21"/>
              </w:rPr>
              <w:t>Ngày kiểm tra. Ngày kiểm tra đầu vào gần nhất. Bắt buộc khi có Trình độ</w:t>
            </w:r>
          </w:p>
        </w:tc>
      </w:tr>
      <w:tr w14:paraId="7084708F">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1B99E1">
            <w:pPr>
              <w:spacing w:after="0" w:line="252" w:lineRule="auto"/>
              <w:jc w:val="left"/>
            </w:pPr>
            <w:r>
              <w:rPr>
                <w:rFonts w:ascii="Times New Roman" w:hAnsi="Times New Roman" w:eastAsia="Times New Roman" w:cs="Times New Roman"/>
                <w:b w:val="0"/>
                <w:i w:val="0"/>
                <w:color w:val="000000"/>
                <w:sz w:val="21"/>
              </w:rPr>
              <w:t>NgayTiepNhan</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D9E6AA">
            <w:pPr>
              <w:spacing w:after="0" w:line="252" w:lineRule="auto"/>
              <w:jc w:val="left"/>
            </w:pPr>
            <w:r>
              <w:rPr>
                <w:rFonts w:ascii="Times New Roman" w:hAnsi="Times New Roman" w:eastAsia="Times New Roman" w:cs="Times New Roman"/>
                <w:b w:val="0"/>
                <w:i w:val="0"/>
                <w:color w:val="000000"/>
                <w:sz w:val="21"/>
              </w:rPr>
              <w:t>DATE</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B2CA0E">
            <w:pPr>
              <w:spacing w:after="0" w:line="252" w:lineRule="auto"/>
              <w:jc w:val="left"/>
            </w:pPr>
            <w:r>
              <w:rPr>
                <w:rFonts w:ascii="Times New Roman" w:hAnsi="Times New Roman" w:eastAsia="Times New Roman" w:cs="Times New Roman"/>
                <w:b w:val="0"/>
                <w:i w:val="0"/>
                <w:color w:val="000000"/>
                <w:sz w:val="21"/>
              </w:rPr>
              <w:t>NOT NULL; mặc định CAST(GETDATE() AS DATE)</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A5E9B0">
            <w:pPr>
              <w:spacing w:after="0" w:line="252" w:lineRule="auto"/>
              <w:jc w:val="left"/>
            </w:pPr>
            <w:r>
              <w:rPr>
                <w:rFonts w:ascii="Times New Roman" w:hAnsi="Times New Roman" w:eastAsia="Times New Roman" w:cs="Times New Roman"/>
                <w:b w:val="0"/>
                <w:i w:val="0"/>
                <w:color w:val="000000"/>
                <w:sz w:val="21"/>
              </w:rPr>
              <w:t>Ngày tiếp nhận. Ngày lập hồ sơ</w:t>
            </w:r>
          </w:p>
        </w:tc>
      </w:tr>
      <w:tr w14:paraId="7EF04169">
        <w:tblPrEx>
          <w:tblCellMar>
            <w:top w:w="0" w:type="dxa"/>
            <w:left w:w="108" w:type="dxa"/>
            <w:bottom w:w="0" w:type="dxa"/>
            <w:right w:w="108" w:type="dxa"/>
          </w:tblCellMar>
        </w:tblPrEx>
        <w:trPr>
          <w:cantSplit/>
          <w:jc w:val="center"/>
        </w:trPr>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8C7931">
            <w:pPr>
              <w:spacing w:after="0" w:line="252" w:lineRule="auto"/>
              <w:jc w:val="left"/>
            </w:pPr>
            <w:r>
              <w:rPr>
                <w:rFonts w:ascii="Times New Roman" w:hAnsi="Times New Roman" w:eastAsia="Times New Roman" w:cs="Times New Roman"/>
                <w:b w:val="0"/>
                <w:i w:val="0"/>
                <w:color w:val="000000"/>
                <w:sz w:val="21"/>
              </w:rPr>
              <w:t>TrangThai</w:t>
            </w:r>
          </w:p>
        </w:tc>
        <w:tc>
          <w:tcPr>
            <w:tcW w:w="12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51BB57">
            <w:pPr>
              <w:spacing w:after="0" w:line="252" w:lineRule="auto"/>
              <w:jc w:val="left"/>
            </w:pPr>
            <w:r>
              <w:rPr>
                <w:rFonts w:ascii="Times New Roman" w:hAnsi="Times New Roman" w:eastAsia="Times New Roman" w:cs="Times New Roman"/>
                <w:b w:val="0"/>
                <w:i w:val="0"/>
                <w:color w:val="000000"/>
                <w:sz w:val="21"/>
              </w:rPr>
              <w:t>NVARCHAR(20)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ED19C7">
            <w:pPr>
              <w:spacing w:after="0" w:line="252" w:lineRule="auto"/>
              <w:jc w:val="left"/>
            </w:pPr>
            <w:r>
              <w:rPr>
                <w:rFonts w:ascii="Times New Roman" w:hAnsi="Times New Roman" w:eastAsia="Times New Roman" w:cs="Times New Roman"/>
                <w:b w:val="0"/>
                <w:i w:val="0"/>
                <w:color w:val="000000"/>
                <w:sz w:val="21"/>
              </w:rPr>
              <w:t>NOT NULL; mặc định N'Hoạt động'; CHECK (TrangThai IN (N'Hoạt động', N'Ngừng'))</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24A064">
            <w:pPr>
              <w:spacing w:after="0" w:line="252" w:lineRule="auto"/>
              <w:jc w:val="left"/>
            </w:pPr>
            <w:r>
              <w:rPr>
                <w:rFonts w:ascii="Times New Roman" w:hAnsi="Times New Roman" w:eastAsia="Times New Roman" w:cs="Times New Roman"/>
                <w:b w:val="0"/>
                <w:i w:val="0"/>
                <w:color w:val="000000"/>
                <w:sz w:val="21"/>
              </w:rPr>
              <w:t>Trạng thái. [Hoạt động | Ngừng]. Hồ sơ "Ngừng" không bị xóa (báo cáo phân tích, mục 6.1.1)</w:t>
            </w:r>
          </w:p>
        </w:tc>
      </w:tr>
    </w:tbl>
    <w:p w14:paraId="72643EF2">
      <w:pPr>
        <w:spacing w:after="40"/>
      </w:pPr>
    </w:p>
    <w:p w14:paraId="5AB054D5">
      <w:pPr>
        <w:spacing w:after="120"/>
        <w:jc w:val="both"/>
      </w:pPr>
      <w:r>
        <w:rPr>
          <w:rFonts w:ascii="Times New Roman" w:hAnsi="Times New Roman" w:eastAsia="Times New Roman" w:cs="Times New Roman"/>
          <w:b w:val="0"/>
          <w:i w:val="0"/>
          <w:color w:val="000000"/>
          <w:sz w:val="24"/>
        </w:rPr>
        <w:t>Ràng buộc trên nhiều trường: CHECK ((TrinhDoDauVao IS NULL AND NgayKiemTra IS NULL) OR (TrinhDoDauVao IS NOT NULL AND NgayKiemTra IS NOT NULL)).</w:t>
      </w:r>
    </w:p>
    <w:p w14:paraId="7CB4A614">
      <w:pPr>
        <w:pStyle w:val="5"/>
      </w:pPr>
      <w:r>
        <w:t>Bảng 2. PhuHuynh – Phụ huynh (kho D1, thực thể chức năng)</w:t>
      </w:r>
    </w:p>
    <w:tbl>
      <w:tblPr>
        <w:tblStyle w:val="12"/>
        <w:tblW w:w="0" w:type="auto"/>
        <w:jc w:val="center"/>
        <w:tblLayout w:type="fixed"/>
        <w:tblCellMar>
          <w:top w:w="0" w:type="dxa"/>
          <w:left w:w="108" w:type="dxa"/>
          <w:bottom w:w="0" w:type="dxa"/>
          <w:right w:w="108" w:type="dxa"/>
        </w:tblCellMar>
      </w:tblPr>
      <w:tblGrid>
        <w:gridCol w:w="1083"/>
        <w:gridCol w:w="1336"/>
        <w:gridCol w:w="3800"/>
        <w:gridCol w:w="3284"/>
      </w:tblGrid>
      <w:tr w14:paraId="01074D77">
        <w:tblPrEx>
          <w:tblCellMar>
            <w:top w:w="0" w:type="dxa"/>
            <w:left w:w="108" w:type="dxa"/>
            <w:bottom w:w="0" w:type="dxa"/>
            <w:right w:w="108" w:type="dxa"/>
          </w:tblCellMar>
        </w:tblPrEx>
        <w:trPr>
          <w:cantSplit/>
          <w:tblHeader/>
          <w:jc w:val="center"/>
        </w:trPr>
        <w:tc>
          <w:tcPr>
            <w:tcW w:w="108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7368F6">
            <w:pPr>
              <w:spacing w:after="0" w:line="252" w:lineRule="auto"/>
              <w:jc w:val="center"/>
            </w:pPr>
            <w:r>
              <w:rPr>
                <w:rFonts w:ascii="Times New Roman" w:hAnsi="Times New Roman" w:eastAsia="Times New Roman" w:cs="Times New Roman"/>
                <w:b/>
                <w:i w:val="0"/>
                <w:color w:val="000000"/>
                <w:sz w:val="21"/>
              </w:rPr>
              <w:t>Tên trường</w:t>
            </w:r>
          </w:p>
        </w:tc>
        <w:tc>
          <w:tcPr>
            <w:tcW w:w="133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D80CFD">
            <w:pPr>
              <w:spacing w:after="0" w:line="252" w:lineRule="auto"/>
              <w:jc w:val="center"/>
            </w:pPr>
            <w:r>
              <w:rPr>
                <w:rFonts w:ascii="Times New Roman" w:hAnsi="Times New Roman" w:eastAsia="Times New Roman" w:cs="Times New Roman"/>
                <w:b/>
                <w:i w:val="0"/>
                <w:color w:val="000000"/>
                <w:sz w:val="21"/>
              </w:rPr>
              <w:t>Kiểu dữ liệu</w:t>
            </w:r>
          </w:p>
        </w:tc>
        <w:tc>
          <w:tcPr>
            <w:tcW w:w="38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ACA24CA">
            <w:pPr>
              <w:spacing w:after="0" w:line="252" w:lineRule="auto"/>
              <w:jc w:val="center"/>
            </w:pPr>
            <w:r>
              <w:rPr>
                <w:rFonts w:ascii="Times New Roman" w:hAnsi="Times New Roman" w:eastAsia="Times New Roman" w:cs="Times New Roman"/>
                <w:b/>
                <w:i w:val="0"/>
                <w:color w:val="000000"/>
                <w:sz w:val="21"/>
              </w:rPr>
              <w:t>Ràng buộc</w:t>
            </w:r>
          </w:p>
        </w:tc>
        <w:tc>
          <w:tcPr>
            <w:tcW w:w="328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19D915">
            <w:pPr>
              <w:spacing w:after="0" w:line="252" w:lineRule="auto"/>
              <w:jc w:val="center"/>
            </w:pPr>
            <w:r>
              <w:rPr>
                <w:rFonts w:ascii="Times New Roman" w:hAnsi="Times New Roman" w:eastAsia="Times New Roman" w:cs="Times New Roman"/>
                <w:b/>
                <w:i w:val="0"/>
                <w:color w:val="000000"/>
                <w:sz w:val="21"/>
              </w:rPr>
              <w:t>Ý nghĩa</w:t>
            </w:r>
          </w:p>
        </w:tc>
      </w:tr>
      <w:tr w14:paraId="009025F0">
        <w:tblPrEx>
          <w:tblCellMar>
            <w:top w:w="0" w:type="dxa"/>
            <w:left w:w="108" w:type="dxa"/>
            <w:bottom w:w="0" w:type="dxa"/>
            <w:right w:w="108" w:type="dxa"/>
          </w:tblCellMar>
        </w:tblPrEx>
        <w:trPr>
          <w:cantSplit/>
          <w:jc w:val="center"/>
        </w:trPr>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517F42">
            <w:pPr>
              <w:spacing w:after="0" w:line="252" w:lineRule="auto"/>
              <w:jc w:val="left"/>
            </w:pPr>
            <w:r>
              <w:rPr>
                <w:rFonts w:ascii="Times New Roman" w:hAnsi="Times New Roman" w:eastAsia="Times New Roman" w:cs="Times New Roman"/>
                <w:b w:val="0"/>
                <w:i w:val="0"/>
                <w:color w:val="000000"/>
                <w:sz w:val="21"/>
              </w:rPr>
              <w:t>MaPH</w:t>
            </w:r>
          </w:p>
        </w:tc>
        <w:tc>
          <w:tcPr>
            <w:tcW w:w="13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2B1175">
            <w:pPr>
              <w:spacing w:after="0" w:line="252" w:lineRule="auto"/>
              <w:jc w:val="left"/>
            </w:pPr>
            <w:r>
              <w:rPr>
                <w:rFonts w:ascii="Times New Roman" w:hAnsi="Times New Roman" w:eastAsia="Times New Roman" w:cs="Times New Roman"/>
                <w:b w:val="0"/>
                <w:i w:val="0"/>
                <w:color w:val="000000"/>
                <w:sz w:val="21"/>
              </w:rPr>
              <w:t>VARCHAR(10)</w:t>
            </w:r>
          </w:p>
        </w:tc>
        <w:tc>
          <w:tcPr>
            <w:tcW w:w="3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8CE5E6">
            <w:pPr>
              <w:spacing w:after="0" w:line="252" w:lineRule="auto"/>
              <w:jc w:val="left"/>
            </w:pPr>
            <w:r>
              <w:rPr>
                <w:rFonts w:ascii="Times New Roman" w:hAnsi="Times New Roman" w:eastAsia="Times New Roman" w:cs="Times New Roman"/>
                <w:b w:val="0"/>
                <w:i w:val="0"/>
                <w:color w:val="000000"/>
                <w:sz w:val="21"/>
              </w:rPr>
              <w:t>PK; NOT NULL</w:t>
            </w:r>
          </w:p>
        </w:tc>
        <w:tc>
          <w:tcPr>
            <w:tcW w:w="32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D63C80">
            <w:pPr>
              <w:spacing w:after="0" w:line="252" w:lineRule="auto"/>
              <w:jc w:val="left"/>
            </w:pPr>
            <w:r>
              <w:rPr>
                <w:rFonts w:ascii="Times New Roman" w:hAnsi="Times New Roman" w:eastAsia="Times New Roman" w:cs="Times New Roman"/>
                <w:b w:val="0"/>
                <w:i w:val="0"/>
                <w:color w:val="000000"/>
                <w:sz w:val="21"/>
              </w:rPr>
              <w:t>Mã phụ huynh. Dạng PHxxxx</w:t>
            </w:r>
          </w:p>
        </w:tc>
      </w:tr>
      <w:tr w14:paraId="6AF73525">
        <w:tblPrEx>
          <w:tblCellMar>
            <w:top w:w="0" w:type="dxa"/>
            <w:left w:w="108" w:type="dxa"/>
            <w:bottom w:w="0" w:type="dxa"/>
            <w:right w:w="108" w:type="dxa"/>
          </w:tblCellMar>
        </w:tblPrEx>
        <w:trPr>
          <w:cantSplit/>
          <w:jc w:val="center"/>
        </w:trPr>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F44B90">
            <w:pPr>
              <w:spacing w:after="0" w:line="252" w:lineRule="auto"/>
              <w:jc w:val="left"/>
            </w:pPr>
            <w:r>
              <w:rPr>
                <w:rFonts w:ascii="Times New Roman" w:hAnsi="Times New Roman" w:eastAsia="Times New Roman" w:cs="Times New Roman"/>
                <w:b w:val="0"/>
                <w:i w:val="0"/>
                <w:color w:val="000000"/>
                <w:sz w:val="21"/>
              </w:rPr>
              <w:t>HoTen</w:t>
            </w:r>
          </w:p>
        </w:tc>
        <w:tc>
          <w:tcPr>
            <w:tcW w:w="13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F27E64">
            <w:pPr>
              <w:spacing w:after="0" w:line="252" w:lineRule="auto"/>
              <w:jc w:val="left"/>
            </w:pPr>
            <w:r>
              <w:rPr>
                <w:rFonts w:ascii="Times New Roman" w:hAnsi="Times New Roman" w:eastAsia="Times New Roman" w:cs="Times New Roman"/>
                <w:b w:val="0"/>
                <w:i w:val="0"/>
                <w:color w:val="000000"/>
                <w:sz w:val="21"/>
              </w:rPr>
              <w:t>NVARCHAR(100)</w:t>
            </w:r>
          </w:p>
        </w:tc>
        <w:tc>
          <w:tcPr>
            <w:tcW w:w="3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5D52E6">
            <w:pPr>
              <w:spacing w:after="0" w:line="252" w:lineRule="auto"/>
              <w:jc w:val="left"/>
            </w:pPr>
            <w:r>
              <w:rPr>
                <w:rFonts w:ascii="Times New Roman" w:hAnsi="Times New Roman" w:eastAsia="Times New Roman" w:cs="Times New Roman"/>
                <w:b w:val="0"/>
                <w:i w:val="0"/>
                <w:color w:val="000000"/>
                <w:sz w:val="21"/>
              </w:rPr>
              <w:t>NOT NULL</w:t>
            </w:r>
          </w:p>
        </w:tc>
        <w:tc>
          <w:tcPr>
            <w:tcW w:w="32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AE6E26">
            <w:pPr>
              <w:spacing w:after="0" w:line="252" w:lineRule="auto"/>
              <w:jc w:val="left"/>
            </w:pPr>
            <w:r>
              <w:rPr>
                <w:rFonts w:ascii="Times New Roman" w:hAnsi="Times New Roman" w:eastAsia="Times New Roman" w:cs="Times New Roman"/>
                <w:b w:val="0"/>
                <w:i w:val="0"/>
                <w:color w:val="000000"/>
                <w:sz w:val="21"/>
              </w:rPr>
              <w:t>Họ và tên</w:t>
            </w:r>
          </w:p>
        </w:tc>
      </w:tr>
      <w:tr w14:paraId="42C7EED9">
        <w:tblPrEx>
          <w:tblCellMar>
            <w:top w:w="0" w:type="dxa"/>
            <w:left w:w="108" w:type="dxa"/>
            <w:bottom w:w="0" w:type="dxa"/>
            <w:right w:w="108" w:type="dxa"/>
          </w:tblCellMar>
        </w:tblPrEx>
        <w:trPr>
          <w:cantSplit/>
          <w:jc w:val="center"/>
        </w:trPr>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DC4BD9">
            <w:pPr>
              <w:spacing w:after="0" w:line="252" w:lineRule="auto"/>
              <w:jc w:val="left"/>
            </w:pPr>
            <w:r>
              <w:rPr>
                <w:rFonts w:ascii="Times New Roman" w:hAnsi="Times New Roman" w:eastAsia="Times New Roman" w:cs="Times New Roman"/>
                <w:b w:val="0"/>
                <w:i w:val="0"/>
                <w:color w:val="000000"/>
                <w:sz w:val="21"/>
              </w:rPr>
              <w:t>DienThoai</w:t>
            </w:r>
          </w:p>
        </w:tc>
        <w:tc>
          <w:tcPr>
            <w:tcW w:w="13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5B3200">
            <w:pPr>
              <w:spacing w:after="0" w:line="252" w:lineRule="auto"/>
              <w:jc w:val="left"/>
            </w:pPr>
            <w:r>
              <w:rPr>
                <w:rFonts w:ascii="Times New Roman" w:hAnsi="Times New Roman" w:eastAsia="Times New Roman" w:cs="Times New Roman"/>
                <w:b w:val="0"/>
                <w:i w:val="0"/>
                <w:color w:val="000000"/>
                <w:sz w:val="21"/>
              </w:rPr>
              <w:t>VARCHAR(10)</w:t>
            </w:r>
          </w:p>
        </w:tc>
        <w:tc>
          <w:tcPr>
            <w:tcW w:w="3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B394AE">
            <w:pPr>
              <w:spacing w:after="0" w:line="252" w:lineRule="auto"/>
              <w:jc w:val="left"/>
            </w:pPr>
            <w:r>
              <w:rPr>
                <w:rFonts w:ascii="Times New Roman" w:hAnsi="Times New Roman" w:eastAsia="Times New Roman" w:cs="Times New Roman"/>
                <w:b w:val="0"/>
                <w:i w:val="0"/>
                <w:color w:val="000000"/>
                <w:sz w:val="21"/>
              </w:rPr>
              <w:t>NOT NULL; CHECK (LEN(DienThoai) = 10 AND DienThoai NOT LIKE '%[^0-9]%')</w:t>
            </w:r>
          </w:p>
        </w:tc>
        <w:tc>
          <w:tcPr>
            <w:tcW w:w="32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99EDDB">
            <w:pPr>
              <w:spacing w:after="0" w:line="252" w:lineRule="auto"/>
              <w:jc w:val="left"/>
            </w:pPr>
            <w:r>
              <w:rPr>
                <w:rFonts w:ascii="Times New Roman" w:hAnsi="Times New Roman" w:eastAsia="Times New Roman" w:cs="Times New Roman"/>
                <w:b w:val="0"/>
                <w:i w:val="0"/>
                <w:color w:val="000000"/>
                <w:sz w:val="21"/>
              </w:rPr>
              <w:t>Điện thoại. Dùng để nhận thông báo (5.2)</w:t>
            </w:r>
          </w:p>
        </w:tc>
      </w:tr>
      <w:tr w14:paraId="4EAB55AD">
        <w:tblPrEx>
          <w:tblCellMar>
            <w:top w:w="0" w:type="dxa"/>
            <w:left w:w="108" w:type="dxa"/>
            <w:bottom w:w="0" w:type="dxa"/>
            <w:right w:w="108" w:type="dxa"/>
          </w:tblCellMar>
        </w:tblPrEx>
        <w:trPr>
          <w:cantSplit/>
          <w:jc w:val="center"/>
        </w:trPr>
        <w:tc>
          <w:tcPr>
            <w:tcW w:w="108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6830E8">
            <w:pPr>
              <w:spacing w:after="0" w:line="252" w:lineRule="auto"/>
              <w:jc w:val="left"/>
            </w:pPr>
            <w:r>
              <w:rPr>
                <w:rFonts w:ascii="Times New Roman" w:hAnsi="Times New Roman" w:eastAsia="Times New Roman" w:cs="Times New Roman"/>
                <w:b w:val="0"/>
                <w:i w:val="0"/>
                <w:color w:val="000000"/>
                <w:sz w:val="21"/>
              </w:rPr>
              <w:t>Email</w:t>
            </w:r>
          </w:p>
        </w:tc>
        <w:tc>
          <w:tcPr>
            <w:tcW w:w="133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30C337">
            <w:pPr>
              <w:spacing w:after="0" w:line="252" w:lineRule="auto"/>
              <w:jc w:val="left"/>
            </w:pPr>
            <w:r>
              <w:rPr>
                <w:rFonts w:ascii="Times New Roman" w:hAnsi="Times New Roman" w:eastAsia="Times New Roman" w:cs="Times New Roman"/>
                <w:b w:val="0"/>
                <w:i w:val="0"/>
                <w:color w:val="000000"/>
                <w:sz w:val="21"/>
              </w:rPr>
              <w:t>VARCHAR(100)</w:t>
            </w:r>
          </w:p>
        </w:tc>
        <w:tc>
          <w:tcPr>
            <w:tcW w:w="38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235588">
            <w:pPr>
              <w:spacing w:after="0" w:line="252" w:lineRule="auto"/>
              <w:jc w:val="left"/>
            </w:pPr>
            <w:r>
              <w:rPr>
                <w:rFonts w:ascii="Times New Roman" w:hAnsi="Times New Roman" w:eastAsia="Times New Roman" w:cs="Times New Roman"/>
                <w:b w:val="0"/>
                <w:i w:val="0"/>
                <w:color w:val="000000"/>
                <w:sz w:val="21"/>
              </w:rPr>
              <w:t>NULL; CHECK (Email LIKE '%_@_%._%')</w:t>
            </w:r>
          </w:p>
        </w:tc>
        <w:tc>
          <w:tcPr>
            <w:tcW w:w="328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89CF47">
            <w:pPr>
              <w:spacing w:after="0" w:line="252" w:lineRule="auto"/>
              <w:jc w:val="left"/>
            </w:pPr>
            <w:r>
              <w:rPr>
                <w:rFonts w:ascii="Times New Roman" w:hAnsi="Times New Roman" w:eastAsia="Times New Roman" w:cs="Times New Roman"/>
                <w:b w:val="0"/>
                <w:i w:val="0"/>
                <w:color w:val="000000"/>
                <w:sz w:val="21"/>
              </w:rPr>
              <w:t>Email</w:t>
            </w:r>
          </w:p>
        </w:tc>
      </w:tr>
    </w:tbl>
    <w:p w14:paraId="7A588D76">
      <w:pPr>
        <w:spacing w:after="40"/>
      </w:pPr>
    </w:p>
    <w:p w14:paraId="6F896EFB">
      <w:pPr>
        <w:pStyle w:val="5"/>
      </w:pPr>
      <w:r>
        <w:t>Bảng 3. HocVienPhuHuynh – Học viên – Phụ huynh (kho D1, thực thể quan hệ)</w:t>
      </w:r>
    </w:p>
    <w:tbl>
      <w:tblPr>
        <w:tblStyle w:val="12"/>
        <w:tblW w:w="0" w:type="auto"/>
        <w:jc w:val="center"/>
        <w:tblLayout w:type="fixed"/>
        <w:tblCellMar>
          <w:top w:w="0" w:type="dxa"/>
          <w:left w:w="108" w:type="dxa"/>
          <w:bottom w:w="0" w:type="dxa"/>
          <w:right w:w="108" w:type="dxa"/>
        </w:tblCellMar>
      </w:tblPr>
      <w:tblGrid>
        <w:gridCol w:w="1125"/>
        <w:gridCol w:w="1301"/>
        <w:gridCol w:w="3945"/>
        <w:gridCol w:w="3134"/>
      </w:tblGrid>
      <w:tr w14:paraId="4958E3C1">
        <w:tblPrEx>
          <w:tblCellMar>
            <w:top w:w="0" w:type="dxa"/>
            <w:left w:w="108" w:type="dxa"/>
            <w:bottom w:w="0" w:type="dxa"/>
            <w:right w:w="108" w:type="dxa"/>
          </w:tblCellMar>
        </w:tblPrEx>
        <w:trPr>
          <w:cantSplit/>
          <w:tblHeader/>
          <w:jc w:val="center"/>
        </w:trPr>
        <w:tc>
          <w:tcPr>
            <w:tcW w:w="112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FA91D10">
            <w:pPr>
              <w:spacing w:after="0" w:line="252" w:lineRule="auto"/>
              <w:jc w:val="center"/>
            </w:pPr>
            <w:r>
              <w:rPr>
                <w:rFonts w:ascii="Times New Roman" w:hAnsi="Times New Roman" w:eastAsia="Times New Roman" w:cs="Times New Roman"/>
                <w:b/>
                <w:i w:val="0"/>
                <w:color w:val="000000"/>
                <w:sz w:val="21"/>
              </w:rPr>
              <w:t>Tên trường</w:t>
            </w:r>
          </w:p>
        </w:tc>
        <w:tc>
          <w:tcPr>
            <w:tcW w:w="130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31DB655">
            <w:pPr>
              <w:spacing w:after="0" w:line="252" w:lineRule="auto"/>
              <w:jc w:val="center"/>
            </w:pPr>
            <w:r>
              <w:rPr>
                <w:rFonts w:ascii="Times New Roman" w:hAnsi="Times New Roman" w:eastAsia="Times New Roman" w:cs="Times New Roman"/>
                <w:b/>
                <w:i w:val="0"/>
                <w:color w:val="000000"/>
                <w:sz w:val="21"/>
              </w:rPr>
              <w:t>Kiểu dữ liệu</w:t>
            </w:r>
          </w:p>
        </w:tc>
        <w:tc>
          <w:tcPr>
            <w:tcW w:w="39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179DAD0">
            <w:pPr>
              <w:spacing w:after="0" w:line="252" w:lineRule="auto"/>
              <w:jc w:val="center"/>
            </w:pPr>
            <w:r>
              <w:rPr>
                <w:rFonts w:ascii="Times New Roman" w:hAnsi="Times New Roman" w:eastAsia="Times New Roman" w:cs="Times New Roman"/>
                <w:b/>
                <w:i w:val="0"/>
                <w:color w:val="000000"/>
                <w:sz w:val="21"/>
              </w:rPr>
              <w:t>Ràng buộc</w:t>
            </w:r>
          </w:p>
        </w:tc>
        <w:tc>
          <w:tcPr>
            <w:tcW w:w="313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E6A06C">
            <w:pPr>
              <w:spacing w:after="0" w:line="252" w:lineRule="auto"/>
              <w:jc w:val="center"/>
            </w:pPr>
            <w:r>
              <w:rPr>
                <w:rFonts w:ascii="Times New Roman" w:hAnsi="Times New Roman" w:eastAsia="Times New Roman" w:cs="Times New Roman"/>
                <w:b/>
                <w:i w:val="0"/>
                <w:color w:val="000000"/>
                <w:sz w:val="21"/>
              </w:rPr>
              <w:t>Ý nghĩa</w:t>
            </w:r>
          </w:p>
        </w:tc>
      </w:tr>
      <w:tr w14:paraId="1D665911">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10963E">
            <w:pPr>
              <w:spacing w:after="0" w:line="252" w:lineRule="auto"/>
              <w:jc w:val="left"/>
            </w:pPr>
            <w:r>
              <w:rPr>
                <w:rFonts w:ascii="Times New Roman" w:hAnsi="Times New Roman" w:eastAsia="Times New Roman" w:cs="Times New Roman"/>
                <w:b w:val="0"/>
                <w:i w:val="0"/>
                <w:color w:val="000000"/>
                <w:sz w:val="21"/>
              </w:rPr>
              <w:t>MaHV</w:t>
            </w:r>
          </w:p>
        </w:tc>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9023FF">
            <w:pPr>
              <w:spacing w:after="0" w:line="252" w:lineRule="auto"/>
              <w:jc w:val="left"/>
            </w:pPr>
            <w:r>
              <w:rPr>
                <w:rFonts w:ascii="Times New Roman" w:hAnsi="Times New Roman" w:eastAsia="Times New Roman" w:cs="Times New Roman"/>
                <w:b w:val="0"/>
                <w:i w:val="0"/>
                <w:color w:val="000000"/>
                <w:sz w:val="21"/>
              </w:rPr>
              <w:t>VARCHAR(10)</w:t>
            </w:r>
          </w:p>
        </w:tc>
        <w:tc>
          <w:tcPr>
            <w:tcW w:w="39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9D45DE">
            <w:pPr>
              <w:spacing w:after="0" w:line="252" w:lineRule="auto"/>
              <w:jc w:val="left"/>
            </w:pPr>
            <w:r>
              <w:rPr>
                <w:rFonts w:ascii="Times New Roman" w:hAnsi="Times New Roman" w:eastAsia="Times New Roman" w:cs="Times New Roman"/>
                <w:b w:val="0"/>
                <w:i w:val="0"/>
                <w:color w:val="000000"/>
                <w:sz w:val="21"/>
              </w:rPr>
              <w:t>PK; FK → HocVien; NOT NULL</w:t>
            </w:r>
          </w:p>
        </w:tc>
        <w:tc>
          <w:tcPr>
            <w:tcW w:w="3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3201DF">
            <w:pPr>
              <w:spacing w:after="0" w:line="252" w:lineRule="auto"/>
              <w:jc w:val="left"/>
            </w:pPr>
            <w:r>
              <w:rPr>
                <w:rFonts w:ascii="Times New Roman" w:hAnsi="Times New Roman" w:eastAsia="Times New Roman" w:cs="Times New Roman"/>
                <w:b w:val="0"/>
                <w:i w:val="0"/>
                <w:color w:val="000000"/>
                <w:sz w:val="21"/>
              </w:rPr>
              <w:t>Mã học viên</w:t>
            </w:r>
          </w:p>
        </w:tc>
      </w:tr>
      <w:tr w14:paraId="09F39A2C">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D78343">
            <w:pPr>
              <w:spacing w:after="0" w:line="252" w:lineRule="auto"/>
              <w:jc w:val="left"/>
            </w:pPr>
            <w:r>
              <w:rPr>
                <w:rFonts w:ascii="Times New Roman" w:hAnsi="Times New Roman" w:eastAsia="Times New Roman" w:cs="Times New Roman"/>
                <w:b w:val="0"/>
                <w:i w:val="0"/>
                <w:color w:val="000000"/>
                <w:sz w:val="21"/>
              </w:rPr>
              <w:t>MaPH</w:t>
            </w:r>
          </w:p>
        </w:tc>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CCEE5E">
            <w:pPr>
              <w:spacing w:after="0" w:line="252" w:lineRule="auto"/>
              <w:jc w:val="left"/>
            </w:pPr>
            <w:r>
              <w:rPr>
                <w:rFonts w:ascii="Times New Roman" w:hAnsi="Times New Roman" w:eastAsia="Times New Roman" w:cs="Times New Roman"/>
                <w:b w:val="0"/>
                <w:i w:val="0"/>
                <w:color w:val="000000"/>
                <w:sz w:val="21"/>
              </w:rPr>
              <w:t>VARCHAR(10)</w:t>
            </w:r>
          </w:p>
        </w:tc>
        <w:tc>
          <w:tcPr>
            <w:tcW w:w="39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A688CF">
            <w:pPr>
              <w:spacing w:after="0" w:line="252" w:lineRule="auto"/>
              <w:jc w:val="left"/>
            </w:pPr>
            <w:r>
              <w:rPr>
                <w:rFonts w:ascii="Times New Roman" w:hAnsi="Times New Roman" w:eastAsia="Times New Roman" w:cs="Times New Roman"/>
                <w:b w:val="0"/>
                <w:i w:val="0"/>
                <w:color w:val="000000"/>
                <w:sz w:val="21"/>
              </w:rPr>
              <w:t>PK; FK → PhuHuynh; NOT NULL</w:t>
            </w:r>
          </w:p>
        </w:tc>
        <w:tc>
          <w:tcPr>
            <w:tcW w:w="3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690E7B">
            <w:pPr>
              <w:spacing w:after="0" w:line="252" w:lineRule="auto"/>
              <w:jc w:val="left"/>
            </w:pPr>
            <w:r>
              <w:rPr>
                <w:rFonts w:ascii="Times New Roman" w:hAnsi="Times New Roman" w:eastAsia="Times New Roman" w:cs="Times New Roman"/>
                <w:b w:val="0"/>
                <w:i w:val="0"/>
                <w:color w:val="000000"/>
                <w:sz w:val="21"/>
              </w:rPr>
              <w:t>Mã phụ huynh</w:t>
            </w:r>
          </w:p>
        </w:tc>
      </w:tr>
      <w:tr w14:paraId="208EF63A">
        <w:tblPrEx>
          <w:tblCellMar>
            <w:top w:w="0" w:type="dxa"/>
            <w:left w:w="108" w:type="dxa"/>
            <w:bottom w:w="0" w:type="dxa"/>
            <w:right w:w="108" w:type="dxa"/>
          </w:tblCellMar>
        </w:tblPrEx>
        <w:trPr>
          <w:cantSplit/>
          <w:jc w:val="center"/>
        </w:trPr>
        <w:tc>
          <w:tcPr>
            <w:tcW w:w="112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287F69">
            <w:pPr>
              <w:spacing w:after="0" w:line="252" w:lineRule="auto"/>
              <w:jc w:val="left"/>
            </w:pPr>
            <w:r>
              <w:rPr>
                <w:rFonts w:ascii="Times New Roman" w:hAnsi="Times New Roman" w:eastAsia="Times New Roman" w:cs="Times New Roman"/>
                <w:b w:val="0"/>
                <w:i w:val="0"/>
                <w:color w:val="000000"/>
                <w:sz w:val="21"/>
              </w:rPr>
              <w:t>QuanHe</w:t>
            </w:r>
          </w:p>
        </w:tc>
        <w:tc>
          <w:tcPr>
            <w:tcW w:w="130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C5CD37">
            <w:pPr>
              <w:spacing w:after="0" w:line="252" w:lineRule="auto"/>
              <w:jc w:val="left"/>
            </w:pPr>
            <w:r>
              <w:rPr>
                <w:rFonts w:ascii="Times New Roman" w:hAnsi="Times New Roman" w:eastAsia="Times New Roman" w:cs="Times New Roman"/>
                <w:b w:val="0"/>
                <w:i w:val="0"/>
                <w:color w:val="000000"/>
                <w:sz w:val="21"/>
              </w:rPr>
              <w:t>NVARCHAR(20)</w:t>
            </w:r>
          </w:p>
        </w:tc>
        <w:tc>
          <w:tcPr>
            <w:tcW w:w="39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50DF6B">
            <w:pPr>
              <w:spacing w:after="0" w:line="252" w:lineRule="auto"/>
              <w:jc w:val="left"/>
            </w:pPr>
            <w:r>
              <w:rPr>
                <w:rFonts w:ascii="Times New Roman" w:hAnsi="Times New Roman" w:eastAsia="Times New Roman" w:cs="Times New Roman"/>
                <w:b w:val="0"/>
                <w:i w:val="0"/>
                <w:color w:val="000000"/>
                <w:sz w:val="21"/>
              </w:rPr>
              <w:t>NOT NULL; CHECK (QuanHe IN (N'Bố', N'Mẹ', N'Người giám hộ'))</w:t>
            </w:r>
          </w:p>
        </w:tc>
        <w:tc>
          <w:tcPr>
            <w:tcW w:w="31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E3A761">
            <w:pPr>
              <w:spacing w:after="0" w:line="252" w:lineRule="auto"/>
              <w:jc w:val="left"/>
            </w:pPr>
            <w:r>
              <w:rPr>
                <w:rFonts w:ascii="Times New Roman" w:hAnsi="Times New Roman" w:eastAsia="Times New Roman" w:cs="Times New Roman"/>
                <w:b w:val="0"/>
                <w:i w:val="0"/>
                <w:color w:val="000000"/>
                <w:sz w:val="21"/>
              </w:rPr>
              <w:t>Quan hệ. [Bố | Mẹ | Người giám hộ]</w:t>
            </w:r>
          </w:p>
        </w:tc>
      </w:tr>
    </w:tbl>
    <w:p w14:paraId="2965D4D0">
      <w:pPr>
        <w:spacing w:after="40"/>
      </w:pPr>
    </w:p>
    <w:p w14:paraId="2B2FD6A5">
      <w:pPr>
        <w:pStyle w:val="5"/>
      </w:pPr>
      <w:r>
        <w:t>Bảng 4. GiaoVien – Giáo viên (kho D1, thực thể chức năng)</w:t>
      </w:r>
    </w:p>
    <w:tbl>
      <w:tblPr>
        <w:tblStyle w:val="12"/>
        <w:tblW w:w="0" w:type="auto"/>
        <w:jc w:val="center"/>
        <w:tblLayout w:type="fixed"/>
        <w:tblCellMar>
          <w:top w:w="0" w:type="dxa"/>
          <w:left w:w="108" w:type="dxa"/>
          <w:bottom w:w="0" w:type="dxa"/>
          <w:right w:w="108" w:type="dxa"/>
        </w:tblCellMar>
      </w:tblPr>
      <w:tblGrid>
        <w:gridCol w:w="1028"/>
        <w:gridCol w:w="1268"/>
        <w:gridCol w:w="3604"/>
        <w:gridCol w:w="3604"/>
      </w:tblGrid>
      <w:tr w14:paraId="0FA75347">
        <w:tblPrEx>
          <w:tblCellMar>
            <w:top w:w="0" w:type="dxa"/>
            <w:left w:w="108" w:type="dxa"/>
            <w:bottom w:w="0" w:type="dxa"/>
            <w:right w:w="108" w:type="dxa"/>
          </w:tblCellMar>
        </w:tblPrEx>
        <w:trPr>
          <w:cantSplit/>
          <w:tblHeader/>
          <w:jc w:val="center"/>
        </w:trPr>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61A05F">
            <w:pPr>
              <w:spacing w:after="0" w:line="252" w:lineRule="auto"/>
              <w:jc w:val="center"/>
            </w:pPr>
            <w:r>
              <w:rPr>
                <w:rFonts w:ascii="Times New Roman" w:hAnsi="Times New Roman" w:eastAsia="Times New Roman" w:cs="Times New Roman"/>
                <w:b/>
                <w:i w:val="0"/>
                <w:color w:val="000000"/>
                <w:sz w:val="21"/>
              </w:rPr>
              <w:t>Tên trường</w:t>
            </w:r>
          </w:p>
        </w:tc>
        <w:tc>
          <w:tcPr>
            <w:tcW w:w="1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F74D0B2">
            <w:pPr>
              <w:spacing w:after="0" w:line="252" w:lineRule="auto"/>
              <w:jc w:val="center"/>
            </w:pPr>
            <w:r>
              <w:rPr>
                <w:rFonts w:ascii="Times New Roman" w:hAnsi="Times New Roman" w:eastAsia="Times New Roman" w:cs="Times New Roman"/>
                <w:b/>
                <w:i w:val="0"/>
                <w:color w:val="000000"/>
                <w:sz w:val="21"/>
              </w:rPr>
              <w:t>Kiểu dữ liệu</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5251026">
            <w:pPr>
              <w:spacing w:after="0" w:line="252" w:lineRule="auto"/>
              <w:jc w:val="center"/>
            </w:pPr>
            <w:r>
              <w:rPr>
                <w:rFonts w:ascii="Times New Roman" w:hAnsi="Times New Roman" w:eastAsia="Times New Roman" w:cs="Times New Roman"/>
                <w:b/>
                <w:i w:val="0"/>
                <w:color w:val="000000"/>
                <w:sz w:val="21"/>
              </w:rPr>
              <w:t>Ràng buộc</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346A667">
            <w:pPr>
              <w:spacing w:after="0" w:line="252" w:lineRule="auto"/>
              <w:jc w:val="center"/>
            </w:pPr>
            <w:r>
              <w:rPr>
                <w:rFonts w:ascii="Times New Roman" w:hAnsi="Times New Roman" w:eastAsia="Times New Roman" w:cs="Times New Roman"/>
                <w:b/>
                <w:i w:val="0"/>
                <w:color w:val="000000"/>
                <w:sz w:val="21"/>
              </w:rPr>
              <w:t>Ý nghĩa</w:t>
            </w:r>
          </w:p>
        </w:tc>
      </w:tr>
      <w:tr w14:paraId="438913CF">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520FC1">
            <w:pPr>
              <w:spacing w:after="0" w:line="252" w:lineRule="auto"/>
              <w:jc w:val="left"/>
            </w:pPr>
            <w:r>
              <w:rPr>
                <w:rFonts w:ascii="Times New Roman" w:hAnsi="Times New Roman" w:eastAsia="Times New Roman" w:cs="Times New Roman"/>
                <w:b w:val="0"/>
                <w:i w:val="0"/>
                <w:color w:val="000000"/>
                <w:sz w:val="21"/>
              </w:rPr>
              <w:t>MaGV</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2682F6">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2F0A1D">
            <w:pPr>
              <w:spacing w:after="0" w:line="252" w:lineRule="auto"/>
              <w:jc w:val="left"/>
            </w:pPr>
            <w:r>
              <w:rPr>
                <w:rFonts w:ascii="Times New Roman" w:hAnsi="Times New Roman" w:eastAsia="Times New Roman" w:cs="Times New Roman"/>
                <w:b w:val="0"/>
                <w:i w:val="0"/>
                <w:color w:val="000000"/>
                <w:sz w:val="21"/>
              </w:rPr>
              <w:t>PK;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2E14A6">
            <w:pPr>
              <w:spacing w:after="0" w:line="252" w:lineRule="auto"/>
              <w:jc w:val="left"/>
            </w:pPr>
            <w:r>
              <w:rPr>
                <w:rFonts w:ascii="Times New Roman" w:hAnsi="Times New Roman" w:eastAsia="Times New Roman" w:cs="Times New Roman"/>
                <w:b w:val="0"/>
                <w:i w:val="0"/>
                <w:color w:val="000000"/>
                <w:sz w:val="21"/>
              </w:rPr>
              <w:t>Mã giáo viên. Dạng GVxxx</w:t>
            </w:r>
          </w:p>
        </w:tc>
      </w:tr>
      <w:tr w14:paraId="364E5638">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6E0480">
            <w:pPr>
              <w:spacing w:after="0" w:line="252" w:lineRule="auto"/>
              <w:jc w:val="left"/>
            </w:pPr>
            <w:r>
              <w:rPr>
                <w:rFonts w:ascii="Times New Roman" w:hAnsi="Times New Roman" w:eastAsia="Times New Roman" w:cs="Times New Roman"/>
                <w:b w:val="0"/>
                <w:i w:val="0"/>
                <w:color w:val="000000"/>
                <w:sz w:val="21"/>
              </w:rPr>
              <w:t>HoTen</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EA3120">
            <w:pPr>
              <w:spacing w:after="0" w:line="252" w:lineRule="auto"/>
              <w:jc w:val="left"/>
            </w:pPr>
            <w:r>
              <w:rPr>
                <w:rFonts w:ascii="Times New Roman" w:hAnsi="Times New Roman" w:eastAsia="Times New Roman" w:cs="Times New Roman"/>
                <w:b w:val="0"/>
                <w:i w:val="0"/>
                <w:color w:val="000000"/>
                <w:sz w:val="21"/>
              </w:rPr>
              <w:t>NVARCHAR(100)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E55855">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CF40DA">
            <w:pPr>
              <w:spacing w:after="0" w:line="252" w:lineRule="auto"/>
              <w:jc w:val="left"/>
            </w:pPr>
            <w:r>
              <w:rPr>
                <w:rFonts w:ascii="Times New Roman" w:hAnsi="Times New Roman" w:eastAsia="Times New Roman" w:cs="Times New Roman"/>
                <w:b w:val="0"/>
                <w:i w:val="0"/>
                <w:color w:val="000000"/>
                <w:sz w:val="21"/>
              </w:rPr>
              <w:t>Họ và tên</w:t>
            </w:r>
          </w:p>
        </w:tc>
      </w:tr>
      <w:tr w14:paraId="59EFFDDF">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9555C3">
            <w:pPr>
              <w:spacing w:after="0" w:line="252" w:lineRule="auto"/>
              <w:jc w:val="left"/>
            </w:pPr>
            <w:r>
              <w:rPr>
                <w:rFonts w:ascii="Times New Roman" w:hAnsi="Times New Roman" w:eastAsia="Times New Roman" w:cs="Times New Roman"/>
                <w:b w:val="0"/>
                <w:i w:val="0"/>
                <w:color w:val="000000"/>
                <w:sz w:val="21"/>
              </w:rPr>
              <w:t>NgaySinh</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31A2B8">
            <w:pPr>
              <w:spacing w:after="0" w:line="252" w:lineRule="auto"/>
              <w:jc w:val="left"/>
            </w:pPr>
            <w:r>
              <w:rPr>
                <w:rFonts w:ascii="Times New Roman" w:hAnsi="Times New Roman" w:eastAsia="Times New Roman" w:cs="Times New Roman"/>
                <w:b w:val="0"/>
                <w:i w:val="0"/>
                <w:color w:val="000000"/>
                <w:sz w:val="21"/>
              </w:rPr>
              <w:t>DATE</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6B5256">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930E72">
            <w:pPr>
              <w:spacing w:after="0" w:line="252" w:lineRule="auto"/>
              <w:jc w:val="left"/>
            </w:pPr>
            <w:r>
              <w:rPr>
                <w:rFonts w:ascii="Times New Roman" w:hAnsi="Times New Roman" w:eastAsia="Times New Roman" w:cs="Times New Roman"/>
                <w:b w:val="0"/>
                <w:i w:val="0"/>
                <w:color w:val="000000"/>
                <w:sz w:val="21"/>
              </w:rPr>
              <w:t>Ngày sinh</w:t>
            </w:r>
          </w:p>
        </w:tc>
      </w:tr>
      <w:tr w14:paraId="2EDB5CCA">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B21842">
            <w:pPr>
              <w:spacing w:after="0" w:line="252" w:lineRule="auto"/>
              <w:jc w:val="left"/>
            </w:pPr>
            <w:r>
              <w:rPr>
                <w:rFonts w:ascii="Times New Roman" w:hAnsi="Times New Roman" w:eastAsia="Times New Roman" w:cs="Times New Roman"/>
                <w:b w:val="0"/>
                <w:i w:val="0"/>
                <w:color w:val="000000"/>
                <w:sz w:val="21"/>
              </w:rPr>
              <w:t>DienThoai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D0DF21">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9641F5">
            <w:pPr>
              <w:spacing w:after="0" w:line="252" w:lineRule="auto"/>
              <w:jc w:val="left"/>
            </w:pPr>
            <w:r>
              <w:rPr>
                <w:rFonts w:ascii="Times New Roman" w:hAnsi="Times New Roman" w:eastAsia="Times New Roman" w:cs="Times New Roman"/>
                <w:b w:val="0"/>
                <w:i w:val="0"/>
                <w:color w:val="000000"/>
                <w:sz w:val="21"/>
              </w:rPr>
              <w:t>NOT NULL; UNIQUE; CHECK (LEN(DienThoai) = 10 AND DienThoai NOT LIKE '%[^0-9]%')</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4EF8C0">
            <w:pPr>
              <w:spacing w:after="0" w:line="252" w:lineRule="auto"/>
              <w:jc w:val="left"/>
            </w:pPr>
            <w:r>
              <w:rPr>
                <w:rFonts w:ascii="Times New Roman" w:hAnsi="Times New Roman" w:eastAsia="Times New Roman" w:cs="Times New Roman"/>
                <w:b w:val="0"/>
                <w:i w:val="0"/>
                <w:color w:val="000000"/>
                <w:sz w:val="21"/>
              </w:rPr>
              <w:t>Điện thoại. Trùng Điện thoại hoặc Email thì coi là trùng giáo viên (1.2)</w:t>
            </w:r>
          </w:p>
        </w:tc>
      </w:tr>
      <w:tr w14:paraId="172F953F">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1EF320">
            <w:pPr>
              <w:spacing w:after="0" w:line="252" w:lineRule="auto"/>
              <w:jc w:val="left"/>
            </w:pPr>
            <w:r>
              <w:rPr>
                <w:rFonts w:ascii="Times New Roman" w:hAnsi="Times New Roman" w:eastAsia="Times New Roman" w:cs="Times New Roman"/>
                <w:b w:val="0"/>
                <w:i w:val="0"/>
                <w:color w:val="000000"/>
                <w:sz w:val="21"/>
              </w:rPr>
              <w:t>Email</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336FCE">
            <w:pPr>
              <w:spacing w:after="0" w:line="252" w:lineRule="auto"/>
              <w:jc w:val="left"/>
            </w:pPr>
            <w:r>
              <w:rPr>
                <w:rFonts w:ascii="Times New Roman" w:hAnsi="Times New Roman" w:eastAsia="Times New Roman" w:cs="Times New Roman"/>
                <w:b w:val="0"/>
                <w:i w:val="0"/>
                <w:color w:val="000000"/>
                <w:sz w:val="21"/>
              </w:rPr>
              <w:t>VARCHAR(100)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18640F">
            <w:pPr>
              <w:spacing w:after="0" w:line="252" w:lineRule="auto"/>
              <w:jc w:val="left"/>
            </w:pPr>
            <w:r>
              <w:rPr>
                <w:rFonts w:ascii="Times New Roman" w:hAnsi="Times New Roman" w:eastAsia="Times New Roman" w:cs="Times New Roman"/>
                <w:b w:val="0"/>
                <w:i w:val="0"/>
                <w:color w:val="000000"/>
                <w:sz w:val="21"/>
              </w:rPr>
              <w:t>NOT NULL; UNIQUE; CHECK (Email LIKE '%_@_%._%')</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461275">
            <w:pPr>
              <w:spacing w:after="0" w:line="252" w:lineRule="auto"/>
              <w:jc w:val="left"/>
            </w:pPr>
            <w:r>
              <w:rPr>
                <w:rFonts w:ascii="Times New Roman" w:hAnsi="Times New Roman" w:eastAsia="Times New Roman" w:cs="Times New Roman"/>
                <w:b w:val="0"/>
                <w:i w:val="0"/>
                <w:color w:val="000000"/>
                <w:sz w:val="21"/>
              </w:rPr>
              <w:t>Email</w:t>
            </w:r>
          </w:p>
        </w:tc>
      </w:tr>
      <w:tr w14:paraId="39EA4A23">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724757">
            <w:pPr>
              <w:spacing w:after="0" w:line="252" w:lineRule="auto"/>
              <w:jc w:val="left"/>
            </w:pPr>
            <w:r>
              <w:rPr>
                <w:rFonts w:ascii="Times New Roman" w:hAnsi="Times New Roman" w:eastAsia="Times New Roman" w:cs="Times New Roman"/>
                <w:b w:val="0"/>
                <w:i w:val="0"/>
                <w:color w:val="000000"/>
                <w:sz w:val="21"/>
              </w:rPr>
              <w:t>NgonNguDay</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346AA9">
            <w:pPr>
              <w:spacing w:after="0" w:line="252" w:lineRule="auto"/>
              <w:jc w:val="left"/>
            </w:pPr>
            <w:r>
              <w:rPr>
                <w:rFonts w:ascii="Times New Roman" w:hAnsi="Times New Roman" w:eastAsia="Times New Roman" w:cs="Times New Roman"/>
                <w:b w:val="0"/>
                <w:i w:val="0"/>
                <w:color w:val="000000"/>
                <w:sz w:val="21"/>
              </w:rPr>
              <w:t>NVARCHAR(10)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89B71F">
            <w:pPr>
              <w:spacing w:after="0" w:line="252" w:lineRule="auto"/>
              <w:jc w:val="left"/>
            </w:pPr>
            <w:r>
              <w:rPr>
                <w:rFonts w:ascii="Times New Roman" w:hAnsi="Times New Roman" w:eastAsia="Times New Roman" w:cs="Times New Roman"/>
                <w:b w:val="0"/>
                <w:i w:val="0"/>
                <w:color w:val="000000"/>
                <w:sz w:val="21"/>
              </w:rPr>
              <w:t>NOT NULL; CHECK (NgonNguDay IN (N'Anh', N'Trung', N'Nhật', N'Hàn'))</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053A00">
            <w:pPr>
              <w:spacing w:after="0" w:line="252" w:lineRule="auto"/>
              <w:jc w:val="left"/>
            </w:pPr>
            <w:r>
              <w:rPr>
                <w:rFonts w:ascii="Times New Roman" w:hAnsi="Times New Roman" w:eastAsia="Times New Roman" w:cs="Times New Roman"/>
                <w:b w:val="0"/>
                <w:i w:val="0"/>
                <w:color w:val="000000"/>
                <w:sz w:val="21"/>
              </w:rPr>
              <w:t>Ngôn ngữ dạy. [Anh | Trung | Nhật | Hàn]. Dùng ở 2.1: giáo viên phải dạy đúng ngôn ngữ của khóa</w:t>
            </w:r>
          </w:p>
        </w:tc>
      </w:tr>
      <w:tr w14:paraId="3FAFD9CF">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55704">
            <w:pPr>
              <w:spacing w:after="0" w:line="252" w:lineRule="auto"/>
              <w:jc w:val="left"/>
            </w:pPr>
            <w:r>
              <w:rPr>
                <w:rFonts w:ascii="Times New Roman" w:hAnsi="Times New Roman" w:eastAsia="Times New Roman" w:cs="Times New Roman"/>
                <w:b w:val="0"/>
                <w:i w:val="0"/>
                <w:color w:val="000000"/>
                <w:sz w:val="21"/>
              </w:rPr>
              <w:t>ChuyenMon</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0C6A0C">
            <w:pPr>
              <w:spacing w:after="0" w:line="252" w:lineRule="auto"/>
              <w:jc w:val="left"/>
            </w:pPr>
            <w:r>
              <w:rPr>
                <w:rFonts w:ascii="Times New Roman" w:hAnsi="Times New Roman" w:eastAsia="Times New Roman" w:cs="Times New Roman"/>
                <w:b w:val="0"/>
                <w:i w:val="0"/>
                <w:color w:val="000000"/>
                <w:sz w:val="21"/>
              </w:rPr>
              <w:t>NVARCHAR(200)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93809A">
            <w:pPr>
              <w:spacing w:after="0" w:line="252" w:lineRule="auto"/>
              <w:jc w:val="left"/>
            </w:pPr>
            <w:r>
              <w:rPr>
                <w:rFonts w:ascii="Times New Roman" w:hAnsi="Times New Roman" w:eastAsia="Times New Roman" w:cs="Times New Roman"/>
                <w:b w:val="0"/>
                <w:i w:val="0"/>
                <w:color w:val="000000"/>
                <w:sz w:val="21"/>
              </w:rPr>
              <w:t>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36258B">
            <w:pPr>
              <w:spacing w:after="0" w:line="252" w:lineRule="auto"/>
              <w:jc w:val="left"/>
            </w:pPr>
            <w:r>
              <w:rPr>
                <w:rFonts w:ascii="Times New Roman" w:hAnsi="Times New Roman" w:eastAsia="Times New Roman" w:cs="Times New Roman"/>
                <w:b w:val="0"/>
                <w:i w:val="0"/>
                <w:color w:val="000000"/>
                <w:sz w:val="21"/>
              </w:rPr>
              <w:t>Chuyên môn. Văn bản mô tả, vd "IELTS; tiếng Anh thiếu nhi"</w:t>
            </w:r>
          </w:p>
        </w:tc>
      </w:tr>
      <w:tr w14:paraId="58E0C0D6">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E66749">
            <w:pPr>
              <w:spacing w:after="0" w:line="252" w:lineRule="auto"/>
              <w:jc w:val="left"/>
            </w:pPr>
            <w:r>
              <w:rPr>
                <w:rFonts w:ascii="Times New Roman" w:hAnsi="Times New Roman" w:eastAsia="Times New Roman" w:cs="Times New Roman"/>
                <w:b w:val="0"/>
                <w:i w:val="0"/>
                <w:color w:val="000000"/>
                <w:sz w:val="21"/>
              </w:rPr>
              <w:t>BangCap</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48A02C">
            <w:pPr>
              <w:spacing w:after="0" w:line="252" w:lineRule="auto"/>
              <w:jc w:val="left"/>
            </w:pPr>
            <w:r>
              <w:rPr>
                <w:rFonts w:ascii="Times New Roman" w:hAnsi="Times New Roman" w:eastAsia="Times New Roman" w:cs="Times New Roman"/>
                <w:b w:val="0"/>
                <w:i w:val="0"/>
                <w:color w:val="000000"/>
                <w:sz w:val="21"/>
              </w:rPr>
              <w:t>NVARCHAR(200)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7FF501">
            <w:pPr>
              <w:spacing w:after="0" w:line="252" w:lineRule="auto"/>
              <w:jc w:val="left"/>
            </w:pPr>
            <w:r>
              <w:rPr>
                <w:rFonts w:ascii="Times New Roman" w:hAnsi="Times New Roman" w:eastAsia="Times New Roman" w:cs="Times New Roman"/>
                <w:b w:val="0"/>
                <w:i w:val="0"/>
                <w:color w:val="000000"/>
                <w:sz w:val="21"/>
              </w:rPr>
              <w:t>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9A0255">
            <w:pPr>
              <w:spacing w:after="0" w:line="252" w:lineRule="auto"/>
              <w:jc w:val="left"/>
            </w:pPr>
            <w:r>
              <w:rPr>
                <w:rFonts w:ascii="Times New Roman" w:hAnsi="Times New Roman" w:eastAsia="Times New Roman" w:cs="Times New Roman"/>
                <w:b w:val="0"/>
                <w:i w:val="0"/>
                <w:color w:val="000000"/>
                <w:sz w:val="21"/>
              </w:rPr>
              <w:t>Bằng cấp. Văn bản mô tả</w:t>
            </w:r>
          </w:p>
        </w:tc>
      </w:tr>
      <w:tr w14:paraId="2CAEC35F">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487B9C">
            <w:pPr>
              <w:spacing w:after="0" w:line="252" w:lineRule="auto"/>
              <w:jc w:val="left"/>
            </w:pPr>
            <w:r>
              <w:rPr>
                <w:rFonts w:ascii="Times New Roman" w:hAnsi="Times New Roman" w:eastAsia="Times New Roman" w:cs="Times New Roman"/>
                <w:b w:val="0"/>
                <w:i w:val="0"/>
                <w:color w:val="000000"/>
                <w:sz w:val="21"/>
              </w:rPr>
              <w:t>TinhTrang</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727B04">
            <w:pPr>
              <w:spacing w:after="0" w:line="252" w:lineRule="auto"/>
              <w:jc w:val="left"/>
            </w:pPr>
            <w:r>
              <w:rPr>
                <w:rFonts w:ascii="Times New Roman" w:hAnsi="Times New Roman" w:eastAsia="Times New Roman" w:cs="Times New Roman"/>
                <w:b w:val="0"/>
                <w:i w:val="0"/>
                <w:color w:val="000000"/>
                <w:sz w:val="21"/>
              </w:rPr>
              <w:t>NVARCHAR(20)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6C26E7">
            <w:pPr>
              <w:spacing w:after="0" w:line="252" w:lineRule="auto"/>
              <w:jc w:val="left"/>
            </w:pPr>
            <w:r>
              <w:rPr>
                <w:rFonts w:ascii="Times New Roman" w:hAnsi="Times New Roman" w:eastAsia="Times New Roman" w:cs="Times New Roman"/>
                <w:b w:val="0"/>
                <w:i w:val="0"/>
                <w:color w:val="000000"/>
                <w:sz w:val="21"/>
              </w:rPr>
              <w:t>NOT NULL; mặc định N'Đang dạy'; CHECK (TinhTrang IN (N'Đang dạy', N'Tạm nghỉ', N'Nghỉ việc'))</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5D09D1">
            <w:pPr>
              <w:spacing w:after="0" w:line="252" w:lineRule="auto"/>
              <w:jc w:val="left"/>
            </w:pPr>
            <w:r>
              <w:rPr>
                <w:rFonts w:ascii="Times New Roman" w:hAnsi="Times New Roman" w:eastAsia="Times New Roman" w:cs="Times New Roman"/>
                <w:b w:val="0"/>
                <w:i w:val="0"/>
                <w:color w:val="000000"/>
                <w:sz w:val="21"/>
              </w:rPr>
              <w:t>Tình trạng làm việc. [Đang dạy | Tạm nghỉ | Nghỉ việc]</w:t>
            </w:r>
          </w:p>
        </w:tc>
      </w:tr>
    </w:tbl>
    <w:p w14:paraId="4E29FD48">
      <w:pPr>
        <w:spacing w:after="40"/>
      </w:pPr>
    </w:p>
    <w:p w14:paraId="7E1D03E4">
      <w:pPr>
        <w:pStyle w:val="5"/>
      </w:pPr>
      <w:r>
        <w:t>Bảng 5. KhoaHoc – Khóa học (kho D1, thực thể chức năng)</w:t>
      </w:r>
    </w:p>
    <w:tbl>
      <w:tblPr>
        <w:tblStyle w:val="12"/>
        <w:tblW w:w="0" w:type="auto"/>
        <w:jc w:val="center"/>
        <w:tblLayout w:type="fixed"/>
        <w:tblCellMar>
          <w:top w:w="0" w:type="dxa"/>
          <w:left w:w="108" w:type="dxa"/>
          <w:bottom w:w="0" w:type="dxa"/>
          <w:right w:w="108" w:type="dxa"/>
        </w:tblCellMar>
      </w:tblPr>
      <w:tblGrid>
        <w:gridCol w:w="1227"/>
        <w:gridCol w:w="1302"/>
        <w:gridCol w:w="3488"/>
        <w:gridCol w:w="3488"/>
      </w:tblGrid>
      <w:tr w14:paraId="0F7438A5">
        <w:tblPrEx>
          <w:tblCellMar>
            <w:top w:w="0" w:type="dxa"/>
            <w:left w:w="108" w:type="dxa"/>
            <w:bottom w:w="0" w:type="dxa"/>
            <w:right w:w="108" w:type="dxa"/>
          </w:tblCellMar>
        </w:tblPrEx>
        <w:trPr>
          <w:cantSplit/>
          <w:tblHeader/>
          <w:jc w:val="center"/>
        </w:trPr>
        <w:tc>
          <w:tcPr>
            <w:tcW w:w="12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E479097">
            <w:pPr>
              <w:spacing w:after="0" w:line="252" w:lineRule="auto"/>
              <w:jc w:val="center"/>
            </w:pPr>
            <w:r>
              <w:rPr>
                <w:rFonts w:ascii="Times New Roman" w:hAnsi="Times New Roman" w:eastAsia="Times New Roman" w:cs="Times New Roman"/>
                <w:b/>
                <w:i w:val="0"/>
                <w:color w:val="000000"/>
                <w:sz w:val="21"/>
              </w:rPr>
              <w:t>Tên trường</w:t>
            </w:r>
          </w:p>
        </w:tc>
        <w:tc>
          <w:tcPr>
            <w:tcW w:w="13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80A7E16">
            <w:pPr>
              <w:spacing w:after="0" w:line="252" w:lineRule="auto"/>
              <w:jc w:val="center"/>
            </w:pPr>
            <w:r>
              <w:rPr>
                <w:rFonts w:ascii="Times New Roman" w:hAnsi="Times New Roman" w:eastAsia="Times New Roman" w:cs="Times New Roman"/>
                <w:b/>
                <w:i w:val="0"/>
                <w:color w:val="000000"/>
                <w:sz w:val="21"/>
              </w:rPr>
              <w:t>Kiểu dữ liệu</w:t>
            </w:r>
          </w:p>
        </w:tc>
        <w:tc>
          <w:tcPr>
            <w:tcW w:w="34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B93BFD">
            <w:pPr>
              <w:spacing w:after="0" w:line="252" w:lineRule="auto"/>
              <w:jc w:val="center"/>
            </w:pPr>
            <w:r>
              <w:rPr>
                <w:rFonts w:ascii="Times New Roman" w:hAnsi="Times New Roman" w:eastAsia="Times New Roman" w:cs="Times New Roman"/>
                <w:b/>
                <w:i w:val="0"/>
                <w:color w:val="000000"/>
                <w:sz w:val="21"/>
              </w:rPr>
              <w:t>Ràng buộc</w:t>
            </w:r>
          </w:p>
        </w:tc>
        <w:tc>
          <w:tcPr>
            <w:tcW w:w="348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841FCD">
            <w:pPr>
              <w:spacing w:after="0" w:line="252" w:lineRule="auto"/>
              <w:jc w:val="center"/>
            </w:pPr>
            <w:r>
              <w:rPr>
                <w:rFonts w:ascii="Times New Roman" w:hAnsi="Times New Roman" w:eastAsia="Times New Roman" w:cs="Times New Roman"/>
                <w:b/>
                <w:i w:val="0"/>
                <w:color w:val="000000"/>
                <w:sz w:val="21"/>
              </w:rPr>
              <w:t>Ý nghĩa</w:t>
            </w:r>
          </w:p>
        </w:tc>
      </w:tr>
      <w:tr w14:paraId="57B1E601">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0C0CFB">
            <w:pPr>
              <w:spacing w:after="0" w:line="252" w:lineRule="auto"/>
              <w:jc w:val="left"/>
            </w:pPr>
            <w:r>
              <w:rPr>
                <w:rFonts w:ascii="Times New Roman" w:hAnsi="Times New Roman" w:eastAsia="Times New Roman" w:cs="Times New Roman"/>
                <w:b w:val="0"/>
                <w:i w:val="0"/>
                <w:color w:val="000000"/>
                <w:sz w:val="21"/>
              </w:rPr>
              <w:t>MaKH</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1C007B">
            <w:pPr>
              <w:spacing w:after="0" w:line="252" w:lineRule="auto"/>
              <w:jc w:val="left"/>
            </w:pPr>
            <w:r>
              <w:rPr>
                <w:rFonts w:ascii="Times New Roman" w:hAnsi="Times New Roman" w:eastAsia="Times New Roman" w:cs="Times New Roman"/>
                <w:b w:val="0"/>
                <w:i w:val="0"/>
                <w:color w:val="000000"/>
                <w:sz w:val="21"/>
              </w:rPr>
              <w:t>VARCHAR(10)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FF5582">
            <w:pPr>
              <w:spacing w:after="0" w:line="252" w:lineRule="auto"/>
              <w:jc w:val="left"/>
            </w:pPr>
            <w:r>
              <w:rPr>
                <w:rFonts w:ascii="Times New Roman" w:hAnsi="Times New Roman" w:eastAsia="Times New Roman" w:cs="Times New Roman"/>
                <w:b w:val="0"/>
                <w:i w:val="0"/>
                <w:color w:val="000000"/>
                <w:sz w:val="21"/>
              </w:rPr>
              <w:t>PK; NOT NULL</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5F2F78">
            <w:pPr>
              <w:spacing w:after="0" w:line="252" w:lineRule="auto"/>
              <w:jc w:val="left"/>
            </w:pPr>
            <w:r>
              <w:rPr>
                <w:rFonts w:ascii="Times New Roman" w:hAnsi="Times New Roman" w:eastAsia="Times New Roman" w:cs="Times New Roman"/>
                <w:b w:val="0"/>
                <w:i w:val="0"/>
                <w:color w:val="000000"/>
                <w:sz w:val="21"/>
              </w:rPr>
              <w:t>Mã khóa học. Viết tắt tên khóa, vd IEK, GT</w:t>
            </w:r>
          </w:p>
        </w:tc>
      </w:tr>
      <w:tr w14:paraId="6D3F9FBA">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26E1B3">
            <w:pPr>
              <w:spacing w:after="0" w:line="252" w:lineRule="auto"/>
              <w:jc w:val="left"/>
            </w:pPr>
            <w:r>
              <w:rPr>
                <w:rFonts w:ascii="Times New Roman" w:hAnsi="Times New Roman" w:eastAsia="Times New Roman" w:cs="Times New Roman"/>
                <w:b w:val="0"/>
                <w:i w:val="0"/>
                <w:color w:val="000000"/>
                <w:sz w:val="21"/>
              </w:rPr>
              <w:t>TenKH</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9C4399">
            <w:pPr>
              <w:spacing w:after="0" w:line="252" w:lineRule="auto"/>
              <w:jc w:val="left"/>
            </w:pPr>
            <w:r>
              <w:rPr>
                <w:rFonts w:ascii="Times New Roman" w:hAnsi="Times New Roman" w:eastAsia="Times New Roman" w:cs="Times New Roman"/>
                <w:b w:val="0"/>
                <w:i w:val="0"/>
                <w:color w:val="000000"/>
                <w:sz w:val="21"/>
              </w:rPr>
              <w:t>NVARCHAR(100)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39614C">
            <w:pPr>
              <w:spacing w:after="0" w:line="252" w:lineRule="auto"/>
              <w:jc w:val="left"/>
            </w:pPr>
            <w:r>
              <w:rPr>
                <w:rFonts w:ascii="Times New Roman" w:hAnsi="Times New Roman" w:eastAsia="Times New Roman" w:cs="Times New Roman"/>
                <w:b w:val="0"/>
                <w:i w:val="0"/>
                <w:color w:val="000000"/>
                <w:sz w:val="21"/>
              </w:rPr>
              <w:t>NOT NULL</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D7AA16">
            <w:pPr>
              <w:spacing w:after="0" w:line="252" w:lineRule="auto"/>
              <w:jc w:val="left"/>
            </w:pPr>
            <w:r>
              <w:rPr>
                <w:rFonts w:ascii="Times New Roman" w:hAnsi="Times New Roman" w:eastAsia="Times New Roman" w:cs="Times New Roman"/>
                <w:b w:val="0"/>
                <w:i w:val="0"/>
                <w:color w:val="000000"/>
                <w:sz w:val="21"/>
              </w:rPr>
              <w:t>Tên khóa học. vd "IELTS Kids Foundation"</w:t>
            </w:r>
          </w:p>
        </w:tc>
      </w:tr>
      <w:tr w14:paraId="20579637">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11B9E4">
            <w:pPr>
              <w:spacing w:after="0" w:line="252" w:lineRule="auto"/>
              <w:jc w:val="left"/>
            </w:pPr>
            <w:r>
              <w:rPr>
                <w:rFonts w:ascii="Times New Roman" w:hAnsi="Times New Roman" w:eastAsia="Times New Roman" w:cs="Times New Roman"/>
                <w:b w:val="0"/>
                <w:i w:val="0"/>
                <w:color w:val="000000"/>
                <w:sz w:val="21"/>
              </w:rPr>
              <w:t>NgonNgu</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41E792">
            <w:pPr>
              <w:spacing w:after="0" w:line="252" w:lineRule="auto"/>
              <w:jc w:val="left"/>
            </w:pPr>
            <w:r>
              <w:rPr>
                <w:rFonts w:ascii="Times New Roman" w:hAnsi="Times New Roman" w:eastAsia="Times New Roman" w:cs="Times New Roman"/>
                <w:b w:val="0"/>
                <w:i w:val="0"/>
                <w:color w:val="000000"/>
                <w:sz w:val="21"/>
              </w:rPr>
              <w:t>NVARCHAR(10)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8FA884">
            <w:pPr>
              <w:spacing w:after="0" w:line="252" w:lineRule="auto"/>
              <w:jc w:val="left"/>
            </w:pPr>
            <w:r>
              <w:rPr>
                <w:rFonts w:ascii="Times New Roman" w:hAnsi="Times New Roman" w:eastAsia="Times New Roman" w:cs="Times New Roman"/>
                <w:b w:val="0"/>
                <w:i w:val="0"/>
                <w:color w:val="000000"/>
                <w:sz w:val="21"/>
              </w:rPr>
              <w:t>NOT NULL; CHECK (NgonNgu IN (N'Anh', N'Trung', N'Nhật', N'Hàn'))</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79B2FD">
            <w:pPr>
              <w:spacing w:after="0" w:line="252" w:lineRule="auto"/>
              <w:jc w:val="left"/>
            </w:pPr>
            <w:r>
              <w:rPr>
                <w:rFonts w:ascii="Times New Roman" w:hAnsi="Times New Roman" w:eastAsia="Times New Roman" w:cs="Times New Roman"/>
                <w:b w:val="0"/>
                <w:i w:val="0"/>
                <w:color w:val="000000"/>
                <w:sz w:val="21"/>
              </w:rPr>
              <w:t>Ngôn ngữ. Cùng miền với GiaoVien.NgonNguDay</w:t>
            </w:r>
          </w:p>
        </w:tc>
      </w:tr>
      <w:tr w14:paraId="7AA0B288">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54CCEF">
            <w:pPr>
              <w:spacing w:after="0" w:line="252" w:lineRule="auto"/>
              <w:jc w:val="left"/>
            </w:pPr>
            <w:r>
              <w:rPr>
                <w:rFonts w:ascii="Times New Roman" w:hAnsi="Times New Roman" w:eastAsia="Times New Roman" w:cs="Times New Roman"/>
                <w:b w:val="0"/>
                <w:i w:val="0"/>
                <w:color w:val="000000"/>
                <w:sz w:val="21"/>
              </w:rPr>
              <w:t>TrinhDoDauVao</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229571">
            <w:pPr>
              <w:spacing w:after="0" w:line="252" w:lineRule="auto"/>
              <w:jc w:val="left"/>
            </w:pPr>
            <w:r>
              <w:rPr>
                <w:rFonts w:ascii="Times New Roman" w:hAnsi="Times New Roman" w:eastAsia="Times New Roman" w:cs="Times New Roman"/>
                <w:b w:val="0"/>
                <w:i w:val="0"/>
                <w:color w:val="000000"/>
                <w:sz w:val="21"/>
              </w:rPr>
              <w:t>VARCHAR(2)</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F2524F">
            <w:pPr>
              <w:spacing w:after="0" w:line="252" w:lineRule="auto"/>
              <w:jc w:val="left"/>
            </w:pPr>
            <w:r>
              <w:rPr>
                <w:rFonts w:ascii="Times New Roman" w:hAnsi="Times New Roman" w:eastAsia="Times New Roman" w:cs="Times New Roman"/>
                <w:b w:val="0"/>
                <w:i w:val="0"/>
                <w:color w:val="000000"/>
                <w:sz w:val="21"/>
              </w:rPr>
              <w:t>NOT NULL; CHECK (TrinhDoDauVao IN ('A1', 'A2', 'B1', 'B2', 'C1', 'C2'))</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87AE47">
            <w:pPr>
              <w:spacing w:after="0" w:line="252" w:lineRule="auto"/>
              <w:jc w:val="left"/>
            </w:pPr>
            <w:r>
              <w:rPr>
                <w:rFonts w:ascii="Times New Roman" w:hAnsi="Times New Roman" w:eastAsia="Times New Roman" w:cs="Times New Roman"/>
                <w:b w:val="0"/>
                <w:i w:val="0"/>
                <w:color w:val="000000"/>
                <w:sz w:val="21"/>
              </w:rPr>
              <w:t>Trình độ đầu vào. CEFR</w:t>
            </w:r>
          </w:p>
        </w:tc>
      </w:tr>
      <w:tr w14:paraId="06E18D4E">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106ACF">
            <w:pPr>
              <w:spacing w:after="0" w:line="252" w:lineRule="auto"/>
              <w:jc w:val="left"/>
            </w:pPr>
            <w:r>
              <w:rPr>
                <w:rFonts w:ascii="Times New Roman" w:hAnsi="Times New Roman" w:eastAsia="Times New Roman" w:cs="Times New Roman"/>
                <w:b w:val="0"/>
                <w:i w:val="0"/>
                <w:color w:val="000000"/>
                <w:sz w:val="21"/>
              </w:rPr>
              <w:t>TrinhDoDauRa</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84B9D8">
            <w:pPr>
              <w:spacing w:after="0" w:line="252" w:lineRule="auto"/>
              <w:jc w:val="left"/>
            </w:pPr>
            <w:r>
              <w:rPr>
                <w:rFonts w:ascii="Times New Roman" w:hAnsi="Times New Roman" w:eastAsia="Times New Roman" w:cs="Times New Roman"/>
                <w:b w:val="0"/>
                <w:i w:val="0"/>
                <w:color w:val="000000"/>
                <w:sz w:val="21"/>
              </w:rPr>
              <w:t>VARCHAR(2)</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A94554">
            <w:pPr>
              <w:spacing w:after="0" w:line="252" w:lineRule="auto"/>
              <w:jc w:val="left"/>
            </w:pPr>
            <w:r>
              <w:rPr>
                <w:rFonts w:ascii="Times New Roman" w:hAnsi="Times New Roman" w:eastAsia="Times New Roman" w:cs="Times New Roman"/>
                <w:b w:val="0"/>
                <w:i w:val="0"/>
                <w:color w:val="000000"/>
                <w:sz w:val="21"/>
              </w:rPr>
              <w:t>NOT NULL; CHECK (TrinhDoDauRa IN ('A1', 'A2', 'B1', 'B2', 'C1', 'C2'))</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E92CA4">
            <w:pPr>
              <w:spacing w:after="0" w:line="252" w:lineRule="auto"/>
              <w:jc w:val="left"/>
            </w:pPr>
            <w:r>
              <w:rPr>
                <w:rFonts w:ascii="Times New Roman" w:hAnsi="Times New Roman" w:eastAsia="Times New Roman" w:cs="Times New Roman"/>
                <w:b w:val="0"/>
                <w:i w:val="0"/>
                <w:color w:val="000000"/>
                <w:sz w:val="21"/>
              </w:rPr>
              <w:t>Trình độ đầu ra. CEFR, cao hơn trình độ đầu vào</w:t>
            </w:r>
          </w:p>
        </w:tc>
      </w:tr>
      <w:tr w14:paraId="429D713F">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0E5CE8">
            <w:pPr>
              <w:spacing w:after="0" w:line="252" w:lineRule="auto"/>
              <w:jc w:val="left"/>
            </w:pPr>
            <w:r>
              <w:rPr>
                <w:rFonts w:ascii="Times New Roman" w:hAnsi="Times New Roman" w:eastAsia="Times New Roman" w:cs="Times New Roman"/>
                <w:b w:val="0"/>
                <w:i w:val="0"/>
                <w:color w:val="000000"/>
                <w:sz w:val="21"/>
              </w:rPr>
              <w:t>SoBuoi</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E901E2">
            <w:pPr>
              <w:spacing w:after="0" w:line="252" w:lineRule="auto"/>
              <w:jc w:val="left"/>
            </w:pPr>
            <w:r>
              <w:rPr>
                <w:rFonts w:ascii="Times New Roman" w:hAnsi="Times New Roman" w:eastAsia="Times New Roman" w:cs="Times New Roman"/>
                <w:b w:val="0"/>
                <w:i w:val="0"/>
                <w:color w:val="000000"/>
                <w:sz w:val="21"/>
              </w:rPr>
              <w:t>SMALLINT</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465FF9">
            <w:pPr>
              <w:spacing w:after="0" w:line="252" w:lineRule="auto"/>
              <w:jc w:val="left"/>
            </w:pPr>
            <w:r>
              <w:rPr>
                <w:rFonts w:ascii="Times New Roman" w:hAnsi="Times New Roman" w:eastAsia="Times New Roman" w:cs="Times New Roman"/>
                <w:b w:val="0"/>
                <w:i w:val="0"/>
                <w:color w:val="000000"/>
                <w:sz w:val="21"/>
              </w:rPr>
              <w:t>NOT NULL; CHECK (SoBuoi &gt; 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CC6C78">
            <w:pPr>
              <w:spacing w:after="0" w:line="252" w:lineRule="auto"/>
              <w:jc w:val="left"/>
            </w:pPr>
            <w:r>
              <w:rPr>
                <w:rFonts w:ascii="Times New Roman" w:hAnsi="Times New Roman" w:eastAsia="Times New Roman" w:cs="Times New Roman"/>
                <w:b w:val="0"/>
                <w:i w:val="0"/>
                <w:color w:val="000000"/>
                <w:sz w:val="21"/>
              </w:rPr>
              <w:t>Số buổi. &gt; 0</w:t>
            </w:r>
          </w:p>
        </w:tc>
      </w:tr>
      <w:tr w14:paraId="2B5AD6A9">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C075A13">
            <w:pPr>
              <w:spacing w:after="0" w:line="252" w:lineRule="auto"/>
              <w:jc w:val="left"/>
            </w:pPr>
            <w:r>
              <w:rPr>
                <w:rFonts w:ascii="Times New Roman" w:hAnsi="Times New Roman" w:eastAsia="Times New Roman" w:cs="Times New Roman"/>
                <w:b w:val="0"/>
                <w:i w:val="0"/>
                <w:color w:val="000000"/>
                <w:sz w:val="21"/>
              </w:rPr>
              <w:t>ThoiLuongBuoi</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D58600">
            <w:pPr>
              <w:spacing w:after="0" w:line="252" w:lineRule="auto"/>
              <w:jc w:val="left"/>
            </w:pPr>
            <w:r>
              <w:rPr>
                <w:rFonts w:ascii="Times New Roman" w:hAnsi="Times New Roman" w:eastAsia="Times New Roman" w:cs="Times New Roman"/>
                <w:b w:val="0"/>
                <w:i w:val="0"/>
                <w:color w:val="000000"/>
                <w:sz w:val="21"/>
              </w:rPr>
              <w:t>SMALLINT</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DD60B3">
            <w:pPr>
              <w:spacing w:after="0" w:line="252" w:lineRule="auto"/>
              <w:jc w:val="left"/>
            </w:pPr>
            <w:r>
              <w:rPr>
                <w:rFonts w:ascii="Times New Roman" w:hAnsi="Times New Roman" w:eastAsia="Times New Roman" w:cs="Times New Roman"/>
                <w:b w:val="0"/>
                <w:i w:val="0"/>
                <w:color w:val="000000"/>
                <w:sz w:val="21"/>
              </w:rPr>
              <w:t>NOT NULL; CHECK (ThoiLuongBuoi &gt; 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E90D9C">
            <w:pPr>
              <w:spacing w:after="0" w:line="252" w:lineRule="auto"/>
              <w:jc w:val="left"/>
            </w:pPr>
            <w:r>
              <w:rPr>
                <w:rFonts w:ascii="Times New Roman" w:hAnsi="Times New Roman" w:eastAsia="Times New Roman" w:cs="Times New Roman"/>
                <w:b w:val="0"/>
                <w:i w:val="0"/>
                <w:color w:val="000000"/>
                <w:sz w:val="21"/>
              </w:rPr>
              <w:t>Thời lượng buổi. Số phút, &gt; 0 (vd 90)</w:t>
            </w:r>
          </w:p>
        </w:tc>
      </w:tr>
      <w:tr w14:paraId="24D4ED00">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B60343">
            <w:pPr>
              <w:spacing w:after="0" w:line="252" w:lineRule="auto"/>
              <w:jc w:val="left"/>
            </w:pPr>
            <w:r>
              <w:rPr>
                <w:rFonts w:ascii="Times New Roman" w:hAnsi="Times New Roman" w:eastAsia="Times New Roman" w:cs="Times New Roman"/>
                <w:b w:val="0"/>
                <w:i w:val="0"/>
                <w:color w:val="000000"/>
                <w:sz w:val="21"/>
              </w:rPr>
              <w:t>HocPhi</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0FB5F4">
            <w:pPr>
              <w:spacing w:after="0" w:line="252" w:lineRule="auto"/>
              <w:jc w:val="left"/>
            </w:pPr>
            <w:r>
              <w:rPr>
                <w:rFonts w:ascii="Times New Roman" w:hAnsi="Times New Roman" w:eastAsia="Times New Roman" w:cs="Times New Roman"/>
                <w:b w:val="0"/>
                <w:i w:val="0"/>
                <w:color w:val="000000"/>
                <w:sz w:val="21"/>
              </w:rPr>
              <w:t>DECIMAL(12, 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A5CE35">
            <w:pPr>
              <w:spacing w:after="0" w:line="252" w:lineRule="auto"/>
              <w:jc w:val="left"/>
            </w:pPr>
            <w:r>
              <w:rPr>
                <w:rFonts w:ascii="Times New Roman" w:hAnsi="Times New Roman" w:eastAsia="Times New Roman" w:cs="Times New Roman"/>
                <w:b w:val="0"/>
                <w:i w:val="0"/>
                <w:color w:val="000000"/>
                <w:sz w:val="21"/>
              </w:rPr>
              <w:t>NOT NULL; CHECK (HocPhi &gt; 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A017CD">
            <w:pPr>
              <w:spacing w:after="0" w:line="252" w:lineRule="auto"/>
              <w:jc w:val="left"/>
            </w:pPr>
            <w:r>
              <w:rPr>
                <w:rFonts w:ascii="Times New Roman" w:hAnsi="Times New Roman" w:eastAsia="Times New Roman" w:cs="Times New Roman"/>
                <w:b w:val="0"/>
                <w:i w:val="0"/>
                <w:color w:val="000000"/>
                <w:sz w:val="21"/>
              </w:rPr>
              <w:t xml:space="preserve">Học phí. Đồng, &gt; 0. Là giá </w:t>
            </w:r>
            <w:r>
              <w:rPr>
                <w:rFonts w:ascii="Times New Roman" w:hAnsi="Times New Roman" w:eastAsia="Times New Roman" w:cs="Times New Roman"/>
                <w:b/>
                <w:i w:val="0"/>
                <w:color w:val="000000"/>
                <w:sz w:val="21"/>
              </w:rPr>
              <w:t>hiện hành</w:t>
            </w:r>
            <w:r>
              <w:rPr>
                <w:rFonts w:ascii="Times New Roman" w:hAnsi="Times New Roman" w:eastAsia="Times New Roman" w:cs="Times New Roman"/>
                <w:b w:val="0"/>
                <w:i w:val="0"/>
                <w:color w:val="000000"/>
                <w:sz w:val="21"/>
              </w:rPr>
              <w:t>, mỗi đăng ký sẽ chốt giá riêng ở HocPhi.HocPhiGoc</w:t>
            </w:r>
          </w:p>
        </w:tc>
      </w:tr>
      <w:tr w14:paraId="1C2E49FC">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CBEC5F">
            <w:pPr>
              <w:spacing w:after="0" w:line="252" w:lineRule="auto"/>
              <w:jc w:val="left"/>
            </w:pPr>
            <w:r>
              <w:rPr>
                <w:rFonts w:ascii="Times New Roman" w:hAnsi="Times New Roman" w:eastAsia="Times New Roman" w:cs="Times New Roman"/>
                <w:b w:val="0"/>
                <w:i w:val="0"/>
                <w:color w:val="000000"/>
                <w:sz w:val="21"/>
              </w:rPr>
              <w:t>TSChuyenCan</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89BFBC">
            <w:pPr>
              <w:spacing w:after="0" w:line="252" w:lineRule="auto"/>
              <w:jc w:val="left"/>
            </w:pPr>
            <w:r>
              <w:rPr>
                <w:rFonts w:ascii="Times New Roman" w:hAnsi="Times New Roman" w:eastAsia="Times New Roman" w:cs="Times New Roman"/>
                <w:b w:val="0"/>
                <w:i w:val="0"/>
                <w:color w:val="000000"/>
                <w:sz w:val="21"/>
              </w:rPr>
              <w:t>TINYINT</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3DC2AD">
            <w:pPr>
              <w:spacing w:after="0" w:line="252" w:lineRule="auto"/>
              <w:jc w:val="left"/>
            </w:pPr>
            <w:r>
              <w:rPr>
                <w:rFonts w:ascii="Times New Roman" w:hAnsi="Times New Roman" w:eastAsia="Times New Roman" w:cs="Times New Roman"/>
                <w:b w:val="0"/>
                <w:i w:val="0"/>
                <w:color w:val="000000"/>
                <w:sz w:val="21"/>
              </w:rPr>
              <w:t>NOT NULL</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F0C654">
            <w:pPr>
              <w:spacing w:after="0" w:line="252" w:lineRule="auto"/>
              <w:jc w:val="left"/>
            </w:pPr>
            <w:r>
              <w:rPr>
                <w:rFonts w:ascii="Times New Roman" w:hAnsi="Times New Roman" w:eastAsia="Times New Roman" w:cs="Times New Roman"/>
                <w:b w:val="0"/>
                <w:i w:val="0"/>
                <w:color w:val="000000"/>
                <w:sz w:val="21"/>
              </w:rPr>
              <w:t>Trọng số chuyên cần. %,</w:t>
            </w:r>
          </w:p>
        </w:tc>
      </w:tr>
      <w:tr w14:paraId="5EF7A767">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CCA254">
            <w:pPr>
              <w:spacing w:after="0" w:line="252" w:lineRule="auto"/>
              <w:jc w:val="left"/>
            </w:pPr>
            <w:r>
              <w:rPr>
                <w:rFonts w:ascii="Times New Roman" w:hAnsi="Times New Roman" w:eastAsia="Times New Roman" w:cs="Times New Roman"/>
                <w:b w:val="0"/>
                <w:i w:val="0"/>
                <w:color w:val="000000"/>
                <w:sz w:val="21"/>
              </w:rPr>
              <w:t>TSGiuaKy</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F67184">
            <w:pPr>
              <w:spacing w:after="0" w:line="252" w:lineRule="auto"/>
              <w:jc w:val="left"/>
            </w:pPr>
            <w:r>
              <w:rPr>
                <w:rFonts w:ascii="Times New Roman" w:hAnsi="Times New Roman" w:eastAsia="Times New Roman" w:cs="Times New Roman"/>
                <w:b w:val="0"/>
                <w:i w:val="0"/>
                <w:color w:val="000000"/>
                <w:sz w:val="21"/>
              </w:rPr>
              <w:t>TINYINT</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F9C004">
            <w:pPr>
              <w:spacing w:after="0" w:line="252" w:lineRule="auto"/>
              <w:jc w:val="left"/>
            </w:pPr>
            <w:r>
              <w:rPr>
                <w:rFonts w:ascii="Times New Roman" w:hAnsi="Times New Roman" w:eastAsia="Times New Roman" w:cs="Times New Roman"/>
                <w:b w:val="0"/>
                <w:i w:val="0"/>
                <w:color w:val="000000"/>
                <w:sz w:val="21"/>
              </w:rPr>
              <w:t>NOT NULL</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DBB883">
            <w:pPr>
              <w:spacing w:after="0" w:line="252" w:lineRule="auto"/>
              <w:jc w:val="left"/>
            </w:pPr>
            <w:r>
              <w:rPr>
                <w:rFonts w:ascii="Times New Roman" w:hAnsi="Times New Roman" w:eastAsia="Times New Roman" w:cs="Times New Roman"/>
                <w:b w:val="0"/>
                <w:i w:val="0"/>
                <w:color w:val="000000"/>
                <w:sz w:val="21"/>
              </w:rPr>
              <w:t>Trọng số giữa kỳ. %,</w:t>
            </w:r>
          </w:p>
        </w:tc>
      </w:tr>
      <w:tr w14:paraId="6B74E924">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621849">
            <w:pPr>
              <w:spacing w:after="0" w:line="252" w:lineRule="auto"/>
              <w:jc w:val="left"/>
            </w:pPr>
            <w:r>
              <w:rPr>
                <w:rFonts w:ascii="Times New Roman" w:hAnsi="Times New Roman" w:eastAsia="Times New Roman" w:cs="Times New Roman"/>
                <w:b w:val="0"/>
                <w:i w:val="0"/>
                <w:color w:val="000000"/>
                <w:sz w:val="21"/>
              </w:rPr>
              <w:t>TSCuoiKy</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BEEC47">
            <w:pPr>
              <w:spacing w:after="0" w:line="252" w:lineRule="auto"/>
              <w:jc w:val="left"/>
            </w:pPr>
            <w:r>
              <w:rPr>
                <w:rFonts w:ascii="Times New Roman" w:hAnsi="Times New Roman" w:eastAsia="Times New Roman" w:cs="Times New Roman"/>
                <w:b w:val="0"/>
                <w:i w:val="0"/>
                <w:color w:val="000000"/>
                <w:sz w:val="21"/>
              </w:rPr>
              <w:t>TINYINT</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51BBC6">
            <w:pPr>
              <w:spacing w:after="0" w:line="252" w:lineRule="auto"/>
              <w:jc w:val="left"/>
            </w:pPr>
            <w:r>
              <w:rPr>
                <w:rFonts w:ascii="Times New Roman" w:hAnsi="Times New Roman" w:eastAsia="Times New Roman" w:cs="Times New Roman"/>
                <w:b w:val="0"/>
                <w:i w:val="0"/>
                <w:color w:val="000000"/>
                <w:sz w:val="21"/>
              </w:rPr>
              <w:t>NOT NULL</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7EEE40">
            <w:pPr>
              <w:spacing w:after="0" w:line="252" w:lineRule="auto"/>
              <w:jc w:val="left"/>
            </w:pPr>
            <w:r>
              <w:rPr>
                <w:rFonts w:ascii="Times New Roman" w:hAnsi="Times New Roman" w:eastAsia="Times New Roman" w:cs="Times New Roman"/>
                <w:b w:val="0"/>
                <w:i w:val="0"/>
                <w:color w:val="000000"/>
                <w:sz w:val="21"/>
              </w:rPr>
              <w:t>Trọng số cuối kỳ. %. Tổng 3 trọng số = 100 (QT13)</w:t>
            </w:r>
          </w:p>
        </w:tc>
      </w:tr>
      <w:tr w14:paraId="7BE0FE85">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2EC69A">
            <w:pPr>
              <w:spacing w:after="0" w:line="252" w:lineRule="auto"/>
              <w:jc w:val="left"/>
            </w:pPr>
            <w:r>
              <w:rPr>
                <w:rFonts w:ascii="Times New Roman" w:hAnsi="Times New Roman" w:eastAsia="Times New Roman" w:cs="Times New Roman"/>
                <w:b w:val="0"/>
                <w:i w:val="0"/>
                <w:color w:val="000000"/>
                <w:sz w:val="21"/>
              </w:rPr>
              <w:t>MoTa</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97E9ED">
            <w:pPr>
              <w:spacing w:after="0" w:line="252" w:lineRule="auto"/>
              <w:jc w:val="left"/>
            </w:pPr>
            <w:r>
              <w:rPr>
                <w:rFonts w:ascii="Times New Roman" w:hAnsi="Times New Roman" w:eastAsia="Times New Roman" w:cs="Times New Roman"/>
                <w:b w:val="0"/>
                <w:i w:val="0"/>
                <w:color w:val="000000"/>
                <w:sz w:val="21"/>
              </w:rPr>
              <w:t>NVARCHAR(500)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F33815">
            <w:pPr>
              <w:spacing w:after="0" w:line="252" w:lineRule="auto"/>
              <w:jc w:val="left"/>
            </w:pPr>
            <w:r>
              <w:rPr>
                <w:rFonts w:ascii="Times New Roman" w:hAnsi="Times New Roman" w:eastAsia="Times New Roman" w:cs="Times New Roman"/>
                <w:b w:val="0"/>
                <w:i w:val="0"/>
                <w:color w:val="000000"/>
                <w:sz w:val="21"/>
              </w:rPr>
              <w:t>NULL</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BCA8A4">
            <w:pPr>
              <w:spacing w:after="0" w:line="252" w:lineRule="auto"/>
              <w:jc w:val="left"/>
            </w:pPr>
            <w:r>
              <w:rPr>
                <w:rFonts w:ascii="Times New Roman" w:hAnsi="Times New Roman" w:eastAsia="Times New Roman" w:cs="Times New Roman"/>
                <w:b w:val="0"/>
                <w:i w:val="0"/>
                <w:color w:val="000000"/>
                <w:sz w:val="21"/>
              </w:rPr>
              <w:t>Mô tả</w:t>
            </w:r>
          </w:p>
        </w:tc>
      </w:tr>
      <w:tr w14:paraId="326EE930">
        <w:tblPrEx>
          <w:tblCellMar>
            <w:top w:w="0" w:type="dxa"/>
            <w:left w:w="108" w:type="dxa"/>
            <w:bottom w:w="0" w:type="dxa"/>
            <w:right w:w="108" w:type="dxa"/>
          </w:tblCellMar>
        </w:tblPrEx>
        <w:trPr>
          <w:cantSplit/>
          <w:jc w:val="center"/>
        </w:trPr>
        <w:tc>
          <w:tcPr>
            <w:tcW w:w="12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478B81">
            <w:pPr>
              <w:spacing w:after="0" w:line="252" w:lineRule="auto"/>
              <w:jc w:val="left"/>
            </w:pPr>
            <w:r>
              <w:rPr>
                <w:rFonts w:ascii="Times New Roman" w:hAnsi="Times New Roman" w:eastAsia="Times New Roman" w:cs="Times New Roman"/>
                <w:b w:val="0"/>
                <w:i w:val="0"/>
                <w:color w:val="000000"/>
                <w:sz w:val="21"/>
              </w:rPr>
              <w:t>TrangThai</w:t>
            </w:r>
          </w:p>
        </w:tc>
        <w:tc>
          <w:tcPr>
            <w:tcW w:w="1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5F94D7">
            <w:pPr>
              <w:spacing w:after="0" w:line="252" w:lineRule="auto"/>
              <w:jc w:val="left"/>
            </w:pPr>
            <w:r>
              <w:rPr>
                <w:rFonts w:ascii="Times New Roman" w:hAnsi="Times New Roman" w:eastAsia="Times New Roman" w:cs="Times New Roman"/>
                <w:b w:val="0"/>
                <w:i w:val="0"/>
                <w:color w:val="000000"/>
                <w:sz w:val="21"/>
              </w:rPr>
              <w:t>NVARCHAR(20)</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0DD5A4">
            <w:pPr>
              <w:spacing w:after="0" w:line="252" w:lineRule="auto"/>
              <w:jc w:val="left"/>
            </w:pPr>
            <w:r>
              <w:rPr>
                <w:rFonts w:ascii="Times New Roman" w:hAnsi="Times New Roman" w:eastAsia="Times New Roman" w:cs="Times New Roman"/>
                <w:b w:val="0"/>
                <w:i w:val="0"/>
                <w:color w:val="000000"/>
                <w:sz w:val="21"/>
              </w:rPr>
              <w:t>NOT NULL; mặc định N'Đang mở'; CHECK (TrangThai IN (N'Đang mở', N'Ngừng'))</w:t>
            </w:r>
          </w:p>
        </w:tc>
        <w:tc>
          <w:tcPr>
            <w:tcW w:w="348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1FBD2D">
            <w:pPr>
              <w:spacing w:after="0" w:line="252" w:lineRule="auto"/>
              <w:jc w:val="left"/>
            </w:pPr>
            <w:r>
              <w:rPr>
                <w:rFonts w:ascii="Times New Roman" w:hAnsi="Times New Roman" w:eastAsia="Times New Roman" w:cs="Times New Roman"/>
                <w:b w:val="0"/>
                <w:i w:val="0"/>
                <w:color w:val="000000"/>
                <w:sz w:val="21"/>
              </w:rPr>
              <w:t>Trạng thái. [Đang mở | Ngừng]</w:t>
            </w:r>
          </w:p>
        </w:tc>
      </w:tr>
    </w:tbl>
    <w:p w14:paraId="58B650C9">
      <w:pPr>
        <w:spacing w:after="40"/>
      </w:pPr>
    </w:p>
    <w:p w14:paraId="35D57FE4">
      <w:pPr>
        <w:spacing w:after="120"/>
        <w:jc w:val="both"/>
      </w:pPr>
      <w:r>
        <w:rPr>
          <w:rFonts w:ascii="Times New Roman" w:hAnsi="Times New Roman" w:eastAsia="Times New Roman" w:cs="Times New Roman"/>
          <w:b w:val="0"/>
          <w:i w:val="0"/>
          <w:color w:val="000000"/>
          <w:sz w:val="24"/>
        </w:rPr>
        <w:t>Ràng buộc trên nhiều trường: CHECK (TrinhDoDauRa &gt; TrinhDoDauVao); CHECK (TSChuyenCan + TSGiuaKy + TSCuoiKy = 100).</w:t>
      </w:r>
    </w:p>
    <w:p w14:paraId="2F3E6CF1">
      <w:pPr>
        <w:pStyle w:val="5"/>
      </w:pPr>
      <w:r>
        <w:t>Bảng 6. PhongHoc – Phòng học (kho D1, thực thể xác thực)</w:t>
      </w:r>
    </w:p>
    <w:tbl>
      <w:tblPr>
        <w:tblStyle w:val="12"/>
        <w:tblW w:w="0" w:type="auto"/>
        <w:jc w:val="center"/>
        <w:tblLayout w:type="fixed"/>
        <w:tblCellMar>
          <w:top w:w="0" w:type="dxa"/>
          <w:left w:w="108" w:type="dxa"/>
          <w:bottom w:w="0" w:type="dxa"/>
          <w:right w:w="108" w:type="dxa"/>
        </w:tblCellMar>
      </w:tblPr>
      <w:tblGrid>
        <w:gridCol w:w="1028"/>
        <w:gridCol w:w="1268"/>
        <w:gridCol w:w="3604"/>
        <w:gridCol w:w="3604"/>
      </w:tblGrid>
      <w:tr w14:paraId="595700AD">
        <w:tblPrEx>
          <w:tblCellMar>
            <w:top w:w="0" w:type="dxa"/>
            <w:left w:w="108" w:type="dxa"/>
            <w:bottom w:w="0" w:type="dxa"/>
            <w:right w:w="108" w:type="dxa"/>
          </w:tblCellMar>
        </w:tblPrEx>
        <w:trPr>
          <w:cantSplit/>
          <w:tblHeader/>
          <w:jc w:val="center"/>
        </w:trPr>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12F55D">
            <w:pPr>
              <w:spacing w:after="0" w:line="252" w:lineRule="auto"/>
              <w:jc w:val="center"/>
            </w:pPr>
            <w:r>
              <w:rPr>
                <w:rFonts w:ascii="Times New Roman" w:hAnsi="Times New Roman" w:eastAsia="Times New Roman" w:cs="Times New Roman"/>
                <w:b/>
                <w:i w:val="0"/>
                <w:color w:val="000000"/>
                <w:sz w:val="21"/>
              </w:rPr>
              <w:t>Tên trường</w:t>
            </w:r>
          </w:p>
        </w:tc>
        <w:tc>
          <w:tcPr>
            <w:tcW w:w="1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B52DE9">
            <w:pPr>
              <w:spacing w:after="0" w:line="252" w:lineRule="auto"/>
              <w:jc w:val="center"/>
            </w:pPr>
            <w:r>
              <w:rPr>
                <w:rFonts w:ascii="Times New Roman" w:hAnsi="Times New Roman" w:eastAsia="Times New Roman" w:cs="Times New Roman"/>
                <w:b/>
                <w:i w:val="0"/>
                <w:color w:val="000000"/>
                <w:sz w:val="21"/>
              </w:rPr>
              <w:t>Kiểu dữ liệu</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FD7A16A">
            <w:pPr>
              <w:spacing w:after="0" w:line="252" w:lineRule="auto"/>
              <w:jc w:val="center"/>
            </w:pPr>
            <w:r>
              <w:rPr>
                <w:rFonts w:ascii="Times New Roman" w:hAnsi="Times New Roman" w:eastAsia="Times New Roman" w:cs="Times New Roman"/>
                <w:b/>
                <w:i w:val="0"/>
                <w:color w:val="000000"/>
                <w:sz w:val="21"/>
              </w:rPr>
              <w:t>Ràng buộc</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A320E8">
            <w:pPr>
              <w:spacing w:after="0" w:line="252" w:lineRule="auto"/>
              <w:jc w:val="center"/>
            </w:pPr>
            <w:r>
              <w:rPr>
                <w:rFonts w:ascii="Times New Roman" w:hAnsi="Times New Roman" w:eastAsia="Times New Roman" w:cs="Times New Roman"/>
                <w:b/>
                <w:i w:val="0"/>
                <w:color w:val="000000"/>
                <w:sz w:val="21"/>
              </w:rPr>
              <w:t>Ý nghĩa</w:t>
            </w:r>
          </w:p>
        </w:tc>
      </w:tr>
      <w:tr w14:paraId="49F584F8">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48D4B4">
            <w:pPr>
              <w:spacing w:after="0" w:line="252" w:lineRule="auto"/>
              <w:jc w:val="left"/>
            </w:pPr>
            <w:r>
              <w:rPr>
                <w:rFonts w:ascii="Times New Roman" w:hAnsi="Times New Roman" w:eastAsia="Times New Roman" w:cs="Times New Roman"/>
                <w:b w:val="0"/>
                <w:i w:val="0"/>
                <w:color w:val="000000"/>
                <w:sz w:val="21"/>
              </w:rPr>
              <w:t>MaPhong</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3C5FD5">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46FC10">
            <w:pPr>
              <w:spacing w:after="0" w:line="252" w:lineRule="auto"/>
              <w:jc w:val="left"/>
            </w:pPr>
            <w:r>
              <w:rPr>
                <w:rFonts w:ascii="Times New Roman" w:hAnsi="Times New Roman" w:eastAsia="Times New Roman" w:cs="Times New Roman"/>
                <w:b w:val="0"/>
                <w:i w:val="0"/>
                <w:color w:val="000000"/>
                <w:sz w:val="21"/>
              </w:rPr>
              <w:t>PK;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E509A7">
            <w:pPr>
              <w:spacing w:after="0" w:line="252" w:lineRule="auto"/>
              <w:jc w:val="left"/>
            </w:pPr>
            <w:r>
              <w:rPr>
                <w:rFonts w:ascii="Times New Roman" w:hAnsi="Times New Roman" w:eastAsia="Times New Roman" w:cs="Times New Roman"/>
                <w:b w:val="0"/>
                <w:i w:val="0"/>
                <w:color w:val="000000"/>
                <w:sz w:val="21"/>
              </w:rPr>
              <w:t>Mã phòng. vd P203</w:t>
            </w:r>
          </w:p>
        </w:tc>
      </w:tr>
      <w:tr w14:paraId="3B71C697">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C413AD">
            <w:pPr>
              <w:spacing w:after="0" w:line="252" w:lineRule="auto"/>
              <w:jc w:val="left"/>
            </w:pPr>
            <w:r>
              <w:rPr>
                <w:rFonts w:ascii="Times New Roman" w:hAnsi="Times New Roman" w:eastAsia="Times New Roman" w:cs="Times New Roman"/>
                <w:b w:val="0"/>
                <w:i w:val="0"/>
                <w:color w:val="000000"/>
                <w:sz w:val="21"/>
              </w:rPr>
              <w:t>TenPhong</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F6CDE7">
            <w:pPr>
              <w:spacing w:after="0" w:line="252" w:lineRule="auto"/>
              <w:jc w:val="left"/>
            </w:pPr>
            <w:r>
              <w:rPr>
                <w:rFonts w:ascii="Times New Roman" w:hAnsi="Times New Roman" w:eastAsia="Times New Roman" w:cs="Times New Roman"/>
                <w:b w:val="0"/>
                <w:i w:val="0"/>
                <w:color w:val="000000"/>
                <w:sz w:val="21"/>
              </w:rPr>
              <w:t>NVARCHAR(50)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6E9182">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299086">
            <w:pPr>
              <w:spacing w:after="0" w:line="252" w:lineRule="auto"/>
              <w:jc w:val="left"/>
            </w:pPr>
            <w:r>
              <w:rPr>
                <w:rFonts w:ascii="Times New Roman" w:hAnsi="Times New Roman" w:eastAsia="Times New Roman" w:cs="Times New Roman"/>
                <w:b w:val="0"/>
                <w:i w:val="0"/>
                <w:color w:val="000000"/>
                <w:sz w:val="21"/>
              </w:rPr>
              <w:t>Tên phòng</w:t>
            </w:r>
          </w:p>
        </w:tc>
      </w:tr>
      <w:tr w14:paraId="053517A7">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2DF5DF">
            <w:pPr>
              <w:spacing w:after="0" w:line="252" w:lineRule="auto"/>
              <w:jc w:val="left"/>
            </w:pPr>
            <w:r>
              <w:rPr>
                <w:rFonts w:ascii="Times New Roman" w:hAnsi="Times New Roman" w:eastAsia="Times New Roman" w:cs="Times New Roman"/>
                <w:b w:val="0"/>
                <w:i w:val="0"/>
                <w:color w:val="000000"/>
                <w:sz w:val="21"/>
              </w:rPr>
              <w:t>SucChua</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8E5905">
            <w:pPr>
              <w:spacing w:after="0" w:line="252" w:lineRule="auto"/>
              <w:jc w:val="left"/>
            </w:pPr>
            <w:r>
              <w:rPr>
                <w:rFonts w:ascii="Times New Roman" w:hAnsi="Times New Roman" w:eastAsia="Times New Roman" w:cs="Times New Roman"/>
                <w:b w:val="0"/>
                <w:i w:val="0"/>
                <w:color w:val="000000"/>
                <w:sz w:val="21"/>
              </w:rPr>
              <w:t>SMALLINT</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186AB9">
            <w:pPr>
              <w:spacing w:after="0" w:line="252" w:lineRule="auto"/>
              <w:jc w:val="left"/>
            </w:pPr>
            <w:r>
              <w:rPr>
                <w:rFonts w:ascii="Times New Roman" w:hAnsi="Times New Roman" w:eastAsia="Times New Roman" w:cs="Times New Roman"/>
                <w:b w:val="0"/>
                <w:i w:val="0"/>
                <w:color w:val="000000"/>
                <w:sz w:val="21"/>
              </w:rPr>
              <w:t>NOT NULL; CHECK (SucChua &gt; 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72C3FF">
            <w:pPr>
              <w:spacing w:after="0" w:line="252" w:lineRule="auto"/>
              <w:jc w:val="left"/>
            </w:pPr>
            <w:r>
              <w:rPr>
                <w:rFonts w:ascii="Times New Roman" w:hAnsi="Times New Roman" w:eastAsia="Times New Roman" w:cs="Times New Roman"/>
                <w:b w:val="0"/>
                <w:i w:val="0"/>
                <w:color w:val="000000"/>
                <w:sz w:val="21"/>
              </w:rPr>
              <w:t>Sức chứa. &gt; 0 (QT06: sĩ số lớp không vượt sức chứa)</w:t>
            </w:r>
          </w:p>
        </w:tc>
      </w:tr>
      <w:tr w14:paraId="15902E09">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822B9B">
            <w:pPr>
              <w:spacing w:after="0" w:line="252" w:lineRule="auto"/>
              <w:jc w:val="left"/>
            </w:pPr>
            <w:r>
              <w:rPr>
                <w:rFonts w:ascii="Times New Roman" w:hAnsi="Times New Roman" w:eastAsia="Times New Roman" w:cs="Times New Roman"/>
                <w:b w:val="0"/>
                <w:i w:val="0"/>
                <w:color w:val="000000"/>
                <w:sz w:val="21"/>
              </w:rPr>
              <w:t>ThietBi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FB83F2">
            <w:pPr>
              <w:spacing w:after="0" w:line="252" w:lineRule="auto"/>
              <w:jc w:val="left"/>
            </w:pPr>
            <w:r>
              <w:rPr>
                <w:rFonts w:ascii="Times New Roman" w:hAnsi="Times New Roman" w:eastAsia="Times New Roman" w:cs="Times New Roman"/>
                <w:b w:val="0"/>
                <w:i w:val="0"/>
                <w:color w:val="000000"/>
                <w:sz w:val="21"/>
              </w:rPr>
              <w:t>NVARCHAR(200)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8B85B6">
            <w:pPr>
              <w:spacing w:after="0" w:line="252" w:lineRule="auto"/>
              <w:jc w:val="left"/>
            </w:pPr>
            <w:r>
              <w:rPr>
                <w:rFonts w:ascii="Times New Roman" w:hAnsi="Times New Roman" w:eastAsia="Times New Roman" w:cs="Times New Roman"/>
                <w:b w:val="0"/>
                <w:i w:val="0"/>
                <w:color w:val="000000"/>
                <w:sz w:val="21"/>
              </w:rPr>
              <w:t>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A5AF2A">
            <w:pPr>
              <w:spacing w:after="0" w:line="252" w:lineRule="auto"/>
              <w:jc w:val="left"/>
            </w:pPr>
            <w:r>
              <w:rPr>
                <w:rFonts w:ascii="Times New Roman" w:hAnsi="Times New Roman" w:eastAsia="Times New Roman" w:cs="Times New Roman"/>
                <w:b w:val="0"/>
                <w:i w:val="0"/>
                <w:color w:val="000000"/>
                <w:sz w:val="21"/>
              </w:rPr>
              <w:t>Thiết bị. Văn bản mô tả</w:t>
            </w:r>
          </w:p>
        </w:tc>
      </w:tr>
      <w:tr w14:paraId="560BA964">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B9723C">
            <w:pPr>
              <w:spacing w:after="0" w:line="252" w:lineRule="auto"/>
              <w:jc w:val="left"/>
            </w:pPr>
            <w:r>
              <w:rPr>
                <w:rFonts w:ascii="Times New Roman" w:hAnsi="Times New Roman" w:eastAsia="Times New Roman" w:cs="Times New Roman"/>
                <w:b w:val="0"/>
                <w:i w:val="0"/>
                <w:color w:val="000000"/>
                <w:sz w:val="21"/>
              </w:rPr>
              <w:t>TinhTrang</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3FD480">
            <w:pPr>
              <w:spacing w:after="0" w:line="252" w:lineRule="auto"/>
              <w:jc w:val="left"/>
            </w:pPr>
            <w:r>
              <w:rPr>
                <w:rFonts w:ascii="Times New Roman" w:hAnsi="Times New Roman" w:eastAsia="Times New Roman" w:cs="Times New Roman"/>
                <w:b w:val="0"/>
                <w:i w:val="0"/>
                <w:color w:val="000000"/>
                <w:sz w:val="21"/>
              </w:rPr>
              <w:t>NVARCHAR(20)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049039">
            <w:pPr>
              <w:spacing w:after="0" w:line="252" w:lineRule="auto"/>
              <w:jc w:val="left"/>
            </w:pPr>
            <w:r>
              <w:rPr>
                <w:rFonts w:ascii="Times New Roman" w:hAnsi="Times New Roman" w:eastAsia="Times New Roman" w:cs="Times New Roman"/>
                <w:b w:val="0"/>
                <w:i w:val="0"/>
                <w:color w:val="000000"/>
                <w:sz w:val="21"/>
              </w:rPr>
              <w:t>NOT NULL; mặc định N'Sẵn sàng'; CHECK (TinhTrang IN (N'Sẵn sàng', N'Bảo trì', N'Ngừng'))</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751E9D">
            <w:pPr>
              <w:spacing w:after="0" w:line="252" w:lineRule="auto"/>
              <w:jc w:val="left"/>
            </w:pPr>
            <w:r>
              <w:rPr>
                <w:rFonts w:ascii="Times New Roman" w:hAnsi="Times New Roman" w:eastAsia="Times New Roman" w:cs="Times New Roman"/>
                <w:b w:val="0"/>
                <w:i w:val="0"/>
                <w:color w:val="000000"/>
                <w:sz w:val="21"/>
              </w:rPr>
              <w:t>Tình trạng. [Sẵn sàng | Bảo trì | Ngừng]. Chỉ phòng "Sẵn sàng" mới được xếp lịch</w:t>
            </w:r>
          </w:p>
        </w:tc>
      </w:tr>
    </w:tbl>
    <w:p w14:paraId="77859A11">
      <w:pPr>
        <w:spacing w:after="40"/>
      </w:pPr>
    </w:p>
    <w:p w14:paraId="45029AE7">
      <w:pPr>
        <w:pStyle w:val="5"/>
      </w:pPr>
      <w:r>
        <w:t>Bảng 7. LopHoc – Lớp học (kho D2, thực thể chức năng)</w:t>
      </w:r>
    </w:p>
    <w:tbl>
      <w:tblPr>
        <w:tblStyle w:val="12"/>
        <w:tblW w:w="0" w:type="auto"/>
        <w:jc w:val="center"/>
        <w:tblLayout w:type="fixed"/>
        <w:tblCellMar>
          <w:top w:w="0" w:type="dxa"/>
          <w:left w:w="108" w:type="dxa"/>
          <w:bottom w:w="0" w:type="dxa"/>
          <w:right w:w="108" w:type="dxa"/>
        </w:tblCellMar>
      </w:tblPr>
      <w:tblGrid>
        <w:gridCol w:w="1246"/>
        <w:gridCol w:w="1169"/>
        <w:gridCol w:w="3544"/>
        <w:gridCol w:w="3544"/>
      </w:tblGrid>
      <w:tr w14:paraId="08725497">
        <w:tblPrEx>
          <w:tblCellMar>
            <w:top w:w="0" w:type="dxa"/>
            <w:left w:w="108" w:type="dxa"/>
            <w:bottom w:w="0" w:type="dxa"/>
            <w:right w:w="108" w:type="dxa"/>
          </w:tblCellMar>
        </w:tblPrEx>
        <w:trPr>
          <w:cantSplit/>
          <w:tblHeader/>
          <w:jc w:val="center"/>
        </w:trPr>
        <w:tc>
          <w:tcPr>
            <w:tcW w:w="124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7FFE1B">
            <w:pPr>
              <w:spacing w:after="0" w:line="252" w:lineRule="auto"/>
              <w:jc w:val="center"/>
            </w:pPr>
            <w:r>
              <w:rPr>
                <w:rFonts w:ascii="Times New Roman" w:hAnsi="Times New Roman" w:eastAsia="Times New Roman" w:cs="Times New Roman"/>
                <w:b/>
                <w:i w:val="0"/>
                <w:color w:val="000000"/>
                <w:sz w:val="21"/>
              </w:rPr>
              <w:t>Tên trường</w:t>
            </w:r>
          </w:p>
        </w:tc>
        <w:tc>
          <w:tcPr>
            <w:tcW w:w="116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ED517E1">
            <w:pPr>
              <w:spacing w:after="0" w:line="252" w:lineRule="auto"/>
              <w:jc w:val="center"/>
            </w:pPr>
            <w:r>
              <w:rPr>
                <w:rFonts w:ascii="Times New Roman" w:hAnsi="Times New Roman" w:eastAsia="Times New Roman" w:cs="Times New Roman"/>
                <w:b/>
                <w:i w:val="0"/>
                <w:color w:val="000000"/>
                <w:sz w:val="21"/>
              </w:rPr>
              <w:t>Kiểu dữ liệu</w:t>
            </w:r>
          </w:p>
        </w:tc>
        <w:tc>
          <w:tcPr>
            <w:tcW w:w="35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B03B17">
            <w:pPr>
              <w:spacing w:after="0" w:line="252" w:lineRule="auto"/>
              <w:jc w:val="center"/>
            </w:pPr>
            <w:r>
              <w:rPr>
                <w:rFonts w:ascii="Times New Roman" w:hAnsi="Times New Roman" w:eastAsia="Times New Roman" w:cs="Times New Roman"/>
                <w:b/>
                <w:i w:val="0"/>
                <w:color w:val="000000"/>
                <w:sz w:val="21"/>
              </w:rPr>
              <w:t>Ràng buộc</w:t>
            </w:r>
          </w:p>
        </w:tc>
        <w:tc>
          <w:tcPr>
            <w:tcW w:w="354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BFA9672">
            <w:pPr>
              <w:spacing w:after="0" w:line="252" w:lineRule="auto"/>
              <w:jc w:val="center"/>
            </w:pPr>
            <w:r>
              <w:rPr>
                <w:rFonts w:ascii="Times New Roman" w:hAnsi="Times New Roman" w:eastAsia="Times New Roman" w:cs="Times New Roman"/>
                <w:b/>
                <w:i w:val="0"/>
                <w:color w:val="000000"/>
                <w:sz w:val="21"/>
              </w:rPr>
              <w:t>Ý nghĩa</w:t>
            </w:r>
          </w:p>
        </w:tc>
      </w:tr>
      <w:tr w14:paraId="09DF3C0E">
        <w:tblPrEx>
          <w:tblCellMar>
            <w:top w:w="0" w:type="dxa"/>
            <w:left w:w="108" w:type="dxa"/>
            <w:bottom w:w="0" w:type="dxa"/>
            <w:right w:w="108" w:type="dxa"/>
          </w:tblCellMar>
        </w:tblPrEx>
        <w:trPr>
          <w:cantSplit/>
          <w:jc w:val="center"/>
        </w:trPr>
        <w:tc>
          <w:tcPr>
            <w:tcW w:w="12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6C963B">
            <w:pPr>
              <w:spacing w:after="0" w:line="252" w:lineRule="auto"/>
              <w:jc w:val="left"/>
            </w:pPr>
            <w:r>
              <w:rPr>
                <w:rFonts w:ascii="Times New Roman" w:hAnsi="Times New Roman" w:eastAsia="Times New Roman" w:cs="Times New Roman"/>
                <w:b w:val="0"/>
                <w:i w:val="0"/>
                <w:color w:val="000000"/>
                <w:sz w:val="21"/>
              </w:rPr>
              <w:t>MaLop</w:t>
            </w:r>
          </w:p>
        </w:tc>
        <w:tc>
          <w:tcPr>
            <w:tcW w:w="11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22036F">
            <w:pPr>
              <w:spacing w:after="0" w:line="252" w:lineRule="auto"/>
              <w:jc w:val="left"/>
            </w:pPr>
            <w:r>
              <w:rPr>
                <w:rFonts w:ascii="Times New Roman" w:hAnsi="Times New Roman" w:eastAsia="Times New Roman" w:cs="Times New Roman"/>
                <w:b w:val="0"/>
                <w:i w:val="0"/>
                <w:color w:val="000000"/>
                <w:sz w:val="21"/>
              </w:rPr>
              <w:t>VARCHAR(15)</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957643">
            <w:pPr>
              <w:spacing w:after="0" w:line="252" w:lineRule="auto"/>
              <w:jc w:val="left"/>
            </w:pPr>
            <w:r>
              <w:rPr>
                <w:rFonts w:ascii="Times New Roman" w:hAnsi="Times New Roman" w:eastAsia="Times New Roman" w:cs="Times New Roman"/>
                <w:b w:val="0"/>
                <w:i w:val="0"/>
                <w:color w:val="000000"/>
                <w:sz w:val="21"/>
              </w:rPr>
              <w:t>PK; NOT NULL</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2369FF">
            <w:pPr>
              <w:spacing w:after="0" w:line="252" w:lineRule="auto"/>
              <w:jc w:val="left"/>
            </w:pPr>
            <w:r>
              <w:rPr>
                <w:rFonts w:ascii="Times New Roman" w:hAnsi="Times New Roman" w:eastAsia="Times New Roman" w:cs="Times New Roman"/>
                <w:b w:val="0"/>
                <w:i w:val="0"/>
                <w:color w:val="000000"/>
                <w:sz w:val="21"/>
              </w:rPr>
              <w:t>Mã lớp. vd IEK-2609</w:t>
            </w:r>
          </w:p>
        </w:tc>
      </w:tr>
      <w:tr w14:paraId="7CF29847">
        <w:tblPrEx>
          <w:tblCellMar>
            <w:top w:w="0" w:type="dxa"/>
            <w:left w:w="108" w:type="dxa"/>
            <w:bottom w:w="0" w:type="dxa"/>
            <w:right w:w="108" w:type="dxa"/>
          </w:tblCellMar>
        </w:tblPrEx>
        <w:trPr>
          <w:cantSplit/>
          <w:jc w:val="center"/>
        </w:trPr>
        <w:tc>
          <w:tcPr>
            <w:tcW w:w="12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8D27E6">
            <w:pPr>
              <w:spacing w:after="0" w:line="252" w:lineRule="auto"/>
              <w:jc w:val="left"/>
            </w:pPr>
            <w:r>
              <w:rPr>
                <w:rFonts w:ascii="Times New Roman" w:hAnsi="Times New Roman" w:eastAsia="Times New Roman" w:cs="Times New Roman"/>
                <w:b w:val="0"/>
                <w:i w:val="0"/>
                <w:color w:val="000000"/>
                <w:sz w:val="21"/>
              </w:rPr>
              <w:t>MaKH</w:t>
            </w:r>
          </w:p>
        </w:tc>
        <w:tc>
          <w:tcPr>
            <w:tcW w:w="11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78BB1">
            <w:pPr>
              <w:spacing w:after="0" w:line="252" w:lineRule="auto"/>
              <w:jc w:val="left"/>
            </w:pPr>
            <w:r>
              <w:rPr>
                <w:rFonts w:ascii="Times New Roman" w:hAnsi="Times New Roman" w:eastAsia="Times New Roman" w:cs="Times New Roman"/>
                <w:b w:val="0"/>
                <w:i w:val="0"/>
                <w:color w:val="000000"/>
                <w:sz w:val="21"/>
              </w:rPr>
              <w:t>VARCHAR(10)</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4B43DC">
            <w:pPr>
              <w:spacing w:after="0" w:line="252" w:lineRule="auto"/>
              <w:jc w:val="left"/>
            </w:pPr>
            <w:r>
              <w:rPr>
                <w:rFonts w:ascii="Times New Roman" w:hAnsi="Times New Roman" w:eastAsia="Times New Roman" w:cs="Times New Roman"/>
                <w:b w:val="0"/>
                <w:i w:val="0"/>
                <w:color w:val="000000"/>
                <w:sz w:val="21"/>
              </w:rPr>
              <w:t>FK → KhoaHoc; NOT NULL</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1E3FD6">
            <w:pPr>
              <w:spacing w:after="0" w:line="252" w:lineRule="auto"/>
              <w:jc w:val="left"/>
            </w:pPr>
            <w:r>
              <w:rPr>
                <w:rFonts w:ascii="Times New Roman" w:hAnsi="Times New Roman" w:eastAsia="Times New Roman" w:cs="Times New Roman"/>
                <w:b w:val="0"/>
                <w:i w:val="0"/>
                <w:color w:val="000000"/>
                <w:sz w:val="21"/>
              </w:rPr>
              <w:t>Mã khóa học</w:t>
            </w:r>
          </w:p>
        </w:tc>
      </w:tr>
      <w:tr w14:paraId="08BF4B7B">
        <w:tblPrEx>
          <w:tblCellMar>
            <w:top w:w="0" w:type="dxa"/>
            <w:left w:w="108" w:type="dxa"/>
            <w:bottom w:w="0" w:type="dxa"/>
            <w:right w:w="108" w:type="dxa"/>
          </w:tblCellMar>
        </w:tblPrEx>
        <w:trPr>
          <w:cantSplit/>
          <w:jc w:val="center"/>
        </w:trPr>
        <w:tc>
          <w:tcPr>
            <w:tcW w:w="12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275A2A">
            <w:pPr>
              <w:spacing w:after="0" w:line="252" w:lineRule="auto"/>
              <w:jc w:val="left"/>
            </w:pPr>
            <w:r>
              <w:rPr>
                <w:rFonts w:ascii="Times New Roman" w:hAnsi="Times New Roman" w:eastAsia="Times New Roman" w:cs="Times New Roman"/>
                <w:b w:val="0"/>
                <w:i w:val="0"/>
                <w:color w:val="000000"/>
                <w:sz w:val="21"/>
              </w:rPr>
              <w:t>MaGV</w:t>
            </w:r>
          </w:p>
        </w:tc>
        <w:tc>
          <w:tcPr>
            <w:tcW w:w="11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FDFCA5">
            <w:pPr>
              <w:spacing w:after="0" w:line="252" w:lineRule="auto"/>
              <w:jc w:val="left"/>
            </w:pPr>
            <w:r>
              <w:rPr>
                <w:rFonts w:ascii="Times New Roman" w:hAnsi="Times New Roman" w:eastAsia="Times New Roman" w:cs="Times New Roman"/>
                <w:b w:val="0"/>
                <w:i w:val="0"/>
                <w:color w:val="000000"/>
                <w:sz w:val="21"/>
              </w:rPr>
              <w:t>VARCHAR(10)</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1FFAB2">
            <w:pPr>
              <w:spacing w:after="0" w:line="252" w:lineRule="auto"/>
              <w:jc w:val="left"/>
            </w:pPr>
            <w:r>
              <w:rPr>
                <w:rFonts w:ascii="Times New Roman" w:hAnsi="Times New Roman" w:eastAsia="Times New Roman" w:cs="Times New Roman"/>
                <w:b w:val="0"/>
                <w:i w:val="0"/>
                <w:color w:val="000000"/>
                <w:sz w:val="21"/>
              </w:rPr>
              <w:t>FK → GiaoVien; NOT NULL</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4A82A2">
            <w:pPr>
              <w:spacing w:after="0" w:line="252" w:lineRule="auto"/>
              <w:jc w:val="left"/>
            </w:pPr>
            <w:r>
              <w:rPr>
                <w:rFonts w:ascii="Times New Roman" w:hAnsi="Times New Roman" w:eastAsia="Times New Roman" w:cs="Times New Roman"/>
                <w:b w:val="0"/>
                <w:i w:val="0"/>
                <w:color w:val="000000"/>
                <w:sz w:val="21"/>
              </w:rPr>
              <w:t>Mã giáo viên phụ trách. Phân công ở 2.1</w:t>
            </w:r>
          </w:p>
        </w:tc>
      </w:tr>
      <w:tr w14:paraId="36E76935">
        <w:tblPrEx>
          <w:tblCellMar>
            <w:top w:w="0" w:type="dxa"/>
            <w:left w:w="108" w:type="dxa"/>
            <w:bottom w:w="0" w:type="dxa"/>
            <w:right w:w="108" w:type="dxa"/>
          </w:tblCellMar>
        </w:tblPrEx>
        <w:trPr>
          <w:cantSplit/>
          <w:jc w:val="center"/>
        </w:trPr>
        <w:tc>
          <w:tcPr>
            <w:tcW w:w="12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CDC7A2">
            <w:pPr>
              <w:spacing w:after="0" w:line="252" w:lineRule="auto"/>
              <w:jc w:val="left"/>
            </w:pPr>
            <w:r>
              <w:rPr>
                <w:rFonts w:ascii="Times New Roman" w:hAnsi="Times New Roman" w:eastAsia="Times New Roman" w:cs="Times New Roman"/>
                <w:b w:val="0"/>
                <w:i w:val="0"/>
                <w:color w:val="000000"/>
                <w:sz w:val="21"/>
              </w:rPr>
              <w:t>NgayKhaiGiang</w:t>
            </w:r>
          </w:p>
        </w:tc>
        <w:tc>
          <w:tcPr>
            <w:tcW w:w="11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0DF8BC">
            <w:pPr>
              <w:spacing w:after="0" w:line="252" w:lineRule="auto"/>
              <w:jc w:val="left"/>
            </w:pPr>
            <w:r>
              <w:rPr>
                <w:rFonts w:ascii="Times New Roman" w:hAnsi="Times New Roman" w:eastAsia="Times New Roman" w:cs="Times New Roman"/>
                <w:b w:val="0"/>
                <w:i w:val="0"/>
                <w:color w:val="000000"/>
                <w:sz w:val="21"/>
              </w:rPr>
              <w:t>DATE</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6E3A7C">
            <w:pPr>
              <w:spacing w:after="0" w:line="252" w:lineRule="auto"/>
              <w:jc w:val="left"/>
            </w:pPr>
            <w:r>
              <w:rPr>
                <w:rFonts w:ascii="Times New Roman" w:hAnsi="Times New Roman" w:eastAsia="Times New Roman" w:cs="Times New Roman"/>
                <w:b w:val="0"/>
                <w:i w:val="0"/>
                <w:color w:val="000000"/>
                <w:sz w:val="21"/>
              </w:rPr>
              <w:t>NOT NULL</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5E0053">
            <w:pPr>
              <w:spacing w:after="0" w:line="252" w:lineRule="auto"/>
              <w:jc w:val="left"/>
            </w:pPr>
            <w:r>
              <w:rPr>
                <w:rFonts w:ascii="Times New Roman" w:hAnsi="Times New Roman" w:eastAsia="Times New Roman" w:cs="Times New Roman"/>
                <w:b w:val="0"/>
                <w:i w:val="0"/>
                <w:color w:val="000000"/>
                <w:sz w:val="21"/>
              </w:rPr>
              <w:t>Ngày khai giảng</w:t>
            </w:r>
          </w:p>
        </w:tc>
      </w:tr>
      <w:tr w14:paraId="654F1F21">
        <w:tblPrEx>
          <w:tblCellMar>
            <w:top w:w="0" w:type="dxa"/>
            <w:left w:w="108" w:type="dxa"/>
            <w:bottom w:w="0" w:type="dxa"/>
            <w:right w:w="108" w:type="dxa"/>
          </w:tblCellMar>
        </w:tblPrEx>
        <w:trPr>
          <w:cantSplit/>
          <w:jc w:val="center"/>
        </w:trPr>
        <w:tc>
          <w:tcPr>
            <w:tcW w:w="12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5366C8">
            <w:pPr>
              <w:spacing w:after="0" w:line="252" w:lineRule="auto"/>
              <w:jc w:val="left"/>
            </w:pPr>
            <w:r>
              <w:rPr>
                <w:rFonts w:ascii="Times New Roman" w:hAnsi="Times New Roman" w:eastAsia="Times New Roman" w:cs="Times New Roman"/>
                <w:b w:val="0"/>
                <w:i w:val="0"/>
                <w:color w:val="000000"/>
                <w:sz w:val="21"/>
              </w:rPr>
              <w:t>SiSoToiDa</w:t>
            </w:r>
          </w:p>
        </w:tc>
        <w:tc>
          <w:tcPr>
            <w:tcW w:w="11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6A6C72">
            <w:pPr>
              <w:spacing w:after="0" w:line="252" w:lineRule="auto"/>
              <w:jc w:val="left"/>
            </w:pPr>
            <w:r>
              <w:rPr>
                <w:rFonts w:ascii="Times New Roman" w:hAnsi="Times New Roman" w:eastAsia="Times New Roman" w:cs="Times New Roman"/>
                <w:b w:val="0"/>
                <w:i w:val="0"/>
                <w:color w:val="000000"/>
                <w:sz w:val="21"/>
              </w:rPr>
              <w:t>SMALLINT</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05B368">
            <w:pPr>
              <w:spacing w:after="0" w:line="252" w:lineRule="auto"/>
              <w:jc w:val="left"/>
            </w:pPr>
            <w:r>
              <w:rPr>
                <w:rFonts w:ascii="Times New Roman" w:hAnsi="Times New Roman" w:eastAsia="Times New Roman" w:cs="Times New Roman"/>
                <w:b w:val="0"/>
                <w:i w:val="0"/>
                <w:color w:val="000000"/>
                <w:sz w:val="21"/>
              </w:rPr>
              <w:t>NOT NULL; CHECK (SiSoToiDa &gt; 0)</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C447DF">
            <w:pPr>
              <w:spacing w:after="0" w:line="252" w:lineRule="auto"/>
              <w:jc w:val="left"/>
            </w:pPr>
            <w:r>
              <w:rPr>
                <w:rFonts w:ascii="Times New Roman" w:hAnsi="Times New Roman" w:eastAsia="Times New Roman" w:cs="Times New Roman"/>
                <w:b w:val="0"/>
                <w:i w:val="0"/>
                <w:color w:val="000000"/>
                <w:sz w:val="21"/>
              </w:rPr>
              <w:t>Sĩ số tối đa. ≤ tham số SISO_TOI_DA (20) và ≤ sức chứa phòng ở LichTuan (QT06)</w:t>
            </w:r>
          </w:p>
        </w:tc>
      </w:tr>
      <w:tr w14:paraId="71CB4765">
        <w:tblPrEx>
          <w:tblCellMar>
            <w:top w:w="0" w:type="dxa"/>
            <w:left w:w="108" w:type="dxa"/>
            <w:bottom w:w="0" w:type="dxa"/>
            <w:right w:w="108" w:type="dxa"/>
          </w:tblCellMar>
        </w:tblPrEx>
        <w:trPr>
          <w:cantSplit/>
          <w:jc w:val="center"/>
        </w:trPr>
        <w:tc>
          <w:tcPr>
            <w:tcW w:w="124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076C34">
            <w:pPr>
              <w:spacing w:after="0" w:line="252" w:lineRule="auto"/>
              <w:jc w:val="left"/>
            </w:pPr>
            <w:r>
              <w:rPr>
                <w:rFonts w:ascii="Times New Roman" w:hAnsi="Times New Roman" w:eastAsia="Times New Roman" w:cs="Times New Roman"/>
                <w:b w:val="0"/>
                <w:i w:val="0"/>
                <w:color w:val="000000"/>
                <w:sz w:val="21"/>
              </w:rPr>
              <w:t>TrangThai</w:t>
            </w:r>
          </w:p>
        </w:tc>
        <w:tc>
          <w:tcPr>
            <w:tcW w:w="116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56C7CA">
            <w:pPr>
              <w:spacing w:after="0" w:line="252" w:lineRule="auto"/>
              <w:jc w:val="left"/>
            </w:pPr>
            <w:r>
              <w:rPr>
                <w:rFonts w:ascii="Times New Roman" w:hAnsi="Times New Roman" w:eastAsia="Times New Roman" w:cs="Times New Roman"/>
                <w:b w:val="0"/>
                <w:i w:val="0"/>
                <w:color w:val="000000"/>
                <w:sz w:val="21"/>
              </w:rPr>
              <w:t>NVARCHAR(20)</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CEA8FF">
            <w:pPr>
              <w:spacing w:after="0" w:line="252" w:lineRule="auto"/>
              <w:jc w:val="left"/>
            </w:pPr>
            <w:r>
              <w:rPr>
                <w:rFonts w:ascii="Times New Roman" w:hAnsi="Times New Roman" w:eastAsia="Times New Roman" w:cs="Times New Roman"/>
                <w:b w:val="0"/>
                <w:i w:val="0"/>
                <w:color w:val="000000"/>
                <w:sz w:val="21"/>
              </w:rPr>
              <w:t>NOT NULL; mặc định N'Dự kiến'; CHECK (TrangThai IN (N'Dự kiến', N'Đang học', N'Kết thúc', N'Hủy'))</w:t>
            </w:r>
          </w:p>
        </w:tc>
        <w:tc>
          <w:tcPr>
            <w:tcW w:w="354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4F20B5">
            <w:pPr>
              <w:spacing w:after="0" w:line="252" w:lineRule="auto"/>
              <w:jc w:val="left"/>
            </w:pPr>
            <w:r>
              <w:rPr>
                <w:rFonts w:ascii="Times New Roman" w:hAnsi="Times New Roman" w:eastAsia="Times New Roman" w:cs="Times New Roman"/>
                <w:b w:val="0"/>
                <w:i w:val="0"/>
                <w:color w:val="000000"/>
                <w:sz w:val="21"/>
              </w:rPr>
              <w:t>Trạng thái. [Dự kiến | Đang học | Kết thúc | Hủy]</w:t>
            </w:r>
          </w:p>
        </w:tc>
      </w:tr>
    </w:tbl>
    <w:p w14:paraId="44204085">
      <w:pPr>
        <w:spacing w:after="40"/>
      </w:pPr>
    </w:p>
    <w:p w14:paraId="7BDC437E">
      <w:pPr>
        <w:pStyle w:val="5"/>
      </w:pPr>
      <w:r>
        <w:t>Bảng 8. LichTuan – Lịch tuần (kho D2, thực thể quan hệ (Lớp học – Phòng học))</w:t>
      </w:r>
    </w:p>
    <w:tbl>
      <w:tblPr>
        <w:tblStyle w:val="12"/>
        <w:tblW w:w="0" w:type="auto"/>
        <w:jc w:val="center"/>
        <w:tblLayout w:type="fixed"/>
        <w:tblCellMar>
          <w:top w:w="0" w:type="dxa"/>
          <w:left w:w="108" w:type="dxa"/>
          <w:bottom w:w="0" w:type="dxa"/>
          <w:right w:w="108" w:type="dxa"/>
        </w:tblCellMar>
      </w:tblPr>
      <w:tblGrid>
        <w:gridCol w:w="1131"/>
        <w:gridCol w:w="1309"/>
        <w:gridCol w:w="3498"/>
        <w:gridCol w:w="3566"/>
      </w:tblGrid>
      <w:tr w14:paraId="146FFCBB">
        <w:tblPrEx>
          <w:tblCellMar>
            <w:top w:w="0" w:type="dxa"/>
            <w:left w:w="108" w:type="dxa"/>
            <w:bottom w:w="0" w:type="dxa"/>
            <w:right w:w="108" w:type="dxa"/>
          </w:tblCellMar>
        </w:tblPrEx>
        <w:trPr>
          <w:cantSplit/>
          <w:tblHeader/>
          <w:jc w:val="center"/>
        </w:trPr>
        <w:tc>
          <w:tcPr>
            <w:tcW w:w="11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071BCF">
            <w:pPr>
              <w:spacing w:after="0" w:line="252" w:lineRule="auto"/>
              <w:jc w:val="center"/>
            </w:pPr>
            <w:r>
              <w:rPr>
                <w:rFonts w:ascii="Times New Roman" w:hAnsi="Times New Roman" w:eastAsia="Times New Roman" w:cs="Times New Roman"/>
                <w:b/>
                <w:i w:val="0"/>
                <w:color w:val="000000"/>
                <w:sz w:val="21"/>
              </w:rPr>
              <w:t>Tên trường</w:t>
            </w:r>
          </w:p>
        </w:tc>
        <w:tc>
          <w:tcPr>
            <w:tcW w:w="130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5C84A61">
            <w:pPr>
              <w:spacing w:after="0" w:line="252" w:lineRule="auto"/>
              <w:jc w:val="center"/>
            </w:pPr>
            <w:r>
              <w:rPr>
                <w:rFonts w:ascii="Times New Roman" w:hAnsi="Times New Roman" w:eastAsia="Times New Roman" w:cs="Times New Roman"/>
                <w:b/>
                <w:i w:val="0"/>
                <w:color w:val="000000"/>
                <w:sz w:val="21"/>
              </w:rPr>
              <w:t>Kiểu dữ liệu</w:t>
            </w:r>
          </w:p>
        </w:tc>
        <w:tc>
          <w:tcPr>
            <w:tcW w:w="34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4751808">
            <w:pPr>
              <w:spacing w:after="0" w:line="252" w:lineRule="auto"/>
              <w:jc w:val="center"/>
            </w:pPr>
            <w:r>
              <w:rPr>
                <w:rFonts w:ascii="Times New Roman" w:hAnsi="Times New Roman" w:eastAsia="Times New Roman" w:cs="Times New Roman"/>
                <w:b/>
                <w:i w:val="0"/>
                <w:color w:val="000000"/>
                <w:sz w:val="21"/>
              </w:rPr>
              <w:t>Ràng buộc</w:t>
            </w:r>
          </w:p>
        </w:tc>
        <w:tc>
          <w:tcPr>
            <w:tcW w:w="356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6B2A6DA">
            <w:pPr>
              <w:spacing w:after="0" w:line="252" w:lineRule="auto"/>
              <w:jc w:val="center"/>
            </w:pPr>
            <w:r>
              <w:rPr>
                <w:rFonts w:ascii="Times New Roman" w:hAnsi="Times New Roman" w:eastAsia="Times New Roman" w:cs="Times New Roman"/>
                <w:b/>
                <w:i w:val="0"/>
                <w:color w:val="000000"/>
                <w:sz w:val="21"/>
              </w:rPr>
              <w:t>Ý nghĩa</w:t>
            </w:r>
          </w:p>
        </w:tc>
      </w:tr>
      <w:tr w14:paraId="4FC5911F">
        <w:tblPrEx>
          <w:tblCellMar>
            <w:top w:w="0" w:type="dxa"/>
            <w:left w:w="108" w:type="dxa"/>
            <w:bottom w:w="0" w:type="dxa"/>
            <w:right w:w="108" w:type="dxa"/>
          </w:tblCellMar>
        </w:tblPrEx>
        <w:trPr>
          <w:cantSplit/>
          <w:jc w:val="center"/>
        </w:trPr>
        <w:tc>
          <w:tcPr>
            <w:tcW w:w="11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9873AA">
            <w:pPr>
              <w:spacing w:after="0" w:line="252" w:lineRule="auto"/>
              <w:jc w:val="left"/>
            </w:pPr>
            <w:r>
              <w:rPr>
                <w:rFonts w:ascii="Times New Roman" w:hAnsi="Times New Roman" w:eastAsia="Times New Roman" w:cs="Times New Roman"/>
                <w:b w:val="0"/>
                <w:i w:val="0"/>
                <w:color w:val="000000"/>
                <w:sz w:val="21"/>
              </w:rPr>
              <w:t>MaLop</w:t>
            </w:r>
          </w:p>
        </w:tc>
        <w:tc>
          <w:tcPr>
            <w:tcW w:w="1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6F7435">
            <w:pPr>
              <w:spacing w:after="0" w:line="252" w:lineRule="auto"/>
              <w:jc w:val="left"/>
            </w:pPr>
            <w:r>
              <w:rPr>
                <w:rFonts w:ascii="Times New Roman" w:hAnsi="Times New Roman" w:eastAsia="Times New Roman" w:cs="Times New Roman"/>
                <w:b w:val="0"/>
                <w:i w:val="0"/>
                <w:color w:val="000000"/>
                <w:sz w:val="21"/>
              </w:rPr>
              <w:t>VARCHAR(15)</w:t>
            </w:r>
          </w:p>
        </w:tc>
        <w:tc>
          <w:tcPr>
            <w:tcW w:w="3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305D47">
            <w:pPr>
              <w:spacing w:after="0" w:line="252" w:lineRule="auto"/>
              <w:jc w:val="left"/>
            </w:pPr>
            <w:r>
              <w:rPr>
                <w:rFonts w:ascii="Times New Roman" w:hAnsi="Times New Roman" w:eastAsia="Times New Roman" w:cs="Times New Roman"/>
                <w:b w:val="0"/>
                <w:i w:val="0"/>
                <w:color w:val="000000"/>
                <w:sz w:val="21"/>
              </w:rPr>
              <w:t>PK; FK → LopHoc; NOT NULL</w:t>
            </w:r>
          </w:p>
        </w:tc>
        <w:tc>
          <w:tcPr>
            <w:tcW w:w="35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669AED">
            <w:pPr>
              <w:spacing w:after="0" w:line="252" w:lineRule="auto"/>
              <w:jc w:val="left"/>
            </w:pPr>
            <w:r>
              <w:rPr>
                <w:rFonts w:ascii="Times New Roman" w:hAnsi="Times New Roman" w:eastAsia="Times New Roman" w:cs="Times New Roman"/>
                <w:b w:val="0"/>
                <w:i w:val="0"/>
                <w:color w:val="000000"/>
                <w:sz w:val="21"/>
              </w:rPr>
              <w:t>Mã lớp</w:t>
            </w:r>
          </w:p>
        </w:tc>
      </w:tr>
      <w:tr w14:paraId="3C8600BF">
        <w:tblPrEx>
          <w:tblCellMar>
            <w:top w:w="0" w:type="dxa"/>
            <w:left w:w="108" w:type="dxa"/>
            <w:bottom w:w="0" w:type="dxa"/>
            <w:right w:w="108" w:type="dxa"/>
          </w:tblCellMar>
        </w:tblPrEx>
        <w:trPr>
          <w:cantSplit/>
          <w:jc w:val="center"/>
        </w:trPr>
        <w:tc>
          <w:tcPr>
            <w:tcW w:w="11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668B0A3">
            <w:pPr>
              <w:spacing w:after="0" w:line="252" w:lineRule="auto"/>
              <w:jc w:val="left"/>
            </w:pPr>
            <w:r>
              <w:rPr>
                <w:rFonts w:ascii="Times New Roman" w:hAnsi="Times New Roman" w:eastAsia="Times New Roman" w:cs="Times New Roman"/>
                <w:b w:val="0"/>
                <w:i w:val="0"/>
                <w:color w:val="000000"/>
                <w:sz w:val="21"/>
              </w:rPr>
              <w:t>Thu</w:t>
            </w:r>
          </w:p>
        </w:tc>
        <w:tc>
          <w:tcPr>
            <w:tcW w:w="1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5C78DC">
            <w:pPr>
              <w:spacing w:after="0" w:line="252" w:lineRule="auto"/>
              <w:jc w:val="left"/>
            </w:pPr>
            <w:r>
              <w:rPr>
                <w:rFonts w:ascii="Times New Roman" w:hAnsi="Times New Roman" w:eastAsia="Times New Roman" w:cs="Times New Roman"/>
                <w:b w:val="0"/>
                <w:i w:val="0"/>
                <w:color w:val="000000"/>
                <w:sz w:val="21"/>
              </w:rPr>
              <w:t>TINYINT</w:t>
            </w:r>
          </w:p>
        </w:tc>
        <w:tc>
          <w:tcPr>
            <w:tcW w:w="3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AFD2E">
            <w:pPr>
              <w:spacing w:after="0" w:line="252" w:lineRule="auto"/>
              <w:jc w:val="left"/>
            </w:pPr>
            <w:r>
              <w:rPr>
                <w:rFonts w:ascii="Times New Roman" w:hAnsi="Times New Roman" w:eastAsia="Times New Roman" w:cs="Times New Roman"/>
                <w:b w:val="0"/>
                <w:i w:val="0"/>
                <w:color w:val="000000"/>
                <w:sz w:val="21"/>
              </w:rPr>
              <w:t>PK; NOT NULL; CHECK (Thu BETWEEN 2 AND 8)</w:t>
            </w:r>
          </w:p>
        </w:tc>
        <w:tc>
          <w:tcPr>
            <w:tcW w:w="35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318EBC">
            <w:pPr>
              <w:spacing w:after="0" w:line="252" w:lineRule="auto"/>
              <w:jc w:val="left"/>
            </w:pPr>
            <w:r>
              <w:rPr>
                <w:rFonts w:ascii="Times New Roman" w:hAnsi="Times New Roman" w:eastAsia="Times New Roman" w:cs="Times New Roman"/>
                <w:b w:val="0"/>
                <w:i w:val="0"/>
                <w:color w:val="000000"/>
                <w:sz w:val="21"/>
              </w:rPr>
              <w:t>Thứ. [2 … 7 | 8] (8 = Chủ nhật)</w:t>
            </w:r>
          </w:p>
        </w:tc>
      </w:tr>
      <w:tr w14:paraId="534EEEF6">
        <w:tblPrEx>
          <w:tblCellMar>
            <w:top w:w="0" w:type="dxa"/>
            <w:left w:w="108" w:type="dxa"/>
            <w:bottom w:w="0" w:type="dxa"/>
            <w:right w:w="108" w:type="dxa"/>
          </w:tblCellMar>
        </w:tblPrEx>
        <w:trPr>
          <w:cantSplit/>
          <w:jc w:val="center"/>
        </w:trPr>
        <w:tc>
          <w:tcPr>
            <w:tcW w:w="11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DE70AE">
            <w:pPr>
              <w:spacing w:after="0" w:line="252" w:lineRule="auto"/>
              <w:jc w:val="left"/>
            </w:pPr>
            <w:r>
              <w:rPr>
                <w:rFonts w:ascii="Times New Roman" w:hAnsi="Times New Roman" w:eastAsia="Times New Roman" w:cs="Times New Roman"/>
                <w:b w:val="0"/>
                <w:i w:val="0"/>
                <w:color w:val="000000"/>
                <w:sz w:val="21"/>
              </w:rPr>
              <w:t>GioBatDau</w:t>
            </w:r>
          </w:p>
        </w:tc>
        <w:tc>
          <w:tcPr>
            <w:tcW w:w="1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843117">
            <w:pPr>
              <w:spacing w:after="0" w:line="252" w:lineRule="auto"/>
              <w:jc w:val="left"/>
            </w:pPr>
            <w:r>
              <w:rPr>
                <w:rFonts w:ascii="Times New Roman" w:hAnsi="Times New Roman" w:eastAsia="Times New Roman" w:cs="Times New Roman"/>
                <w:b w:val="0"/>
                <w:i w:val="0"/>
                <w:color w:val="000000"/>
                <w:sz w:val="21"/>
              </w:rPr>
              <w:t>TIME(0)</w:t>
            </w:r>
          </w:p>
        </w:tc>
        <w:tc>
          <w:tcPr>
            <w:tcW w:w="3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B9B9DA">
            <w:pPr>
              <w:spacing w:after="0" w:line="252" w:lineRule="auto"/>
              <w:jc w:val="left"/>
            </w:pPr>
            <w:r>
              <w:rPr>
                <w:rFonts w:ascii="Times New Roman" w:hAnsi="Times New Roman" w:eastAsia="Times New Roman" w:cs="Times New Roman"/>
                <w:b w:val="0"/>
                <w:i w:val="0"/>
                <w:color w:val="000000"/>
                <w:sz w:val="21"/>
              </w:rPr>
              <w:t>NOT NULL</w:t>
            </w:r>
          </w:p>
        </w:tc>
        <w:tc>
          <w:tcPr>
            <w:tcW w:w="35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F3AC65">
            <w:pPr>
              <w:spacing w:after="0" w:line="252" w:lineRule="auto"/>
              <w:jc w:val="left"/>
            </w:pPr>
            <w:r>
              <w:rPr>
                <w:rFonts w:ascii="Times New Roman" w:hAnsi="Times New Roman" w:eastAsia="Times New Roman" w:cs="Times New Roman"/>
                <w:b w:val="0"/>
                <w:i w:val="0"/>
                <w:color w:val="000000"/>
                <w:sz w:val="21"/>
              </w:rPr>
              <w:t>Giờ bắt đầu</w:t>
            </w:r>
          </w:p>
        </w:tc>
      </w:tr>
      <w:tr w14:paraId="72207679">
        <w:tblPrEx>
          <w:tblCellMar>
            <w:top w:w="0" w:type="dxa"/>
            <w:left w:w="108" w:type="dxa"/>
            <w:bottom w:w="0" w:type="dxa"/>
            <w:right w:w="108" w:type="dxa"/>
          </w:tblCellMar>
        </w:tblPrEx>
        <w:trPr>
          <w:cantSplit/>
          <w:jc w:val="center"/>
        </w:trPr>
        <w:tc>
          <w:tcPr>
            <w:tcW w:w="11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CB1764">
            <w:pPr>
              <w:spacing w:after="0" w:line="252" w:lineRule="auto"/>
              <w:jc w:val="left"/>
            </w:pPr>
            <w:r>
              <w:rPr>
                <w:rFonts w:ascii="Times New Roman" w:hAnsi="Times New Roman" w:eastAsia="Times New Roman" w:cs="Times New Roman"/>
                <w:b w:val="0"/>
                <w:i w:val="0"/>
                <w:color w:val="000000"/>
                <w:sz w:val="21"/>
              </w:rPr>
              <w:t>MaPhong</w:t>
            </w:r>
          </w:p>
        </w:tc>
        <w:tc>
          <w:tcPr>
            <w:tcW w:w="130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BF14D8">
            <w:pPr>
              <w:spacing w:after="0" w:line="252" w:lineRule="auto"/>
              <w:jc w:val="left"/>
            </w:pPr>
            <w:r>
              <w:rPr>
                <w:rFonts w:ascii="Times New Roman" w:hAnsi="Times New Roman" w:eastAsia="Times New Roman" w:cs="Times New Roman"/>
                <w:b w:val="0"/>
                <w:i w:val="0"/>
                <w:color w:val="000000"/>
                <w:sz w:val="21"/>
              </w:rPr>
              <w:t>VARCHAR(10)</w:t>
            </w:r>
          </w:p>
        </w:tc>
        <w:tc>
          <w:tcPr>
            <w:tcW w:w="34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2CDDF2">
            <w:pPr>
              <w:spacing w:after="0" w:line="252" w:lineRule="auto"/>
              <w:jc w:val="left"/>
            </w:pPr>
            <w:r>
              <w:rPr>
                <w:rFonts w:ascii="Times New Roman" w:hAnsi="Times New Roman" w:eastAsia="Times New Roman" w:cs="Times New Roman"/>
                <w:b w:val="0"/>
                <w:i w:val="0"/>
                <w:color w:val="000000"/>
                <w:sz w:val="21"/>
              </w:rPr>
              <w:t>FK → PhongHoc; NOT NULL</w:t>
            </w:r>
          </w:p>
        </w:tc>
        <w:tc>
          <w:tcPr>
            <w:tcW w:w="356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5BAC65">
            <w:pPr>
              <w:spacing w:after="0" w:line="252" w:lineRule="auto"/>
              <w:jc w:val="left"/>
            </w:pPr>
            <w:r>
              <w:rPr>
                <w:rFonts w:ascii="Times New Roman" w:hAnsi="Times New Roman" w:eastAsia="Times New Roman" w:cs="Times New Roman"/>
                <w:b w:val="0"/>
                <w:i w:val="0"/>
                <w:color w:val="000000"/>
                <w:sz w:val="21"/>
              </w:rPr>
              <w:t>Mã phòng. Phòng mặc định của khung giờ này</w:t>
            </w:r>
          </w:p>
        </w:tc>
      </w:tr>
    </w:tbl>
    <w:p w14:paraId="4FC3CEC2">
      <w:pPr>
        <w:spacing w:after="40"/>
      </w:pPr>
    </w:p>
    <w:p w14:paraId="1BD10A7B">
      <w:pPr>
        <w:pStyle w:val="5"/>
      </w:pPr>
      <w:r>
        <w:t>Bảng 9. BuoiHoc – Buổi học (kho D2, thực thể sự kiện)</w:t>
      </w:r>
    </w:p>
    <w:tbl>
      <w:tblPr>
        <w:tblStyle w:val="12"/>
        <w:tblW w:w="0" w:type="auto"/>
        <w:jc w:val="center"/>
        <w:tblLayout w:type="fixed"/>
        <w:tblCellMar>
          <w:top w:w="0" w:type="dxa"/>
          <w:left w:w="108" w:type="dxa"/>
          <w:bottom w:w="0" w:type="dxa"/>
          <w:right w:w="108" w:type="dxa"/>
        </w:tblCellMar>
      </w:tblPr>
      <w:tblGrid>
        <w:gridCol w:w="1028"/>
        <w:gridCol w:w="1268"/>
        <w:gridCol w:w="3604"/>
        <w:gridCol w:w="3604"/>
      </w:tblGrid>
      <w:tr w14:paraId="6BCE056B">
        <w:tblPrEx>
          <w:tblCellMar>
            <w:top w:w="0" w:type="dxa"/>
            <w:left w:w="108" w:type="dxa"/>
            <w:bottom w:w="0" w:type="dxa"/>
            <w:right w:w="108" w:type="dxa"/>
          </w:tblCellMar>
        </w:tblPrEx>
        <w:trPr>
          <w:cantSplit/>
          <w:tblHeader/>
          <w:jc w:val="center"/>
        </w:trPr>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82D8E2">
            <w:pPr>
              <w:spacing w:after="0" w:line="252" w:lineRule="auto"/>
              <w:jc w:val="center"/>
            </w:pPr>
            <w:r>
              <w:rPr>
                <w:rFonts w:ascii="Times New Roman" w:hAnsi="Times New Roman" w:eastAsia="Times New Roman" w:cs="Times New Roman"/>
                <w:b/>
                <w:i w:val="0"/>
                <w:color w:val="000000"/>
                <w:sz w:val="21"/>
              </w:rPr>
              <w:t>Tên trường</w:t>
            </w:r>
          </w:p>
        </w:tc>
        <w:tc>
          <w:tcPr>
            <w:tcW w:w="1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E00370F">
            <w:pPr>
              <w:spacing w:after="0" w:line="252" w:lineRule="auto"/>
              <w:jc w:val="center"/>
            </w:pPr>
            <w:r>
              <w:rPr>
                <w:rFonts w:ascii="Times New Roman" w:hAnsi="Times New Roman" w:eastAsia="Times New Roman" w:cs="Times New Roman"/>
                <w:b/>
                <w:i w:val="0"/>
                <w:color w:val="000000"/>
                <w:sz w:val="21"/>
              </w:rPr>
              <w:t>Kiểu dữ liệu</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1F3C82">
            <w:pPr>
              <w:spacing w:after="0" w:line="252" w:lineRule="auto"/>
              <w:jc w:val="center"/>
            </w:pPr>
            <w:r>
              <w:rPr>
                <w:rFonts w:ascii="Times New Roman" w:hAnsi="Times New Roman" w:eastAsia="Times New Roman" w:cs="Times New Roman"/>
                <w:b/>
                <w:i w:val="0"/>
                <w:color w:val="000000"/>
                <w:sz w:val="21"/>
              </w:rPr>
              <w:t>Ràng buộc</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5830752">
            <w:pPr>
              <w:spacing w:after="0" w:line="252" w:lineRule="auto"/>
              <w:jc w:val="center"/>
            </w:pPr>
            <w:r>
              <w:rPr>
                <w:rFonts w:ascii="Times New Roman" w:hAnsi="Times New Roman" w:eastAsia="Times New Roman" w:cs="Times New Roman"/>
                <w:b/>
                <w:i w:val="0"/>
                <w:color w:val="000000"/>
                <w:sz w:val="21"/>
              </w:rPr>
              <w:t>Ý nghĩa</w:t>
            </w:r>
          </w:p>
        </w:tc>
      </w:tr>
      <w:tr w14:paraId="5F03E525">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506EB8">
            <w:pPr>
              <w:spacing w:after="0" w:line="252" w:lineRule="auto"/>
              <w:jc w:val="left"/>
            </w:pPr>
            <w:r>
              <w:rPr>
                <w:rFonts w:ascii="Times New Roman" w:hAnsi="Times New Roman" w:eastAsia="Times New Roman" w:cs="Times New Roman"/>
                <w:b w:val="0"/>
                <w:i w:val="0"/>
                <w:color w:val="000000"/>
                <w:sz w:val="21"/>
              </w:rPr>
              <w:t>MaLop</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782378">
            <w:pPr>
              <w:spacing w:after="0" w:line="252" w:lineRule="auto"/>
              <w:jc w:val="left"/>
            </w:pPr>
            <w:r>
              <w:rPr>
                <w:rFonts w:ascii="Times New Roman" w:hAnsi="Times New Roman" w:eastAsia="Times New Roman" w:cs="Times New Roman"/>
                <w:b w:val="0"/>
                <w:i w:val="0"/>
                <w:color w:val="000000"/>
                <w:sz w:val="21"/>
              </w:rPr>
              <w:t>VARCHAR(15)</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D7C6A0">
            <w:pPr>
              <w:spacing w:after="0" w:line="252" w:lineRule="auto"/>
              <w:jc w:val="left"/>
            </w:pPr>
            <w:r>
              <w:rPr>
                <w:rFonts w:ascii="Times New Roman" w:hAnsi="Times New Roman" w:eastAsia="Times New Roman" w:cs="Times New Roman"/>
                <w:b w:val="0"/>
                <w:i w:val="0"/>
                <w:color w:val="000000"/>
                <w:sz w:val="21"/>
              </w:rPr>
              <w:t>PK; FK → LopHoc;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91E539">
            <w:pPr>
              <w:spacing w:after="0" w:line="252" w:lineRule="auto"/>
              <w:jc w:val="left"/>
            </w:pPr>
            <w:r>
              <w:rPr>
                <w:rFonts w:ascii="Times New Roman" w:hAnsi="Times New Roman" w:eastAsia="Times New Roman" w:cs="Times New Roman"/>
                <w:b w:val="0"/>
                <w:i w:val="0"/>
                <w:color w:val="000000"/>
                <w:sz w:val="21"/>
              </w:rPr>
              <w:t>Mã lớp</w:t>
            </w:r>
          </w:p>
        </w:tc>
      </w:tr>
      <w:tr w14:paraId="7ADA0B61">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2695D9">
            <w:pPr>
              <w:spacing w:after="0" w:line="252" w:lineRule="auto"/>
              <w:jc w:val="left"/>
            </w:pPr>
            <w:r>
              <w:rPr>
                <w:rFonts w:ascii="Times New Roman" w:hAnsi="Times New Roman" w:eastAsia="Times New Roman" w:cs="Times New Roman"/>
                <w:b w:val="0"/>
                <w:i w:val="0"/>
                <w:color w:val="000000"/>
                <w:sz w:val="21"/>
              </w:rPr>
              <w:t>SoBuoi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086FA5">
            <w:pPr>
              <w:spacing w:after="0" w:line="252" w:lineRule="auto"/>
              <w:jc w:val="left"/>
            </w:pPr>
            <w:r>
              <w:rPr>
                <w:rFonts w:ascii="Times New Roman" w:hAnsi="Times New Roman" w:eastAsia="Times New Roman" w:cs="Times New Roman"/>
                <w:b w:val="0"/>
                <w:i w:val="0"/>
                <w:color w:val="000000"/>
                <w:sz w:val="21"/>
              </w:rPr>
              <w:t>SMALLINT</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DBA564">
            <w:pPr>
              <w:spacing w:after="0" w:line="252" w:lineRule="auto"/>
              <w:jc w:val="left"/>
            </w:pPr>
            <w:r>
              <w:rPr>
                <w:rFonts w:ascii="Times New Roman" w:hAnsi="Times New Roman" w:eastAsia="Times New Roman" w:cs="Times New Roman"/>
                <w:b w:val="0"/>
                <w:i w:val="0"/>
                <w:color w:val="000000"/>
                <w:sz w:val="21"/>
              </w:rPr>
              <w:t>PK; NOT NULL; CHECK (SoBuoi &gt; 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211FDB">
            <w:pPr>
              <w:spacing w:after="0" w:line="252" w:lineRule="auto"/>
              <w:jc w:val="left"/>
            </w:pPr>
            <w:r>
              <w:rPr>
                <w:rFonts w:ascii="Times New Roman" w:hAnsi="Times New Roman" w:eastAsia="Times New Roman" w:cs="Times New Roman"/>
                <w:b w:val="0"/>
                <w:i w:val="0"/>
                <w:color w:val="000000"/>
                <w:sz w:val="21"/>
              </w:rPr>
              <w:t>Số thứ tự buổi. 1, 2, 3… Buổi học bù lấy số tiếp theo</w:t>
            </w:r>
          </w:p>
        </w:tc>
      </w:tr>
      <w:tr w14:paraId="5C2A379E">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20F8DD">
            <w:pPr>
              <w:spacing w:after="0" w:line="252" w:lineRule="auto"/>
              <w:jc w:val="left"/>
            </w:pPr>
            <w:r>
              <w:rPr>
                <w:rFonts w:ascii="Times New Roman" w:hAnsi="Times New Roman" w:eastAsia="Times New Roman" w:cs="Times New Roman"/>
                <w:b w:val="0"/>
                <w:i w:val="0"/>
                <w:color w:val="000000"/>
                <w:sz w:val="21"/>
              </w:rPr>
              <w:t>Ngay</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C08F95">
            <w:pPr>
              <w:spacing w:after="0" w:line="252" w:lineRule="auto"/>
              <w:jc w:val="left"/>
            </w:pPr>
            <w:r>
              <w:rPr>
                <w:rFonts w:ascii="Times New Roman" w:hAnsi="Times New Roman" w:eastAsia="Times New Roman" w:cs="Times New Roman"/>
                <w:b w:val="0"/>
                <w:i w:val="0"/>
                <w:color w:val="000000"/>
                <w:sz w:val="21"/>
              </w:rPr>
              <w:t>DATE</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0A24F">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45F09A0">
            <w:pPr>
              <w:spacing w:after="0" w:line="252" w:lineRule="auto"/>
              <w:jc w:val="left"/>
            </w:pPr>
            <w:r>
              <w:rPr>
                <w:rFonts w:ascii="Times New Roman" w:hAnsi="Times New Roman" w:eastAsia="Times New Roman" w:cs="Times New Roman"/>
                <w:b w:val="0"/>
                <w:i w:val="0"/>
                <w:color w:val="000000"/>
                <w:sz w:val="21"/>
              </w:rPr>
              <w:t>Ngày</w:t>
            </w:r>
          </w:p>
        </w:tc>
      </w:tr>
      <w:tr w14:paraId="62704223">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B17B69">
            <w:pPr>
              <w:spacing w:after="0" w:line="252" w:lineRule="auto"/>
              <w:jc w:val="left"/>
            </w:pPr>
            <w:r>
              <w:rPr>
                <w:rFonts w:ascii="Times New Roman" w:hAnsi="Times New Roman" w:eastAsia="Times New Roman" w:cs="Times New Roman"/>
                <w:b w:val="0"/>
                <w:i w:val="0"/>
                <w:color w:val="000000"/>
                <w:sz w:val="21"/>
              </w:rPr>
              <w:t>GioBatDau</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76CFFE">
            <w:pPr>
              <w:spacing w:after="0" w:line="252" w:lineRule="auto"/>
              <w:jc w:val="left"/>
            </w:pPr>
            <w:r>
              <w:rPr>
                <w:rFonts w:ascii="Times New Roman" w:hAnsi="Times New Roman" w:eastAsia="Times New Roman" w:cs="Times New Roman"/>
                <w:b w:val="0"/>
                <w:i w:val="0"/>
                <w:color w:val="000000"/>
                <w:sz w:val="21"/>
              </w:rPr>
              <w:t>TIME(0)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FE8775">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55FDF1">
            <w:pPr>
              <w:spacing w:after="0" w:line="252" w:lineRule="auto"/>
              <w:jc w:val="left"/>
            </w:pPr>
            <w:r>
              <w:rPr>
                <w:rFonts w:ascii="Times New Roman" w:hAnsi="Times New Roman" w:eastAsia="Times New Roman" w:cs="Times New Roman"/>
                <w:b w:val="0"/>
                <w:i w:val="0"/>
                <w:color w:val="000000"/>
                <w:sz w:val="21"/>
              </w:rPr>
              <w:t>Giờ bắt đầu</w:t>
            </w:r>
          </w:p>
        </w:tc>
      </w:tr>
      <w:tr w14:paraId="3E59C991">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670CF0">
            <w:pPr>
              <w:spacing w:after="0" w:line="252" w:lineRule="auto"/>
              <w:jc w:val="left"/>
            </w:pPr>
            <w:r>
              <w:rPr>
                <w:rFonts w:ascii="Times New Roman" w:hAnsi="Times New Roman" w:eastAsia="Times New Roman" w:cs="Times New Roman"/>
                <w:b w:val="0"/>
                <w:i w:val="0"/>
                <w:color w:val="000000"/>
                <w:sz w:val="21"/>
              </w:rPr>
              <w:t>GioKetThuc</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A5DF4E">
            <w:pPr>
              <w:spacing w:after="0" w:line="252" w:lineRule="auto"/>
              <w:jc w:val="left"/>
            </w:pPr>
            <w:r>
              <w:rPr>
                <w:rFonts w:ascii="Times New Roman" w:hAnsi="Times New Roman" w:eastAsia="Times New Roman" w:cs="Times New Roman"/>
                <w:b w:val="0"/>
                <w:i w:val="0"/>
                <w:color w:val="000000"/>
                <w:sz w:val="21"/>
              </w:rPr>
              <w:t>TIME(0)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978288">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2B6B7E">
            <w:pPr>
              <w:spacing w:after="0" w:line="252" w:lineRule="auto"/>
              <w:jc w:val="left"/>
            </w:pPr>
            <w:r>
              <w:rPr>
                <w:rFonts w:ascii="Times New Roman" w:hAnsi="Times New Roman" w:eastAsia="Times New Roman" w:cs="Times New Roman"/>
                <w:b w:val="0"/>
                <w:i w:val="0"/>
                <w:color w:val="000000"/>
                <w:sz w:val="21"/>
              </w:rPr>
              <w:t xml:space="preserve">Giờ kết thúc. &gt; Giờ bắt đầu. </w:t>
            </w:r>
            <w:r>
              <w:rPr>
                <w:rFonts w:ascii="Times New Roman" w:hAnsi="Times New Roman" w:eastAsia="Times New Roman" w:cs="Times New Roman"/>
                <w:b/>
                <w:i w:val="0"/>
                <w:color w:val="000000"/>
                <w:sz w:val="21"/>
              </w:rPr>
              <w:t>Lưu</w:t>
            </w:r>
            <w:r>
              <w:rPr>
                <w:rFonts w:ascii="Times New Roman" w:hAnsi="Times New Roman" w:eastAsia="Times New Roman" w:cs="Times New Roman"/>
                <w:b w:val="0"/>
                <w:i w:val="0"/>
                <w:color w:val="000000"/>
                <w:sz w:val="21"/>
              </w:rPr>
              <w:t xml:space="preserve"> riêng, vì buổi thi hoặc học bù có thể dài ngắn khác thời lượng chuẩn. Kiểm tra trùng lịch (QT07) dựa trên giờ này</w:t>
            </w:r>
          </w:p>
        </w:tc>
      </w:tr>
      <w:tr w14:paraId="2F3418BD">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80F048">
            <w:pPr>
              <w:spacing w:after="0" w:line="252" w:lineRule="auto"/>
              <w:jc w:val="left"/>
            </w:pPr>
            <w:r>
              <w:rPr>
                <w:rFonts w:ascii="Times New Roman" w:hAnsi="Times New Roman" w:eastAsia="Times New Roman" w:cs="Times New Roman"/>
                <w:b w:val="0"/>
                <w:i w:val="0"/>
                <w:color w:val="000000"/>
                <w:sz w:val="21"/>
              </w:rPr>
              <w:t>MaPhong</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83C186">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885D26">
            <w:pPr>
              <w:spacing w:after="0" w:line="252" w:lineRule="auto"/>
              <w:jc w:val="left"/>
            </w:pPr>
            <w:r>
              <w:rPr>
                <w:rFonts w:ascii="Times New Roman" w:hAnsi="Times New Roman" w:eastAsia="Times New Roman" w:cs="Times New Roman"/>
                <w:b w:val="0"/>
                <w:i w:val="0"/>
                <w:color w:val="000000"/>
                <w:sz w:val="21"/>
              </w:rPr>
              <w:t>FK → PhongHoc;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B9580D">
            <w:pPr>
              <w:spacing w:after="0" w:line="252" w:lineRule="auto"/>
              <w:jc w:val="left"/>
            </w:pPr>
            <w:r>
              <w:rPr>
                <w:rFonts w:ascii="Times New Roman" w:hAnsi="Times New Roman" w:eastAsia="Times New Roman" w:cs="Times New Roman"/>
                <w:b w:val="0"/>
                <w:i w:val="0"/>
                <w:color w:val="000000"/>
                <w:sz w:val="21"/>
              </w:rPr>
              <w:t>Mã phòng. Mặc định lấy từ LichTuan, có thể đổi</w:t>
            </w:r>
          </w:p>
        </w:tc>
      </w:tr>
      <w:tr w14:paraId="23618E2B">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D9E0E8">
            <w:pPr>
              <w:spacing w:after="0" w:line="252" w:lineRule="auto"/>
              <w:jc w:val="left"/>
            </w:pPr>
            <w:r>
              <w:rPr>
                <w:rFonts w:ascii="Times New Roman" w:hAnsi="Times New Roman" w:eastAsia="Times New Roman" w:cs="Times New Roman"/>
                <w:b w:val="0"/>
                <w:i w:val="0"/>
                <w:color w:val="000000"/>
                <w:sz w:val="21"/>
              </w:rPr>
              <w:t>MaGV</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C2CA66">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BDAFB1">
            <w:pPr>
              <w:spacing w:after="0" w:line="252" w:lineRule="auto"/>
              <w:jc w:val="left"/>
            </w:pPr>
            <w:r>
              <w:rPr>
                <w:rFonts w:ascii="Times New Roman" w:hAnsi="Times New Roman" w:eastAsia="Times New Roman" w:cs="Times New Roman"/>
                <w:b w:val="0"/>
                <w:i w:val="0"/>
                <w:color w:val="000000"/>
                <w:sz w:val="21"/>
              </w:rPr>
              <w:t>FK → GiaoVien;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8D2AE3">
            <w:pPr>
              <w:spacing w:after="0" w:line="252" w:lineRule="auto"/>
              <w:jc w:val="left"/>
            </w:pPr>
            <w:r>
              <w:rPr>
                <w:rFonts w:ascii="Times New Roman" w:hAnsi="Times New Roman" w:eastAsia="Times New Roman" w:cs="Times New Roman"/>
                <w:b w:val="0"/>
                <w:i w:val="0"/>
                <w:color w:val="000000"/>
                <w:sz w:val="21"/>
              </w:rPr>
              <w:t xml:space="preserve">Mã giáo viên dạy. Mặc định là giáo viên phụ trách lớp, khác đi khi có người </w:t>
            </w:r>
            <w:r>
              <w:rPr>
                <w:rFonts w:ascii="Times New Roman" w:hAnsi="Times New Roman" w:eastAsia="Times New Roman" w:cs="Times New Roman"/>
                <w:b/>
                <w:i w:val="0"/>
                <w:color w:val="000000"/>
                <w:sz w:val="21"/>
              </w:rPr>
              <w:t>dạy thay</w:t>
            </w:r>
            <w:r>
              <w:rPr>
                <w:rFonts w:ascii="Times New Roman" w:hAnsi="Times New Roman" w:eastAsia="Times New Roman" w:cs="Times New Roman"/>
                <w:b w:val="0"/>
                <w:i w:val="0"/>
                <w:color w:val="000000"/>
                <w:sz w:val="21"/>
              </w:rPr>
              <w:t>. Vì vậy không phải thứ sinh</w:t>
            </w:r>
          </w:p>
        </w:tc>
      </w:tr>
      <w:tr w14:paraId="217C8C5C">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AFA5A6">
            <w:pPr>
              <w:spacing w:after="0" w:line="252" w:lineRule="auto"/>
              <w:jc w:val="left"/>
            </w:pPr>
            <w:r>
              <w:rPr>
                <w:rFonts w:ascii="Times New Roman" w:hAnsi="Times New Roman" w:eastAsia="Times New Roman" w:cs="Times New Roman"/>
                <w:b w:val="0"/>
                <w:i w:val="0"/>
                <w:color w:val="000000"/>
                <w:sz w:val="21"/>
              </w:rPr>
              <w:t>Loai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FD30EB">
            <w:pPr>
              <w:spacing w:after="0" w:line="252" w:lineRule="auto"/>
              <w:jc w:val="left"/>
            </w:pPr>
            <w:r>
              <w:rPr>
                <w:rFonts w:ascii="Times New Roman" w:hAnsi="Times New Roman" w:eastAsia="Times New Roman" w:cs="Times New Roman"/>
                <w:b w:val="0"/>
                <w:i w:val="0"/>
                <w:color w:val="000000"/>
                <w:sz w:val="21"/>
              </w:rPr>
              <w:t>NVARCHAR(10)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2E1BDE">
            <w:pPr>
              <w:spacing w:after="0" w:line="252" w:lineRule="auto"/>
              <w:jc w:val="left"/>
            </w:pPr>
            <w:r>
              <w:rPr>
                <w:rFonts w:ascii="Times New Roman" w:hAnsi="Times New Roman" w:eastAsia="Times New Roman" w:cs="Times New Roman"/>
                <w:b w:val="0"/>
                <w:i w:val="0"/>
                <w:color w:val="000000"/>
                <w:sz w:val="21"/>
              </w:rPr>
              <w:t>NOT NULL; mặc định N'Thường'; CHECK (Loai IN (N'Thường', N'Học bù'))</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8EC26E">
            <w:pPr>
              <w:spacing w:after="0" w:line="252" w:lineRule="auto"/>
              <w:jc w:val="left"/>
            </w:pPr>
            <w:r>
              <w:rPr>
                <w:rFonts w:ascii="Times New Roman" w:hAnsi="Times New Roman" w:eastAsia="Times New Roman" w:cs="Times New Roman"/>
                <w:b w:val="0"/>
                <w:i w:val="0"/>
                <w:color w:val="000000"/>
                <w:sz w:val="21"/>
              </w:rPr>
              <w:t>Loại buổi. [Thường | Học bù]</w:t>
            </w:r>
          </w:p>
        </w:tc>
      </w:tr>
      <w:tr w14:paraId="4CC37772">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E127EC">
            <w:pPr>
              <w:spacing w:after="0" w:line="252" w:lineRule="auto"/>
              <w:jc w:val="left"/>
            </w:pPr>
            <w:r>
              <w:rPr>
                <w:rFonts w:ascii="Times New Roman" w:hAnsi="Times New Roman" w:eastAsia="Times New Roman" w:cs="Times New Roman"/>
                <w:b w:val="0"/>
                <w:i w:val="0"/>
                <w:color w:val="000000"/>
                <w:sz w:val="21"/>
              </w:rPr>
              <w:t>NoiDung</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59BE08">
            <w:pPr>
              <w:spacing w:after="0" w:line="252" w:lineRule="auto"/>
              <w:jc w:val="left"/>
            </w:pPr>
            <w:r>
              <w:rPr>
                <w:rFonts w:ascii="Times New Roman" w:hAnsi="Times New Roman" w:eastAsia="Times New Roman" w:cs="Times New Roman"/>
                <w:b w:val="0"/>
                <w:i w:val="0"/>
                <w:color w:val="000000"/>
                <w:sz w:val="21"/>
              </w:rPr>
              <w:t>NVARCHAR(200)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DA81E1">
            <w:pPr>
              <w:spacing w:after="0" w:line="252" w:lineRule="auto"/>
              <w:jc w:val="left"/>
            </w:pPr>
            <w:r>
              <w:rPr>
                <w:rFonts w:ascii="Times New Roman" w:hAnsi="Times New Roman" w:eastAsia="Times New Roman" w:cs="Times New Roman"/>
                <w:b w:val="0"/>
                <w:i w:val="0"/>
                <w:color w:val="000000"/>
                <w:sz w:val="21"/>
              </w:rPr>
              <w:t>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105713">
            <w:pPr>
              <w:spacing w:after="0" w:line="252" w:lineRule="auto"/>
              <w:jc w:val="left"/>
            </w:pPr>
            <w:r>
              <w:rPr>
                <w:rFonts w:ascii="Times New Roman" w:hAnsi="Times New Roman" w:eastAsia="Times New Roman" w:cs="Times New Roman"/>
                <w:b w:val="0"/>
                <w:i w:val="0"/>
                <w:color w:val="000000"/>
                <w:sz w:val="21"/>
              </w:rPr>
              <w:t>Nội dung. Nội dung bài học (BT1)</w:t>
            </w:r>
          </w:p>
        </w:tc>
      </w:tr>
      <w:tr w14:paraId="20747B16">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63F0EF">
            <w:pPr>
              <w:spacing w:after="0" w:line="252" w:lineRule="auto"/>
              <w:jc w:val="left"/>
            </w:pPr>
            <w:r>
              <w:rPr>
                <w:rFonts w:ascii="Times New Roman" w:hAnsi="Times New Roman" w:eastAsia="Times New Roman" w:cs="Times New Roman"/>
                <w:b w:val="0"/>
                <w:i w:val="0"/>
                <w:color w:val="000000"/>
                <w:sz w:val="21"/>
              </w:rPr>
              <w:t>TrangThai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751766">
            <w:pPr>
              <w:spacing w:after="0" w:line="252" w:lineRule="auto"/>
              <w:jc w:val="left"/>
            </w:pPr>
            <w:r>
              <w:rPr>
                <w:rFonts w:ascii="Times New Roman" w:hAnsi="Times New Roman" w:eastAsia="Times New Roman" w:cs="Times New Roman"/>
                <w:b w:val="0"/>
                <w:i w:val="0"/>
                <w:color w:val="000000"/>
                <w:sz w:val="21"/>
              </w:rPr>
              <w:t>NVARCHAR(20)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FB9145">
            <w:pPr>
              <w:spacing w:after="0" w:line="252" w:lineRule="auto"/>
              <w:jc w:val="left"/>
            </w:pPr>
            <w:r>
              <w:rPr>
                <w:rFonts w:ascii="Times New Roman" w:hAnsi="Times New Roman" w:eastAsia="Times New Roman" w:cs="Times New Roman"/>
                <w:b w:val="0"/>
                <w:i w:val="0"/>
                <w:color w:val="000000"/>
                <w:sz w:val="21"/>
              </w:rPr>
              <w:t>NOT NULL; mặc định N'Kế hoạch'; CHECK (TrangThai IN (N'Kế hoạch', N'Đã dạy', N'Hủy'))</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D31CD0">
            <w:pPr>
              <w:spacing w:after="0" w:line="252" w:lineRule="auto"/>
              <w:jc w:val="left"/>
            </w:pPr>
            <w:r>
              <w:rPr>
                <w:rFonts w:ascii="Times New Roman" w:hAnsi="Times New Roman" w:eastAsia="Times New Roman" w:cs="Times New Roman"/>
                <w:b w:val="0"/>
                <w:i w:val="0"/>
                <w:color w:val="000000"/>
                <w:sz w:val="21"/>
              </w:rPr>
              <w:t>Trạng thái. [Kế hoạch | Đã dạy | Hủy]</w:t>
            </w:r>
          </w:p>
        </w:tc>
      </w:tr>
    </w:tbl>
    <w:p w14:paraId="748442FB">
      <w:pPr>
        <w:spacing w:after="40"/>
      </w:pPr>
    </w:p>
    <w:p w14:paraId="63A08EA7">
      <w:pPr>
        <w:spacing w:after="120"/>
        <w:jc w:val="both"/>
      </w:pPr>
      <w:r>
        <w:rPr>
          <w:rFonts w:ascii="Times New Roman" w:hAnsi="Times New Roman" w:eastAsia="Times New Roman" w:cs="Times New Roman"/>
          <w:b w:val="0"/>
          <w:i w:val="0"/>
          <w:color w:val="000000"/>
          <w:sz w:val="24"/>
        </w:rPr>
        <w:t>Ràng buộc trên nhiều trường: CHECK (GioKetThuc &gt; GioBatDau).</w:t>
      </w:r>
    </w:p>
    <w:p w14:paraId="49869C57">
      <w:pPr>
        <w:pStyle w:val="5"/>
      </w:pPr>
      <w:r>
        <w:t>Bảng 10. PhieuDangKy – Phiếu đăng ký (kho D2, thực thể sự kiện)</w:t>
      </w:r>
    </w:p>
    <w:tbl>
      <w:tblPr>
        <w:tblStyle w:val="12"/>
        <w:tblW w:w="0" w:type="auto"/>
        <w:jc w:val="center"/>
        <w:tblLayout w:type="fixed"/>
        <w:tblCellMar>
          <w:top w:w="0" w:type="dxa"/>
          <w:left w:w="108" w:type="dxa"/>
          <w:bottom w:w="0" w:type="dxa"/>
          <w:right w:w="108" w:type="dxa"/>
        </w:tblCellMar>
      </w:tblPr>
      <w:tblGrid>
        <w:gridCol w:w="1249"/>
        <w:gridCol w:w="1445"/>
        <w:gridCol w:w="2431"/>
        <w:gridCol w:w="4380"/>
      </w:tblGrid>
      <w:tr w14:paraId="348203D2">
        <w:tblPrEx>
          <w:tblCellMar>
            <w:top w:w="0" w:type="dxa"/>
            <w:left w:w="108" w:type="dxa"/>
            <w:bottom w:w="0" w:type="dxa"/>
            <w:right w:w="108" w:type="dxa"/>
          </w:tblCellMar>
        </w:tblPrEx>
        <w:trPr>
          <w:cantSplit/>
          <w:tblHeader/>
          <w:jc w:val="center"/>
        </w:trPr>
        <w:tc>
          <w:tcPr>
            <w:tcW w:w="124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F38ED7E">
            <w:pPr>
              <w:spacing w:after="0" w:line="252" w:lineRule="auto"/>
              <w:jc w:val="center"/>
            </w:pPr>
            <w:r>
              <w:rPr>
                <w:rFonts w:ascii="Times New Roman" w:hAnsi="Times New Roman" w:eastAsia="Times New Roman" w:cs="Times New Roman"/>
                <w:b/>
                <w:i w:val="0"/>
                <w:color w:val="000000"/>
                <w:sz w:val="21"/>
              </w:rPr>
              <w:t>Tên trường</w:t>
            </w:r>
          </w:p>
        </w:tc>
        <w:tc>
          <w:tcPr>
            <w:tcW w:w="144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6A8C961">
            <w:pPr>
              <w:spacing w:after="0" w:line="252" w:lineRule="auto"/>
              <w:jc w:val="center"/>
            </w:pPr>
            <w:r>
              <w:rPr>
                <w:rFonts w:ascii="Times New Roman" w:hAnsi="Times New Roman" w:eastAsia="Times New Roman" w:cs="Times New Roman"/>
                <w:b/>
                <w:i w:val="0"/>
                <w:color w:val="000000"/>
                <w:sz w:val="21"/>
              </w:rPr>
              <w:t>Kiểu dữ liệu</w:t>
            </w:r>
          </w:p>
        </w:tc>
        <w:tc>
          <w:tcPr>
            <w:tcW w:w="243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100AB2">
            <w:pPr>
              <w:spacing w:after="0" w:line="252" w:lineRule="auto"/>
              <w:jc w:val="center"/>
            </w:pPr>
            <w:r>
              <w:rPr>
                <w:rFonts w:ascii="Times New Roman" w:hAnsi="Times New Roman" w:eastAsia="Times New Roman" w:cs="Times New Roman"/>
                <w:b/>
                <w:i w:val="0"/>
                <w:color w:val="000000"/>
                <w:sz w:val="21"/>
              </w:rPr>
              <w:t>Ràng buộc</w:t>
            </w:r>
          </w:p>
        </w:tc>
        <w:tc>
          <w:tcPr>
            <w:tcW w:w="438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BF45E2F">
            <w:pPr>
              <w:spacing w:after="0" w:line="252" w:lineRule="auto"/>
              <w:jc w:val="center"/>
            </w:pPr>
            <w:r>
              <w:rPr>
                <w:rFonts w:ascii="Times New Roman" w:hAnsi="Times New Roman" w:eastAsia="Times New Roman" w:cs="Times New Roman"/>
                <w:b/>
                <w:i w:val="0"/>
                <w:color w:val="000000"/>
                <w:sz w:val="21"/>
              </w:rPr>
              <w:t>Ý nghĩa</w:t>
            </w:r>
          </w:p>
        </w:tc>
      </w:tr>
      <w:tr w14:paraId="2E027642">
        <w:tblPrEx>
          <w:tblCellMar>
            <w:top w:w="0" w:type="dxa"/>
            <w:left w:w="108" w:type="dxa"/>
            <w:bottom w:w="0" w:type="dxa"/>
            <w:right w:w="108" w:type="dxa"/>
          </w:tblCellMar>
        </w:tblPrEx>
        <w:trPr>
          <w:cantSplit/>
          <w:jc w:val="center"/>
        </w:trPr>
        <w:tc>
          <w:tcPr>
            <w:tcW w:w="12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6E4C8A">
            <w:pPr>
              <w:spacing w:after="0" w:line="252" w:lineRule="auto"/>
              <w:jc w:val="left"/>
            </w:pPr>
            <w:r>
              <w:rPr>
                <w:rFonts w:ascii="Times New Roman" w:hAnsi="Times New Roman" w:eastAsia="Times New Roman" w:cs="Times New Roman"/>
                <w:b w:val="0"/>
                <w:i w:val="0"/>
                <w:color w:val="000000"/>
                <w:sz w:val="21"/>
              </w:rPr>
              <w:t>SoPhieuDK</w:t>
            </w:r>
          </w:p>
        </w:tc>
        <w:tc>
          <w:tcPr>
            <w:tcW w:w="14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C70BDD">
            <w:pPr>
              <w:spacing w:after="0" w:line="252" w:lineRule="auto"/>
              <w:jc w:val="left"/>
            </w:pPr>
            <w:r>
              <w:rPr>
                <w:rFonts w:ascii="Times New Roman" w:hAnsi="Times New Roman" w:eastAsia="Times New Roman" w:cs="Times New Roman"/>
                <w:b w:val="0"/>
                <w:i w:val="0"/>
                <w:color w:val="000000"/>
                <w:sz w:val="21"/>
              </w:rPr>
              <w:t>VARCHAR(15)</w:t>
            </w:r>
          </w:p>
        </w:tc>
        <w:tc>
          <w:tcPr>
            <w:tcW w:w="24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A0F5D4">
            <w:pPr>
              <w:spacing w:after="0" w:line="252" w:lineRule="auto"/>
              <w:jc w:val="left"/>
            </w:pPr>
            <w:r>
              <w:rPr>
                <w:rFonts w:ascii="Times New Roman" w:hAnsi="Times New Roman" w:eastAsia="Times New Roman" w:cs="Times New Roman"/>
                <w:b w:val="0"/>
                <w:i w:val="0"/>
                <w:color w:val="000000"/>
                <w:sz w:val="21"/>
              </w:rPr>
              <w:t>PK; NOT NULL</w:t>
            </w:r>
          </w:p>
        </w:tc>
        <w:tc>
          <w:tcPr>
            <w:tcW w:w="43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D45B938">
            <w:pPr>
              <w:spacing w:after="0" w:line="252" w:lineRule="auto"/>
              <w:jc w:val="left"/>
            </w:pPr>
            <w:r>
              <w:rPr>
                <w:rFonts w:ascii="Times New Roman" w:hAnsi="Times New Roman" w:eastAsia="Times New Roman" w:cs="Times New Roman"/>
                <w:b w:val="0"/>
                <w:i w:val="0"/>
                <w:color w:val="000000"/>
                <w:sz w:val="21"/>
              </w:rPr>
              <w:t>Số phiếu đăng ký. Dạng DKyyyy-xxxx (vd DK2026-0158)</w:t>
            </w:r>
          </w:p>
        </w:tc>
      </w:tr>
      <w:tr w14:paraId="1FF5B927">
        <w:tblPrEx>
          <w:tblCellMar>
            <w:top w:w="0" w:type="dxa"/>
            <w:left w:w="108" w:type="dxa"/>
            <w:bottom w:w="0" w:type="dxa"/>
            <w:right w:w="108" w:type="dxa"/>
          </w:tblCellMar>
        </w:tblPrEx>
        <w:trPr>
          <w:cantSplit/>
          <w:jc w:val="center"/>
        </w:trPr>
        <w:tc>
          <w:tcPr>
            <w:tcW w:w="12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CE4417">
            <w:pPr>
              <w:spacing w:after="0" w:line="252" w:lineRule="auto"/>
              <w:jc w:val="left"/>
            </w:pPr>
            <w:r>
              <w:rPr>
                <w:rFonts w:ascii="Times New Roman" w:hAnsi="Times New Roman" w:eastAsia="Times New Roman" w:cs="Times New Roman"/>
                <w:b w:val="0"/>
                <w:i w:val="0"/>
                <w:color w:val="000000"/>
                <w:sz w:val="21"/>
              </w:rPr>
              <w:t>NgayDK</w:t>
            </w:r>
          </w:p>
        </w:tc>
        <w:tc>
          <w:tcPr>
            <w:tcW w:w="14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121774">
            <w:pPr>
              <w:spacing w:after="0" w:line="252" w:lineRule="auto"/>
              <w:jc w:val="left"/>
            </w:pPr>
            <w:r>
              <w:rPr>
                <w:rFonts w:ascii="Times New Roman" w:hAnsi="Times New Roman" w:eastAsia="Times New Roman" w:cs="Times New Roman"/>
                <w:b w:val="0"/>
                <w:i w:val="0"/>
                <w:color w:val="000000"/>
                <w:sz w:val="21"/>
              </w:rPr>
              <w:t>DATE</w:t>
            </w:r>
          </w:p>
        </w:tc>
        <w:tc>
          <w:tcPr>
            <w:tcW w:w="24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97A989">
            <w:pPr>
              <w:spacing w:after="0" w:line="252" w:lineRule="auto"/>
              <w:jc w:val="left"/>
            </w:pPr>
            <w:r>
              <w:rPr>
                <w:rFonts w:ascii="Times New Roman" w:hAnsi="Times New Roman" w:eastAsia="Times New Roman" w:cs="Times New Roman"/>
                <w:b w:val="0"/>
                <w:i w:val="0"/>
                <w:color w:val="000000"/>
                <w:sz w:val="21"/>
              </w:rPr>
              <w:t>NOT NULL</w:t>
            </w:r>
          </w:p>
        </w:tc>
        <w:tc>
          <w:tcPr>
            <w:tcW w:w="43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415FEE">
            <w:pPr>
              <w:spacing w:after="0" w:line="252" w:lineRule="auto"/>
              <w:jc w:val="left"/>
            </w:pPr>
            <w:r>
              <w:rPr>
                <w:rFonts w:ascii="Times New Roman" w:hAnsi="Times New Roman" w:eastAsia="Times New Roman" w:cs="Times New Roman"/>
                <w:b w:val="0"/>
                <w:i w:val="0"/>
                <w:color w:val="000000"/>
                <w:sz w:val="21"/>
              </w:rPr>
              <w:t>Ngày đăng ký</w:t>
            </w:r>
          </w:p>
        </w:tc>
      </w:tr>
      <w:tr w14:paraId="24BC1FC0">
        <w:tblPrEx>
          <w:tblCellMar>
            <w:top w:w="0" w:type="dxa"/>
            <w:left w:w="108" w:type="dxa"/>
            <w:bottom w:w="0" w:type="dxa"/>
            <w:right w:w="108" w:type="dxa"/>
          </w:tblCellMar>
        </w:tblPrEx>
        <w:trPr>
          <w:cantSplit/>
          <w:jc w:val="center"/>
        </w:trPr>
        <w:tc>
          <w:tcPr>
            <w:tcW w:w="124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0FB493">
            <w:pPr>
              <w:spacing w:after="0" w:line="252" w:lineRule="auto"/>
              <w:jc w:val="left"/>
            </w:pPr>
            <w:r>
              <w:rPr>
                <w:rFonts w:ascii="Times New Roman" w:hAnsi="Times New Roman" w:eastAsia="Times New Roman" w:cs="Times New Roman"/>
                <w:b w:val="0"/>
                <w:i w:val="0"/>
                <w:color w:val="000000"/>
                <w:sz w:val="21"/>
              </w:rPr>
              <w:t>MaNV</w:t>
            </w:r>
          </w:p>
        </w:tc>
        <w:tc>
          <w:tcPr>
            <w:tcW w:w="144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3FED41">
            <w:pPr>
              <w:spacing w:after="0" w:line="252" w:lineRule="auto"/>
              <w:jc w:val="left"/>
            </w:pPr>
            <w:r>
              <w:rPr>
                <w:rFonts w:ascii="Times New Roman" w:hAnsi="Times New Roman" w:eastAsia="Times New Roman" w:cs="Times New Roman"/>
                <w:b w:val="0"/>
                <w:i w:val="0"/>
                <w:color w:val="000000"/>
                <w:sz w:val="21"/>
              </w:rPr>
              <w:t>VARCHAR(10)</w:t>
            </w:r>
          </w:p>
        </w:tc>
        <w:tc>
          <w:tcPr>
            <w:tcW w:w="243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6B8DE7">
            <w:pPr>
              <w:spacing w:after="0" w:line="252" w:lineRule="auto"/>
              <w:jc w:val="left"/>
            </w:pPr>
            <w:r>
              <w:rPr>
                <w:rFonts w:ascii="Times New Roman" w:hAnsi="Times New Roman" w:eastAsia="Times New Roman" w:cs="Times New Roman"/>
                <w:b w:val="0"/>
                <w:i w:val="0"/>
                <w:color w:val="000000"/>
                <w:sz w:val="21"/>
              </w:rPr>
              <w:t>FK → NhanVien; NOT NULL</w:t>
            </w:r>
          </w:p>
        </w:tc>
        <w:tc>
          <w:tcPr>
            <w:tcW w:w="438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A79424">
            <w:pPr>
              <w:spacing w:after="0" w:line="252" w:lineRule="auto"/>
              <w:jc w:val="left"/>
            </w:pPr>
            <w:r>
              <w:rPr>
                <w:rFonts w:ascii="Times New Roman" w:hAnsi="Times New Roman" w:eastAsia="Times New Roman" w:cs="Times New Roman"/>
                <w:b w:val="0"/>
                <w:i w:val="0"/>
                <w:color w:val="000000"/>
                <w:sz w:val="21"/>
              </w:rPr>
              <w:t>Mã nhân viên tiếp nhận. Lấy từ phiên đăng nhập</w:t>
            </w:r>
          </w:p>
        </w:tc>
      </w:tr>
    </w:tbl>
    <w:p w14:paraId="2EDFF4FB">
      <w:pPr>
        <w:spacing w:after="40"/>
      </w:pPr>
    </w:p>
    <w:p w14:paraId="1F509985">
      <w:pPr>
        <w:pStyle w:val="5"/>
      </w:pPr>
      <w:r>
        <w:t>Bảng 11. DangKy – Đăng ký học (kho D2, thực thể quan hệ (Học viên – Lớp học: "Học"))</w:t>
      </w:r>
    </w:p>
    <w:tbl>
      <w:tblPr>
        <w:tblStyle w:val="12"/>
        <w:tblW w:w="0" w:type="auto"/>
        <w:jc w:val="center"/>
        <w:tblLayout w:type="fixed"/>
        <w:tblCellMar>
          <w:top w:w="0" w:type="dxa"/>
          <w:left w:w="108" w:type="dxa"/>
          <w:bottom w:w="0" w:type="dxa"/>
          <w:right w:w="108" w:type="dxa"/>
        </w:tblCellMar>
      </w:tblPr>
      <w:tblGrid>
        <w:gridCol w:w="1100"/>
        <w:gridCol w:w="1257"/>
        <w:gridCol w:w="3574"/>
        <w:gridCol w:w="3574"/>
      </w:tblGrid>
      <w:tr w14:paraId="562508BF">
        <w:tblPrEx>
          <w:tblCellMar>
            <w:top w:w="0" w:type="dxa"/>
            <w:left w:w="108" w:type="dxa"/>
            <w:bottom w:w="0" w:type="dxa"/>
            <w:right w:w="108" w:type="dxa"/>
          </w:tblCellMar>
        </w:tblPrEx>
        <w:trPr>
          <w:cantSplit/>
          <w:tblHeader/>
          <w:jc w:val="center"/>
        </w:trPr>
        <w:tc>
          <w:tcPr>
            <w:tcW w:w="11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EBAE831">
            <w:pPr>
              <w:spacing w:after="0" w:line="252" w:lineRule="auto"/>
              <w:jc w:val="center"/>
            </w:pPr>
            <w:r>
              <w:rPr>
                <w:rFonts w:ascii="Times New Roman" w:hAnsi="Times New Roman" w:eastAsia="Times New Roman" w:cs="Times New Roman"/>
                <w:b/>
                <w:i w:val="0"/>
                <w:color w:val="000000"/>
                <w:sz w:val="21"/>
              </w:rPr>
              <w:t>Tên trường</w:t>
            </w:r>
          </w:p>
        </w:tc>
        <w:tc>
          <w:tcPr>
            <w:tcW w:w="12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56DD82F">
            <w:pPr>
              <w:spacing w:after="0" w:line="252" w:lineRule="auto"/>
              <w:jc w:val="center"/>
            </w:pPr>
            <w:r>
              <w:rPr>
                <w:rFonts w:ascii="Times New Roman" w:hAnsi="Times New Roman" w:eastAsia="Times New Roman" w:cs="Times New Roman"/>
                <w:b/>
                <w:i w:val="0"/>
                <w:color w:val="000000"/>
                <w:sz w:val="21"/>
              </w:rPr>
              <w:t>Kiểu dữ liệu</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2C4A8AF">
            <w:pPr>
              <w:spacing w:after="0" w:line="252" w:lineRule="auto"/>
              <w:jc w:val="center"/>
            </w:pPr>
            <w:r>
              <w:rPr>
                <w:rFonts w:ascii="Times New Roman" w:hAnsi="Times New Roman" w:eastAsia="Times New Roman" w:cs="Times New Roman"/>
                <w:b/>
                <w:i w:val="0"/>
                <w:color w:val="000000"/>
                <w:sz w:val="21"/>
              </w:rPr>
              <w:t>Ràng buộc</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82763F5">
            <w:pPr>
              <w:spacing w:after="0" w:line="252" w:lineRule="auto"/>
              <w:jc w:val="center"/>
            </w:pPr>
            <w:r>
              <w:rPr>
                <w:rFonts w:ascii="Times New Roman" w:hAnsi="Times New Roman" w:eastAsia="Times New Roman" w:cs="Times New Roman"/>
                <w:b/>
                <w:i w:val="0"/>
                <w:color w:val="000000"/>
                <w:sz w:val="21"/>
              </w:rPr>
              <w:t>Ý nghĩa</w:t>
            </w:r>
          </w:p>
        </w:tc>
      </w:tr>
      <w:tr w14:paraId="10ED3AA9">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B90E73">
            <w:pPr>
              <w:spacing w:after="0" w:line="252" w:lineRule="auto"/>
              <w:jc w:val="left"/>
            </w:pPr>
            <w:r>
              <w:rPr>
                <w:rFonts w:ascii="Times New Roman" w:hAnsi="Times New Roman" w:eastAsia="Times New Roman" w:cs="Times New Roman"/>
                <w:b w:val="0"/>
                <w:i w:val="0"/>
                <w:color w:val="000000"/>
                <w:sz w:val="21"/>
              </w:rPr>
              <w:t>MaHV</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7D38B8">
            <w:pPr>
              <w:spacing w:after="0" w:line="252" w:lineRule="auto"/>
              <w:jc w:val="left"/>
            </w:pPr>
            <w:r>
              <w:rPr>
                <w:rFonts w:ascii="Times New Roman" w:hAnsi="Times New Roman" w:eastAsia="Times New Roman" w:cs="Times New Roman"/>
                <w:b w:val="0"/>
                <w:i w:val="0"/>
                <w:color w:val="000000"/>
                <w:sz w:val="21"/>
              </w:rPr>
              <w:t>VARCHAR(10)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3EE22B">
            <w:pPr>
              <w:spacing w:after="0" w:line="252" w:lineRule="auto"/>
              <w:jc w:val="left"/>
            </w:pPr>
            <w:r>
              <w:rPr>
                <w:rFonts w:ascii="Times New Roman" w:hAnsi="Times New Roman" w:eastAsia="Times New Roman" w:cs="Times New Roman"/>
                <w:b w:val="0"/>
                <w:i w:val="0"/>
                <w:color w:val="000000"/>
                <w:sz w:val="21"/>
              </w:rPr>
              <w:t>PK; FK → HocVien; FK → DangKy;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76F07F">
            <w:pPr>
              <w:spacing w:after="0" w:line="252" w:lineRule="auto"/>
              <w:jc w:val="left"/>
            </w:pPr>
            <w:r>
              <w:rPr>
                <w:rFonts w:ascii="Times New Roman" w:hAnsi="Times New Roman" w:eastAsia="Times New Roman" w:cs="Times New Roman"/>
                <w:b w:val="0"/>
                <w:i w:val="0"/>
                <w:color w:val="000000"/>
                <w:sz w:val="21"/>
              </w:rPr>
              <w:t>Mã học viên</w:t>
            </w:r>
          </w:p>
        </w:tc>
      </w:tr>
      <w:tr w14:paraId="05AEB81E">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E6124B">
            <w:pPr>
              <w:spacing w:after="0" w:line="252" w:lineRule="auto"/>
              <w:jc w:val="left"/>
            </w:pPr>
            <w:r>
              <w:rPr>
                <w:rFonts w:ascii="Times New Roman" w:hAnsi="Times New Roman" w:eastAsia="Times New Roman" w:cs="Times New Roman"/>
                <w:b w:val="0"/>
                <w:i w:val="0"/>
                <w:color w:val="000000"/>
                <w:sz w:val="21"/>
              </w:rPr>
              <w:t>MaLop</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7126E5">
            <w:pPr>
              <w:spacing w:after="0" w:line="252" w:lineRule="auto"/>
              <w:jc w:val="left"/>
            </w:pPr>
            <w:r>
              <w:rPr>
                <w:rFonts w:ascii="Times New Roman" w:hAnsi="Times New Roman" w:eastAsia="Times New Roman" w:cs="Times New Roman"/>
                <w:b w:val="0"/>
                <w:i w:val="0"/>
                <w:color w:val="000000"/>
                <w:sz w:val="21"/>
              </w:rPr>
              <w:t>VARCHAR(15)</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4CBEEB">
            <w:pPr>
              <w:spacing w:after="0" w:line="252" w:lineRule="auto"/>
              <w:jc w:val="left"/>
            </w:pPr>
            <w:r>
              <w:rPr>
                <w:rFonts w:ascii="Times New Roman" w:hAnsi="Times New Roman" w:eastAsia="Times New Roman" w:cs="Times New Roman"/>
                <w:b w:val="0"/>
                <w:i w:val="0"/>
                <w:color w:val="000000"/>
                <w:sz w:val="21"/>
              </w:rPr>
              <w:t>PK; FK → LopHoc;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FADAFD">
            <w:pPr>
              <w:spacing w:after="0" w:line="252" w:lineRule="auto"/>
              <w:jc w:val="left"/>
            </w:pPr>
            <w:r>
              <w:rPr>
                <w:rFonts w:ascii="Times New Roman" w:hAnsi="Times New Roman" w:eastAsia="Times New Roman" w:cs="Times New Roman"/>
                <w:b w:val="0"/>
                <w:i w:val="0"/>
                <w:color w:val="000000"/>
                <w:sz w:val="21"/>
              </w:rPr>
              <w:t>Mã lớp. Mỗi học viên chỉ có 1 đăng ký ở mỗi lớp (2.2 từ chối đăng ký trùng)</w:t>
            </w:r>
          </w:p>
        </w:tc>
      </w:tr>
      <w:tr w14:paraId="573C8635">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987D3A">
            <w:pPr>
              <w:spacing w:after="0" w:line="252" w:lineRule="auto"/>
              <w:jc w:val="left"/>
            </w:pPr>
            <w:r>
              <w:rPr>
                <w:rFonts w:ascii="Times New Roman" w:hAnsi="Times New Roman" w:eastAsia="Times New Roman" w:cs="Times New Roman"/>
                <w:b w:val="0"/>
                <w:i w:val="0"/>
                <w:color w:val="000000"/>
                <w:sz w:val="21"/>
              </w:rPr>
              <w:t>SoPhieuDK</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E1203F">
            <w:pPr>
              <w:spacing w:after="0" w:line="252" w:lineRule="auto"/>
              <w:jc w:val="left"/>
            </w:pPr>
            <w:r>
              <w:rPr>
                <w:rFonts w:ascii="Times New Roman" w:hAnsi="Times New Roman" w:eastAsia="Times New Roman" w:cs="Times New Roman"/>
                <w:b w:val="0"/>
                <w:i w:val="0"/>
                <w:color w:val="000000"/>
                <w:sz w:val="21"/>
              </w:rPr>
              <w:t>VARCHAR(15)</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CDA3C8">
            <w:pPr>
              <w:spacing w:after="0" w:line="252" w:lineRule="auto"/>
              <w:jc w:val="left"/>
            </w:pPr>
            <w:r>
              <w:rPr>
                <w:rFonts w:ascii="Times New Roman" w:hAnsi="Times New Roman" w:eastAsia="Times New Roman" w:cs="Times New Roman"/>
                <w:b w:val="0"/>
                <w:i w:val="0"/>
                <w:color w:val="000000"/>
                <w:sz w:val="21"/>
              </w:rPr>
              <w:t>FK → PhieuDangKy;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3FC093">
            <w:pPr>
              <w:spacing w:after="0" w:line="252" w:lineRule="auto"/>
              <w:jc w:val="left"/>
            </w:pPr>
            <w:r>
              <w:rPr>
                <w:rFonts w:ascii="Times New Roman" w:hAnsi="Times New Roman" w:eastAsia="Times New Roman" w:cs="Times New Roman"/>
                <w:b w:val="0"/>
                <w:i w:val="0"/>
                <w:color w:val="000000"/>
                <w:sz w:val="21"/>
              </w:rPr>
              <w:t>Số phiếu đăng ký. Đăng ký sinh ra do chuyển lớp thì giữ số phiếu của đăng ký gốc</w:t>
            </w:r>
          </w:p>
        </w:tc>
      </w:tr>
      <w:tr w14:paraId="70A0A1E9">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8FAE0B">
            <w:pPr>
              <w:spacing w:after="0" w:line="252" w:lineRule="auto"/>
              <w:jc w:val="left"/>
            </w:pPr>
            <w:r>
              <w:rPr>
                <w:rFonts w:ascii="Times New Roman" w:hAnsi="Times New Roman" w:eastAsia="Times New Roman" w:cs="Times New Roman"/>
                <w:b w:val="0"/>
                <w:i w:val="0"/>
                <w:color w:val="000000"/>
                <w:sz w:val="21"/>
              </w:rPr>
              <w:t>TrangThai</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950636">
            <w:pPr>
              <w:spacing w:after="0" w:line="252" w:lineRule="auto"/>
              <w:jc w:val="left"/>
            </w:pPr>
            <w:r>
              <w:rPr>
                <w:rFonts w:ascii="Times New Roman" w:hAnsi="Times New Roman" w:eastAsia="Times New Roman" w:cs="Times New Roman"/>
                <w:b w:val="0"/>
                <w:i w:val="0"/>
                <w:color w:val="000000"/>
                <w:sz w:val="21"/>
              </w:rPr>
              <w:t>NVARCHAR(20)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057336">
            <w:pPr>
              <w:spacing w:after="0" w:line="252" w:lineRule="auto"/>
              <w:jc w:val="left"/>
            </w:pPr>
            <w:r>
              <w:rPr>
                <w:rFonts w:ascii="Times New Roman" w:hAnsi="Times New Roman" w:eastAsia="Times New Roman" w:cs="Times New Roman"/>
                <w:b w:val="0"/>
                <w:i w:val="0"/>
                <w:color w:val="000000"/>
                <w:sz w:val="21"/>
              </w:rPr>
              <w:t>NOT NULL; mặc định N'Đã đăng ký'; CHECK (TrangThai IN (N'Đã đăng ký', N'Chuyển lớp', N'Bảo lưu', N'Nghỉ học'))</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D3C486">
            <w:pPr>
              <w:spacing w:after="0" w:line="252" w:lineRule="auto"/>
              <w:jc w:val="left"/>
            </w:pPr>
            <w:r>
              <w:rPr>
                <w:rFonts w:ascii="Times New Roman" w:hAnsi="Times New Roman" w:eastAsia="Times New Roman" w:cs="Times New Roman"/>
                <w:b w:val="0"/>
                <w:i w:val="0"/>
                <w:color w:val="000000"/>
                <w:sz w:val="21"/>
              </w:rPr>
              <w:t>Trạng thái. [Đã đăng ký | Chuyển lớp | Bảo lưu | Nghỉ học]</w:t>
            </w:r>
          </w:p>
        </w:tc>
      </w:tr>
      <w:tr w14:paraId="64200BD0">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251F16">
            <w:pPr>
              <w:spacing w:after="0" w:line="252" w:lineRule="auto"/>
              <w:jc w:val="left"/>
            </w:pPr>
            <w:r>
              <w:rPr>
                <w:rFonts w:ascii="Times New Roman" w:hAnsi="Times New Roman" w:eastAsia="Times New Roman" w:cs="Times New Roman"/>
                <w:b w:val="0"/>
                <w:i w:val="0"/>
                <w:color w:val="000000"/>
                <w:sz w:val="21"/>
              </w:rPr>
              <w:t>NgayThayDoi</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69F729">
            <w:pPr>
              <w:spacing w:after="0" w:line="252" w:lineRule="auto"/>
              <w:jc w:val="left"/>
            </w:pPr>
            <w:r>
              <w:rPr>
                <w:rFonts w:ascii="Times New Roman" w:hAnsi="Times New Roman" w:eastAsia="Times New Roman" w:cs="Times New Roman"/>
                <w:b w:val="0"/>
                <w:i w:val="0"/>
                <w:color w:val="000000"/>
                <w:sz w:val="21"/>
              </w:rPr>
              <w:t>DATE</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DF6CFD">
            <w:pPr>
              <w:spacing w:after="0" w:line="252" w:lineRule="auto"/>
              <w:jc w:val="left"/>
            </w:pPr>
            <w:r>
              <w:rPr>
                <w:rFonts w:ascii="Times New Roman" w:hAnsi="Times New Roman" w:eastAsia="Times New Roman" w:cs="Times New Roman"/>
                <w:b w:val="0"/>
                <w:i w:val="0"/>
                <w:color w:val="000000"/>
                <w:sz w:val="21"/>
              </w:rPr>
              <w:t>NULL; CHECK (TrangThai = N'Đã đăng ký' OR NgayThayDoi IS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D605E0">
            <w:pPr>
              <w:spacing w:after="0" w:line="252" w:lineRule="auto"/>
              <w:jc w:val="left"/>
            </w:pPr>
            <w:r>
              <w:rPr>
                <w:rFonts w:ascii="Times New Roman" w:hAnsi="Times New Roman" w:eastAsia="Times New Roman" w:cs="Times New Roman"/>
                <w:b w:val="0"/>
                <w:i w:val="0"/>
                <w:color w:val="000000"/>
                <w:sz w:val="21"/>
              </w:rPr>
              <w:t>Ngày thay đổi. Ngày chấp nhận chuyển lớp, bảo lưu hoặc nghỉ học (2.4)</w:t>
            </w:r>
          </w:p>
        </w:tc>
      </w:tr>
      <w:tr w14:paraId="26FA253B">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A451C2">
            <w:pPr>
              <w:spacing w:after="0" w:line="252" w:lineRule="auto"/>
              <w:jc w:val="left"/>
            </w:pPr>
            <w:r>
              <w:rPr>
                <w:rFonts w:ascii="Times New Roman" w:hAnsi="Times New Roman" w:eastAsia="Times New Roman" w:cs="Times New Roman"/>
                <w:b w:val="0"/>
                <w:i w:val="0"/>
                <w:color w:val="000000"/>
                <w:sz w:val="21"/>
              </w:rPr>
              <w:t>LyDo</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B243ED">
            <w:pPr>
              <w:spacing w:after="0" w:line="252" w:lineRule="auto"/>
              <w:jc w:val="left"/>
            </w:pPr>
            <w:r>
              <w:rPr>
                <w:rFonts w:ascii="Times New Roman" w:hAnsi="Times New Roman" w:eastAsia="Times New Roman" w:cs="Times New Roman"/>
                <w:b w:val="0"/>
                <w:i w:val="0"/>
                <w:color w:val="000000"/>
                <w:sz w:val="21"/>
              </w:rPr>
              <w:t>NVARCHAR(200)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FCC169">
            <w:pPr>
              <w:spacing w:after="0" w:line="252" w:lineRule="auto"/>
              <w:jc w:val="left"/>
            </w:pPr>
            <w:r>
              <w:rPr>
                <w:rFonts w:ascii="Times New Roman" w:hAnsi="Times New Roman" w:eastAsia="Times New Roman" w:cs="Times New Roman"/>
                <w:b w:val="0"/>
                <w:i w:val="0"/>
                <w:color w:val="000000"/>
                <w:sz w:val="21"/>
              </w:rPr>
              <w:t>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4949CA">
            <w:pPr>
              <w:spacing w:after="0" w:line="252" w:lineRule="auto"/>
              <w:jc w:val="left"/>
            </w:pPr>
            <w:r>
              <w:rPr>
                <w:rFonts w:ascii="Times New Roman" w:hAnsi="Times New Roman" w:eastAsia="Times New Roman" w:cs="Times New Roman"/>
                <w:b w:val="0"/>
                <w:i w:val="0"/>
                <w:color w:val="000000"/>
                <w:sz w:val="21"/>
              </w:rPr>
              <w:t>Lý do. Lý do ghi trên đơn chuyển lớp, bảo lưu</w:t>
            </w:r>
          </w:p>
        </w:tc>
      </w:tr>
      <w:tr w14:paraId="2299924B">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ECA439">
            <w:pPr>
              <w:spacing w:after="0" w:line="252" w:lineRule="auto"/>
              <w:jc w:val="left"/>
            </w:pPr>
            <w:r>
              <w:rPr>
                <w:rFonts w:ascii="Times New Roman" w:hAnsi="Times New Roman" w:eastAsia="Times New Roman" w:cs="Times New Roman"/>
                <w:b w:val="0"/>
                <w:i w:val="0"/>
                <w:color w:val="000000"/>
                <w:sz w:val="21"/>
              </w:rPr>
              <w:t>HanBaoLuu</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29070B">
            <w:pPr>
              <w:spacing w:after="0" w:line="252" w:lineRule="auto"/>
              <w:jc w:val="left"/>
            </w:pPr>
            <w:r>
              <w:rPr>
                <w:rFonts w:ascii="Times New Roman" w:hAnsi="Times New Roman" w:eastAsia="Times New Roman" w:cs="Times New Roman"/>
                <w:b w:val="0"/>
                <w:i w:val="0"/>
                <w:color w:val="000000"/>
                <w:sz w:val="21"/>
              </w:rPr>
              <w:t>DATE</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C140D4">
            <w:pPr>
              <w:spacing w:after="0" w:line="252" w:lineRule="auto"/>
              <w:jc w:val="left"/>
            </w:pPr>
            <w:r>
              <w:rPr>
                <w:rFonts w:ascii="Times New Roman" w:hAnsi="Times New Roman" w:eastAsia="Times New Roman" w:cs="Times New Roman"/>
                <w:b w:val="0"/>
                <w:i w:val="0"/>
                <w:color w:val="000000"/>
                <w:sz w:val="21"/>
              </w:rPr>
              <w:t>NULL; CHECK (TrangThai &lt;&gt; N'Bảo lưu' OR HanBaoLuu IS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405A62">
            <w:pPr>
              <w:spacing w:after="0" w:line="252" w:lineRule="auto"/>
              <w:jc w:val="left"/>
            </w:pPr>
            <w:r>
              <w:rPr>
                <w:rFonts w:ascii="Times New Roman" w:hAnsi="Times New Roman" w:eastAsia="Times New Roman" w:cs="Times New Roman"/>
                <w:b w:val="0"/>
                <w:i w:val="0"/>
                <w:color w:val="000000"/>
                <w:sz w:val="21"/>
              </w:rPr>
              <w:t>Hạn bảo lưu. = Ngày thay đổi + 6 tháng (QT09). Chỉ có giá trị khi Trạng thái = Bảo lưu</w:t>
            </w:r>
          </w:p>
        </w:tc>
      </w:tr>
      <w:tr w14:paraId="3339EB15">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F89EFD">
            <w:pPr>
              <w:spacing w:after="0" w:line="252" w:lineRule="auto"/>
              <w:jc w:val="left"/>
            </w:pPr>
            <w:r>
              <w:rPr>
                <w:rFonts w:ascii="Times New Roman" w:hAnsi="Times New Roman" w:eastAsia="Times New Roman" w:cs="Times New Roman"/>
                <w:b w:val="0"/>
                <w:i w:val="0"/>
                <w:color w:val="000000"/>
                <w:sz w:val="21"/>
              </w:rPr>
              <w:t>MaLopGoc</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1B2ACB">
            <w:pPr>
              <w:spacing w:after="0" w:line="252" w:lineRule="auto"/>
              <w:jc w:val="left"/>
            </w:pPr>
            <w:r>
              <w:rPr>
                <w:rFonts w:ascii="Times New Roman" w:hAnsi="Times New Roman" w:eastAsia="Times New Roman" w:cs="Times New Roman"/>
                <w:b w:val="0"/>
                <w:i w:val="0"/>
                <w:color w:val="000000"/>
                <w:sz w:val="21"/>
              </w:rPr>
              <w:t>VARCHAR(15)</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8318FE">
            <w:pPr>
              <w:spacing w:after="0" w:line="252" w:lineRule="auto"/>
              <w:jc w:val="left"/>
            </w:pPr>
            <w:r>
              <w:rPr>
                <w:rFonts w:ascii="Times New Roman" w:hAnsi="Times New Roman" w:eastAsia="Times New Roman" w:cs="Times New Roman"/>
                <w:b w:val="0"/>
                <w:i w:val="0"/>
                <w:color w:val="000000"/>
                <w:sz w:val="21"/>
              </w:rPr>
              <w:t>FK → DangKy;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4D17BE">
            <w:pPr>
              <w:spacing w:after="0" w:line="252" w:lineRule="auto"/>
              <w:jc w:val="left"/>
            </w:pPr>
            <w:r>
              <w:rPr>
                <w:rFonts w:ascii="Times New Roman" w:hAnsi="Times New Roman" w:eastAsia="Times New Roman" w:cs="Times New Roman"/>
                <w:b w:val="0"/>
                <w:i w:val="0"/>
                <w:color w:val="000000"/>
                <w:sz w:val="21"/>
              </w:rPr>
              <w:t xml:space="preserve">Mã lớp gốc. Cặp (MaHV, MaLopGoc) trỏ tới </w:t>
            </w:r>
            <w:r>
              <w:rPr>
                <w:rFonts w:ascii="Times New Roman" w:hAnsi="Times New Roman" w:eastAsia="Times New Roman" w:cs="Times New Roman"/>
                <w:b/>
                <w:i w:val="0"/>
                <w:color w:val="000000"/>
                <w:sz w:val="21"/>
              </w:rPr>
              <w:t>đăng ký gốc</w:t>
            </w:r>
            <w:r>
              <w:rPr>
                <w:rFonts w:ascii="Times New Roman" w:hAnsi="Times New Roman" w:eastAsia="Times New Roman" w:cs="Times New Roman"/>
                <w:b w:val="0"/>
                <w:i w:val="0"/>
                <w:color w:val="000000"/>
                <w:sz w:val="21"/>
              </w:rPr>
              <w:t xml:space="preserve"> của cùng học viên, khi đăng ký này sinh ra do chuyển lớp hoặc học lại sau bảo lưu. Dùng để cộng </w:t>
            </w:r>
            <w:r>
              <w:rPr>
                <w:rFonts w:ascii="Times New Roman" w:hAnsi="Times New Roman" w:eastAsia="Times New Roman" w:cs="Times New Roman"/>
                <w:b w:val="0"/>
                <w:i/>
                <w:color w:val="000000"/>
                <w:sz w:val="21"/>
              </w:rPr>
              <w:t>Đã thu</w:t>
            </w:r>
            <w:r>
              <w:rPr>
                <w:rFonts w:ascii="Times New Roman" w:hAnsi="Times New Roman" w:eastAsia="Times New Roman" w:cs="Times New Roman"/>
                <w:b w:val="0"/>
                <w:i w:val="0"/>
                <w:color w:val="000000"/>
                <w:sz w:val="21"/>
              </w:rPr>
              <w:t xml:space="preserve"> (báo cáo phân tích, mục 6.4.5)</w:t>
            </w:r>
          </w:p>
        </w:tc>
      </w:tr>
    </w:tbl>
    <w:p w14:paraId="1297EB1C">
      <w:pPr>
        <w:spacing w:after="40"/>
      </w:pPr>
    </w:p>
    <w:p w14:paraId="46ECE04C">
      <w:pPr>
        <w:spacing w:after="120"/>
        <w:jc w:val="both"/>
      </w:pPr>
      <w:r>
        <w:rPr>
          <w:rFonts w:ascii="Times New Roman" w:hAnsi="Times New Roman" w:eastAsia="Times New Roman" w:cs="Times New Roman"/>
          <w:b w:val="0"/>
          <w:i w:val="0"/>
          <w:color w:val="000000"/>
          <w:sz w:val="24"/>
        </w:rPr>
        <w:t>Ràng buộc trên nhiều trường: UNIQUE (SoPhieuDK, MaLop); CHECK (MaLopGoc &lt;&gt; MaLop); FOREIGN KEY (MaHV, MaLopGoc) → DangKy.</w:t>
      </w:r>
    </w:p>
    <w:p w14:paraId="4F26EAC0">
      <w:pPr>
        <w:pStyle w:val="5"/>
      </w:pPr>
      <w:r>
        <w:t>Bảng 12. UuDai – Ưu đãi (kho D3, thực thể chức năng)</w:t>
      </w:r>
    </w:p>
    <w:tbl>
      <w:tblPr>
        <w:tblStyle w:val="12"/>
        <w:tblW w:w="0" w:type="auto"/>
        <w:jc w:val="center"/>
        <w:tblLayout w:type="fixed"/>
        <w:tblCellMar>
          <w:top w:w="0" w:type="dxa"/>
          <w:left w:w="108" w:type="dxa"/>
          <w:bottom w:w="0" w:type="dxa"/>
          <w:right w:w="108" w:type="dxa"/>
        </w:tblCellMar>
      </w:tblPr>
      <w:tblGrid>
        <w:gridCol w:w="1100"/>
        <w:gridCol w:w="1257"/>
        <w:gridCol w:w="3574"/>
        <w:gridCol w:w="3574"/>
      </w:tblGrid>
      <w:tr w14:paraId="66FE8FB0">
        <w:tblPrEx>
          <w:tblCellMar>
            <w:top w:w="0" w:type="dxa"/>
            <w:left w:w="108" w:type="dxa"/>
            <w:bottom w:w="0" w:type="dxa"/>
            <w:right w:w="108" w:type="dxa"/>
          </w:tblCellMar>
        </w:tblPrEx>
        <w:trPr>
          <w:cantSplit/>
          <w:tblHeader/>
          <w:jc w:val="center"/>
        </w:trPr>
        <w:tc>
          <w:tcPr>
            <w:tcW w:w="11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27183D4">
            <w:pPr>
              <w:spacing w:after="0" w:line="252" w:lineRule="auto"/>
              <w:jc w:val="center"/>
            </w:pPr>
            <w:r>
              <w:rPr>
                <w:rFonts w:ascii="Times New Roman" w:hAnsi="Times New Roman" w:eastAsia="Times New Roman" w:cs="Times New Roman"/>
                <w:b/>
                <w:i w:val="0"/>
                <w:color w:val="000000"/>
                <w:sz w:val="21"/>
              </w:rPr>
              <w:t>Tên trường</w:t>
            </w:r>
          </w:p>
        </w:tc>
        <w:tc>
          <w:tcPr>
            <w:tcW w:w="12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C06D836">
            <w:pPr>
              <w:spacing w:after="0" w:line="252" w:lineRule="auto"/>
              <w:jc w:val="center"/>
            </w:pPr>
            <w:r>
              <w:rPr>
                <w:rFonts w:ascii="Times New Roman" w:hAnsi="Times New Roman" w:eastAsia="Times New Roman" w:cs="Times New Roman"/>
                <w:b/>
                <w:i w:val="0"/>
                <w:color w:val="000000"/>
                <w:sz w:val="21"/>
              </w:rPr>
              <w:t>Kiểu dữ liệu</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EB8F88">
            <w:pPr>
              <w:spacing w:after="0" w:line="252" w:lineRule="auto"/>
              <w:jc w:val="center"/>
            </w:pPr>
            <w:r>
              <w:rPr>
                <w:rFonts w:ascii="Times New Roman" w:hAnsi="Times New Roman" w:eastAsia="Times New Roman" w:cs="Times New Roman"/>
                <w:b/>
                <w:i w:val="0"/>
                <w:color w:val="000000"/>
                <w:sz w:val="21"/>
              </w:rPr>
              <w:t>Ràng buộc</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756C7AC">
            <w:pPr>
              <w:spacing w:after="0" w:line="252" w:lineRule="auto"/>
              <w:jc w:val="center"/>
            </w:pPr>
            <w:r>
              <w:rPr>
                <w:rFonts w:ascii="Times New Roman" w:hAnsi="Times New Roman" w:eastAsia="Times New Roman" w:cs="Times New Roman"/>
                <w:b/>
                <w:i w:val="0"/>
                <w:color w:val="000000"/>
                <w:sz w:val="21"/>
              </w:rPr>
              <w:t>Ý nghĩa</w:t>
            </w:r>
          </w:p>
        </w:tc>
      </w:tr>
      <w:tr w14:paraId="2B09ADD6">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207915">
            <w:pPr>
              <w:spacing w:after="0" w:line="252" w:lineRule="auto"/>
              <w:jc w:val="left"/>
            </w:pPr>
            <w:r>
              <w:rPr>
                <w:rFonts w:ascii="Times New Roman" w:hAnsi="Times New Roman" w:eastAsia="Times New Roman" w:cs="Times New Roman"/>
                <w:b w:val="0"/>
                <w:i w:val="0"/>
                <w:color w:val="000000"/>
                <w:sz w:val="21"/>
              </w:rPr>
              <w:t>MaUD</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D88463">
            <w:pPr>
              <w:spacing w:after="0" w:line="252" w:lineRule="auto"/>
              <w:jc w:val="left"/>
            </w:pPr>
            <w:r>
              <w:rPr>
                <w:rFonts w:ascii="Times New Roman" w:hAnsi="Times New Roman" w:eastAsia="Times New Roman" w:cs="Times New Roman"/>
                <w:b w:val="0"/>
                <w:i w:val="0"/>
                <w:color w:val="000000"/>
                <w:sz w:val="21"/>
              </w:rPr>
              <w:t>VARCHAR(15)</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1C931C">
            <w:pPr>
              <w:spacing w:after="0" w:line="252" w:lineRule="auto"/>
              <w:jc w:val="left"/>
            </w:pPr>
            <w:r>
              <w:rPr>
                <w:rFonts w:ascii="Times New Roman" w:hAnsi="Times New Roman" w:eastAsia="Times New Roman" w:cs="Times New Roman"/>
                <w:b w:val="0"/>
                <w:i w:val="0"/>
                <w:color w:val="000000"/>
                <w:sz w:val="21"/>
              </w:rPr>
              <w:t>PK;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B6E5C2">
            <w:pPr>
              <w:spacing w:after="0" w:line="252" w:lineRule="auto"/>
              <w:jc w:val="left"/>
            </w:pPr>
            <w:r>
              <w:rPr>
                <w:rFonts w:ascii="Times New Roman" w:hAnsi="Times New Roman" w:eastAsia="Times New Roman" w:cs="Times New Roman"/>
                <w:b w:val="0"/>
                <w:i w:val="0"/>
                <w:color w:val="000000"/>
                <w:sz w:val="21"/>
              </w:rPr>
              <w:t>Mã ưu đãi. vd UD-HVCU</w:t>
            </w:r>
          </w:p>
        </w:tc>
      </w:tr>
      <w:tr w14:paraId="6D6D0668">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ED3058">
            <w:pPr>
              <w:spacing w:after="0" w:line="252" w:lineRule="auto"/>
              <w:jc w:val="left"/>
            </w:pPr>
            <w:r>
              <w:rPr>
                <w:rFonts w:ascii="Times New Roman" w:hAnsi="Times New Roman" w:eastAsia="Times New Roman" w:cs="Times New Roman"/>
                <w:b w:val="0"/>
                <w:i w:val="0"/>
                <w:color w:val="000000"/>
                <w:sz w:val="21"/>
              </w:rPr>
              <w:t>TenUD</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74EFD8">
            <w:pPr>
              <w:spacing w:after="0" w:line="252" w:lineRule="auto"/>
              <w:jc w:val="left"/>
            </w:pPr>
            <w:r>
              <w:rPr>
                <w:rFonts w:ascii="Times New Roman" w:hAnsi="Times New Roman" w:eastAsia="Times New Roman" w:cs="Times New Roman"/>
                <w:b w:val="0"/>
                <w:i w:val="0"/>
                <w:color w:val="000000"/>
                <w:sz w:val="21"/>
              </w:rPr>
              <w:t>NVARCHAR(100)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3A1B7F">
            <w:pPr>
              <w:spacing w:after="0" w:line="252" w:lineRule="auto"/>
              <w:jc w:val="left"/>
            </w:pPr>
            <w:r>
              <w:rPr>
                <w:rFonts w:ascii="Times New Roman" w:hAnsi="Times New Roman" w:eastAsia="Times New Roman" w:cs="Times New Roman"/>
                <w:b w:val="0"/>
                <w:i w:val="0"/>
                <w:color w:val="000000"/>
                <w:sz w:val="21"/>
              </w:rPr>
              <w:t>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290391">
            <w:pPr>
              <w:spacing w:after="0" w:line="252" w:lineRule="auto"/>
              <w:jc w:val="left"/>
            </w:pPr>
            <w:r>
              <w:rPr>
                <w:rFonts w:ascii="Times New Roman" w:hAnsi="Times New Roman" w:eastAsia="Times New Roman" w:cs="Times New Roman"/>
                <w:b w:val="0"/>
                <w:i w:val="0"/>
                <w:color w:val="000000"/>
                <w:sz w:val="21"/>
              </w:rPr>
              <w:t>Tên ưu đãi</w:t>
            </w:r>
          </w:p>
        </w:tc>
      </w:tr>
      <w:tr w14:paraId="7BF6B9C8">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F33CE1">
            <w:pPr>
              <w:spacing w:after="0" w:line="252" w:lineRule="auto"/>
              <w:jc w:val="left"/>
            </w:pPr>
            <w:r>
              <w:rPr>
                <w:rFonts w:ascii="Times New Roman" w:hAnsi="Times New Roman" w:eastAsia="Times New Roman" w:cs="Times New Roman"/>
                <w:b w:val="0"/>
                <w:i w:val="0"/>
                <w:color w:val="000000"/>
                <w:sz w:val="21"/>
              </w:rPr>
              <w:t>LoaiUD</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0EF246">
            <w:pPr>
              <w:spacing w:after="0" w:line="252" w:lineRule="auto"/>
              <w:jc w:val="left"/>
            </w:pPr>
            <w:r>
              <w:rPr>
                <w:rFonts w:ascii="Times New Roman" w:hAnsi="Times New Roman" w:eastAsia="Times New Roman" w:cs="Times New Roman"/>
                <w:b w:val="0"/>
                <w:i w:val="0"/>
                <w:color w:val="000000"/>
                <w:sz w:val="21"/>
              </w:rPr>
              <w:t>NVARCHAR(20)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B5AE4C">
            <w:pPr>
              <w:spacing w:after="0" w:line="252" w:lineRule="auto"/>
              <w:jc w:val="left"/>
            </w:pPr>
            <w:r>
              <w:rPr>
                <w:rFonts w:ascii="Times New Roman" w:hAnsi="Times New Roman" w:eastAsia="Times New Roman" w:cs="Times New Roman"/>
                <w:b w:val="0"/>
                <w:i w:val="0"/>
                <w:color w:val="000000"/>
                <w:sz w:val="21"/>
              </w:rPr>
              <w:t>NOT NULL; CHECK (LoaiUD IN (N'Học viên cũ', N'Đăng ký nhóm', N'Đóng một lần'))</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B34247">
            <w:pPr>
              <w:spacing w:after="0" w:line="252" w:lineRule="auto"/>
              <w:jc w:val="left"/>
            </w:pPr>
            <w:r>
              <w:rPr>
                <w:rFonts w:ascii="Times New Roman" w:hAnsi="Times New Roman" w:eastAsia="Times New Roman" w:cs="Times New Roman"/>
                <w:b w:val="0"/>
                <w:i w:val="0"/>
                <w:color w:val="000000"/>
                <w:sz w:val="21"/>
              </w:rPr>
              <w:t>Loại ưu đãi. [Học viên cũ | Đăng ký nhóm | Đóng một lần]. Ứng với điều kiện C1, C2, C3 trong bảng quyết định 3.1</w:t>
            </w:r>
          </w:p>
        </w:tc>
      </w:tr>
      <w:tr w14:paraId="4773C12E">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17CE3D">
            <w:pPr>
              <w:spacing w:after="0" w:line="252" w:lineRule="auto"/>
              <w:jc w:val="left"/>
            </w:pPr>
            <w:r>
              <w:rPr>
                <w:rFonts w:ascii="Times New Roman" w:hAnsi="Times New Roman" w:eastAsia="Times New Roman" w:cs="Times New Roman"/>
                <w:b w:val="0"/>
                <w:i w:val="0"/>
                <w:color w:val="000000"/>
                <w:sz w:val="21"/>
              </w:rPr>
              <w:t>TyLeGiam</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D30A17">
            <w:pPr>
              <w:spacing w:after="0" w:line="252" w:lineRule="auto"/>
              <w:jc w:val="left"/>
            </w:pPr>
            <w:r>
              <w:rPr>
                <w:rFonts w:ascii="Times New Roman" w:hAnsi="Times New Roman" w:eastAsia="Times New Roman" w:cs="Times New Roman"/>
                <w:b w:val="0"/>
                <w:i w:val="0"/>
                <w:color w:val="000000"/>
                <w:sz w:val="21"/>
              </w:rPr>
              <w:t>DECIMAL(5, 2)</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C14299">
            <w:pPr>
              <w:spacing w:after="0" w:line="252" w:lineRule="auto"/>
              <w:jc w:val="left"/>
            </w:pPr>
            <w:r>
              <w:rPr>
                <w:rFonts w:ascii="Times New Roman" w:hAnsi="Times New Roman" w:eastAsia="Times New Roman" w:cs="Times New Roman"/>
                <w:b w:val="0"/>
                <w:i w:val="0"/>
                <w:color w:val="000000"/>
                <w:sz w:val="21"/>
              </w:rPr>
              <w:t>NOT NULL; CHECK (TyLeGiam &gt; 0 AND TyLeGiam &lt;= 100)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287EB9">
            <w:pPr>
              <w:spacing w:after="0" w:line="252" w:lineRule="auto"/>
              <w:jc w:val="left"/>
            </w:pPr>
            <w:r>
              <w:rPr>
                <w:rFonts w:ascii="Times New Roman" w:hAnsi="Times New Roman" w:eastAsia="Times New Roman" w:cs="Times New Roman"/>
                <w:b w:val="0"/>
                <w:i w:val="0"/>
                <w:color w:val="000000"/>
                <w:sz w:val="21"/>
              </w:rPr>
              <w:t>Tỷ lệ giảm. %, trong khoảng 0–100</w:t>
            </w:r>
          </w:p>
        </w:tc>
      </w:tr>
      <w:tr w14:paraId="500FE5DC">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A2F8F6">
            <w:pPr>
              <w:spacing w:after="0" w:line="252" w:lineRule="auto"/>
              <w:jc w:val="left"/>
            </w:pPr>
            <w:r>
              <w:rPr>
                <w:rFonts w:ascii="Times New Roman" w:hAnsi="Times New Roman" w:eastAsia="Times New Roman" w:cs="Times New Roman"/>
                <w:b w:val="0"/>
                <w:i w:val="0"/>
                <w:color w:val="000000"/>
                <w:sz w:val="21"/>
              </w:rPr>
              <w:t>NgayBatDau</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4285BF">
            <w:pPr>
              <w:spacing w:after="0" w:line="252" w:lineRule="auto"/>
              <w:jc w:val="left"/>
            </w:pPr>
            <w:r>
              <w:rPr>
                <w:rFonts w:ascii="Times New Roman" w:hAnsi="Times New Roman" w:eastAsia="Times New Roman" w:cs="Times New Roman"/>
                <w:b w:val="0"/>
                <w:i w:val="0"/>
                <w:color w:val="000000"/>
                <w:sz w:val="21"/>
              </w:rPr>
              <w:t>DATE</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2B799D">
            <w:pPr>
              <w:spacing w:after="0" w:line="252" w:lineRule="auto"/>
              <w:jc w:val="left"/>
            </w:pPr>
            <w:r>
              <w:rPr>
                <w:rFonts w:ascii="Times New Roman" w:hAnsi="Times New Roman" w:eastAsia="Times New Roman" w:cs="Times New Roman"/>
                <w:b w:val="0"/>
                <w:i w:val="0"/>
                <w:color w:val="000000"/>
                <w:sz w:val="21"/>
              </w:rPr>
              <w:t>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F2405C">
            <w:pPr>
              <w:spacing w:after="0" w:line="252" w:lineRule="auto"/>
              <w:jc w:val="left"/>
            </w:pPr>
            <w:r>
              <w:rPr>
                <w:rFonts w:ascii="Times New Roman" w:hAnsi="Times New Roman" w:eastAsia="Times New Roman" w:cs="Times New Roman"/>
                <w:b w:val="0"/>
                <w:i w:val="0"/>
                <w:color w:val="000000"/>
                <w:sz w:val="21"/>
              </w:rPr>
              <w:t>Ngày bắt đầu</w:t>
            </w:r>
          </w:p>
        </w:tc>
      </w:tr>
      <w:tr w14:paraId="25213842">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93CB04">
            <w:pPr>
              <w:spacing w:after="0" w:line="252" w:lineRule="auto"/>
              <w:jc w:val="left"/>
            </w:pPr>
            <w:r>
              <w:rPr>
                <w:rFonts w:ascii="Times New Roman" w:hAnsi="Times New Roman" w:eastAsia="Times New Roman" w:cs="Times New Roman"/>
                <w:b w:val="0"/>
                <w:i w:val="0"/>
                <w:color w:val="000000"/>
                <w:sz w:val="21"/>
              </w:rPr>
              <w:t>NgayKetThuc</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DF7F1E">
            <w:pPr>
              <w:spacing w:after="0" w:line="252" w:lineRule="auto"/>
              <w:jc w:val="left"/>
            </w:pPr>
            <w:r>
              <w:rPr>
                <w:rFonts w:ascii="Times New Roman" w:hAnsi="Times New Roman" w:eastAsia="Times New Roman" w:cs="Times New Roman"/>
                <w:b w:val="0"/>
                <w:i w:val="0"/>
                <w:color w:val="000000"/>
                <w:sz w:val="21"/>
              </w:rPr>
              <w:t>DATE</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4E1FD4">
            <w:pPr>
              <w:spacing w:after="0" w:line="252" w:lineRule="auto"/>
              <w:jc w:val="left"/>
            </w:pPr>
            <w:r>
              <w:rPr>
                <w:rFonts w:ascii="Times New Roman" w:hAnsi="Times New Roman" w:eastAsia="Times New Roman" w:cs="Times New Roman"/>
                <w:b w:val="0"/>
                <w:i w:val="0"/>
                <w:color w:val="000000"/>
                <w:sz w:val="21"/>
              </w:rPr>
              <w:t>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084181">
            <w:pPr>
              <w:spacing w:after="0" w:line="252" w:lineRule="auto"/>
              <w:jc w:val="left"/>
            </w:pPr>
            <w:r>
              <w:rPr>
                <w:rFonts w:ascii="Times New Roman" w:hAnsi="Times New Roman" w:eastAsia="Times New Roman" w:cs="Times New Roman"/>
                <w:b w:val="0"/>
                <w:i w:val="0"/>
                <w:color w:val="000000"/>
                <w:sz w:val="21"/>
              </w:rPr>
              <w:t>Ngày kết thúc. ≥ Ngày bắt đầu. Chỉ áp dụng ưu đãi còn hiệu lực (QT04)</w:t>
            </w:r>
          </w:p>
        </w:tc>
      </w:tr>
      <w:tr w14:paraId="253F0DCA">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DD2870">
            <w:pPr>
              <w:spacing w:after="0" w:line="252" w:lineRule="auto"/>
              <w:jc w:val="left"/>
            </w:pPr>
            <w:r>
              <w:rPr>
                <w:rFonts w:ascii="Times New Roman" w:hAnsi="Times New Roman" w:eastAsia="Times New Roman" w:cs="Times New Roman"/>
                <w:b w:val="0"/>
                <w:i w:val="0"/>
                <w:color w:val="000000"/>
                <w:sz w:val="21"/>
              </w:rPr>
              <w:t>DieuKien</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5D0208">
            <w:pPr>
              <w:spacing w:after="0" w:line="252" w:lineRule="auto"/>
              <w:jc w:val="left"/>
            </w:pPr>
            <w:r>
              <w:rPr>
                <w:rFonts w:ascii="Times New Roman" w:hAnsi="Times New Roman" w:eastAsia="Times New Roman" w:cs="Times New Roman"/>
                <w:b w:val="0"/>
                <w:i w:val="0"/>
                <w:color w:val="000000"/>
                <w:sz w:val="21"/>
              </w:rPr>
              <w:t>NVARCHAR(200)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F14141">
            <w:pPr>
              <w:spacing w:after="0" w:line="252" w:lineRule="auto"/>
              <w:jc w:val="left"/>
            </w:pPr>
            <w:r>
              <w:rPr>
                <w:rFonts w:ascii="Times New Roman" w:hAnsi="Times New Roman" w:eastAsia="Times New Roman" w:cs="Times New Roman"/>
                <w:b w:val="0"/>
                <w:i w:val="0"/>
                <w:color w:val="000000"/>
                <w:sz w:val="21"/>
              </w:rPr>
              <w:t>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98BDFD">
            <w:pPr>
              <w:spacing w:after="0" w:line="252" w:lineRule="auto"/>
              <w:jc w:val="left"/>
            </w:pPr>
            <w:r>
              <w:rPr>
                <w:rFonts w:ascii="Times New Roman" w:hAnsi="Times New Roman" w:eastAsia="Times New Roman" w:cs="Times New Roman"/>
                <w:b w:val="0"/>
                <w:i w:val="0"/>
                <w:color w:val="000000"/>
                <w:sz w:val="21"/>
              </w:rPr>
              <w:t>Điều kiện áp dụng. Văn bản mô tả</w:t>
            </w:r>
          </w:p>
        </w:tc>
      </w:tr>
    </w:tbl>
    <w:p w14:paraId="0DD63346">
      <w:pPr>
        <w:spacing w:after="40"/>
      </w:pPr>
    </w:p>
    <w:p w14:paraId="596ECD5A">
      <w:pPr>
        <w:spacing w:after="120"/>
        <w:jc w:val="both"/>
      </w:pPr>
      <w:r>
        <w:rPr>
          <w:rFonts w:ascii="Times New Roman" w:hAnsi="Times New Roman" w:eastAsia="Times New Roman" w:cs="Times New Roman"/>
          <w:b w:val="0"/>
          <w:i w:val="0"/>
          <w:color w:val="000000"/>
          <w:sz w:val="24"/>
        </w:rPr>
        <w:t>Ràng buộc trên nhiều trường: CHECK (NgayKetThuc &gt;= NgayBatDau).</w:t>
      </w:r>
    </w:p>
    <w:p w14:paraId="128BB671">
      <w:pPr>
        <w:pStyle w:val="5"/>
      </w:pPr>
      <w:r>
        <w:t>Bảng 13. HocPhi – Học phí (kho D3, thực thể sự kiện (khoản phải thu của một đăng ký))</w:t>
      </w:r>
    </w:p>
    <w:tbl>
      <w:tblPr>
        <w:tblStyle w:val="12"/>
        <w:tblW w:w="0" w:type="auto"/>
        <w:jc w:val="center"/>
        <w:tblLayout w:type="fixed"/>
        <w:tblCellMar>
          <w:top w:w="0" w:type="dxa"/>
          <w:left w:w="108" w:type="dxa"/>
          <w:bottom w:w="0" w:type="dxa"/>
          <w:right w:w="108" w:type="dxa"/>
        </w:tblCellMar>
      </w:tblPr>
      <w:tblGrid>
        <w:gridCol w:w="1019"/>
        <w:gridCol w:w="1334"/>
        <w:gridCol w:w="3575"/>
        <w:gridCol w:w="3575"/>
      </w:tblGrid>
      <w:tr w14:paraId="1B0549CF">
        <w:tblPrEx>
          <w:tblCellMar>
            <w:top w:w="0" w:type="dxa"/>
            <w:left w:w="108" w:type="dxa"/>
            <w:bottom w:w="0" w:type="dxa"/>
            <w:right w:w="108" w:type="dxa"/>
          </w:tblCellMar>
        </w:tblPrEx>
        <w:trPr>
          <w:cantSplit/>
          <w:tblHeader/>
          <w:jc w:val="center"/>
        </w:trPr>
        <w:tc>
          <w:tcPr>
            <w:tcW w:w="101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9F47D4">
            <w:pPr>
              <w:spacing w:after="0" w:line="252" w:lineRule="auto"/>
              <w:jc w:val="center"/>
            </w:pPr>
            <w:r>
              <w:rPr>
                <w:rFonts w:ascii="Times New Roman" w:hAnsi="Times New Roman" w:eastAsia="Times New Roman" w:cs="Times New Roman"/>
                <w:b/>
                <w:i w:val="0"/>
                <w:color w:val="000000"/>
                <w:sz w:val="21"/>
              </w:rPr>
              <w:t>Tên trường</w:t>
            </w:r>
          </w:p>
        </w:tc>
        <w:tc>
          <w:tcPr>
            <w:tcW w:w="133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1D91033">
            <w:pPr>
              <w:spacing w:after="0" w:line="252" w:lineRule="auto"/>
              <w:jc w:val="center"/>
            </w:pPr>
            <w:r>
              <w:rPr>
                <w:rFonts w:ascii="Times New Roman" w:hAnsi="Times New Roman" w:eastAsia="Times New Roman" w:cs="Times New Roman"/>
                <w:b/>
                <w:i w:val="0"/>
                <w:color w:val="000000"/>
                <w:sz w:val="21"/>
              </w:rPr>
              <w:t>Kiểu dữ liệu</w:t>
            </w:r>
          </w:p>
        </w:tc>
        <w:tc>
          <w:tcPr>
            <w:tcW w:w="357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E7F7A74">
            <w:pPr>
              <w:spacing w:after="0" w:line="252" w:lineRule="auto"/>
              <w:jc w:val="center"/>
            </w:pPr>
            <w:r>
              <w:rPr>
                <w:rFonts w:ascii="Times New Roman" w:hAnsi="Times New Roman" w:eastAsia="Times New Roman" w:cs="Times New Roman"/>
                <w:b/>
                <w:i w:val="0"/>
                <w:color w:val="000000"/>
                <w:sz w:val="21"/>
              </w:rPr>
              <w:t>Ràng buộc</w:t>
            </w:r>
          </w:p>
        </w:tc>
        <w:tc>
          <w:tcPr>
            <w:tcW w:w="357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59AA496">
            <w:pPr>
              <w:spacing w:after="0" w:line="252" w:lineRule="auto"/>
              <w:jc w:val="center"/>
            </w:pPr>
            <w:r>
              <w:rPr>
                <w:rFonts w:ascii="Times New Roman" w:hAnsi="Times New Roman" w:eastAsia="Times New Roman" w:cs="Times New Roman"/>
                <w:b/>
                <w:i w:val="0"/>
                <w:color w:val="000000"/>
                <w:sz w:val="21"/>
              </w:rPr>
              <w:t>Ý nghĩa</w:t>
            </w:r>
          </w:p>
        </w:tc>
      </w:tr>
      <w:tr w14:paraId="34585788">
        <w:tblPrEx>
          <w:tblCellMar>
            <w:top w:w="0" w:type="dxa"/>
            <w:left w:w="108" w:type="dxa"/>
            <w:bottom w:w="0" w:type="dxa"/>
            <w:right w:w="108" w:type="dxa"/>
          </w:tblCellMar>
        </w:tblPrEx>
        <w:trPr>
          <w:cantSplit/>
          <w:jc w:val="center"/>
        </w:trPr>
        <w:tc>
          <w:tcPr>
            <w:tcW w:w="10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B6EC25">
            <w:pPr>
              <w:spacing w:after="0" w:line="252" w:lineRule="auto"/>
              <w:jc w:val="left"/>
            </w:pPr>
            <w:r>
              <w:rPr>
                <w:rFonts w:ascii="Times New Roman" w:hAnsi="Times New Roman" w:eastAsia="Times New Roman" w:cs="Times New Roman"/>
                <w:b w:val="0"/>
                <w:i w:val="0"/>
                <w:color w:val="000000"/>
                <w:sz w:val="21"/>
              </w:rPr>
              <w:t>MaHV</w:t>
            </w:r>
          </w:p>
        </w:tc>
        <w:tc>
          <w:tcPr>
            <w:tcW w:w="13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47427C">
            <w:pPr>
              <w:spacing w:after="0" w:line="252" w:lineRule="auto"/>
              <w:jc w:val="left"/>
            </w:pPr>
            <w:r>
              <w:rPr>
                <w:rFonts w:ascii="Times New Roman" w:hAnsi="Times New Roman" w:eastAsia="Times New Roman" w:cs="Times New Roman"/>
                <w:b w:val="0"/>
                <w:i w:val="0"/>
                <w:color w:val="000000"/>
                <w:sz w:val="21"/>
              </w:rPr>
              <w:t>VARCHAR(10)</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2D37A1">
            <w:pPr>
              <w:spacing w:after="0" w:line="252" w:lineRule="auto"/>
              <w:jc w:val="left"/>
            </w:pPr>
            <w:r>
              <w:rPr>
                <w:rFonts w:ascii="Times New Roman" w:hAnsi="Times New Roman" w:eastAsia="Times New Roman" w:cs="Times New Roman"/>
                <w:b w:val="0"/>
                <w:i w:val="0"/>
                <w:color w:val="000000"/>
                <w:sz w:val="21"/>
              </w:rPr>
              <w:t>PK; FK → DangKy; NOT NULL</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0FA33D">
            <w:pPr>
              <w:spacing w:after="0" w:line="252" w:lineRule="auto"/>
              <w:jc w:val="left"/>
            </w:pPr>
            <w:r>
              <w:rPr>
                <w:rFonts w:ascii="Times New Roman" w:hAnsi="Times New Roman" w:eastAsia="Times New Roman" w:cs="Times New Roman"/>
                <w:b w:val="0"/>
                <w:i w:val="0"/>
                <w:color w:val="000000"/>
                <w:sz w:val="21"/>
              </w:rPr>
              <w:t>Mã học viên. Quan hệ 1–1 với DangKy</w:t>
            </w:r>
          </w:p>
        </w:tc>
      </w:tr>
      <w:tr w14:paraId="60452BF7">
        <w:tblPrEx>
          <w:tblCellMar>
            <w:top w:w="0" w:type="dxa"/>
            <w:left w:w="108" w:type="dxa"/>
            <w:bottom w:w="0" w:type="dxa"/>
            <w:right w:w="108" w:type="dxa"/>
          </w:tblCellMar>
        </w:tblPrEx>
        <w:trPr>
          <w:cantSplit/>
          <w:jc w:val="center"/>
        </w:trPr>
        <w:tc>
          <w:tcPr>
            <w:tcW w:w="10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4916FF">
            <w:pPr>
              <w:spacing w:after="0" w:line="252" w:lineRule="auto"/>
              <w:jc w:val="left"/>
            </w:pPr>
            <w:r>
              <w:rPr>
                <w:rFonts w:ascii="Times New Roman" w:hAnsi="Times New Roman" w:eastAsia="Times New Roman" w:cs="Times New Roman"/>
                <w:b w:val="0"/>
                <w:i w:val="0"/>
                <w:color w:val="000000"/>
                <w:sz w:val="21"/>
              </w:rPr>
              <w:t>MaLop</w:t>
            </w:r>
          </w:p>
        </w:tc>
        <w:tc>
          <w:tcPr>
            <w:tcW w:w="13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0A8621">
            <w:pPr>
              <w:spacing w:after="0" w:line="252" w:lineRule="auto"/>
              <w:jc w:val="left"/>
            </w:pPr>
            <w:r>
              <w:rPr>
                <w:rFonts w:ascii="Times New Roman" w:hAnsi="Times New Roman" w:eastAsia="Times New Roman" w:cs="Times New Roman"/>
                <w:b w:val="0"/>
                <w:i w:val="0"/>
                <w:color w:val="000000"/>
                <w:sz w:val="21"/>
              </w:rPr>
              <w:t>VARCHAR(15)</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EDCAED">
            <w:pPr>
              <w:spacing w:after="0" w:line="252" w:lineRule="auto"/>
              <w:jc w:val="left"/>
            </w:pPr>
            <w:r>
              <w:rPr>
                <w:rFonts w:ascii="Times New Roman" w:hAnsi="Times New Roman" w:eastAsia="Times New Roman" w:cs="Times New Roman"/>
                <w:b w:val="0"/>
                <w:i w:val="0"/>
                <w:color w:val="000000"/>
                <w:sz w:val="21"/>
              </w:rPr>
              <w:t>PK; FK → DangKy; NOT NULL</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0A9B47E">
            <w:pPr>
              <w:spacing w:after="0" w:line="252" w:lineRule="auto"/>
              <w:jc w:val="left"/>
            </w:pPr>
            <w:r>
              <w:rPr>
                <w:rFonts w:ascii="Times New Roman" w:hAnsi="Times New Roman" w:eastAsia="Times New Roman" w:cs="Times New Roman"/>
                <w:b w:val="0"/>
                <w:i w:val="0"/>
                <w:color w:val="000000"/>
                <w:sz w:val="21"/>
              </w:rPr>
              <w:t>Mã lớp</w:t>
            </w:r>
          </w:p>
        </w:tc>
      </w:tr>
      <w:tr w14:paraId="4F06825B">
        <w:tblPrEx>
          <w:tblCellMar>
            <w:top w:w="0" w:type="dxa"/>
            <w:left w:w="108" w:type="dxa"/>
            <w:bottom w:w="0" w:type="dxa"/>
            <w:right w:w="108" w:type="dxa"/>
          </w:tblCellMar>
        </w:tblPrEx>
        <w:trPr>
          <w:cantSplit/>
          <w:jc w:val="center"/>
        </w:trPr>
        <w:tc>
          <w:tcPr>
            <w:tcW w:w="10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2E3EDF">
            <w:pPr>
              <w:spacing w:after="0" w:line="252" w:lineRule="auto"/>
              <w:jc w:val="left"/>
            </w:pPr>
            <w:r>
              <w:rPr>
                <w:rFonts w:ascii="Times New Roman" w:hAnsi="Times New Roman" w:eastAsia="Times New Roman" w:cs="Times New Roman"/>
                <w:b w:val="0"/>
                <w:i w:val="0"/>
                <w:color w:val="000000"/>
                <w:sz w:val="21"/>
              </w:rPr>
              <w:t>HocPhiGoc</w:t>
            </w:r>
          </w:p>
        </w:tc>
        <w:tc>
          <w:tcPr>
            <w:tcW w:w="13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E4B049">
            <w:pPr>
              <w:spacing w:after="0" w:line="252" w:lineRule="auto"/>
              <w:jc w:val="left"/>
            </w:pPr>
            <w:r>
              <w:rPr>
                <w:rFonts w:ascii="Times New Roman" w:hAnsi="Times New Roman" w:eastAsia="Times New Roman" w:cs="Times New Roman"/>
                <w:b w:val="0"/>
                <w:i w:val="0"/>
                <w:color w:val="000000"/>
                <w:sz w:val="21"/>
              </w:rPr>
              <w:t>DECIMAL(12, 0)</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F4EE03">
            <w:pPr>
              <w:spacing w:after="0" w:line="252" w:lineRule="auto"/>
              <w:jc w:val="left"/>
            </w:pPr>
            <w:r>
              <w:rPr>
                <w:rFonts w:ascii="Times New Roman" w:hAnsi="Times New Roman" w:eastAsia="Times New Roman" w:cs="Times New Roman"/>
                <w:b w:val="0"/>
                <w:i w:val="0"/>
                <w:color w:val="000000"/>
                <w:sz w:val="21"/>
              </w:rPr>
              <w:t>NOT NULL; CHECK (HocPhiGoc &gt; 0)</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1639C5">
            <w:pPr>
              <w:spacing w:after="0" w:line="252" w:lineRule="auto"/>
              <w:jc w:val="left"/>
            </w:pPr>
            <w:r>
              <w:rPr>
                <w:rFonts w:ascii="Times New Roman" w:hAnsi="Times New Roman" w:eastAsia="Times New Roman" w:cs="Times New Roman"/>
                <w:b w:val="0"/>
                <w:i w:val="0"/>
                <w:color w:val="000000"/>
                <w:sz w:val="21"/>
              </w:rPr>
              <w:t>Học phí gốc. = KhoaHoc.HocPhi tại ngày lập</w:t>
            </w:r>
          </w:p>
        </w:tc>
      </w:tr>
      <w:tr w14:paraId="04F8EFE2">
        <w:tblPrEx>
          <w:tblCellMar>
            <w:top w:w="0" w:type="dxa"/>
            <w:left w:w="108" w:type="dxa"/>
            <w:bottom w:w="0" w:type="dxa"/>
            <w:right w:w="108" w:type="dxa"/>
          </w:tblCellMar>
        </w:tblPrEx>
        <w:trPr>
          <w:cantSplit/>
          <w:jc w:val="center"/>
        </w:trPr>
        <w:tc>
          <w:tcPr>
            <w:tcW w:w="10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41122A">
            <w:pPr>
              <w:spacing w:after="0" w:line="252" w:lineRule="auto"/>
              <w:jc w:val="left"/>
            </w:pPr>
            <w:r>
              <w:rPr>
                <w:rFonts w:ascii="Times New Roman" w:hAnsi="Times New Roman" w:eastAsia="Times New Roman" w:cs="Times New Roman"/>
                <w:b w:val="0"/>
                <w:i w:val="0"/>
                <w:color w:val="000000"/>
                <w:sz w:val="21"/>
              </w:rPr>
              <w:t>TyLeGiam</w:t>
            </w:r>
          </w:p>
        </w:tc>
        <w:tc>
          <w:tcPr>
            <w:tcW w:w="13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AC959AC">
            <w:pPr>
              <w:spacing w:after="0" w:line="252" w:lineRule="auto"/>
              <w:jc w:val="left"/>
            </w:pPr>
            <w:r>
              <w:rPr>
                <w:rFonts w:ascii="Times New Roman" w:hAnsi="Times New Roman" w:eastAsia="Times New Roman" w:cs="Times New Roman"/>
                <w:b w:val="0"/>
                <w:i w:val="0"/>
                <w:color w:val="000000"/>
                <w:sz w:val="21"/>
              </w:rPr>
              <w:t>DECIMAL(5, 2)</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ABEA71">
            <w:pPr>
              <w:spacing w:after="0" w:line="252" w:lineRule="auto"/>
              <w:jc w:val="left"/>
            </w:pPr>
            <w:r>
              <w:rPr>
                <w:rFonts w:ascii="Times New Roman" w:hAnsi="Times New Roman" w:eastAsia="Times New Roman" w:cs="Times New Roman"/>
                <w:b w:val="0"/>
                <w:i w:val="0"/>
                <w:color w:val="000000"/>
                <w:sz w:val="21"/>
              </w:rPr>
              <w:t>NOT NULL; mặc định 0; CHECK (TyLeGiam BETWEEN 0 AND 100)</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BFC2DC">
            <w:pPr>
              <w:spacing w:after="0" w:line="252" w:lineRule="auto"/>
              <w:jc w:val="left"/>
            </w:pPr>
            <w:r>
              <w:rPr>
                <w:rFonts w:ascii="Times New Roman" w:hAnsi="Times New Roman" w:eastAsia="Times New Roman" w:cs="Times New Roman"/>
                <w:b w:val="0"/>
                <w:i w:val="0"/>
                <w:color w:val="000000"/>
                <w:sz w:val="21"/>
              </w:rPr>
              <w:t>Tỷ lệ giảm. Tính theo bảng quyết định 3.1, tối đa 15% (QT04)</w:t>
            </w:r>
          </w:p>
        </w:tc>
      </w:tr>
      <w:tr w14:paraId="307BAFEC">
        <w:tblPrEx>
          <w:tblCellMar>
            <w:top w:w="0" w:type="dxa"/>
            <w:left w:w="108" w:type="dxa"/>
            <w:bottom w:w="0" w:type="dxa"/>
            <w:right w:w="108" w:type="dxa"/>
          </w:tblCellMar>
        </w:tblPrEx>
        <w:trPr>
          <w:cantSplit/>
          <w:jc w:val="center"/>
        </w:trPr>
        <w:tc>
          <w:tcPr>
            <w:tcW w:w="10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81A476">
            <w:pPr>
              <w:spacing w:after="0" w:line="252" w:lineRule="auto"/>
              <w:jc w:val="left"/>
            </w:pPr>
            <w:r>
              <w:rPr>
                <w:rFonts w:ascii="Times New Roman" w:hAnsi="Times New Roman" w:eastAsia="Times New Roman" w:cs="Times New Roman"/>
                <w:b w:val="0"/>
                <w:i w:val="0"/>
                <w:color w:val="000000"/>
                <w:sz w:val="21"/>
              </w:rPr>
              <w:t>SoDot</w:t>
            </w:r>
          </w:p>
        </w:tc>
        <w:tc>
          <w:tcPr>
            <w:tcW w:w="13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7B06EC">
            <w:pPr>
              <w:spacing w:after="0" w:line="252" w:lineRule="auto"/>
              <w:jc w:val="left"/>
            </w:pPr>
            <w:r>
              <w:rPr>
                <w:rFonts w:ascii="Times New Roman" w:hAnsi="Times New Roman" w:eastAsia="Times New Roman" w:cs="Times New Roman"/>
                <w:b w:val="0"/>
                <w:i w:val="0"/>
                <w:color w:val="000000"/>
                <w:sz w:val="21"/>
              </w:rPr>
              <w:t>TINYINT</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7011E3">
            <w:pPr>
              <w:spacing w:after="0" w:line="252" w:lineRule="auto"/>
              <w:jc w:val="left"/>
            </w:pPr>
            <w:r>
              <w:rPr>
                <w:rFonts w:ascii="Times New Roman" w:hAnsi="Times New Roman" w:eastAsia="Times New Roman" w:cs="Times New Roman"/>
                <w:b w:val="0"/>
                <w:i w:val="0"/>
                <w:color w:val="000000"/>
                <w:sz w:val="21"/>
              </w:rPr>
              <w:t>NOT NULL; CHECK (SoDot IN (1, 2))</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18449E">
            <w:pPr>
              <w:spacing w:after="0" w:line="252" w:lineRule="auto"/>
              <w:jc w:val="left"/>
            </w:pPr>
            <w:r>
              <w:rPr>
                <w:rFonts w:ascii="Times New Roman" w:hAnsi="Times New Roman" w:eastAsia="Times New Roman" w:cs="Times New Roman"/>
                <w:b w:val="0"/>
                <w:i w:val="0"/>
                <w:color w:val="000000"/>
                <w:sz w:val="21"/>
              </w:rPr>
              <w:t>Số đợt. [1 | 2]. Do học viên chọn (QT03, QT05)</w:t>
            </w:r>
          </w:p>
        </w:tc>
      </w:tr>
      <w:tr w14:paraId="741EAAF8">
        <w:tblPrEx>
          <w:tblCellMar>
            <w:top w:w="0" w:type="dxa"/>
            <w:left w:w="108" w:type="dxa"/>
            <w:bottom w:w="0" w:type="dxa"/>
            <w:right w:w="108" w:type="dxa"/>
          </w:tblCellMar>
        </w:tblPrEx>
        <w:trPr>
          <w:cantSplit/>
          <w:jc w:val="center"/>
        </w:trPr>
        <w:tc>
          <w:tcPr>
            <w:tcW w:w="101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B8D20A">
            <w:pPr>
              <w:spacing w:after="0" w:line="252" w:lineRule="auto"/>
              <w:jc w:val="left"/>
            </w:pPr>
            <w:r>
              <w:rPr>
                <w:rFonts w:ascii="Times New Roman" w:hAnsi="Times New Roman" w:eastAsia="Times New Roman" w:cs="Times New Roman"/>
                <w:b w:val="0"/>
                <w:i w:val="0"/>
                <w:color w:val="000000"/>
                <w:sz w:val="21"/>
              </w:rPr>
              <w:t>NgayLap</w:t>
            </w:r>
          </w:p>
        </w:tc>
        <w:tc>
          <w:tcPr>
            <w:tcW w:w="133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EE3290">
            <w:pPr>
              <w:spacing w:after="0" w:line="252" w:lineRule="auto"/>
              <w:jc w:val="left"/>
            </w:pPr>
            <w:r>
              <w:rPr>
                <w:rFonts w:ascii="Times New Roman" w:hAnsi="Times New Roman" w:eastAsia="Times New Roman" w:cs="Times New Roman"/>
                <w:b w:val="0"/>
                <w:i w:val="0"/>
                <w:color w:val="000000"/>
                <w:sz w:val="21"/>
              </w:rPr>
              <w:t>DATE</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2FB586">
            <w:pPr>
              <w:spacing w:after="0" w:line="252" w:lineRule="auto"/>
              <w:jc w:val="left"/>
            </w:pPr>
            <w:r>
              <w:rPr>
                <w:rFonts w:ascii="Times New Roman" w:hAnsi="Times New Roman" w:eastAsia="Times New Roman" w:cs="Times New Roman"/>
                <w:b w:val="0"/>
                <w:i w:val="0"/>
                <w:color w:val="000000"/>
                <w:sz w:val="21"/>
              </w:rPr>
              <w:t>NOT NULL; mặc định CAST(GETDATE() AS DATE)</w:t>
            </w:r>
          </w:p>
        </w:tc>
        <w:tc>
          <w:tcPr>
            <w:tcW w:w="35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165136">
            <w:pPr>
              <w:spacing w:after="0" w:line="252" w:lineRule="auto"/>
              <w:jc w:val="left"/>
            </w:pPr>
            <w:r>
              <w:rPr>
                <w:rFonts w:ascii="Times New Roman" w:hAnsi="Times New Roman" w:eastAsia="Times New Roman" w:cs="Times New Roman"/>
                <w:b w:val="0"/>
                <w:i w:val="0"/>
                <w:color w:val="000000"/>
                <w:sz w:val="21"/>
              </w:rPr>
              <w:t>Ngày lập</w:t>
            </w:r>
          </w:p>
        </w:tc>
      </w:tr>
    </w:tbl>
    <w:p w14:paraId="648A6C37">
      <w:pPr>
        <w:spacing w:after="40"/>
      </w:pPr>
    </w:p>
    <w:p w14:paraId="3357132A">
      <w:pPr>
        <w:spacing w:after="120"/>
        <w:jc w:val="both"/>
      </w:pPr>
      <w:r>
        <w:rPr>
          <w:rFonts w:ascii="Times New Roman" w:hAnsi="Times New Roman" w:eastAsia="Times New Roman" w:cs="Times New Roman"/>
          <w:b w:val="0"/>
          <w:i w:val="0"/>
          <w:color w:val="000000"/>
          <w:sz w:val="24"/>
        </w:rPr>
        <w:t>Ràng buộc trên nhiều trường: FOREIGN KEY (MaHV, MaLop) → DangKy.</w:t>
      </w:r>
    </w:p>
    <w:p w14:paraId="6DFA5FF7">
      <w:pPr>
        <w:pStyle w:val="5"/>
      </w:pPr>
      <w:r>
        <w:t>Bảng 14. DotHocPhi – Đợt học phí (kho D3, thực thể sự kiện)</w:t>
      </w:r>
    </w:p>
    <w:tbl>
      <w:tblPr>
        <w:tblStyle w:val="12"/>
        <w:tblW w:w="0" w:type="auto"/>
        <w:jc w:val="center"/>
        <w:tblLayout w:type="fixed"/>
        <w:tblCellMar>
          <w:top w:w="0" w:type="dxa"/>
          <w:left w:w="108" w:type="dxa"/>
          <w:bottom w:w="0" w:type="dxa"/>
          <w:right w:w="108" w:type="dxa"/>
        </w:tblCellMar>
      </w:tblPr>
      <w:tblGrid>
        <w:gridCol w:w="1113"/>
        <w:gridCol w:w="1457"/>
        <w:gridCol w:w="3032"/>
        <w:gridCol w:w="3903"/>
      </w:tblGrid>
      <w:tr w14:paraId="5D39C887">
        <w:tblPrEx>
          <w:tblCellMar>
            <w:top w:w="0" w:type="dxa"/>
            <w:left w:w="108" w:type="dxa"/>
            <w:bottom w:w="0" w:type="dxa"/>
            <w:right w:w="108" w:type="dxa"/>
          </w:tblCellMar>
        </w:tblPrEx>
        <w:trPr>
          <w:cantSplit/>
          <w:tblHeader/>
          <w:jc w:val="center"/>
        </w:trPr>
        <w:tc>
          <w:tcPr>
            <w:tcW w:w="111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1FD31B">
            <w:pPr>
              <w:spacing w:after="0" w:line="252" w:lineRule="auto"/>
              <w:jc w:val="center"/>
            </w:pPr>
            <w:r>
              <w:rPr>
                <w:rFonts w:ascii="Times New Roman" w:hAnsi="Times New Roman" w:eastAsia="Times New Roman" w:cs="Times New Roman"/>
                <w:b/>
                <w:i w:val="0"/>
                <w:color w:val="000000"/>
                <w:sz w:val="21"/>
              </w:rPr>
              <w:t>Tên trường</w:t>
            </w:r>
          </w:p>
        </w:tc>
        <w:tc>
          <w:tcPr>
            <w:tcW w:w="14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390E4E3">
            <w:pPr>
              <w:spacing w:after="0" w:line="252" w:lineRule="auto"/>
              <w:jc w:val="center"/>
            </w:pPr>
            <w:r>
              <w:rPr>
                <w:rFonts w:ascii="Times New Roman" w:hAnsi="Times New Roman" w:eastAsia="Times New Roman" w:cs="Times New Roman"/>
                <w:b/>
                <w:i w:val="0"/>
                <w:color w:val="000000"/>
                <w:sz w:val="21"/>
              </w:rPr>
              <w:t>Kiểu dữ liệu</w:t>
            </w:r>
          </w:p>
        </w:tc>
        <w:tc>
          <w:tcPr>
            <w:tcW w:w="303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C317E00">
            <w:pPr>
              <w:spacing w:after="0" w:line="252" w:lineRule="auto"/>
              <w:jc w:val="center"/>
            </w:pPr>
            <w:r>
              <w:rPr>
                <w:rFonts w:ascii="Times New Roman" w:hAnsi="Times New Roman" w:eastAsia="Times New Roman" w:cs="Times New Roman"/>
                <w:b/>
                <w:i w:val="0"/>
                <w:color w:val="000000"/>
                <w:sz w:val="21"/>
              </w:rPr>
              <w:t>Ràng buộc</w:t>
            </w:r>
          </w:p>
        </w:tc>
        <w:tc>
          <w:tcPr>
            <w:tcW w:w="3903"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DCA6049">
            <w:pPr>
              <w:spacing w:after="0" w:line="252" w:lineRule="auto"/>
              <w:jc w:val="center"/>
            </w:pPr>
            <w:r>
              <w:rPr>
                <w:rFonts w:ascii="Times New Roman" w:hAnsi="Times New Roman" w:eastAsia="Times New Roman" w:cs="Times New Roman"/>
                <w:b/>
                <w:i w:val="0"/>
                <w:color w:val="000000"/>
                <w:sz w:val="21"/>
              </w:rPr>
              <w:t>Ý nghĩa</w:t>
            </w:r>
          </w:p>
        </w:tc>
      </w:tr>
      <w:tr w14:paraId="5B978CBA">
        <w:tblPrEx>
          <w:tblCellMar>
            <w:top w:w="0" w:type="dxa"/>
            <w:left w:w="108" w:type="dxa"/>
            <w:bottom w:w="0" w:type="dxa"/>
            <w:right w:w="108" w:type="dxa"/>
          </w:tblCellMar>
        </w:tblPrEx>
        <w:trPr>
          <w:cantSplit/>
          <w:jc w:val="center"/>
        </w:trPr>
        <w:tc>
          <w:tcPr>
            <w:tcW w:w="11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554B67">
            <w:pPr>
              <w:spacing w:after="0" w:line="252" w:lineRule="auto"/>
              <w:jc w:val="left"/>
            </w:pPr>
            <w:r>
              <w:rPr>
                <w:rFonts w:ascii="Times New Roman" w:hAnsi="Times New Roman" w:eastAsia="Times New Roman" w:cs="Times New Roman"/>
                <w:b w:val="0"/>
                <w:i w:val="0"/>
                <w:color w:val="000000"/>
                <w:sz w:val="21"/>
              </w:rPr>
              <w:t>MaHV</w:t>
            </w:r>
          </w:p>
        </w:tc>
        <w:tc>
          <w:tcPr>
            <w:tcW w:w="14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B62264">
            <w:pPr>
              <w:spacing w:after="0" w:line="252" w:lineRule="auto"/>
              <w:jc w:val="left"/>
            </w:pPr>
            <w:r>
              <w:rPr>
                <w:rFonts w:ascii="Times New Roman" w:hAnsi="Times New Roman" w:eastAsia="Times New Roman" w:cs="Times New Roman"/>
                <w:b w:val="0"/>
                <w:i w:val="0"/>
                <w:color w:val="000000"/>
                <w:sz w:val="21"/>
              </w:rPr>
              <w:t>VARCHAR(10)</w:t>
            </w:r>
          </w:p>
        </w:tc>
        <w:tc>
          <w:tcPr>
            <w:tcW w:w="3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EC2BE0">
            <w:pPr>
              <w:spacing w:after="0" w:line="252" w:lineRule="auto"/>
              <w:jc w:val="left"/>
            </w:pPr>
            <w:r>
              <w:rPr>
                <w:rFonts w:ascii="Times New Roman" w:hAnsi="Times New Roman" w:eastAsia="Times New Roman" w:cs="Times New Roman"/>
                <w:b w:val="0"/>
                <w:i w:val="0"/>
                <w:color w:val="000000"/>
                <w:sz w:val="21"/>
              </w:rPr>
              <w:t>PK; FK → HocPhi; NOT NULL</w:t>
            </w:r>
          </w:p>
        </w:tc>
        <w:tc>
          <w:tcPr>
            <w:tcW w:w="39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E3885F">
            <w:pPr>
              <w:spacing w:after="0" w:line="252" w:lineRule="auto"/>
              <w:jc w:val="left"/>
            </w:pPr>
            <w:r>
              <w:rPr>
                <w:rFonts w:ascii="Times New Roman" w:hAnsi="Times New Roman" w:eastAsia="Times New Roman" w:cs="Times New Roman"/>
                <w:b w:val="0"/>
                <w:i w:val="0"/>
                <w:color w:val="000000"/>
                <w:sz w:val="21"/>
              </w:rPr>
              <w:t>Mã học viên</w:t>
            </w:r>
          </w:p>
        </w:tc>
      </w:tr>
      <w:tr w14:paraId="093E499C">
        <w:tblPrEx>
          <w:tblCellMar>
            <w:top w:w="0" w:type="dxa"/>
            <w:left w:w="108" w:type="dxa"/>
            <w:bottom w:w="0" w:type="dxa"/>
            <w:right w:w="108" w:type="dxa"/>
          </w:tblCellMar>
        </w:tblPrEx>
        <w:trPr>
          <w:cantSplit/>
          <w:jc w:val="center"/>
        </w:trPr>
        <w:tc>
          <w:tcPr>
            <w:tcW w:w="11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F89ECB">
            <w:pPr>
              <w:spacing w:after="0" w:line="252" w:lineRule="auto"/>
              <w:jc w:val="left"/>
            </w:pPr>
            <w:r>
              <w:rPr>
                <w:rFonts w:ascii="Times New Roman" w:hAnsi="Times New Roman" w:eastAsia="Times New Roman" w:cs="Times New Roman"/>
                <w:b w:val="0"/>
                <w:i w:val="0"/>
                <w:color w:val="000000"/>
                <w:sz w:val="21"/>
              </w:rPr>
              <w:t>MaLop</w:t>
            </w:r>
          </w:p>
        </w:tc>
        <w:tc>
          <w:tcPr>
            <w:tcW w:w="14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00F960B">
            <w:pPr>
              <w:spacing w:after="0" w:line="252" w:lineRule="auto"/>
              <w:jc w:val="left"/>
            </w:pPr>
            <w:r>
              <w:rPr>
                <w:rFonts w:ascii="Times New Roman" w:hAnsi="Times New Roman" w:eastAsia="Times New Roman" w:cs="Times New Roman"/>
                <w:b w:val="0"/>
                <w:i w:val="0"/>
                <w:color w:val="000000"/>
                <w:sz w:val="21"/>
              </w:rPr>
              <w:t>VARCHAR(15)</w:t>
            </w:r>
          </w:p>
        </w:tc>
        <w:tc>
          <w:tcPr>
            <w:tcW w:w="3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6AABCD">
            <w:pPr>
              <w:spacing w:after="0" w:line="252" w:lineRule="auto"/>
              <w:jc w:val="left"/>
            </w:pPr>
            <w:r>
              <w:rPr>
                <w:rFonts w:ascii="Times New Roman" w:hAnsi="Times New Roman" w:eastAsia="Times New Roman" w:cs="Times New Roman"/>
                <w:b w:val="0"/>
                <w:i w:val="0"/>
                <w:color w:val="000000"/>
                <w:sz w:val="21"/>
              </w:rPr>
              <w:t>PK; FK → HocPhi; NOT NULL</w:t>
            </w:r>
          </w:p>
        </w:tc>
        <w:tc>
          <w:tcPr>
            <w:tcW w:w="39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C9B362">
            <w:pPr>
              <w:spacing w:after="0" w:line="252" w:lineRule="auto"/>
              <w:jc w:val="left"/>
            </w:pPr>
            <w:r>
              <w:rPr>
                <w:rFonts w:ascii="Times New Roman" w:hAnsi="Times New Roman" w:eastAsia="Times New Roman" w:cs="Times New Roman"/>
                <w:b w:val="0"/>
                <w:i w:val="0"/>
                <w:color w:val="000000"/>
                <w:sz w:val="21"/>
              </w:rPr>
              <w:t>Mã lớp</w:t>
            </w:r>
          </w:p>
        </w:tc>
      </w:tr>
      <w:tr w14:paraId="22F206BA">
        <w:tblPrEx>
          <w:tblCellMar>
            <w:top w:w="0" w:type="dxa"/>
            <w:left w:w="108" w:type="dxa"/>
            <w:bottom w:w="0" w:type="dxa"/>
            <w:right w:w="108" w:type="dxa"/>
          </w:tblCellMar>
        </w:tblPrEx>
        <w:trPr>
          <w:cantSplit/>
          <w:jc w:val="center"/>
        </w:trPr>
        <w:tc>
          <w:tcPr>
            <w:tcW w:w="11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63E1A6">
            <w:pPr>
              <w:spacing w:after="0" w:line="252" w:lineRule="auto"/>
              <w:jc w:val="left"/>
            </w:pPr>
            <w:r>
              <w:rPr>
                <w:rFonts w:ascii="Times New Roman" w:hAnsi="Times New Roman" w:eastAsia="Times New Roman" w:cs="Times New Roman"/>
                <w:b w:val="0"/>
                <w:i w:val="0"/>
                <w:color w:val="000000"/>
                <w:sz w:val="21"/>
              </w:rPr>
              <w:t>Dot</w:t>
            </w:r>
          </w:p>
        </w:tc>
        <w:tc>
          <w:tcPr>
            <w:tcW w:w="14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0E4029">
            <w:pPr>
              <w:spacing w:after="0" w:line="252" w:lineRule="auto"/>
              <w:jc w:val="left"/>
            </w:pPr>
            <w:r>
              <w:rPr>
                <w:rFonts w:ascii="Times New Roman" w:hAnsi="Times New Roman" w:eastAsia="Times New Roman" w:cs="Times New Roman"/>
                <w:b w:val="0"/>
                <w:i w:val="0"/>
                <w:color w:val="000000"/>
                <w:sz w:val="21"/>
              </w:rPr>
              <w:t>TINYINT</w:t>
            </w:r>
          </w:p>
        </w:tc>
        <w:tc>
          <w:tcPr>
            <w:tcW w:w="3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DBDAB9">
            <w:pPr>
              <w:spacing w:after="0" w:line="252" w:lineRule="auto"/>
              <w:jc w:val="left"/>
            </w:pPr>
            <w:r>
              <w:rPr>
                <w:rFonts w:ascii="Times New Roman" w:hAnsi="Times New Roman" w:eastAsia="Times New Roman" w:cs="Times New Roman"/>
                <w:b w:val="0"/>
                <w:i w:val="0"/>
                <w:color w:val="000000"/>
                <w:sz w:val="21"/>
              </w:rPr>
              <w:t>PK; NOT NULL; CHECK (Dot IN (1, 2))</w:t>
            </w:r>
          </w:p>
        </w:tc>
        <w:tc>
          <w:tcPr>
            <w:tcW w:w="39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57CC59">
            <w:pPr>
              <w:spacing w:after="0" w:line="252" w:lineRule="auto"/>
              <w:jc w:val="left"/>
            </w:pPr>
            <w:r>
              <w:rPr>
                <w:rFonts w:ascii="Times New Roman" w:hAnsi="Times New Roman" w:eastAsia="Times New Roman" w:cs="Times New Roman"/>
                <w:b w:val="0"/>
                <w:i w:val="0"/>
                <w:color w:val="000000"/>
                <w:sz w:val="21"/>
              </w:rPr>
              <w:t>Đợt. [1 | 2]</w:t>
            </w:r>
          </w:p>
        </w:tc>
      </w:tr>
      <w:tr w14:paraId="7113B3B6">
        <w:tblPrEx>
          <w:tblCellMar>
            <w:top w:w="0" w:type="dxa"/>
            <w:left w:w="108" w:type="dxa"/>
            <w:bottom w:w="0" w:type="dxa"/>
            <w:right w:w="108" w:type="dxa"/>
          </w:tblCellMar>
        </w:tblPrEx>
        <w:trPr>
          <w:cantSplit/>
          <w:jc w:val="center"/>
        </w:trPr>
        <w:tc>
          <w:tcPr>
            <w:tcW w:w="11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83A90D">
            <w:pPr>
              <w:spacing w:after="0" w:line="252" w:lineRule="auto"/>
              <w:jc w:val="left"/>
            </w:pPr>
            <w:r>
              <w:rPr>
                <w:rFonts w:ascii="Times New Roman" w:hAnsi="Times New Roman" w:eastAsia="Times New Roman" w:cs="Times New Roman"/>
                <w:b w:val="0"/>
                <w:i w:val="0"/>
                <w:color w:val="000000"/>
                <w:sz w:val="21"/>
              </w:rPr>
              <w:t>SoTien</w:t>
            </w:r>
          </w:p>
        </w:tc>
        <w:tc>
          <w:tcPr>
            <w:tcW w:w="14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395B92">
            <w:pPr>
              <w:spacing w:after="0" w:line="252" w:lineRule="auto"/>
              <w:jc w:val="left"/>
            </w:pPr>
            <w:r>
              <w:rPr>
                <w:rFonts w:ascii="Times New Roman" w:hAnsi="Times New Roman" w:eastAsia="Times New Roman" w:cs="Times New Roman"/>
                <w:b w:val="0"/>
                <w:i w:val="0"/>
                <w:color w:val="000000"/>
                <w:sz w:val="21"/>
              </w:rPr>
              <w:t>DECIMAL(12, 0)</w:t>
            </w:r>
          </w:p>
        </w:tc>
        <w:tc>
          <w:tcPr>
            <w:tcW w:w="3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9E7A4A">
            <w:pPr>
              <w:spacing w:after="0" w:line="252" w:lineRule="auto"/>
              <w:jc w:val="left"/>
            </w:pPr>
            <w:r>
              <w:rPr>
                <w:rFonts w:ascii="Times New Roman" w:hAnsi="Times New Roman" w:eastAsia="Times New Roman" w:cs="Times New Roman"/>
                <w:b w:val="0"/>
                <w:i w:val="0"/>
                <w:color w:val="000000"/>
                <w:sz w:val="21"/>
              </w:rPr>
              <w:t>NOT NULL; CHECK (SoTien &gt; 0)</w:t>
            </w:r>
          </w:p>
        </w:tc>
        <w:tc>
          <w:tcPr>
            <w:tcW w:w="39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0E1520">
            <w:pPr>
              <w:spacing w:after="0" w:line="252" w:lineRule="auto"/>
              <w:jc w:val="left"/>
            </w:pPr>
            <w:r>
              <w:rPr>
                <w:rFonts w:ascii="Times New Roman" w:hAnsi="Times New Roman" w:eastAsia="Times New Roman" w:cs="Times New Roman"/>
                <w:b w:val="0"/>
                <w:i w:val="0"/>
                <w:color w:val="000000"/>
                <w:sz w:val="21"/>
              </w:rPr>
              <w:t>Số tiền. Đợt 1 ≥ 50% Phải nộp (QT05)</w:t>
            </w:r>
          </w:p>
        </w:tc>
      </w:tr>
      <w:tr w14:paraId="2370B00A">
        <w:tblPrEx>
          <w:tblCellMar>
            <w:top w:w="0" w:type="dxa"/>
            <w:left w:w="108" w:type="dxa"/>
            <w:bottom w:w="0" w:type="dxa"/>
            <w:right w:w="108" w:type="dxa"/>
          </w:tblCellMar>
        </w:tblPrEx>
        <w:trPr>
          <w:cantSplit/>
          <w:jc w:val="center"/>
        </w:trPr>
        <w:tc>
          <w:tcPr>
            <w:tcW w:w="111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A52B37">
            <w:pPr>
              <w:spacing w:after="0" w:line="252" w:lineRule="auto"/>
              <w:jc w:val="left"/>
            </w:pPr>
            <w:r>
              <w:rPr>
                <w:rFonts w:ascii="Times New Roman" w:hAnsi="Times New Roman" w:eastAsia="Times New Roman" w:cs="Times New Roman"/>
                <w:b w:val="0"/>
                <w:i w:val="0"/>
                <w:color w:val="000000"/>
                <w:sz w:val="21"/>
              </w:rPr>
              <w:t>HanDong</w:t>
            </w:r>
          </w:p>
        </w:tc>
        <w:tc>
          <w:tcPr>
            <w:tcW w:w="14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3A8034">
            <w:pPr>
              <w:spacing w:after="0" w:line="252" w:lineRule="auto"/>
              <w:jc w:val="left"/>
            </w:pPr>
            <w:r>
              <w:rPr>
                <w:rFonts w:ascii="Times New Roman" w:hAnsi="Times New Roman" w:eastAsia="Times New Roman" w:cs="Times New Roman"/>
                <w:b w:val="0"/>
                <w:i w:val="0"/>
                <w:color w:val="000000"/>
                <w:sz w:val="21"/>
              </w:rPr>
              <w:t>DATE</w:t>
            </w:r>
          </w:p>
        </w:tc>
        <w:tc>
          <w:tcPr>
            <w:tcW w:w="303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3606C4">
            <w:pPr>
              <w:spacing w:after="0" w:line="252" w:lineRule="auto"/>
              <w:jc w:val="left"/>
            </w:pPr>
            <w:r>
              <w:rPr>
                <w:rFonts w:ascii="Times New Roman" w:hAnsi="Times New Roman" w:eastAsia="Times New Roman" w:cs="Times New Roman"/>
                <w:b w:val="0"/>
                <w:i w:val="0"/>
                <w:color w:val="000000"/>
                <w:sz w:val="21"/>
              </w:rPr>
              <w:t>NOT NULL</w:t>
            </w:r>
          </w:p>
        </w:tc>
        <w:tc>
          <w:tcPr>
            <w:tcW w:w="3903"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44E9DCE">
            <w:pPr>
              <w:spacing w:after="0" w:line="252" w:lineRule="auto"/>
              <w:jc w:val="left"/>
            </w:pPr>
            <w:r>
              <w:rPr>
                <w:rFonts w:ascii="Times New Roman" w:hAnsi="Times New Roman" w:eastAsia="Times New Roman" w:cs="Times New Roman"/>
                <w:b w:val="0"/>
                <w:i w:val="0"/>
                <w:color w:val="000000"/>
                <w:sz w:val="21"/>
              </w:rPr>
              <w:t>Hạn đóng. Đợt 1: ngày khai giảng; đợt 2: ngày của buổi học giữa khóa</w:t>
            </w:r>
          </w:p>
        </w:tc>
      </w:tr>
    </w:tbl>
    <w:p w14:paraId="169E9A5C">
      <w:pPr>
        <w:spacing w:after="40"/>
      </w:pPr>
    </w:p>
    <w:p w14:paraId="1FD320F6">
      <w:pPr>
        <w:spacing w:after="120"/>
        <w:jc w:val="both"/>
      </w:pPr>
      <w:r>
        <w:rPr>
          <w:rFonts w:ascii="Times New Roman" w:hAnsi="Times New Roman" w:eastAsia="Times New Roman" w:cs="Times New Roman"/>
          <w:b w:val="0"/>
          <w:i w:val="0"/>
          <w:color w:val="000000"/>
          <w:sz w:val="24"/>
        </w:rPr>
        <w:t>Ràng buộc trên nhiều trường: FOREIGN KEY (MaHV, MaLop) → HocPhi.</w:t>
      </w:r>
    </w:p>
    <w:p w14:paraId="67B2A3CE">
      <w:pPr>
        <w:pStyle w:val="5"/>
      </w:pPr>
      <w:r>
        <w:t>Bảng 15. ApDungUuDai – Áp dụng ưu đãi (kho D3, thực thể quan hệ (Học phí – Ưu đãi: "Được hưởng"))</w:t>
      </w:r>
    </w:p>
    <w:tbl>
      <w:tblPr>
        <w:tblStyle w:val="12"/>
        <w:tblW w:w="0" w:type="auto"/>
        <w:jc w:val="center"/>
        <w:tblLayout w:type="fixed"/>
        <w:tblCellMar>
          <w:top w:w="0" w:type="dxa"/>
          <w:left w:w="108" w:type="dxa"/>
          <w:bottom w:w="0" w:type="dxa"/>
          <w:right w:w="108" w:type="dxa"/>
        </w:tblCellMar>
      </w:tblPr>
      <w:tblGrid>
        <w:gridCol w:w="1787"/>
        <w:gridCol w:w="2068"/>
        <w:gridCol w:w="3720"/>
        <w:gridCol w:w="1929"/>
      </w:tblGrid>
      <w:tr w14:paraId="5E20FFAA">
        <w:tblPrEx>
          <w:tblCellMar>
            <w:top w:w="0" w:type="dxa"/>
            <w:left w:w="108" w:type="dxa"/>
            <w:bottom w:w="0" w:type="dxa"/>
            <w:right w:w="108" w:type="dxa"/>
          </w:tblCellMar>
        </w:tblPrEx>
        <w:trPr>
          <w:cantSplit/>
          <w:tblHeader/>
          <w:jc w:val="center"/>
        </w:trPr>
        <w:tc>
          <w:tcPr>
            <w:tcW w:w="178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3365DA">
            <w:pPr>
              <w:spacing w:after="0" w:line="252" w:lineRule="auto"/>
              <w:jc w:val="center"/>
            </w:pPr>
            <w:r>
              <w:rPr>
                <w:rFonts w:ascii="Times New Roman" w:hAnsi="Times New Roman" w:eastAsia="Times New Roman" w:cs="Times New Roman"/>
                <w:b/>
                <w:i w:val="0"/>
                <w:color w:val="000000"/>
                <w:sz w:val="21"/>
              </w:rPr>
              <w:t>Tên trường</w:t>
            </w:r>
          </w:p>
        </w:tc>
        <w:tc>
          <w:tcPr>
            <w:tcW w:w="20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60DE04D">
            <w:pPr>
              <w:spacing w:after="0" w:line="252" w:lineRule="auto"/>
              <w:jc w:val="center"/>
            </w:pPr>
            <w:r>
              <w:rPr>
                <w:rFonts w:ascii="Times New Roman" w:hAnsi="Times New Roman" w:eastAsia="Times New Roman" w:cs="Times New Roman"/>
                <w:b/>
                <w:i w:val="0"/>
                <w:color w:val="000000"/>
                <w:sz w:val="21"/>
              </w:rPr>
              <w:t>Kiểu dữ liệu</w:t>
            </w:r>
          </w:p>
        </w:tc>
        <w:tc>
          <w:tcPr>
            <w:tcW w:w="372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E1967BD">
            <w:pPr>
              <w:spacing w:after="0" w:line="252" w:lineRule="auto"/>
              <w:jc w:val="center"/>
            </w:pPr>
            <w:r>
              <w:rPr>
                <w:rFonts w:ascii="Times New Roman" w:hAnsi="Times New Roman" w:eastAsia="Times New Roman" w:cs="Times New Roman"/>
                <w:b/>
                <w:i w:val="0"/>
                <w:color w:val="000000"/>
                <w:sz w:val="21"/>
              </w:rPr>
              <w:t>Ràng buộc</w:t>
            </w:r>
          </w:p>
        </w:tc>
        <w:tc>
          <w:tcPr>
            <w:tcW w:w="192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668CC25">
            <w:pPr>
              <w:spacing w:after="0" w:line="252" w:lineRule="auto"/>
              <w:jc w:val="center"/>
            </w:pPr>
            <w:r>
              <w:rPr>
                <w:rFonts w:ascii="Times New Roman" w:hAnsi="Times New Roman" w:eastAsia="Times New Roman" w:cs="Times New Roman"/>
                <w:b/>
                <w:i w:val="0"/>
                <w:color w:val="000000"/>
                <w:sz w:val="21"/>
              </w:rPr>
              <w:t>Ý nghĩa</w:t>
            </w:r>
          </w:p>
        </w:tc>
      </w:tr>
      <w:tr w14:paraId="092BED40">
        <w:tblPrEx>
          <w:tblCellMar>
            <w:top w:w="0" w:type="dxa"/>
            <w:left w:w="108" w:type="dxa"/>
            <w:bottom w:w="0" w:type="dxa"/>
            <w:right w:w="108" w:type="dxa"/>
          </w:tblCellMar>
        </w:tblPrEx>
        <w:trPr>
          <w:cantSplit/>
          <w:jc w:val="center"/>
        </w:trPr>
        <w:tc>
          <w:tcPr>
            <w:tcW w:w="1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2FEF3D">
            <w:pPr>
              <w:spacing w:after="0" w:line="252" w:lineRule="auto"/>
              <w:jc w:val="left"/>
            </w:pPr>
            <w:r>
              <w:rPr>
                <w:rFonts w:ascii="Times New Roman" w:hAnsi="Times New Roman" w:eastAsia="Times New Roman" w:cs="Times New Roman"/>
                <w:b w:val="0"/>
                <w:i w:val="0"/>
                <w:color w:val="000000"/>
                <w:sz w:val="21"/>
              </w:rPr>
              <w:t>MaHV</w:t>
            </w:r>
          </w:p>
        </w:tc>
        <w:tc>
          <w:tcPr>
            <w:tcW w:w="20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DF4D95">
            <w:pPr>
              <w:spacing w:after="0" w:line="252" w:lineRule="auto"/>
              <w:jc w:val="left"/>
            </w:pPr>
            <w:r>
              <w:rPr>
                <w:rFonts w:ascii="Times New Roman" w:hAnsi="Times New Roman" w:eastAsia="Times New Roman" w:cs="Times New Roman"/>
                <w:b w:val="0"/>
                <w:i w:val="0"/>
                <w:color w:val="000000"/>
                <w:sz w:val="21"/>
              </w:rPr>
              <w:t>VARCHAR(10)</w:t>
            </w:r>
          </w:p>
        </w:tc>
        <w:tc>
          <w:tcPr>
            <w:tcW w:w="3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EBA43E">
            <w:pPr>
              <w:spacing w:after="0" w:line="252" w:lineRule="auto"/>
              <w:jc w:val="left"/>
            </w:pPr>
            <w:r>
              <w:rPr>
                <w:rFonts w:ascii="Times New Roman" w:hAnsi="Times New Roman" w:eastAsia="Times New Roman" w:cs="Times New Roman"/>
                <w:b w:val="0"/>
                <w:i w:val="0"/>
                <w:color w:val="000000"/>
                <w:sz w:val="21"/>
              </w:rPr>
              <w:t>PK; FK → HocPhi; NOT NULL</w:t>
            </w:r>
          </w:p>
        </w:tc>
        <w:tc>
          <w:tcPr>
            <w:tcW w:w="19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3DEA2E">
            <w:pPr>
              <w:spacing w:after="0" w:line="252" w:lineRule="auto"/>
              <w:jc w:val="left"/>
            </w:pPr>
            <w:r>
              <w:rPr>
                <w:rFonts w:ascii="Times New Roman" w:hAnsi="Times New Roman" w:eastAsia="Times New Roman" w:cs="Times New Roman"/>
                <w:b w:val="0"/>
                <w:i w:val="0"/>
                <w:color w:val="000000"/>
                <w:sz w:val="21"/>
              </w:rPr>
              <w:t>Mã học viên</w:t>
            </w:r>
          </w:p>
        </w:tc>
      </w:tr>
      <w:tr w14:paraId="1F949BF3">
        <w:tblPrEx>
          <w:tblCellMar>
            <w:top w:w="0" w:type="dxa"/>
            <w:left w:w="108" w:type="dxa"/>
            <w:bottom w:w="0" w:type="dxa"/>
            <w:right w:w="108" w:type="dxa"/>
          </w:tblCellMar>
        </w:tblPrEx>
        <w:trPr>
          <w:cantSplit/>
          <w:jc w:val="center"/>
        </w:trPr>
        <w:tc>
          <w:tcPr>
            <w:tcW w:w="1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5C1071">
            <w:pPr>
              <w:spacing w:after="0" w:line="252" w:lineRule="auto"/>
              <w:jc w:val="left"/>
            </w:pPr>
            <w:r>
              <w:rPr>
                <w:rFonts w:ascii="Times New Roman" w:hAnsi="Times New Roman" w:eastAsia="Times New Roman" w:cs="Times New Roman"/>
                <w:b w:val="0"/>
                <w:i w:val="0"/>
                <w:color w:val="000000"/>
                <w:sz w:val="21"/>
              </w:rPr>
              <w:t>MaLop</w:t>
            </w:r>
          </w:p>
        </w:tc>
        <w:tc>
          <w:tcPr>
            <w:tcW w:w="20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92E76F">
            <w:pPr>
              <w:spacing w:after="0" w:line="252" w:lineRule="auto"/>
              <w:jc w:val="left"/>
            </w:pPr>
            <w:r>
              <w:rPr>
                <w:rFonts w:ascii="Times New Roman" w:hAnsi="Times New Roman" w:eastAsia="Times New Roman" w:cs="Times New Roman"/>
                <w:b w:val="0"/>
                <w:i w:val="0"/>
                <w:color w:val="000000"/>
                <w:sz w:val="21"/>
              </w:rPr>
              <w:t>VARCHAR(15)</w:t>
            </w:r>
          </w:p>
        </w:tc>
        <w:tc>
          <w:tcPr>
            <w:tcW w:w="3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F37B4D">
            <w:pPr>
              <w:spacing w:after="0" w:line="252" w:lineRule="auto"/>
              <w:jc w:val="left"/>
            </w:pPr>
            <w:r>
              <w:rPr>
                <w:rFonts w:ascii="Times New Roman" w:hAnsi="Times New Roman" w:eastAsia="Times New Roman" w:cs="Times New Roman"/>
                <w:b w:val="0"/>
                <w:i w:val="0"/>
                <w:color w:val="000000"/>
                <w:sz w:val="21"/>
              </w:rPr>
              <w:t>PK; FK → HocPhi; NOT NULL</w:t>
            </w:r>
          </w:p>
        </w:tc>
        <w:tc>
          <w:tcPr>
            <w:tcW w:w="19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62BECE">
            <w:pPr>
              <w:spacing w:after="0" w:line="252" w:lineRule="auto"/>
              <w:jc w:val="left"/>
            </w:pPr>
            <w:r>
              <w:rPr>
                <w:rFonts w:ascii="Times New Roman" w:hAnsi="Times New Roman" w:eastAsia="Times New Roman" w:cs="Times New Roman"/>
                <w:b w:val="0"/>
                <w:i w:val="0"/>
                <w:color w:val="000000"/>
                <w:sz w:val="21"/>
              </w:rPr>
              <w:t>Mã lớp</w:t>
            </w:r>
          </w:p>
        </w:tc>
      </w:tr>
      <w:tr w14:paraId="5B60E0D9">
        <w:tblPrEx>
          <w:tblCellMar>
            <w:top w:w="0" w:type="dxa"/>
            <w:left w:w="108" w:type="dxa"/>
            <w:bottom w:w="0" w:type="dxa"/>
            <w:right w:w="108" w:type="dxa"/>
          </w:tblCellMar>
        </w:tblPrEx>
        <w:trPr>
          <w:cantSplit/>
          <w:jc w:val="center"/>
        </w:trPr>
        <w:tc>
          <w:tcPr>
            <w:tcW w:w="178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A8C69">
            <w:pPr>
              <w:spacing w:after="0" w:line="252" w:lineRule="auto"/>
              <w:jc w:val="left"/>
            </w:pPr>
            <w:r>
              <w:rPr>
                <w:rFonts w:ascii="Times New Roman" w:hAnsi="Times New Roman" w:eastAsia="Times New Roman" w:cs="Times New Roman"/>
                <w:b w:val="0"/>
                <w:i w:val="0"/>
                <w:color w:val="000000"/>
                <w:sz w:val="21"/>
              </w:rPr>
              <w:t>MaUD</w:t>
            </w:r>
          </w:p>
        </w:tc>
        <w:tc>
          <w:tcPr>
            <w:tcW w:w="20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39AAD0">
            <w:pPr>
              <w:spacing w:after="0" w:line="252" w:lineRule="auto"/>
              <w:jc w:val="left"/>
            </w:pPr>
            <w:r>
              <w:rPr>
                <w:rFonts w:ascii="Times New Roman" w:hAnsi="Times New Roman" w:eastAsia="Times New Roman" w:cs="Times New Roman"/>
                <w:b w:val="0"/>
                <w:i w:val="0"/>
                <w:color w:val="000000"/>
                <w:sz w:val="21"/>
              </w:rPr>
              <w:t>VARCHAR(15)</w:t>
            </w:r>
          </w:p>
        </w:tc>
        <w:tc>
          <w:tcPr>
            <w:tcW w:w="372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13E507">
            <w:pPr>
              <w:spacing w:after="0" w:line="252" w:lineRule="auto"/>
              <w:jc w:val="left"/>
            </w:pPr>
            <w:r>
              <w:rPr>
                <w:rFonts w:ascii="Times New Roman" w:hAnsi="Times New Roman" w:eastAsia="Times New Roman" w:cs="Times New Roman"/>
                <w:b w:val="0"/>
                <w:i w:val="0"/>
                <w:color w:val="000000"/>
                <w:sz w:val="21"/>
              </w:rPr>
              <w:t>PK; FK → UuDai; NOT NULL</w:t>
            </w:r>
          </w:p>
        </w:tc>
        <w:tc>
          <w:tcPr>
            <w:tcW w:w="192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D4E1A8">
            <w:pPr>
              <w:spacing w:after="0" w:line="252" w:lineRule="auto"/>
              <w:jc w:val="left"/>
            </w:pPr>
            <w:r>
              <w:rPr>
                <w:rFonts w:ascii="Times New Roman" w:hAnsi="Times New Roman" w:eastAsia="Times New Roman" w:cs="Times New Roman"/>
                <w:b w:val="0"/>
                <w:i w:val="0"/>
                <w:color w:val="000000"/>
                <w:sz w:val="21"/>
              </w:rPr>
              <w:t>Mã ưu đãi</w:t>
            </w:r>
          </w:p>
        </w:tc>
      </w:tr>
    </w:tbl>
    <w:p w14:paraId="7A7835CD">
      <w:pPr>
        <w:spacing w:after="40"/>
      </w:pPr>
    </w:p>
    <w:p w14:paraId="37F9167C">
      <w:pPr>
        <w:spacing w:after="120"/>
        <w:jc w:val="both"/>
      </w:pPr>
      <w:r>
        <w:rPr>
          <w:rFonts w:ascii="Times New Roman" w:hAnsi="Times New Roman" w:eastAsia="Times New Roman" w:cs="Times New Roman"/>
          <w:b w:val="0"/>
          <w:i w:val="0"/>
          <w:color w:val="000000"/>
          <w:sz w:val="24"/>
        </w:rPr>
        <w:t>Ràng buộc trên nhiều trường: FOREIGN KEY (MaHV, MaLop) → HocPhi.</w:t>
      </w:r>
    </w:p>
    <w:p w14:paraId="14669D2D">
      <w:pPr>
        <w:pStyle w:val="5"/>
      </w:pPr>
      <w:r>
        <w:t>Bảng 16. PhieuThu – Phiếu thu (kho D3, thực thể sự kiện)</w:t>
      </w:r>
    </w:p>
    <w:tbl>
      <w:tblPr>
        <w:tblStyle w:val="12"/>
        <w:tblW w:w="0" w:type="auto"/>
        <w:jc w:val="center"/>
        <w:tblLayout w:type="fixed"/>
        <w:tblCellMar>
          <w:top w:w="0" w:type="dxa"/>
          <w:left w:w="108" w:type="dxa"/>
          <w:bottom w:w="0" w:type="dxa"/>
          <w:right w:w="108" w:type="dxa"/>
        </w:tblCellMar>
      </w:tblPr>
      <w:tblGrid>
        <w:gridCol w:w="1028"/>
        <w:gridCol w:w="1268"/>
        <w:gridCol w:w="3604"/>
        <w:gridCol w:w="3604"/>
      </w:tblGrid>
      <w:tr w14:paraId="4A0FC6C2">
        <w:tblPrEx>
          <w:tblCellMar>
            <w:top w:w="0" w:type="dxa"/>
            <w:left w:w="108" w:type="dxa"/>
            <w:bottom w:w="0" w:type="dxa"/>
            <w:right w:w="108" w:type="dxa"/>
          </w:tblCellMar>
        </w:tblPrEx>
        <w:trPr>
          <w:cantSplit/>
          <w:tblHeader/>
          <w:jc w:val="center"/>
        </w:trPr>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5D90016">
            <w:pPr>
              <w:spacing w:after="0" w:line="252" w:lineRule="auto"/>
              <w:jc w:val="center"/>
            </w:pPr>
            <w:r>
              <w:rPr>
                <w:rFonts w:ascii="Times New Roman" w:hAnsi="Times New Roman" w:eastAsia="Times New Roman" w:cs="Times New Roman"/>
                <w:b/>
                <w:i w:val="0"/>
                <w:color w:val="000000"/>
                <w:sz w:val="21"/>
              </w:rPr>
              <w:t>Tên trường</w:t>
            </w:r>
          </w:p>
        </w:tc>
        <w:tc>
          <w:tcPr>
            <w:tcW w:w="1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7400E2E">
            <w:pPr>
              <w:spacing w:after="0" w:line="252" w:lineRule="auto"/>
              <w:jc w:val="center"/>
            </w:pPr>
            <w:r>
              <w:rPr>
                <w:rFonts w:ascii="Times New Roman" w:hAnsi="Times New Roman" w:eastAsia="Times New Roman" w:cs="Times New Roman"/>
                <w:b/>
                <w:i w:val="0"/>
                <w:color w:val="000000"/>
                <w:sz w:val="21"/>
              </w:rPr>
              <w:t>Kiểu dữ liệu</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1347DA2">
            <w:pPr>
              <w:spacing w:after="0" w:line="252" w:lineRule="auto"/>
              <w:jc w:val="center"/>
            </w:pPr>
            <w:r>
              <w:rPr>
                <w:rFonts w:ascii="Times New Roman" w:hAnsi="Times New Roman" w:eastAsia="Times New Roman" w:cs="Times New Roman"/>
                <w:b/>
                <w:i w:val="0"/>
                <w:color w:val="000000"/>
                <w:sz w:val="21"/>
              </w:rPr>
              <w:t>Ràng buộc</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4639D52">
            <w:pPr>
              <w:spacing w:after="0" w:line="252" w:lineRule="auto"/>
              <w:jc w:val="center"/>
            </w:pPr>
            <w:r>
              <w:rPr>
                <w:rFonts w:ascii="Times New Roman" w:hAnsi="Times New Roman" w:eastAsia="Times New Roman" w:cs="Times New Roman"/>
                <w:b/>
                <w:i w:val="0"/>
                <w:color w:val="000000"/>
                <w:sz w:val="21"/>
              </w:rPr>
              <w:t>Ý nghĩa</w:t>
            </w:r>
          </w:p>
        </w:tc>
      </w:tr>
      <w:tr w14:paraId="574392E9">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B707BA">
            <w:pPr>
              <w:spacing w:after="0" w:line="252" w:lineRule="auto"/>
              <w:jc w:val="left"/>
            </w:pPr>
            <w:r>
              <w:rPr>
                <w:rFonts w:ascii="Times New Roman" w:hAnsi="Times New Roman" w:eastAsia="Times New Roman" w:cs="Times New Roman"/>
                <w:b w:val="0"/>
                <w:i w:val="0"/>
                <w:color w:val="000000"/>
                <w:sz w:val="21"/>
              </w:rPr>
              <w:t>SoPT</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52751F">
            <w:pPr>
              <w:spacing w:after="0" w:line="252" w:lineRule="auto"/>
              <w:jc w:val="left"/>
            </w:pPr>
            <w:r>
              <w:rPr>
                <w:rFonts w:ascii="Times New Roman" w:hAnsi="Times New Roman" w:eastAsia="Times New Roman" w:cs="Times New Roman"/>
                <w:b w:val="0"/>
                <w:i w:val="0"/>
                <w:color w:val="000000"/>
                <w:sz w:val="21"/>
              </w:rPr>
              <w:t>VARCHAR(15)</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219334">
            <w:pPr>
              <w:spacing w:after="0" w:line="252" w:lineRule="auto"/>
              <w:jc w:val="left"/>
            </w:pPr>
            <w:r>
              <w:rPr>
                <w:rFonts w:ascii="Times New Roman" w:hAnsi="Times New Roman" w:eastAsia="Times New Roman" w:cs="Times New Roman"/>
                <w:b w:val="0"/>
                <w:i w:val="0"/>
                <w:color w:val="000000"/>
                <w:sz w:val="21"/>
              </w:rPr>
              <w:t>PK;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451AF1">
            <w:pPr>
              <w:spacing w:after="0" w:line="252" w:lineRule="auto"/>
              <w:jc w:val="left"/>
            </w:pPr>
            <w:r>
              <w:rPr>
                <w:rFonts w:ascii="Times New Roman" w:hAnsi="Times New Roman" w:eastAsia="Times New Roman" w:cs="Times New Roman"/>
                <w:b w:val="0"/>
                <w:i w:val="0"/>
                <w:color w:val="000000"/>
                <w:sz w:val="21"/>
              </w:rPr>
              <w:t>Số phiếu thu. Dạng PTyyyy-xxxx, tăng dần</w:t>
            </w:r>
          </w:p>
        </w:tc>
      </w:tr>
      <w:tr w14:paraId="3235079F">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C966AF">
            <w:pPr>
              <w:spacing w:after="0" w:line="252" w:lineRule="auto"/>
              <w:jc w:val="left"/>
            </w:pPr>
            <w:r>
              <w:rPr>
                <w:rFonts w:ascii="Times New Roman" w:hAnsi="Times New Roman" w:eastAsia="Times New Roman" w:cs="Times New Roman"/>
                <w:b w:val="0"/>
                <w:i w:val="0"/>
                <w:color w:val="000000"/>
                <w:sz w:val="21"/>
              </w:rPr>
              <w:t>NgayThu</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5AEF76">
            <w:pPr>
              <w:spacing w:after="0" w:line="252" w:lineRule="auto"/>
              <w:jc w:val="left"/>
            </w:pPr>
            <w:r>
              <w:rPr>
                <w:rFonts w:ascii="Times New Roman" w:hAnsi="Times New Roman" w:eastAsia="Times New Roman" w:cs="Times New Roman"/>
                <w:b w:val="0"/>
                <w:i w:val="0"/>
                <w:color w:val="000000"/>
                <w:sz w:val="21"/>
              </w:rPr>
              <w:t>DATE</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7C4E9D">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A44E83">
            <w:pPr>
              <w:spacing w:after="0" w:line="252" w:lineRule="auto"/>
              <w:jc w:val="left"/>
            </w:pPr>
            <w:r>
              <w:rPr>
                <w:rFonts w:ascii="Times New Roman" w:hAnsi="Times New Roman" w:eastAsia="Times New Roman" w:cs="Times New Roman"/>
                <w:b w:val="0"/>
                <w:i w:val="0"/>
                <w:color w:val="000000"/>
                <w:sz w:val="21"/>
              </w:rPr>
              <w:t>Ngày thu</w:t>
            </w:r>
          </w:p>
        </w:tc>
      </w:tr>
      <w:tr w14:paraId="66D45823">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8F32164">
            <w:pPr>
              <w:spacing w:after="0" w:line="252" w:lineRule="auto"/>
              <w:jc w:val="left"/>
            </w:pPr>
            <w:r>
              <w:rPr>
                <w:rFonts w:ascii="Times New Roman" w:hAnsi="Times New Roman" w:eastAsia="Times New Roman" w:cs="Times New Roman"/>
                <w:b w:val="0"/>
                <w:i w:val="0"/>
                <w:color w:val="000000"/>
                <w:sz w:val="21"/>
              </w:rPr>
              <w:t>NguoiNop</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52CB1F">
            <w:pPr>
              <w:spacing w:after="0" w:line="252" w:lineRule="auto"/>
              <w:jc w:val="left"/>
            </w:pPr>
            <w:r>
              <w:rPr>
                <w:rFonts w:ascii="Times New Roman" w:hAnsi="Times New Roman" w:eastAsia="Times New Roman" w:cs="Times New Roman"/>
                <w:b w:val="0"/>
                <w:i w:val="0"/>
                <w:color w:val="000000"/>
                <w:sz w:val="21"/>
              </w:rPr>
              <w:t>NVARCHAR(100)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85A19E">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60732C">
            <w:pPr>
              <w:spacing w:after="0" w:line="252" w:lineRule="auto"/>
              <w:jc w:val="left"/>
            </w:pPr>
            <w:r>
              <w:rPr>
                <w:rFonts w:ascii="Times New Roman" w:hAnsi="Times New Roman" w:eastAsia="Times New Roman" w:cs="Times New Roman"/>
                <w:b w:val="0"/>
                <w:i w:val="0"/>
                <w:color w:val="000000"/>
                <w:sz w:val="21"/>
              </w:rPr>
              <w:t>Người nộp. Họ tên người trực tiếp nộp: học viên hoặc phụ huynh</w:t>
            </w:r>
          </w:p>
        </w:tc>
      </w:tr>
      <w:tr w14:paraId="0F17E3B2">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547B81E">
            <w:pPr>
              <w:spacing w:after="0" w:line="252" w:lineRule="auto"/>
              <w:jc w:val="left"/>
            </w:pPr>
            <w:r>
              <w:rPr>
                <w:rFonts w:ascii="Times New Roman" w:hAnsi="Times New Roman" w:eastAsia="Times New Roman" w:cs="Times New Roman"/>
                <w:b w:val="0"/>
                <w:i w:val="0"/>
                <w:color w:val="000000"/>
                <w:sz w:val="21"/>
              </w:rPr>
              <w:t>HinhThuc</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6A91EB">
            <w:pPr>
              <w:spacing w:after="0" w:line="252" w:lineRule="auto"/>
              <w:jc w:val="left"/>
            </w:pPr>
            <w:r>
              <w:rPr>
                <w:rFonts w:ascii="Times New Roman" w:hAnsi="Times New Roman" w:eastAsia="Times New Roman" w:cs="Times New Roman"/>
                <w:b w:val="0"/>
                <w:i w:val="0"/>
                <w:color w:val="000000"/>
                <w:sz w:val="21"/>
              </w:rPr>
              <w:t>NVARCHAR(20)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74B9BA">
            <w:pPr>
              <w:spacing w:after="0" w:line="252" w:lineRule="auto"/>
              <w:jc w:val="left"/>
            </w:pPr>
            <w:r>
              <w:rPr>
                <w:rFonts w:ascii="Times New Roman" w:hAnsi="Times New Roman" w:eastAsia="Times New Roman" w:cs="Times New Roman"/>
                <w:b w:val="0"/>
                <w:i w:val="0"/>
                <w:color w:val="000000"/>
                <w:sz w:val="21"/>
              </w:rPr>
              <w:t>NOT NULL; CHECK (HinhThuc IN (N'Tiền mặt', N'Chuyển khoản'))</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D5E557">
            <w:pPr>
              <w:spacing w:after="0" w:line="252" w:lineRule="auto"/>
              <w:jc w:val="left"/>
            </w:pPr>
            <w:r>
              <w:rPr>
                <w:rFonts w:ascii="Times New Roman" w:hAnsi="Times New Roman" w:eastAsia="Times New Roman" w:cs="Times New Roman"/>
                <w:b w:val="0"/>
                <w:i w:val="0"/>
                <w:color w:val="000000"/>
                <w:sz w:val="21"/>
              </w:rPr>
              <w:t>Hình thức. [Tiền mặt | Chuyển khoản]</w:t>
            </w:r>
          </w:p>
        </w:tc>
      </w:tr>
      <w:tr w14:paraId="4B625143">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C3C3B7">
            <w:pPr>
              <w:spacing w:after="0" w:line="252" w:lineRule="auto"/>
              <w:jc w:val="left"/>
            </w:pPr>
            <w:r>
              <w:rPr>
                <w:rFonts w:ascii="Times New Roman" w:hAnsi="Times New Roman" w:eastAsia="Times New Roman" w:cs="Times New Roman"/>
                <w:b w:val="0"/>
                <w:i w:val="0"/>
                <w:color w:val="000000"/>
                <w:sz w:val="21"/>
              </w:rPr>
              <w:t>MaNV</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0606FC">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F7C05C">
            <w:pPr>
              <w:spacing w:after="0" w:line="252" w:lineRule="auto"/>
              <w:jc w:val="left"/>
            </w:pPr>
            <w:r>
              <w:rPr>
                <w:rFonts w:ascii="Times New Roman" w:hAnsi="Times New Roman" w:eastAsia="Times New Roman" w:cs="Times New Roman"/>
                <w:b w:val="0"/>
                <w:i w:val="0"/>
                <w:color w:val="000000"/>
                <w:sz w:val="21"/>
              </w:rPr>
              <w:t>FK → NhanVien;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8B6FA9">
            <w:pPr>
              <w:spacing w:after="0" w:line="252" w:lineRule="auto"/>
              <w:jc w:val="left"/>
            </w:pPr>
            <w:r>
              <w:rPr>
                <w:rFonts w:ascii="Times New Roman" w:hAnsi="Times New Roman" w:eastAsia="Times New Roman" w:cs="Times New Roman"/>
                <w:b w:val="0"/>
                <w:i w:val="0"/>
                <w:color w:val="000000"/>
                <w:sz w:val="21"/>
              </w:rPr>
              <w:t>Mã nhân viên thu. Lấy từ phiên đăng nhập</w:t>
            </w:r>
          </w:p>
        </w:tc>
      </w:tr>
    </w:tbl>
    <w:p w14:paraId="7BF7FC87">
      <w:pPr>
        <w:spacing w:after="40"/>
      </w:pPr>
    </w:p>
    <w:p w14:paraId="5E4E2946">
      <w:pPr>
        <w:pStyle w:val="5"/>
      </w:pPr>
      <w:r>
        <w:t>Bảng 17. ChiTietPhieuThu – Chi tiết phiếu thu (kho D3, thực thể quan hệ (Phiếu thu – Đợt học phí))</w:t>
      </w:r>
    </w:p>
    <w:tbl>
      <w:tblPr>
        <w:tblStyle w:val="12"/>
        <w:tblW w:w="0" w:type="auto"/>
        <w:jc w:val="center"/>
        <w:tblLayout w:type="fixed"/>
        <w:tblCellMar>
          <w:top w:w="0" w:type="dxa"/>
          <w:left w:w="108" w:type="dxa"/>
          <w:bottom w:w="0" w:type="dxa"/>
          <w:right w:w="108" w:type="dxa"/>
        </w:tblCellMar>
      </w:tblPr>
      <w:tblGrid>
        <w:gridCol w:w="1174"/>
        <w:gridCol w:w="1537"/>
        <w:gridCol w:w="2675"/>
        <w:gridCol w:w="4118"/>
      </w:tblGrid>
      <w:tr w14:paraId="177ABA63">
        <w:tblPrEx>
          <w:tblCellMar>
            <w:top w:w="0" w:type="dxa"/>
            <w:left w:w="108" w:type="dxa"/>
            <w:bottom w:w="0" w:type="dxa"/>
            <w:right w:w="108" w:type="dxa"/>
          </w:tblCellMar>
        </w:tblPrEx>
        <w:trPr>
          <w:cantSplit/>
          <w:tblHeader/>
          <w:jc w:val="center"/>
        </w:trPr>
        <w:tc>
          <w:tcPr>
            <w:tcW w:w="11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2146C70">
            <w:pPr>
              <w:spacing w:after="0" w:line="252" w:lineRule="auto"/>
              <w:jc w:val="center"/>
            </w:pPr>
            <w:r>
              <w:rPr>
                <w:rFonts w:ascii="Times New Roman" w:hAnsi="Times New Roman" w:eastAsia="Times New Roman" w:cs="Times New Roman"/>
                <w:b/>
                <w:i w:val="0"/>
                <w:color w:val="000000"/>
                <w:sz w:val="21"/>
              </w:rPr>
              <w:t>Tên trường</w:t>
            </w:r>
          </w:p>
        </w:tc>
        <w:tc>
          <w:tcPr>
            <w:tcW w:w="153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57F2A6C">
            <w:pPr>
              <w:spacing w:after="0" w:line="252" w:lineRule="auto"/>
              <w:jc w:val="center"/>
            </w:pPr>
            <w:r>
              <w:rPr>
                <w:rFonts w:ascii="Times New Roman" w:hAnsi="Times New Roman" w:eastAsia="Times New Roman" w:cs="Times New Roman"/>
                <w:b/>
                <w:i w:val="0"/>
                <w:color w:val="000000"/>
                <w:sz w:val="21"/>
              </w:rPr>
              <w:t>Kiểu dữ liệu</w:t>
            </w:r>
          </w:p>
        </w:tc>
        <w:tc>
          <w:tcPr>
            <w:tcW w:w="267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69B052C">
            <w:pPr>
              <w:spacing w:after="0" w:line="252" w:lineRule="auto"/>
              <w:jc w:val="center"/>
            </w:pPr>
            <w:r>
              <w:rPr>
                <w:rFonts w:ascii="Times New Roman" w:hAnsi="Times New Roman" w:eastAsia="Times New Roman" w:cs="Times New Roman"/>
                <w:b/>
                <w:i w:val="0"/>
                <w:color w:val="000000"/>
                <w:sz w:val="21"/>
              </w:rPr>
              <w:t>Ràng buộc</w:t>
            </w:r>
          </w:p>
        </w:tc>
        <w:tc>
          <w:tcPr>
            <w:tcW w:w="411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24397FD">
            <w:pPr>
              <w:spacing w:after="0" w:line="252" w:lineRule="auto"/>
              <w:jc w:val="center"/>
            </w:pPr>
            <w:r>
              <w:rPr>
                <w:rFonts w:ascii="Times New Roman" w:hAnsi="Times New Roman" w:eastAsia="Times New Roman" w:cs="Times New Roman"/>
                <w:b/>
                <w:i w:val="0"/>
                <w:color w:val="000000"/>
                <w:sz w:val="21"/>
              </w:rPr>
              <w:t>Ý nghĩa</w:t>
            </w:r>
          </w:p>
        </w:tc>
      </w:tr>
      <w:tr w14:paraId="3294292A">
        <w:tblPrEx>
          <w:tblCellMar>
            <w:top w:w="0" w:type="dxa"/>
            <w:left w:w="108" w:type="dxa"/>
            <w:bottom w:w="0" w:type="dxa"/>
            <w:right w:w="108" w:type="dxa"/>
          </w:tblCellMar>
        </w:tblPrEx>
        <w:trPr>
          <w:cantSplit/>
          <w:jc w:val="center"/>
        </w:trPr>
        <w:tc>
          <w:tcPr>
            <w:tcW w:w="11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D64884">
            <w:pPr>
              <w:spacing w:after="0" w:line="252" w:lineRule="auto"/>
              <w:jc w:val="left"/>
            </w:pPr>
            <w:r>
              <w:rPr>
                <w:rFonts w:ascii="Times New Roman" w:hAnsi="Times New Roman" w:eastAsia="Times New Roman" w:cs="Times New Roman"/>
                <w:b w:val="0"/>
                <w:i w:val="0"/>
                <w:color w:val="000000"/>
                <w:sz w:val="21"/>
              </w:rPr>
              <w:t>SoPT</w:t>
            </w:r>
          </w:p>
        </w:tc>
        <w:tc>
          <w:tcPr>
            <w:tcW w:w="15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3A288B">
            <w:pPr>
              <w:spacing w:after="0" w:line="252" w:lineRule="auto"/>
              <w:jc w:val="left"/>
            </w:pPr>
            <w:r>
              <w:rPr>
                <w:rFonts w:ascii="Times New Roman" w:hAnsi="Times New Roman" w:eastAsia="Times New Roman" w:cs="Times New Roman"/>
                <w:b w:val="0"/>
                <w:i w:val="0"/>
                <w:color w:val="000000"/>
                <w:sz w:val="21"/>
              </w:rPr>
              <w:t>VARCHAR(15)</w:t>
            </w:r>
          </w:p>
        </w:tc>
        <w:tc>
          <w:tcPr>
            <w:tcW w:w="26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035D2C">
            <w:pPr>
              <w:spacing w:after="0" w:line="252" w:lineRule="auto"/>
              <w:jc w:val="left"/>
            </w:pPr>
            <w:r>
              <w:rPr>
                <w:rFonts w:ascii="Times New Roman" w:hAnsi="Times New Roman" w:eastAsia="Times New Roman" w:cs="Times New Roman"/>
                <w:b w:val="0"/>
                <w:i w:val="0"/>
                <w:color w:val="000000"/>
                <w:sz w:val="21"/>
              </w:rPr>
              <w:t>PK; FK → PhieuThu; NOT NULL</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C42C9F">
            <w:pPr>
              <w:spacing w:after="0" w:line="252" w:lineRule="auto"/>
              <w:jc w:val="left"/>
            </w:pPr>
            <w:r>
              <w:rPr>
                <w:rFonts w:ascii="Times New Roman" w:hAnsi="Times New Roman" w:eastAsia="Times New Roman" w:cs="Times New Roman"/>
                <w:b w:val="0"/>
                <w:i w:val="0"/>
                <w:color w:val="000000"/>
                <w:sz w:val="21"/>
              </w:rPr>
              <w:t>Số phiếu thu</w:t>
            </w:r>
          </w:p>
        </w:tc>
      </w:tr>
      <w:tr w14:paraId="772FBBBD">
        <w:tblPrEx>
          <w:tblCellMar>
            <w:top w:w="0" w:type="dxa"/>
            <w:left w:w="108" w:type="dxa"/>
            <w:bottom w:w="0" w:type="dxa"/>
            <w:right w:w="108" w:type="dxa"/>
          </w:tblCellMar>
        </w:tblPrEx>
        <w:trPr>
          <w:cantSplit/>
          <w:jc w:val="center"/>
        </w:trPr>
        <w:tc>
          <w:tcPr>
            <w:tcW w:w="11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886CF6">
            <w:pPr>
              <w:spacing w:after="0" w:line="252" w:lineRule="auto"/>
              <w:jc w:val="left"/>
            </w:pPr>
            <w:r>
              <w:rPr>
                <w:rFonts w:ascii="Times New Roman" w:hAnsi="Times New Roman" w:eastAsia="Times New Roman" w:cs="Times New Roman"/>
                <w:b w:val="0"/>
                <w:i w:val="0"/>
                <w:color w:val="000000"/>
                <w:sz w:val="21"/>
              </w:rPr>
              <w:t>MaHV</w:t>
            </w:r>
          </w:p>
        </w:tc>
        <w:tc>
          <w:tcPr>
            <w:tcW w:w="15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FB4CCD">
            <w:pPr>
              <w:spacing w:after="0" w:line="252" w:lineRule="auto"/>
              <w:jc w:val="left"/>
            </w:pPr>
            <w:r>
              <w:rPr>
                <w:rFonts w:ascii="Times New Roman" w:hAnsi="Times New Roman" w:eastAsia="Times New Roman" w:cs="Times New Roman"/>
                <w:b w:val="0"/>
                <w:i w:val="0"/>
                <w:color w:val="000000"/>
                <w:sz w:val="21"/>
              </w:rPr>
              <w:t>VARCHAR(10)</w:t>
            </w:r>
          </w:p>
        </w:tc>
        <w:tc>
          <w:tcPr>
            <w:tcW w:w="26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D4ADD7">
            <w:pPr>
              <w:spacing w:after="0" w:line="252" w:lineRule="auto"/>
              <w:jc w:val="left"/>
            </w:pPr>
            <w:r>
              <w:rPr>
                <w:rFonts w:ascii="Times New Roman" w:hAnsi="Times New Roman" w:eastAsia="Times New Roman" w:cs="Times New Roman"/>
                <w:b w:val="0"/>
                <w:i w:val="0"/>
                <w:color w:val="000000"/>
                <w:sz w:val="21"/>
              </w:rPr>
              <w:t>PK; FK → DotHocPhi; NOT NULL</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86CCC7">
            <w:pPr>
              <w:spacing w:after="0" w:line="252" w:lineRule="auto"/>
              <w:jc w:val="left"/>
            </w:pPr>
            <w:r>
              <w:rPr>
                <w:rFonts w:ascii="Times New Roman" w:hAnsi="Times New Roman" w:eastAsia="Times New Roman" w:cs="Times New Roman"/>
                <w:b w:val="0"/>
                <w:i w:val="0"/>
                <w:color w:val="000000"/>
                <w:sz w:val="21"/>
              </w:rPr>
              <w:t>Mã học viên</w:t>
            </w:r>
          </w:p>
        </w:tc>
      </w:tr>
      <w:tr w14:paraId="75BD5F98">
        <w:tblPrEx>
          <w:tblCellMar>
            <w:top w:w="0" w:type="dxa"/>
            <w:left w:w="108" w:type="dxa"/>
            <w:bottom w:w="0" w:type="dxa"/>
            <w:right w:w="108" w:type="dxa"/>
          </w:tblCellMar>
        </w:tblPrEx>
        <w:trPr>
          <w:cantSplit/>
          <w:jc w:val="center"/>
        </w:trPr>
        <w:tc>
          <w:tcPr>
            <w:tcW w:w="11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061F8D">
            <w:pPr>
              <w:spacing w:after="0" w:line="252" w:lineRule="auto"/>
              <w:jc w:val="left"/>
            </w:pPr>
            <w:r>
              <w:rPr>
                <w:rFonts w:ascii="Times New Roman" w:hAnsi="Times New Roman" w:eastAsia="Times New Roman" w:cs="Times New Roman"/>
                <w:b w:val="0"/>
                <w:i w:val="0"/>
                <w:color w:val="000000"/>
                <w:sz w:val="21"/>
              </w:rPr>
              <w:t>MaLop</w:t>
            </w:r>
          </w:p>
        </w:tc>
        <w:tc>
          <w:tcPr>
            <w:tcW w:w="15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8753CD">
            <w:pPr>
              <w:spacing w:after="0" w:line="252" w:lineRule="auto"/>
              <w:jc w:val="left"/>
            </w:pPr>
            <w:r>
              <w:rPr>
                <w:rFonts w:ascii="Times New Roman" w:hAnsi="Times New Roman" w:eastAsia="Times New Roman" w:cs="Times New Roman"/>
                <w:b w:val="0"/>
                <w:i w:val="0"/>
                <w:color w:val="000000"/>
                <w:sz w:val="21"/>
              </w:rPr>
              <w:t>VARCHAR(15)</w:t>
            </w:r>
          </w:p>
        </w:tc>
        <w:tc>
          <w:tcPr>
            <w:tcW w:w="26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36D936">
            <w:pPr>
              <w:spacing w:after="0" w:line="252" w:lineRule="auto"/>
              <w:jc w:val="left"/>
            </w:pPr>
            <w:r>
              <w:rPr>
                <w:rFonts w:ascii="Times New Roman" w:hAnsi="Times New Roman" w:eastAsia="Times New Roman" w:cs="Times New Roman"/>
                <w:b w:val="0"/>
                <w:i w:val="0"/>
                <w:color w:val="000000"/>
                <w:sz w:val="21"/>
              </w:rPr>
              <w:t>PK; FK → DotHocPhi; NOT NULL</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90ACA1">
            <w:pPr>
              <w:spacing w:after="0" w:line="252" w:lineRule="auto"/>
              <w:jc w:val="left"/>
            </w:pPr>
            <w:r>
              <w:rPr>
                <w:rFonts w:ascii="Times New Roman" w:hAnsi="Times New Roman" w:eastAsia="Times New Roman" w:cs="Times New Roman"/>
                <w:b w:val="0"/>
                <w:i w:val="0"/>
                <w:color w:val="000000"/>
                <w:sz w:val="21"/>
              </w:rPr>
              <w:t>Mã lớp</w:t>
            </w:r>
          </w:p>
        </w:tc>
      </w:tr>
      <w:tr w14:paraId="51A2DE2C">
        <w:tblPrEx>
          <w:tblCellMar>
            <w:top w:w="0" w:type="dxa"/>
            <w:left w:w="108" w:type="dxa"/>
            <w:bottom w:w="0" w:type="dxa"/>
            <w:right w:w="108" w:type="dxa"/>
          </w:tblCellMar>
        </w:tblPrEx>
        <w:trPr>
          <w:cantSplit/>
          <w:jc w:val="center"/>
        </w:trPr>
        <w:tc>
          <w:tcPr>
            <w:tcW w:w="11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80AE6C">
            <w:pPr>
              <w:spacing w:after="0" w:line="252" w:lineRule="auto"/>
              <w:jc w:val="left"/>
            </w:pPr>
            <w:r>
              <w:rPr>
                <w:rFonts w:ascii="Times New Roman" w:hAnsi="Times New Roman" w:eastAsia="Times New Roman" w:cs="Times New Roman"/>
                <w:b w:val="0"/>
                <w:i w:val="0"/>
                <w:color w:val="000000"/>
                <w:sz w:val="21"/>
              </w:rPr>
              <w:t>Dot</w:t>
            </w:r>
          </w:p>
        </w:tc>
        <w:tc>
          <w:tcPr>
            <w:tcW w:w="15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FF0F0A9">
            <w:pPr>
              <w:spacing w:after="0" w:line="252" w:lineRule="auto"/>
              <w:jc w:val="left"/>
            </w:pPr>
            <w:r>
              <w:rPr>
                <w:rFonts w:ascii="Times New Roman" w:hAnsi="Times New Roman" w:eastAsia="Times New Roman" w:cs="Times New Roman"/>
                <w:b w:val="0"/>
                <w:i w:val="0"/>
                <w:color w:val="000000"/>
                <w:sz w:val="21"/>
              </w:rPr>
              <w:t>TINYINT</w:t>
            </w:r>
          </w:p>
        </w:tc>
        <w:tc>
          <w:tcPr>
            <w:tcW w:w="26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4E6512">
            <w:pPr>
              <w:spacing w:after="0" w:line="252" w:lineRule="auto"/>
              <w:jc w:val="left"/>
            </w:pPr>
            <w:r>
              <w:rPr>
                <w:rFonts w:ascii="Times New Roman" w:hAnsi="Times New Roman" w:eastAsia="Times New Roman" w:cs="Times New Roman"/>
                <w:b w:val="0"/>
                <w:i w:val="0"/>
                <w:color w:val="000000"/>
                <w:sz w:val="21"/>
              </w:rPr>
              <w:t>PK; FK → DotHocPhi; NOT NULL</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A15F628">
            <w:pPr>
              <w:spacing w:after="0" w:line="252" w:lineRule="auto"/>
              <w:jc w:val="left"/>
            </w:pPr>
            <w:r>
              <w:rPr>
                <w:rFonts w:ascii="Times New Roman" w:hAnsi="Times New Roman" w:eastAsia="Times New Roman" w:cs="Times New Roman"/>
                <w:b w:val="0"/>
                <w:i w:val="0"/>
                <w:color w:val="000000"/>
                <w:sz w:val="21"/>
              </w:rPr>
              <w:t>Đợt</w:t>
            </w:r>
          </w:p>
        </w:tc>
      </w:tr>
      <w:tr w14:paraId="64688434">
        <w:tblPrEx>
          <w:tblCellMar>
            <w:top w:w="0" w:type="dxa"/>
            <w:left w:w="108" w:type="dxa"/>
            <w:bottom w:w="0" w:type="dxa"/>
            <w:right w:w="108" w:type="dxa"/>
          </w:tblCellMar>
        </w:tblPrEx>
        <w:trPr>
          <w:cantSplit/>
          <w:jc w:val="center"/>
        </w:trPr>
        <w:tc>
          <w:tcPr>
            <w:tcW w:w="11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1FE19C">
            <w:pPr>
              <w:spacing w:after="0" w:line="252" w:lineRule="auto"/>
              <w:jc w:val="left"/>
            </w:pPr>
            <w:r>
              <w:rPr>
                <w:rFonts w:ascii="Times New Roman" w:hAnsi="Times New Roman" w:eastAsia="Times New Roman" w:cs="Times New Roman"/>
                <w:b w:val="0"/>
                <w:i w:val="0"/>
                <w:color w:val="000000"/>
                <w:sz w:val="21"/>
              </w:rPr>
              <w:t>SoTien</w:t>
            </w:r>
          </w:p>
        </w:tc>
        <w:tc>
          <w:tcPr>
            <w:tcW w:w="153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B88506">
            <w:pPr>
              <w:spacing w:after="0" w:line="252" w:lineRule="auto"/>
              <w:jc w:val="left"/>
            </w:pPr>
            <w:r>
              <w:rPr>
                <w:rFonts w:ascii="Times New Roman" w:hAnsi="Times New Roman" w:eastAsia="Times New Roman" w:cs="Times New Roman"/>
                <w:b w:val="0"/>
                <w:i w:val="0"/>
                <w:color w:val="000000"/>
                <w:sz w:val="21"/>
              </w:rPr>
              <w:t>DECIMAL(12, 0)</w:t>
            </w:r>
          </w:p>
        </w:tc>
        <w:tc>
          <w:tcPr>
            <w:tcW w:w="267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C26DF7">
            <w:pPr>
              <w:spacing w:after="0" w:line="252" w:lineRule="auto"/>
              <w:jc w:val="left"/>
            </w:pPr>
            <w:r>
              <w:rPr>
                <w:rFonts w:ascii="Times New Roman" w:hAnsi="Times New Roman" w:eastAsia="Times New Roman" w:cs="Times New Roman"/>
                <w:b w:val="0"/>
                <w:i w:val="0"/>
                <w:color w:val="000000"/>
                <w:sz w:val="21"/>
              </w:rPr>
              <w:t>NOT NULL; CHECK (SoTien &gt; 0)</w:t>
            </w:r>
          </w:p>
        </w:tc>
        <w:tc>
          <w:tcPr>
            <w:tcW w:w="41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11C86B">
            <w:pPr>
              <w:spacing w:after="0" w:line="252" w:lineRule="auto"/>
              <w:jc w:val="left"/>
            </w:pPr>
            <w:r>
              <w:rPr>
                <w:rFonts w:ascii="Times New Roman" w:hAnsi="Times New Roman" w:eastAsia="Times New Roman" w:cs="Times New Roman"/>
                <w:b w:val="0"/>
                <w:i w:val="0"/>
                <w:color w:val="000000"/>
                <w:sz w:val="21"/>
              </w:rPr>
              <w:t>Số tiền. &gt; 0 và ≤ số còn nợ của đợt (báo cáo phân tích, mục 6.1.4)</w:t>
            </w:r>
          </w:p>
        </w:tc>
      </w:tr>
    </w:tbl>
    <w:p w14:paraId="1CC66A86">
      <w:pPr>
        <w:spacing w:after="40"/>
      </w:pPr>
    </w:p>
    <w:p w14:paraId="4DC72AA2">
      <w:pPr>
        <w:spacing w:after="120"/>
        <w:jc w:val="both"/>
      </w:pPr>
      <w:r>
        <w:rPr>
          <w:rFonts w:ascii="Times New Roman" w:hAnsi="Times New Roman" w:eastAsia="Times New Roman" w:cs="Times New Roman"/>
          <w:b w:val="0"/>
          <w:i w:val="0"/>
          <w:color w:val="000000"/>
          <w:sz w:val="24"/>
        </w:rPr>
        <w:t>Ràng buộc trên nhiều trường: FOREIGN KEY (MaHV, MaLop, Dot) → DotHocPhi.</w:t>
      </w:r>
    </w:p>
    <w:p w14:paraId="1EE9B861">
      <w:pPr>
        <w:pStyle w:val="5"/>
      </w:pPr>
      <w:r>
        <w:t>Bảng 18. DiemDanh – Điểm danh (kho D4, thực thể quan hệ (Đăng ký – Buổi học: "Tham dự"))</w:t>
      </w:r>
    </w:p>
    <w:tbl>
      <w:tblPr>
        <w:tblStyle w:val="12"/>
        <w:tblW w:w="0" w:type="auto"/>
        <w:jc w:val="center"/>
        <w:tblLayout w:type="fixed"/>
        <w:tblCellMar>
          <w:top w:w="0" w:type="dxa"/>
          <w:left w:w="108" w:type="dxa"/>
          <w:bottom w:w="0" w:type="dxa"/>
          <w:right w:w="108" w:type="dxa"/>
        </w:tblCellMar>
      </w:tblPr>
      <w:tblGrid>
        <w:gridCol w:w="1028"/>
        <w:gridCol w:w="1268"/>
        <w:gridCol w:w="3604"/>
        <w:gridCol w:w="3604"/>
      </w:tblGrid>
      <w:tr w14:paraId="39AB9734">
        <w:tblPrEx>
          <w:tblCellMar>
            <w:top w:w="0" w:type="dxa"/>
            <w:left w:w="108" w:type="dxa"/>
            <w:bottom w:w="0" w:type="dxa"/>
            <w:right w:w="108" w:type="dxa"/>
          </w:tblCellMar>
        </w:tblPrEx>
        <w:trPr>
          <w:cantSplit/>
          <w:tblHeader/>
          <w:jc w:val="center"/>
        </w:trPr>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0E40A33">
            <w:pPr>
              <w:spacing w:after="0" w:line="252" w:lineRule="auto"/>
              <w:jc w:val="center"/>
            </w:pPr>
            <w:r>
              <w:rPr>
                <w:rFonts w:ascii="Times New Roman" w:hAnsi="Times New Roman" w:eastAsia="Times New Roman" w:cs="Times New Roman"/>
                <w:b/>
                <w:i w:val="0"/>
                <w:color w:val="000000"/>
                <w:sz w:val="21"/>
              </w:rPr>
              <w:t>Tên trường</w:t>
            </w:r>
          </w:p>
        </w:tc>
        <w:tc>
          <w:tcPr>
            <w:tcW w:w="1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95DE886">
            <w:pPr>
              <w:spacing w:after="0" w:line="252" w:lineRule="auto"/>
              <w:jc w:val="center"/>
            </w:pPr>
            <w:r>
              <w:rPr>
                <w:rFonts w:ascii="Times New Roman" w:hAnsi="Times New Roman" w:eastAsia="Times New Roman" w:cs="Times New Roman"/>
                <w:b/>
                <w:i w:val="0"/>
                <w:color w:val="000000"/>
                <w:sz w:val="21"/>
              </w:rPr>
              <w:t>Kiểu dữ liệu</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9530E85">
            <w:pPr>
              <w:spacing w:after="0" w:line="252" w:lineRule="auto"/>
              <w:jc w:val="center"/>
            </w:pPr>
            <w:r>
              <w:rPr>
                <w:rFonts w:ascii="Times New Roman" w:hAnsi="Times New Roman" w:eastAsia="Times New Roman" w:cs="Times New Roman"/>
                <w:b/>
                <w:i w:val="0"/>
                <w:color w:val="000000"/>
                <w:sz w:val="21"/>
              </w:rPr>
              <w:t>Ràng buộc</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49E93F3">
            <w:pPr>
              <w:spacing w:after="0" w:line="252" w:lineRule="auto"/>
              <w:jc w:val="center"/>
            </w:pPr>
            <w:r>
              <w:rPr>
                <w:rFonts w:ascii="Times New Roman" w:hAnsi="Times New Roman" w:eastAsia="Times New Roman" w:cs="Times New Roman"/>
                <w:b/>
                <w:i w:val="0"/>
                <w:color w:val="000000"/>
                <w:sz w:val="21"/>
              </w:rPr>
              <w:t>Ý nghĩa</w:t>
            </w:r>
          </w:p>
        </w:tc>
      </w:tr>
      <w:tr w14:paraId="3172E24A">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D060A9">
            <w:pPr>
              <w:spacing w:after="0" w:line="252" w:lineRule="auto"/>
              <w:jc w:val="left"/>
            </w:pPr>
            <w:r>
              <w:rPr>
                <w:rFonts w:ascii="Times New Roman" w:hAnsi="Times New Roman" w:eastAsia="Times New Roman" w:cs="Times New Roman"/>
                <w:b w:val="0"/>
                <w:i w:val="0"/>
                <w:color w:val="000000"/>
                <w:sz w:val="21"/>
              </w:rPr>
              <w:t>MaHV</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D969A0">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57C2832">
            <w:pPr>
              <w:spacing w:after="0" w:line="252" w:lineRule="auto"/>
              <w:jc w:val="left"/>
            </w:pPr>
            <w:r>
              <w:rPr>
                <w:rFonts w:ascii="Times New Roman" w:hAnsi="Times New Roman" w:eastAsia="Times New Roman" w:cs="Times New Roman"/>
                <w:b w:val="0"/>
                <w:i w:val="0"/>
                <w:color w:val="000000"/>
                <w:sz w:val="21"/>
              </w:rPr>
              <w:t>PK; FK → DangKy;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E32BA0">
            <w:pPr>
              <w:spacing w:after="0" w:line="252" w:lineRule="auto"/>
              <w:jc w:val="left"/>
            </w:pPr>
            <w:r>
              <w:rPr>
                <w:rFonts w:ascii="Times New Roman" w:hAnsi="Times New Roman" w:eastAsia="Times New Roman" w:cs="Times New Roman"/>
                <w:b w:val="0"/>
                <w:i w:val="0"/>
                <w:color w:val="000000"/>
                <w:sz w:val="21"/>
              </w:rPr>
              <w:t>Mã học viên</w:t>
            </w:r>
          </w:p>
        </w:tc>
      </w:tr>
      <w:tr w14:paraId="4F4194C5">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E2078F">
            <w:pPr>
              <w:spacing w:after="0" w:line="252" w:lineRule="auto"/>
              <w:jc w:val="left"/>
            </w:pPr>
            <w:r>
              <w:rPr>
                <w:rFonts w:ascii="Times New Roman" w:hAnsi="Times New Roman" w:eastAsia="Times New Roman" w:cs="Times New Roman"/>
                <w:b w:val="0"/>
                <w:i w:val="0"/>
                <w:color w:val="000000"/>
                <w:sz w:val="21"/>
              </w:rPr>
              <w:t>MaLop</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A7CE9F">
            <w:pPr>
              <w:spacing w:after="0" w:line="252" w:lineRule="auto"/>
              <w:jc w:val="left"/>
            </w:pPr>
            <w:r>
              <w:rPr>
                <w:rFonts w:ascii="Times New Roman" w:hAnsi="Times New Roman" w:eastAsia="Times New Roman" w:cs="Times New Roman"/>
                <w:b w:val="0"/>
                <w:i w:val="0"/>
                <w:color w:val="000000"/>
                <w:sz w:val="21"/>
              </w:rPr>
              <w:t>VARCHAR(15)</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953EAF">
            <w:pPr>
              <w:spacing w:after="0" w:line="252" w:lineRule="auto"/>
              <w:jc w:val="left"/>
            </w:pPr>
            <w:r>
              <w:rPr>
                <w:rFonts w:ascii="Times New Roman" w:hAnsi="Times New Roman" w:eastAsia="Times New Roman" w:cs="Times New Roman"/>
                <w:b w:val="0"/>
                <w:i w:val="0"/>
                <w:color w:val="000000"/>
                <w:sz w:val="21"/>
              </w:rPr>
              <w:t>PK; FK → DangKy; FK → BuoiHoc;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566C04">
            <w:pPr>
              <w:spacing w:after="0" w:line="252" w:lineRule="auto"/>
              <w:jc w:val="left"/>
            </w:pPr>
            <w:r>
              <w:rPr>
                <w:rFonts w:ascii="Times New Roman" w:hAnsi="Times New Roman" w:eastAsia="Times New Roman" w:cs="Times New Roman"/>
                <w:b w:val="0"/>
                <w:i w:val="0"/>
                <w:color w:val="000000"/>
                <w:sz w:val="21"/>
              </w:rPr>
              <w:t xml:space="preserve">Mã lớp. Dùng chung cho cả hai quan hệ. Vì vậy học viên chỉ được điểm danh ở buổi học của </w:t>
            </w:r>
            <w:r>
              <w:rPr>
                <w:rFonts w:ascii="Times New Roman" w:hAnsi="Times New Roman" w:eastAsia="Times New Roman" w:cs="Times New Roman"/>
                <w:b/>
                <w:i w:val="0"/>
                <w:color w:val="000000"/>
                <w:sz w:val="21"/>
              </w:rPr>
              <w:t>chính lớp mình</w:t>
            </w:r>
          </w:p>
        </w:tc>
      </w:tr>
      <w:tr w14:paraId="175D21E7">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31EA4E">
            <w:pPr>
              <w:spacing w:after="0" w:line="252" w:lineRule="auto"/>
              <w:jc w:val="left"/>
            </w:pPr>
            <w:r>
              <w:rPr>
                <w:rFonts w:ascii="Times New Roman" w:hAnsi="Times New Roman" w:eastAsia="Times New Roman" w:cs="Times New Roman"/>
                <w:b w:val="0"/>
                <w:i w:val="0"/>
                <w:color w:val="000000"/>
                <w:sz w:val="21"/>
              </w:rPr>
              <w:t>SoBuoi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A7D2F5">
            <w:pPr>
              <w:spacing w:after="0" w:line="252" w:lineRule="auto"/>
              <w:jc w:val="left"/>
            </w:pPr>
            <w:r>
              <w:rPr>
                <w:rFonts w:ascii="Times New Roman" w:hAnsi="Times New Roman" w:eastAsia="Times New Roman" w:cs="Times New Roman"/>
                <w:b w:val="0"/>
                <w:i w:val="0"/>
                <w:color w:val="000000"/>
                <w:sz w:val="21"/>
              </w:rPr>
              <w:t>SMALLINT</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406C23">
            <w:pPr>
              <w:spacing w:after="0" w:line="252" w:lineRule="auto"/>
              <w:jc w:val="left"/>
            </w:pPr>
            <w:r>
              <w:rPr>
                <w:rFonts w:ascii="Times New Roman" w:hAnsi="Times New Roman" w:eastAsia="Times New Roman" w:cs="Times New Roman"/>
                <w:b w:val="0"/>
                <w:i w:val="0"/>
                <w:color w:val="000000"/>
                <w:sz w:val="21"/>
              </w:rPr>
              <w:t>PK; FK → BuoiHoc;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F04122">
            <w:pPr>
              <w:spacing w:after="0" w:line="252" w:lineRule="auto"/>
              <w:jc w:val="left"/>
            </w:pPr>
            <w:r>
              <w:rPr>
                <w:rFonts w:ascii="Times New Roman" w:hAnsi="Times New Roman" w:eastAsia="Times New Roman" w:cs="Times New Roman"/>
                <w:b w:val="0"/>
                <w:i w:val="0"/>
                <w:color w:val="000000"/>
                <w:sz w:val="21"/>
              </w:rPr>
              <w:t>Số thứ tự buổi</w:t>
            </w:r>
          </w:p>
        </w:tc>
      </w:tr>
      <w:tr w14:paraId="5A141737">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47B392">
            <w:pPr>
              <w:spacing w:after="0" w:line="252" w:lineRule="auto"/>
              <w:jc w:val="left"/>
            </w:pPr>
            <w:r>
              <w:rPr>
                <w:rFonts w:ascii="Times New Roman" w:hAnsi="Times New Roman" w:eastAsia="Times New Roman" w:cs="Times New Roman"/>
                <w:b w:val="0"/>
                <w:i w:val="0"/>
                <w:color w:val="000000"/>
                <w:sz w:val="21"/>
              </w:rPr>
              <w:t>TrangThai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AD89E2">
            <w:pPr>
              <w:spacing w:after="0" w:line="252" w:lineRule="auto"/>
              <w:jc w:val="left"/>
            </w:pPr>
            <w:r>
              <w:rPr>
                <w:rFonts w:ascii="Times New Roman" w:hAnsi="Times New Roman" w:eastAsia="Times New Roman" w:cs="Times New Roman"/>
                <w:b w:val="0"/>
                <w:i w:val="0"/>
                <w:color w:val="000000"/>
                <w:sz w:val="21"/>
              </w:rPr>
              <w:t>CHAR(1)</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2B4FBB">
            <w:pPr>
              <w:spacing w:after="0" w:line="252" w:lineRule="auto"/>
              <w:jc w:val="left"/>
            </w:pPr>
            <w:r>
              <w:rPr>
                <w:rFonts w:ascii="Times New Roman" w:hAnsi="Times New Roman" w:eastAsia="Times New Roman" w:cs="Times New Roman"/>
                <w:b w:val="0"/>
                <w:i w:val="0"/>
                <w:color w:val="000000"/>
                <w:sz w:val="21"/>
              </w:rPr>
              <w:t>NOT NULL; CHECK (TrangThai IN ('x', 'M', 'P', 'K'))</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7E09D2">
            <w:pPr>
              <w:spacing w:after="0" w:line="252" w:lineRule="auto"/>
              <w:jc w:val="left"/>
            </w:pPr>
            <w:r>
              <w:rPr>
                <w:rFonts w:ascii="Times New Roman" w:hAnsi="Times New Roman" w:eastAsia="Times New Roman" w:cs="Times New Roman"/>
                <w:b w:val="0"/>
                <w:i w:val="0"/>
                <w:color w:val="000000"/>
                <w:sz w:val="21"/>
              </w:rPr>
              <w:t>Trạng thái. [x | M | P | K] = có mặt, đi muộn, vắng có phép, vắng không phép (QT11)</w:t>
            </w:r>
          </w:p>
        </w:tc>
      </w:tr>
      <w:tr w14:paraId="132C664E">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35CD98">
            <w:pPr>
              <w:spacing w:after="0" w:line="252" w:lineRule="auto"/>
              <w:jc w:val="left"/>
            </w:pPr>
            <w:r>
              <w:rPr>
                <w:rFonts w:ascii="Times New Roman" w:hAnsi="Times New Roman" w:eastAsia="Times New Roman" w:cs="Times New Roman"/>
                <w:b w:val="0"/>
                <w:i w:val="0"/>
                <w:color w:val="000000"/>
                <w:sz w:val="21"/>
              </w:rPr>
              <w:t>GhiChu</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DD8AEB">
            <w:pPr>
              <w:spacing w:after="0" w:line="252" w:lineRule="auto"/>
              <w:jc w:val="left"/>
            </w:pPr>
            <w:r>
              <w:rPr>
                <w:rFonts w:ascii="Times New Roman" w:hAnsi="Times New Roman" w:eastAsia="Times New Roman" w:cs="Times New Roman"/>
                <w:b w:val="0"/>
                <w:i w:val="0"/>
                <w:color w:val="000000"/>
                <w:sz w:val="21"/>
              </w:rPr>
              <w:t>NVARCHAR(200)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FC41E6">
            <w:pPr>
              <w:spacing w:after="0" w:line="252" w:lineRule="auto"/>
              <w:jc w:val="left"/>
            </w:pPr>
            <w:r>
              <w:rPr>
                <w:rFonts w:ascii="Times New Roman" w:hAnsi="Times New Roman" w:eastAsia="Times New Roman" w:cs="Times New Roman"/>
                <w:b w:val="0"/>
                <w:i w:val="0"/>
                <w:color w:val="000000"/>
                <w:sz w:val="21"/>
              </w:rPr>
              <w:t>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8D9AAE">
            <w:pPr>
              <w:spacing w:after="0" w:line="252" w:lineRule="auto"/>
              <w:jc w:val="left"/>
            </w:pPr>
            <w:r>
              <w:rPr>
                <w:rFonts w:ascii="Times New Roman" w:hAnsi="Times New Roman" w:eastAsia="Times New Roman" w:cs="Times New Roman"/>
                <w:b w:val="0"/>
                <w:i w:val="0"/>
                <w:color w:val="000000"/>
                <w:sz w:val="21"/>
              </w:rPr>
              <w:t>Ghi chú</w:t>
            </w:r>
          </w:p>
        </w:tc>
      </w:tr>
    </w:tbl>
    <w:p w14:paraId="73301C45">
      <w:pPr>
        <w:spacing w:after="40"/>
      </w:pPr>
    </w:p>
    <w:p w14:paraId="4574D885">
      <w:pPr>
        <w:spacing w:after="120"/>
        <w:jc w:val="both"/>
      </w:pPr>
      <w:r>
        <w:rPr>
          <w:rFonts w:ascii="Times New Roman" w:hAnsi="Times New Roman" w:eastAsia="Times New Roman" w:cs="Times New Roman"/>
          <w:b w:val="0"/>
          <w:i w:val="0"/>
          <w:color w:val="000000"/>
          <w:sz w:val="24"/>
        </w:rPr>
        <w:t>Ràng buộc trên nhiều trường: FOREIGN KEY (MaHV, MaLop) → DangKy; FOREIGN KEY (MaLop, SoBuoi) → BuoiHoc.</w:t>
      </w:r>
    </w:p>
    <w:p w14:paraId="7361EAC4">
      <w:pPr>
        <w:pStyle w:val="5"/>
      </w:pPr>
      <w:r>
        <w:t>Bảng 19. Diem – Điểm thành phần (kho D4, thực thể sự kiện)</w:t>
      </w:r>
    </w:p>
    <w:tbl>
      <w:tblPr>
        <w:tblStyle w:val="12"/>
        <w:tblW w:w="0" w:type="auto"/>
        <w:jc w:val="center"/>
        <w:tblLayout w:type="fixed"/>
        <w:tblCellMar>
          <w:top w:w="0" w:type="dxa"/>
          <w:left w:w="108" w:type="dxa"/>
          <w:bottom w:w="0" w:type="dxa"/>
          <w:right w:w="108" w:type="dxa"/>
        </w:tblCellMar>
      </w:tblPr>
      <w:tblGrid>
        <w:gridCol w:w="1157"/>
        <w:gridCol w:w="1427"/>
        <w:gridCol w:w="4059"/>
        <w:gridCol w:w="2861"/>
      </w:tblGrid>
      <w:tr w14:paraId="5BA6C603">
        <w:tblPrEx>
          <w:tblCellMar>
            <w:top w:w="0" w:type="dxa"/>
            <w:left w:w="108" w:type="dxa"/>
            <w:bottom w:w="0" w:type="dxa"/>
            <w:right w:w="108" w:type="dxa"/>
          </w:tblCellMar>
        </w:tblPrEx>
        <w:trPr>
          <w:cantSplit/>
          <w:tblHeader/>
          <w:jc w:val="center"/>
        </w:trPr>
        <w:tc>
          <w:tcPr>
            <w:tcW w:w="11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AC4B39">
            <w:pPr>
              <w:spacing w:after="0" w:line="252" w:lineRule="auto"/>
              <w:jc w:val="center"/>
            </w:pPr>
            <w:r>
              <w:rPr>
                <w:rFonts w:ascii="Times New Roman" w:hAnsi="Times New Roman" w:eastAsia="Times New Roman" w:cs="Times New Roman"/>
                <w:b/>
                <w:i w:val="0"/>
                <w:color w:val="000000"/>
                <w:sz w:val="21"/>
              </w:rPr>
              <w:t>Tên trường</w:t>
            </w:r>
          </w:p>
        </w:tc>
        <w:tc>
          <w:tcPr>
            <w:tcW w:w="142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ADB6CD2">
            <w:pPr>
              <w:spacing w:after="0" w:line="252" w:lineRule="auto"/>
              <w:jc w:val="center"/>
            </w:pPr>
            <w:r>
              <w:rPr>
                <w:rFonts w:ascii="Times New Roman" w:hAnsi="Times New Roman" w:eastAsia="Times New Roman" w:cs="Times New Roman"/>
                <w:b/>
                <w:i w:val="0"/>
                <w:color w:val="000000"/>
                <w:sz w:val="21"/>
              </w:rPr>
              <w:t>Kiểu dữ liệu</w:t>
            </w:r>
          </w:p>
        </w:tc>
        <w:tc>
          <w:tcPr>
            <w:tcW w:w="4059"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3220590">
            <w:pPr>
              <w:spacing w:after="0" w:line="252" w:lineRule="auto"/>
              <w:jc w:val="center"/>
            </w:pPr>
            <w:r>
              <w:rPr>
                <w:rFonts w:ascii="Times New Roman" w:hAnsi="Times New Roman" w:eastAsia="Times New Roman" w:cs="Times New Roman"/>
                <w:b/>
                <w:i w:val="0"/>
                <w:color w:val="000000"/>
                <w:sz w:val="21"/>
              </w:rPr>
              <w:t>Ràng buộc</w:t>
            </w:r>
          </w:p>
        </w:tc>
        <w:tc>
          <w:tcPr>
            <w:tcW w:w="286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D8616B9">
            <w:pPr>
              <w:spacing w:after="0" w:line="252" w:lineRule="auto"/>
              <w:jc w:val="center"/>
            </w:pPr>
            <w:r>
              <w:rPr>
                <w:rFonts w:ascii="Times New Roman" w:hAnsi="Times New Roman" w:eastAsia="Times New Roman" w:cs="Times New Roman"/>
                <w:b/>
                <w:i w:val="0"/>
                <w:color w:val="000000"/>
                <w:sz w:val="21"/>
              </w:rPr>
              <w:t>Ý nghĩa</w:t>
            </w:r>
          </w:p>
        </w:tc>
      </w:tr>
      <w:tr w14:paraId="3AFB5CEA">
        <w:tblPrEx>
          <w:tblCellMar>
            <w:top w:w="0" w:type="dxa"/>
            <w:left w:w="108" w:type="dxa"/>
            <w:bottom w:w="0" w:type="dxa"/>
            <w:right w:w="108" w:type="dxa"/>
          </w:tblCellMar>
        </w:tblPrEx>
        <w:trPr>
          <w:cantSplit/>
          <w:jc w:val="center"/>
        </w:trPr>
        <w:tc>
          <w:tcPr>
            <w:tcW w:w="1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3A67072">
            <w:pPr>
              <w:spacing w:after="0" w:line="252" w:lineRule="auto"/>
              <w:jc w:val="left"/>
            </w:pPr>
            <w:r>
              <w:rPr>
                <w:rFonts w:ascii="Times New Roman" w:hAnsi="Times New Roman" w:eastAsia="Times New Roman" w:cs="Times New Roman"/>
                <w:b w:val="0"/>
                <w:i w:val="0"/>
                <w:color w:val="000000"/>
                <w:sz w:val="21"/>
              </w:rPr>
              <w:t>MaHV</w:t>
            </w:r>
          </w:p>
        </w:tc>
        <w:tc>
          <w:tcPr>
            <w:tcW w:w="14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EC4D56">
            <w:pPr>
              <w:spacing w:after="0" w:line="252" w:lineRule="auto"/>
              <w:jc w:val="left"/>
            </w:pPr>
            <w:r>
              <w:rPr>
                <w:rFonts w:ascii="Times New Roman" w:hAnsi="Times New Roman" w:eastAsia="Times New Roman" w:cs="Times New Roman"/>
                <w:b w:val="0"/>
                <w:i w:val="0"/>
                <w:color w:val="000000"/>
                <w:sz w:val="21"/>
              </w:rPr>
              <w:t>VARCHAR(10)</w:t>
            </w:r>
          </w:p>
        </w:tc>
        <w:tc>
          <w:tcPr>
            <w:tcW w:w="40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2AA4C7">
            <w:pPr>
              <w:spacing w:after="0" w:line="252" w:lineRule="auto"/>
              <w:jc w:val="left"/>
            </w:pPr>
            <w:r>
              <w:rPr>
                <w:rFonts w:ascii="Times New Roman" w:hAnsi="Times New Roman" w:eastAsia="Times New Roman" w:cs="Times New Roman"/>
                <w:b w:val="0"/>
                <w:i w:val="0"/>
                <w:color w:val="000000"/>
                <w:sz w:val="21"/>
              </w:rPr>
              <w:t>PK; FK → DangKy; NOT NULL</w:t>
            </w:r>
          </w:p>
        </w:tc>
        <w:tc>
          <w:tcPr>
            <w:tcW w:w="28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0B5ACE">
            <w:pPr>
              <w:spacing w:after="0" w:line="252" w:lineRule="auto"/>
              <w:jc w:val="left"/>
            </w:pPr>
            <w:r>
              <w:rPr>
                <w:rFonts w:ascii="Times New Roman" w:hAnsi="Times New Roman" w:eastAsia="Times New Roman" w:cs="Times New Roman"/>
                <w:b w:val="0"/>
                <w:i w:val="0"/>
                <w:color w:val="000000"/>
                <w:sz w:val="21"/>
              </w:rPr>
              <w:t>Mã học viên</w:t>
            </w:r>
          </w:p>
        </w:tc>
      </w:tr>
      <w:tr w14:paraId="56F91BA6">
        <w:tblPrEx>
          <w:tblCellMar>
            <w:top w:w="0" w:type="dxa"/>
            <w:left w:w="108" w:type="dxa"/>
            <w:bottom w:w="0" w:type="dxa"/>
            <w:right w:w="108" w:type="dxa"/>
          </w:tblCellMar>
        </w:tblPrEx>
        <w:trPr>
          <w:cantSplit/>
          <w:jc w:val="center"/>
        </w:trPr>
        <w:tc>
          <w:tcPr>
            <w:tcW w:w="1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2E98D71">
            <w:pPr>
              <w:spacing w:after="0" w:line="252" w:lineRule="auto"/>
              <w:jc w:val="left"/>
            </w:pPr>
            <w:r>
              <w:rPr>
                <w:rFonts w:ascii="Times New Roman" w:hAnsi="Times New Roman" w:eastAsia="Times New Roman" w:cs="Times New Roman"/>
                <w:b w:val="0"/>
                <w:i w:val="0"/>
                <w:color w:val="000000"/>
                <w:sz w:val="21"/>
              </w:rPr>
              <w:t>MaLop</w:t>
            </w:r>
          </w:p>
        </w:tc>
        <w:tc>
          <w:tcPr>
            <w:tcW w:w="14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411755">
            <w:pPr>
              <w:spacing w:after="0" w:line="252" w:lineRule="auto"/>
              <w:jc w:val="left"/>
            </w:pPr>
            <w:r>
              <w:rPr>
                <w:rFonts w:ascii="Times New Roman" w:hAnsi="Times New Roman" w:eastAsia="Times New Roman" w:cs="Times New Roman"/>
                <w:b w:val="0"/>
                <w:i w:val="0"/>
                <w:color w:val="000000"/>
                <w:sz w:val="21"/>
              </w:rPr>
              <w:t>VARCHAR(15)</w:t>
            </w:r>
          </w:p>
        </w:tc>
        <w:tc>
          <w:tcPr>
            <w:tcW w:w="40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F64CE9">
            <w:pPr>
              <w:spacing w:after="0" w:line="252" w:lineRule="auto"/>
              <w:jc w:val="left"/>
            </w:pPr>
            <w:r>
              <w:rPr>
                <w:rFonts w:ascii="Times New Roman" w:hAnsi="Times New Roman" w:eastAsia="Times New Roman" w:cs="Times New Roman"/>
                <w:b w:val="0"/>
                <w:i w:val="0"/>
                <w:color w:val="000000"/>
                <w:sz w:val="21"/>
              </w:rPr>
              <w:t>PK; FK → DangKy; NOT NULL</w:t>
            </w:r>
          </w:p>
        </w:tc>
        <w:tc>
          <w:tcPr>
            <w:tcW w:w="28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F8C63F">
            <w:pPr>
              <w:spacing w:after="0" w:line="252" w:lineRule="auto"/>
              <w:jc w:val="left"/>
            </w:pPr>
            <w:r>
              <w:rPr>
                <w:rFonts w:ascii="Times New Roman" w:hAnsi="Times New Roman" w:eastAsia="Times New Roman" w:cs="Times New Roman"/>
                <w:b w:val="0"/>
                <w:i w:val="0"/>
                <w:color w:val="000000"/>
                <w:sz w:val="21"/>
              </w:rPr>
              <w:t>Mã lớp</w:t>
            </w:r>
          </w:p>
        </w:tc>
      </w:tr>
      <w:tr w14:paraId="67B90B86">
        <w:tblPrEx>
          <w:tblCellMar>
            <w:top w:w="0" w:type="dxa"/>
            <w:left w:w="108" w:type="dxa"/>
            <w:bottom w:w="0" w:type="dxa"/>
            <w:right w:w="108" w:type="dxa"/>
          </w:tblCellMar>
        </w:tblPrEx>
        <w:trPr>
          <w:cantSplit/>
          <w:jc w:val="center"/>
        </w:trPr>
        <w:tc>
          <w:tcPr>
            <w:tcW w:w="1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78FC68">
            <w:pPr>
              <w:spacing w:after="0" w:line="252" w:lineRule="auto"/>
              <w:jc w:val="left"/>
            </w:pPr>
            <w:r>
              <w:rPr>
                <w:rFonts w:ascii="Times New Roman" w:hAnsi="Times New Roman" w:eastAsia="Times New Roman" w:cs="Times New Roman"/>
                <w:b w:val="0"/>
                <w:i w:val="0"/>
                <w:color w:val="000000"/>
                <w:sz w:val="21"/>
              </w:rPr>
              <w:t>LoaiDiem</w:t>
            </w:r>
          </w:p>
        </w:tc>
        <w:tc>
          <w:tcPr>
            <w:tcW w:w="14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ED17FE">
            <w:pPr>
              <w:spacing w:after="0" w:line="252" w:lineRule="auto"/>
              <w:jc w:val="left"/>
            </w:pPr>
            <w:r>
              <w:rPr>
                <w:rFonts w:ascii="Times New Roman" w:hAnsi="Times New Roman" w:eastAsia="Times New Roman" w:cs="Times New Roman"/>
                <w:b w:val="0"/>
                <w:i w:val="0"/>
                <w:color w:val="000000"/>
                <w:sz w:val="21"/>
              </w:rPr>
              <w:t>NVARCHAR(10)</w:t>
            </w:r>
          </w:p>
        </w:tc>
        <w:tc>
          <w:tcPr>
            <w:tcW w:w="40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5E3E8A">
            <w:pPr>
              <w:spacing w:after="0" w:line="252" w:lineRule="auto"/>
              <w:jc w:val="left"/>
            </w:pPr>
            <w:r>
              <w:rPr>
                <w:rFonts w:ascii="Times New Roman" w:hAnsi="Times New Roman" w:eastAsia="Times New Roman" w:cs="Times New Roman"/>
                <w:b w:val="0"/>
                <w:i w:val="0"/>
                <w:color w:val="000000"/>
                <w:sz w:val="21"/>
              </w:rPr>
              <w:t>PK; NOT NULL; CHECK (LoaiDiem IN (N'Giữa kỳ', N'Cuối kỳ'))</w:t>
            </w:r>
          </w:p>
        </w:tc>
        <w:tc>
          <w:tcPr>
            <w:tcW w:w="28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7AE289">
            <w:pPr>
              <w:spacing w:after="0" w:line="252" w:lineRule="auto"/>
              <w:jc w:val="left"/>
            </w:pPr>
            <w:r>
              <w:rPr>
                <w:rFonts w:ascii="Times New Roman" w:hAnsi="Times New Roman" w:eastAsia="Times New Roman" w:cs="Times New Roman"/>
                <w:b w:val="0"/>
                <w:i w:val="0"/>
                <w:color w:val="000000"/>
                <w:sz w:val="21"/>
              </w:rPr>
              <w:t>Loại điểm. [Giữa kỳ | Cuối kỳ]</w:t>
            </w:r>
          </w:p>
        </w:tc>
      </w:tr>
      <w:tr w14:paraId="6673FE8A">
        <w:tblPrEx>
          <w:tblCellMar>
            <w:top w:w="0" w:type="dxa"/>
            <w:left w:w="108" w:type="dxa"/>
            <w:bottom w:w="0" w:type="dxa"/>
            <w:right w:w="108" w:type="dxa"/>
          </w:tblCellMar>
        </w:tblPrEx>
        <w:trPr>
          <w:cantSplit/>
          <w:jc w:val="center"/>
        </w:trPr>
        <w:tc>
          <w:tcPr>
            <w:tcW w:w="1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DCD15C">
            <w:pPr>
              <w:spacing w:after="0" w:line="252" w:lineRule="auto"/>
              <w:jc w:val="left"/>
            </w:pPr>
            <w:r>
              <w:rPr>
                <w:rFonts w:ascii="Times New Roman" w:hAnsi="Times New Roman" w:eastAsia="Times New Roman" w:cs="Times New Roman"/>
                <w:b w:val="0"/>
                <w:i w:val="0"/>
                <w:color w:val="000000"/>
                <w:sz w:val="21"/>
              </w:rPr>
              <w:t>Diem</w:t>
            </w:r>
          </w:p>
        </w:tc>
        <w:tc>
          <w:tcPr>
            <w:tcW w:w="14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B6427C">
            <w:pPr>
              <w:spacing w:after="0" w:line="252" w:lineRule="auto"/>
              <w:jc w:val="left"/>
            </w:pPr>
            <w:r>
              <w:rPr>
                <w:rFonts w:ascii="Times New Roman" w:hAnsi="Times New Roman" w:eastAsia="Times New Roman" w:cs="Times New Roman"/>
                <w:b w:val="0"/>
                <w:i w:val="0"/>
                <w:color w:val="000000"/>
                <w:sz w:val="21"/>
              </w:rPr>
              <w:t>DECIMAL(3, 1)</w:t>
            </w:r>
          </w:p>
        </w:tc>
        <w:tc>
          <w:tcPr>
            <w:tcW w:w="40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672E8A">
            <w:pPr>
              <w:spacing w:after="0" w:line="252" w:lineRule="auto"/>
              <w:jc w:val="left"/>
            </w:pPr>
            <w:r>
              <w:rPr>
                <w:rFonts w:ascii="Times New Roman" w:hAnsi="Times New Roman" w:eastAsia="Times New Roman" w:cs="Times New Roman"/>
                <w:b w:val="0"/>
                <w:i w:val="0"/>
                <w:color w:val="000000"/>
                <w:sz w:val="21"/>
              </w:rPr>
              <w:t>NOT NULL; CHECK (Diem BETWEEN 0 AND 10)</w:t>
            </w:r>
          </w:p>
        </w:tc>
        <w:tc>
          <w:tcPr>
            <w:tcW w:w="28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77810E">
            <w:pPr>
              <w:spacing w:after="0" w:line="252" w:lineRule="auto"/>
              <w:jc w:val="left"/>
            </w:pPr>
            <w:r>
              <w:rPr>
                <w:rFonts w:ascii="Times New Roman" w:hAnsi="Times New Roman" w:eastAsia="Times New Roman" w:cs="Times New Roman"/>
                <w:b w:val="0"/>
                <w:i w:val="0"/>
                <w:color w:val="000000"/>
                <w:sz w:val="21"/>
              </w:rPr>
              <w:t>Điểm. 0 ≤ Điểm ≤ 10</w:t>
            </w:r>
          </w:p>
        </w:tc>
      </w:tr>
      <w:tr w14:paraId="71D3AF26">
        <w:tblPrEx>
          <w:tblCellMar>
            <w:top w:w="0" w:type="dxa"/>
            <w:left w:w="108" w:type="dxa"/>
            <w:bottom w:w="0" w:type="dxa"/>
            <w:right w:w="108" w:type="dxa"/>
          </w:tblCellMar>
        </w:tblPrEx>
        <w:trPr>
          <w:cantSplit/>
          <w:jc w:val="center"/>
        </w:trPr>
        <w:tc>
          <w:tcPr>
            <w:tcW w:w="11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9538F2">
            <w:pPr>
              <w:spacing w:after="0" w:line="252" w:lineRule="auto"/>
              <w:jc w:val="left"/>
            </w:pPr>
            <w:r>
              <w:rPr>
                <w:rFonts w:ascii="Times New Roman" w:hAnsi="Times New Roman" w:eastAsia="Times New Roman" w:cs="Times New Roman"/>
                <w:b w:val="0"/>
                <w:i w:val="0"/>
                <w:color w:val="000000"/>
                <w:sz w:val="21"/>
              </w:rPr>
              <w:t>NhanXet</w:t>
            </w:r>
          </w:p>
        </w:tc>
        <w:tc>
          <w:tcPr>
            <w:tcW w:w="142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2D3A87">
            <w:pPr>
              <w:spacing w:after="0" w:line="252" w:lineRule="auto"/>
              <w:jc w:val="left"/>
            </w:pPr>
            <w:r>
              <w:rPr>
                <w:rFonts w:ascii="Times New Roman" w:hAnsi="Times New Roman" w:eastAsia="Times New Roman" w:cs="Times New Roman"/>
                <w:b w:val="0"/>
                <w:i w:val="0"/>
                <w:color w:val="000000"/>
                <w:sz w:val="21"/>
              </w:rPr>
              <w:t>NVARCHAR(500)</w:t>
            </w:r>
          </w:p>
        </w:tc>
        <w:tc>
          <w:tcPr>
            <w:tcW w:w="4059"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24408E">
            <w:pPr>
              <w:spacing w:after="0" w:line="252" w:lineRule="auto"/>
              <w:jc w:val="left"/>
            </w:pPr>
            <w:r>
              <w:rPr>
                <w:rFonts w:ascii="Times New Roman" w:hAnsi="Times New Roman" w:eastAsia="Times New Roman" w:cs="Times New Roman"/>
                <w:b w:val="0"/>
                <w:i w:val="0"/>
                <w:color w:val="000000"/>
                <w:sz w:val="21"/>
              </w:rPr>
              <w:t>NULL</w:t>
            </w:r>
          </w:p>
        </w:tc>
        <w:tc>
          <w:tcPr>
            <w:tcW w:w="286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6A8A9C">
            <w:pPr>
              <w:spacing w:after="0" w:line="252" w:lineRule="auto"/>
              <w:jc w:val="left"/>
            </w:pPr>
            <w:r>
              <w:rPr>
                <w:rFonts w:ascii="Times New Roman" w:hAnsi="Times New Roman" w:eastAsia="Times New Roman" w:cs="Times New Roman"/>
                <w:b w:val="0"/>
                <w:i w:val="0"/>
                <w:color w:val="000000"/>
                <w:sz w:val="21"/>
              </w:rPr>
              <w:t>Nhận xét</w:t>
            </w:r>
          </w:p>
        </w:tc>
      </w:tr>
    </w:tbl>
    <w:p w14:paraId="53FA37A4">
      <w:pPr>
        <w:spacing w:after="40"/>
      </w:pPr>
    </w:p>
    <w:p w14:paraId="15F6A856">
      <w:pPr>
        <w:spacing w:after="120"/>
        <w:jc w:val="both"/>
      </w:pPr>
      <w:r>
        <w:rPr>
          <w:rFonts w:ascii="Times New Roman" w:hAnsi="Times New Roman" w:eastAsia="Times New Roman" w:cs="Times New Roman"/>
          <w:b w:val="0"/>
          <w:i w:val="0"/>
          <w:color w:val="000000"/>
          <w:sz w:val="24"/>
        </w:rPr>
        <w:t>Ràng buộc trên nhiều trường: FOREIGN KEY (MaHV, MaLop) → DangKy.</w:t>
      </w:r>
    </w:p>
    <w:p w14:paraId="215EA825">
      <w:pPr>
        <w:pStyle w:val="5"/>
      </w:pPr>
      <w:r>
        <w:t>Bảng 20. KetQua – Kết quả học tập (kho D4, thực thể sự kiện)</w:t>
      </w:r>
    </w:p>
    <w:tbl>
      <w:tblPr>
        <w:tblStyle w:val="12"/>
        <w:tblW w:w="0" w:type="auto"/>
        <w:jc w:val="center"/>
        <w:tblLayout w:type="fixed"/>
        <w:tblCellMar>
          <w:top w:w="0" w:type="dxa"/>
          <w:left w:w="108" w:type="dxa"/>
          <w:bottom w:w="0" w:type="dxa"/>
          <w:right w:w="108" w:type="dxa"/>
        </w:tblCellMar>
      </w:tblPr>
      <w:tblGrid>
        <w:gridCol w:w="1100"/>
        <w:gridCol w:w="1257"/>
        <w:gridCol w:w="3574"/>
        <w:gridCol w:w="3574"/>
      </w:tblGrid>
      <w:tr w14:paraId="1DF1FDC3">
        <w:tblPrEx>
          <w:tblCellMar>
            <w:top w:w="0" w:type="dxa"/>
            <w:left w:w="108" w:type="dxa"/>
            <w:bottom w:w="0" w:type="dxa"/>
            <w:right w:w="108" w:type="dxa"/>
          </w:tblCellMar>
        </w:tblPrEx>
        <w:trPr>
          <w:cantSplit/>
          <w:tblHeader/>
          <w:jc w:val="center"/>
        </w:trPr>
        <w:tc>
          <w:tcPr>
            <w:tcW w:w="11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818CABF">
            <w:pPr>
              <w:spacing w:after="0" w:line="252" w:lineRule="auto"/>
              <w:jc w:val="center"/>
            </w:pPr>
            <w:r>
              <w:rPr>
                <w:rFonts w:ascii="Times New Roman" w:hAnsi="Times New Roman" w:eastAsia="Times New Roman" w:cs="Times New Roman"/>
                <w:b/>
                <w:i w:val="0"/>
                <w:color w:val="000000"/>
                <w:sz w:val="21"/>
              </w:rPr>
              <w:t>Tên trường</w:t>
            </w:r>
          </w:p>
        </w:tc>
        <w:tc>
          <w:tcPr>
            <w:tcW w:w="12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B811E1A">
            <w:pPr>
              <w:spacing w:after="0" w:line="252" w:lineRule="auto"/>
              <w:jc w:val="center"/>
            </w:pPr>
            <w:r>
              <w:rPr>
                <w:rFonts w:ascii="Times New Roman" w:hAnsi="Times New Roman" w:eastAsia="Times New Roman" w:cs="Times New Roman"/>
                <w:b/>
                <w:i w:val="0"/>
                <w:color w:val="000000"/>
                <w:sz w:val="21"/>
              </w:rPr>
              <w:t>Kiểu dữ liệu</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6A144D">
            <w:pPr>
              <w:spacing w:after="0" w:line="252" w:lineRule="auto"/>
              <w:jc w:val="center"/>
            </w:pPr>
            <w:r>
              <w:rPr>
                <w:rFonts w:ascii="Times New Roman" w:hAnsi="Times New Roman" w:eastAsia="Times New Roman" w:cs="Times New Roman"/>
                <w:b/>
                <w:i w:val="0"/>
                <w:color w:val="000000"/>
                <w:sz w:val="21"/>
              </w:rPr>
              <w:t>Ràng buộc</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C12CAE">
            <w:pPr>
              <w:spacing w:after="0" w:line="252" w:lineRule="auto"/>
              <w:jc w:val="center"/>
            </w:pPr>
            <w:r>
              <w:rPr>
                <w:rFonts w:ascii="Times New Roman" w:hAnsi="Times New Roman" w:eastAsia="Times New Roman" w:cs="Times New Roman"/>
                <w:b/>
                <w:i w:val="0"/>
                <w:color w:val="000000"/>
                <w:sz w:val="21"/>
              </w:rPr>
              <w:t>Ý nghĩa</w:t>
            </w:r>
          </w:p>
        </w:tc>
      </w:tr>
      <w:tr w14:paraId="652F6B3A">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F78A7C">
            <w:pPr>
              <w:spacing w:after="0" w:line="252" w:lineRule="auto"/>
              <w:jc w:val="left"/>
            </w:pPr>
            <w:r>
              <w:rPr>
                <w:rFonts w:ascii="Times New Roman" w:hAnsi="Times New Roman" w:eastAsia="Times New Roman" w:cs="Times New Roman"/>
                <w:b w:val="0"/>
                <w:i w:val="0"/>
                <w:color w:val="000000"/>
                <w:sz w:val="21"/>
              </w:rPr>
              <w:t>MaHV</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C14EA2">
            <w:pPr>
              <w:spacing w:after="0" w:line="252" w:lineRule="auto"/>
              <w:jc w:val="left"/>
            </w:pPr>
            <w:r>
              <w:rPr>
                <w:rFonts w:ascii="Times New Roman" w:hAnsi="Times New Roman" w:eastAsia="Times New Roman" w:cs="Times New Roman"/>
                <w:b w:val="0"/>
                <w:i w:val="0"/>
                <w:color w:val="000000"/>
                <w:sz w:val="21"/>
              </w:rPr>
              <w:t>VARCHAR(10)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B4D9CB4">
            <w:pPr>
              <w:spacing w:after="0" w:line="252" w:lineRule="auto"/>
              <w:jc w:val="left"/>
            </w:pPr>
            <w:r>
              <w:rPr>
                <w:rFonts w:ascii="Times New Roman" w:hAnsi="Times New Roman" w:eastAsia="Times New Roman" w:cs="Times New Roman"/>
                <w:b w:val="0"/>
                <w:i w:val="0"/>
                <w:color w:val="000000"/>
                <w:sz w:val="21"/>
              </w:rPr>
              <w:t>PK; FK → DangKy;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83D360">
            <w:pPr>
              <w:spacing w:after="0" w:line="252" w:lineRule="auto"/>
              <w:jc w:val="left"/>
            </w:pPr>
            <w:r>
              <w:rPr>
                <w:rFonts w:ascii="Times New Roman" w:hAnsi="Times New Roman" w:eastAsia="Times New Roman" w:cs="Times New Roman"/>
                <w:b w:val="0"/>
                <w:i w:val="0"/>
                <w:color w:val="000000"/>
                <w:sz w:val="21"/>
              </w:rPr>
              <w:t>Mã học viên. Quan hệ 1–1 với DangKy (không bắt buộc phải có)</w:t>
            </w:r>
          </w:p>
        </w:tc>
      </w:tr>
      <w:tr w14:paraId="035CE069">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7785CF">
            <w:pPr>
              <w:spacing w:after="0" w:line="252" w:lineRule="auto"/>
              <w:jc w:val="left"/>
            </w:pPr>
            <w:r>
              <w:rPr>
                <w:rFonts w:ascii="Times New Roman" w:hAnsi="Times New Roman" w:eastAsia="Times New Roman" w:cs="Times New Roman"/>
                <w:b w:val="0"/>
                <w:i w:val="0"/>
                <w:color w:val="000000"/>
                <w:sz w:val="21"/>
              </w:rPr>
              <w:t>MaLop</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01F3C8">
            <w:pPr>
              <w:spacing w:after="0" w:line="252" w:lineRule="auto"/>
              <w:jc w:val="left"/>
            </w:pPr>
            <w:r>
              <w:rPr>
                <w:rFonts w:ascii="Times New Roman" w:hAnsi="Times New Roman" w:eastAsia="Times New Roman" w:cs="Times New Roman"/>
                <w:b w:val="0"/>
                <w:i w:val="0"/>
                <w:color w:val="000000"/>
                <w:sz w:val="21"/>
              </w:rPr>
              <w:t>VARCHAR(15)</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961E91">
            <w:pPr>
              <w:spacing w:after="0" w:line="252" w:lineRule="auto"/>
              <w:jc w:val="left"/>
            </w:pPr>
            <w:r>
              <w:rPr>
                <w:rFonts w:ascii="Times New Roman" w:hAnsi="Times New Roman" w:eastAsia="Times New Roman" w:cs="Times New Roman"/>
                <w:b w:val="0"/>
                <w:i w:val="0"/>
                <w:color w:val="000000"/>
                <w:sz w:val="21"/>
              </w:rPr>
              <w:t>PK; FK → DangKy;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0D1398">
            <w:pPr>
              <w:spacing w:after="0" w:line="252" w:lineRule="auto"/>
              <w:jc w:val="left"/>
            </w:pPr>
            <w:r>
              <w:rPr>
                <w:rFonts w:ascii="Times New Roman" w:hAnsi="Times New Roman" w:eastAsia="Times New Roman" w:cs="Times New Roman"/>
                <w:b w:val="0"/>
                <w:i w:val="0"/>
                <w:color w:val="000000"/>
                <w:sz w:val="21"/>
              </w:rPr>
              <w:t>Mã lớp</w:t>
            </w:r>
          </w:p>
        </w:tc>
      </w:tr>
      <w:tr w14:paraId="61D88133">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76F83A4">
            <w:pPr>
              <w:spacing w:after="0" w:line="252" w:lineRule="auto"/>
              <w:jc w:val="left"/>
            </w:pPr>
            <w:r>
              <w:rPr>
                <w:rFonts w:ascii="Times New Roman" w:hAnsi="Times New Roman" w:eastAsia="Times New Roman" w:cs="Times New Roman"/>
                <w:b w:val="0"/>
                <w:i w:val="0"/>
                <w:color w:val="000000"/>
                <w:sz w:val="21"/>
              </w:rPr>
              <w:t>DiemTongKet</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810E2A">
            <w:pPr>
              <w:spacing w:after="0" w:line="252" w:lineRule="auto"/>
              <w:jc w:val="left"/>
            </w:pPr>
            <w:r>
              <w:rPr>
                <w:rFonts w:ascii="Times New Roman" w:hAnsi="Times New Roman" w:eastAsia="Times New Roman" w:cs="Times New Roman"/>
                <w:b w:val="0"/>
                <w:i w:val="0"/>
                <w:color w:val="000000"/>
                <w:sz w:val="21"/>
              </w:rPr>
              <w:t>DECIMAL(3, 1)</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4123BA">
            <w:pPr>
              <w:spacing w:after="0" w:line="252" w:lineRule="auto"/>
              <w:jc w:val="left"/>
            </w:pPr>
            <w:r>
              <w:rPr>
                <w:rFonts w:ascii="Times New Roman" w:hAnsi="Times New Roman" w:eastAsia="Times New Roman" w:cs="Times New Roman"/>
                <w:b w:val="0"/>
                <w:i w:val="0"/>
                <w:color w:val="000000"/>
                <w:sz w:val="21"/>
              </w:rPr>
              <w:t>NOT NULL; CHECK (DiemTongKet BETWEEN 0 AND 10)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AA9F8F">
            <w:pPr>
              <w:spacing w:after="0" w:line="252" w:lineRule="auto"/>
              <w:jc w:val="left"/>
            </w:pPr>
            <w:r>
              <w:rPr>
                <w:rFonts w:ascii="Times New Roman" w:hAnsi="Times New Roman" w:eastAsia="Times New Roman" w:cs="Times New Roman"/>
                <w:b w:val="0"/>
                <w:i w:val="0"/>
                <w:color w:val="000000"/>
                <w:sz w:val="21"/>
              </w:rPr>
              <w:t>Điểm tổng kết. 0–10, làm tròn 1 chữ số thập phân (QT13)</w:t>
            </w:r>
          </w:p>
        </w:tc>
      </w:tr>
      <w:tr w14:paraId="64978F06">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51ACB8">
            <w:pPr>
              <w:spacing w:after="0" w:line="252" w:lineRule="auto"/>
              <w:jc w:val="left"/>
            </w:pPr>
            <w:r>
              <w:rPr>
                <w:rFonts w:ascii="Times New Roman" w:hAnsi="Times New Roman" w:eastAsia="Times New Roman" w:cs="Times New Roman"/>
                <w:b w:val="0"/>
                <w:i w:val="0"/>
                <w:color w:val="000000"/>
                <w:sz w:val="21"/>
              </w:rPr>
              <w:t>XepLoai</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8292D9">
            <w:pPr>
              <w:spacing w:after="0" w:line="252" w:lineRule="auto"/>
              <w:jc w:val="left"/>
            </w:pPr>
            <w:r>
              <w:rPr>
                <w:rFonts w:ascii="Times New Roman" w:hAnsi="Times New Roman" w:eastAsia="Times New Roman" w:cs="Times New Roman"/>
                <w:b w:val="0"/>
                <w:i w:val="0"/>
                <w:color w:val="000000"/>
                <w:sz w:val="21"/>
              </w:rPr>
              <w:t>NVARCHAR(20)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1A0D42">
            <w:pPr>
              <w:spacing w:after="0" w:line="252" w:lineRule="auto"/>
              <w:jc w:val="left"/>
            </w:pPr>
            <w:r>
              <w:rPr>
                <w:rFonts w:ascii="Times New Roman" w:hAnsi="Times New Roman" w:eastAsia="Times New Roman" w:cs="Times New Roman"/>
                <w:b w:val="0"/>
                <w:i w:val="0"/>
                <w:color w:val="000000"/>
                <w:sz w:val="21"/>
              </w:rPr>
              <w:t>NOT NULL; CHECK (XepLoai IN (N'Giỏi', N'Khá', N'Trung bình', N'Không đạt'))</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6F91DC">
            <w:pPr>
              <w:spacing w:after="0" w:line="252" w:lineRule="auto"/>
              <w:jc w:val="left"/>
            </w:pPr>
            <w:r>
              <w:rPr>
                <w:rFonts w:ascii="Times New Roman" w:hAnsi="Times New Roman" w:eastAsia="Times New Roman" w:cs="Times New Roman"/>
                <w:b w:val="0"/>
                <w:i w:val="0"/>
                <w:color w:val="000000"/>
                <w:sz w:val="21"/>
              </w:rPr>
              <w:t>Xếp loại. [Giỏi | Khá | Trung bình | Không đạt] (QT14)</w:t>
            </w:r>
          </w:p>
        </w:tc>
      </w:tr>
      <w:tr w14:paraId="207DBF8D">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1EDD74">
            <w:pPr>
              <w:spacing w:after="0" w:line="252" w:lineRule="auto"/>
              <w:jc w:val="left"/>
            </w:pPr>
            <w:r>
              <w:rPr>
                <w:rFonts w:ascii="Times New Roman" w:hAnsi="Times New Roman" w:eastAsia="Times New Roman" w:cs="Times New Roman"/>
                <w:b w:val="0"/>
                <w:i w:val="0"/>
                <w:color w:val="000000"/>
                <w:sz w:val="21"/>
              </w:rPr>
              <w:t>KetQua</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041344">
            <w:pPr>
              <w:spacing w:after="0" w:line="252" w:lineRule="auto"/>
              <w:jc w:val="left"/>
            </w:pPr>
            <w:r>
              <w:rPr>
                <w:rFonts w:ascii="Times New Roman" w:hAnsi="Times New Roman" w:eastAsia="Times New Roman" w:cs="Times New Roman"/>
                <w:b w:val="0"/>
                <w:i w:val="0"/>
                <w:color w:val="000000"/>
                <w:sz w:val="21"/>
              </w:rPr>
              <w:t>NVARCHAR(10)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D205F0">
            <w:pPr>
              <w:spacing w:after="0" w:line="252" w:lineRule="auto"/>
              <w:jc w:val="left"/>
            </w:pPr>
            <w:r>
              <w:rPr>
                <w:rFonts w:ascii="Times New Roman" w:hAnsi="Times New Roman" w:eastAsia="Times New Roman" w:cs="Times New Roman"/>
                <w:b w:val="0"/>
                <w:i w:val="0"/>
                <w:color w:val="000000"/>
                <w:sz w:val="21"/>
              </w:rPr>
              <w:t>NOT NULL; CHECK (KetQua IN (N'Đạt', N'Không đạt'))</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9DC2B4">
            <w:pPr>
              <w:spacing w:after="0" w:line="252" w:lineRule="auto"/>
              <w:jc w:val="left"/>
            </w:pPr>
            <w:r>
              <w:rPr>
                <w:rFonts w:ascii="Times New Roman" w:hAnsi="Times New Roman" w:eastAsia="Times New Roman" w:cs="Times New Roman"/>
                <w:b w:val="0"/>
                <w:i w:val="0"/>
                <w:color w:val="000000"/>
                <w:sz w:val="21"/>
              </w:rPr>
              <w:t>Kết quả. [Đạt | Không đạt] (QT15)</w:t>
            </w:r>
          </w:p>
        </w:tc>
      </w:tr>
      <w:tr w14:paraId="3FA4A204">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937E11">
            <w:pPr>
              <w:spacing w:after="0" w:line="252" w:lineRule="auto"/>
              <w:jc w:val="left"/>
            </w:pPr>
            <w:r>
              <w:rPr>
                <w:rFonts w:ascii="Times New Roman" w:hAnsi="Times New Roman" w:eastAsia="Times New Roman" w:cs="Times New Roman"/>
                <w:b w:val="0"/>
                <w:i w:val="0"/>
                <w:color w:val="000000"/>
                <w:sz w:val="21"/>
              </w:rPr>
              <w:t>MaNVDuyet</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0ADBD1">
            <w:pPr>
              <w:spacing w:after="0" w:line="252" w:lineRule="auto"/>
              <w:jc w:val="left"/>
            </w:pPr>
            <w:r>
              <w:rPr>
                <w:rFonts w:ascii="Times New Roman" w:hAnsi="Times New Roman" w:eastAsia="Times New Roman" w:cs="Times New Roman"/>
                <w:b w:val="0"/>
                <w:i w:val="0"/>
                <w:color w:val="000000"/>
                <w:sz w:val="21"/>
              </w:rPr>
              <w:t>VARCHAR(10)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BF5C68">
            <w:pPr>
              <w:spacing w:after="0" w:line="252" w:lineRule="auto"/>
              <w:jc w:val="left"/>
            </w:pPr>
            <w:r>
              <w:rPr>
                <w:rFonts w:ascii="Times New Roman" w:hAnsi="Times New Roman" w:eastAsia="Times New Roman" w:cs="Times New Roman"/>
                <w:b w:val="0"/>
                <w:i w:val="0"/>
                <w:color w:val="000000"/>
                <w:sz w:val="21"/>
              </w:rPr>
              <w:t>FK → NhanVien;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A7386">
            <w:pPr>
              <w:spacing w:after="0" w:line="252" w:lineRule="auto"/>
              <w:jc w:val="left"/>
            </w:pPr>
            <w:r>
              <w:rPr>
                <w:rFonts w:ascii="Times New Roman" w:hAnsi="Times New Roman" w:eastAsia="Times New Roman" w:cs="Times New Roman"/>
                <w:b w:val="0"/>
                <w:i w:val="0"/>
                <w:color w:val="000000"/>
                <w:sz w:val="21"/>
              </w:rPr>
              <w:t>Người duyệt. QL đào tạo duyệt. Rỗng = chưa duyệt</w:t>
            </w:r>
          </w:p>
        </w:tc>
      </w:tr>
      <w:tr w14:paraId="51D65974">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726D701">
            <w:pPr>
              <w:spacing w:after="0" w:line="252" w:lineRule="auto"/>
              <w:jc w:val="left"/>
            </w:pPr>
            <w:r>
              <w:rPr>
                <w:rFonts w:ascii="Times New Roman" w:hAnsi="Times New Roman" w:eastAsia="Times New Roman" w:cs="Times New Roman"/>
                <w:b w:val="0"/>
                <w:i w:val="0"/>
                <w:color w:val="000000"/>
                <w:sz w:val="21"/>
              </w:rPr>
              <w:t>NgayDuyet</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6C34E2">
            <w:pPr>
              <w:spacing w:after="0" w:line="252" w:lineRule="auto"/>
              <w:jc w:val="left"/>
            </w:pPr>
            <w:r>
              <w:rPr>
                <w:rFonts w:ascii="Times New Roman" w:hAnsi="Times New Roman" w:eastAsia="Times New Roman" w:cs="Times New Roman"/>
                <w:b w:val="0"/>
                <w:i w:val="0"/>
                <w:color w:val="000000"/>
                <w:sz w:val="21"/>
              </w:rPr>
              <w:t>DATE</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AA2435">
            <w:pPr>
              <w:spacing w:after="0" w:line="252" w:lineRule="auto"/>
              <w:jc w:val="left"/>
            </w:pPr>
            <w:r>
              <w:rPr>
                <w:rFonts w:ascii="Times New Roman" w:hAnsi="Times New Roman" w:eastAsia="Times New Roman" w:cs="Times New Roman"/>
                <w:b w:val="0"/>
                <w:i w:val="0"/>
                <w:color w:val="000000"/>
                <w:sz w:val="21"/>
              </w:rPr>
              <w:t>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DD664D">
            <w:pPr>
              <w:spacing w:after="0" w:line="252" w:lineRule="auto"/>
              <w:jc w:val="left"/>
            </w:pPr>
            <w:r>
              <w:rPr>
                <w:rFonts w:ascii="Times New Roman" w:hAnsi="Times New Roman" w:eastAsia="Times New Roman" w:cs="Times New Roman"/>
                <w:b w:val="0"/>
                <w:i w:val="0"/>
                <w:color w:val="000000"/>
                <w:sz w:val="21"/>
              </w:rPr>
              <w:t>Ngày duyệt</w:t>
            </w:r>
          </w:p>
        </w:tc>
      </w:tr>
    </w:tbl>
    <w:p w14:paraId="0CAF4B59">
      <w:pPr>
        <w:spacing w:after="40"/>
      </w:pPr>
    </w:p>
    <w:p w14:paraId="5D2D0E08">
      <w:pPr>
        <w:spacing w:after="120"/>
        <w:jc w:val="both"/>
      </w:pPr>
      <w:r>
        <w:rPr>
          <w:rFonts w:ascii="Times New Roman" w:hAnsi="Times New Roman" w:eastAsia="Times New Roman" w:cs="Times New Roman"/>
          <w:b w:val="0"/>
          <w:i w:val="0"/>
          <w:color w:val="000000"/>
          <w:sz w:val="24"/>
        </w:rPr>
        <w:t>Ràng buộc trên nhiều trường: CHECK (NOT (KetQua = N'Đạt' AND XepLoai = N'Không đạt')); CHECK ((MaNVDuyet IS NULL AND NgayDuyet IS NULL) OR (MaNVDuyet IS NOT NULL AND NgayDuyet IS NOT NULL)); FOREIGN KEY (MaHV, MaLop) → DangKy.</w:t>
      </w:r>
    </w:p>
    <w:p w14:paraId="0635FF9B">
      <w:pPr>
        <w:pStyle w:val="5"/>
      </w:pPr>
      <w:r>
        <w:t>Bảng 21. ChungNhan – Chứng nhận (kho D4, thực thể sự kiện)</w:t>
      </w:r>
    </w:p>
    <w:tbl>
      <w:tblPr>
        <w:tblStyle w:val="12"/>
        <w:tblW w:w="0" w:type="auto"/>
        <w:jc w:val="center"/>
        <w:tblLayout w:type="fixed"/>
        <w:tblCellMar>
          <w:top w:w="0" w:type="dxa"/>
          <w:left w:w="108" w:type="dxa"/>
          <w:bottom w:w="0" w:type="dxa"/>
          <w:right w:w="108" w:type="dxa"/>
        </w:tblCellMar>
      </w:tblPr>
      <w:tblGrid>
        <w:gridCol w:w="1271"/>
        <w:gridCol w:w="1471"/>
        <w:gridCol w:w="2302"/>
        <w:gridCol w:w="4460"/>
      </w:tblGrid>
      <w:tr w14:paraId="48579F8B">
        <w:tblPrEx>
          <w:tblCellMar>
            <w:top w:w="0" w:type="dxa"/>
            <w:left w:w="108" w:type="dxa"/>
            <w:bottom w:w="0" w:type="dxa"/>
            <w:right w:w="108" w:type="dxa"/>
          </w:tblCellMar>
        </w:tblPrEx>
        <w:trPr>
          <w:cantSplit/>
          <w:tblHeader/>
          <w:jc w:val="center"/>
        </w:trPr>
        <w:tc>
          <w:tcPr>
            <w:tcW w:w="127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B07314C">
            <w:pPr>
              <w:spacing w:after="0" w:line="252" w:lineRule="auto"/>
              <w:jc w:val="center"/>
            </w:pPr>
            <w:r>
              <w:rPr>
                <w:rFonts w:ascii="Times New Roman" w:hAnsi="Times New Roman" w:eastAsia="Times New Roman" w:cs="Times New Roman"/>
                <w:b/>
                <w:i w:val="0"/>
                <w:color w:val="000000"/>
                <w:sz w:val="21"/>
              </w:rPr>
              <w:t>Tên trường</w:t>
            </w:r>
          </w:p>
        </w:tc>
        <w:tc>
          <w:tcPr>
            <w:tcW w:w="1471"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13BAF0D">
            <w:pPr>
              <w:spacing w:after="0" w:line="252" w:lineRule="auto"/>
              <w:jc w:val="center"/>
            </w:pPr>
            <w:r>
              <w:rPr>
                <w:rFonts w:ascii="Times New Roman" w:hAnsi="Times New Roman" w:eastAsia="Times New Roman" w:cs="Times New Roman"/>
                <w:b/>
                <w:i w:val="0"/>
                <w:color w:val="000000"/>
                <w:sz w:val="21"/>
              </w:rPr>
              <w:t>Kiểu dữ liệu</w:t>
            </w:r>
          </w:p>
        </w:tc>
        <w:tc>
          <w:tcPr>
            <w:tcW w:w="230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09666E9">
            <w:pPr>
              <w:spacing w:after="0" w:line="252" w:lineRule="auto"/>
              <w:jc w:val="center"/>
            </w:pPr>
            <w:r>
              <w:rPr>
                <w:rFonts w:ascii="Times New Roman" w:hAnsi="Times New Roman" w:eastAsia="Times New Roman" w:cs="Times New Roman"/>
                <w:b/>
                <w:i w:val="0"/>
                <w:color w:val="000000"/>
                <w:sz w:val="21"/>
              </w:rPr>
              <w:t>Ràng buộc</w:t>
            </w:r>
          </w:p>
        </w:tc>
        <w:tc>
          <w:tcPr>
            <w:tcW w:w="44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DEA3A9B">
            <w:pPr>
              <w:spacing w:after="0" w:line="252" w:lineRule="auto"/>
              <w:jc w:val="center"/>
            </w:pPr>
            <w:r>
              <w:rPr>
                <w:rFonts w:ascii="Times New Roman" w:hAnsi="Times New Roman" w:eastAsia="Times New Roman" w:cs="Times New Roman"/>
                <w:b/>
                <w:i w:val="0"/>
                <w:color w:val="000000"/>
                <w:sz w:val="21"/>
              </w:rPr>
              <w:t>Ý nghĩa</w:t>
            </w:r>
          </w:p>
        </w:tc>
      </w:tr>
      <w:tr w14:paraId="3FAFFBB8">
        <w:tblPrEx>
          <w:tblCellMar>
            <w:top w:w="0" w:type="dxa"/>
            <w:left w:w="108" w:type="dxa"/>
            <w:bottom w:w="0" w:type="dxa"/>
            <w:right w:w="108" w:type="dxa"/>
          </w:tblCellMar>
        </w:tblPrEx>
        <w:trPr>
          <w:cantSplit/>
          <w:jc w:val="center"/>
        </w:trPr>
        <w:tc>
          <w:tcPr>
            <w:tcW w:w="12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C8DC85">
            <w:pPr>
              <w:spacing w:after="0" w:line="252" w:lineRule="auto"/>
              <w:jc w:val="left"/>
            </w:pPr>
            <w:r>
              <w:rPr>
                <w:rFonts w:ascii="Times New Roman" w:hAnsi="Times New Roman" w:eastAsia="Times New Roman" w:cs="Times New Roman"/>
                <w:b w:val="0"/>
                <w:i w:val="0"/>
                <w:color w:val="000000"/>
                <w:sz w:val="21"/>
              </w:rPr>
              <w:t>SoCN</w:t>
            </w:r>
          </w:p>
        </w:tc>
        <w:tc>
          <w:tcPr>
            <w:tcW w:w="14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F55A55">
            <w:pPr>
              <w:spacing w:after="0" w:line="252" w:lineRule="auto"/>
              <w:jc w:val="left"/>
            </w:pPr>
            <w:r>
              <w:rPr>
                <w:rFonts w:ascii="Times New Roman" w:hAnsi="Times New Roman" w:eastAsia="Times New Roman" w:cs="Times New Roman"/>
                <w:b w:val="0"/>
                <w:i w:val="0"/>
                <w:color w:val="000000"/>
                <w:sz w:val="21"/>
              </w:rPr>
              <w:t>VARCHAR(15)</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AAD968">
            <w:pPr>
              <w:spacing w:after="0" w:line="252" w:lineRule="auto"/>
              <w:jc w:val="left"/>
            </w:pPr>
            <w:r>
              <w:rPr>
                <w:rFonts w:ascii="Times New Roman" w:hAnsi="Times New Roman" w:eastAsia="Times New Roman" w:cs="Times New Roman"/>
                <w:b w:val="0"/>
                <w:i w:val="0"/>
                <w:color w:val="000000"/>
                <w:sz w:val="21"/>
              </w:rPr>
              <w:t>PK; NOT NULL</w:t>
            </w:r>
          </w:p>
        </w:tc>
        <w:tc>
          <w:tcPr>
            <w:tcW w:w="44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8E6B67">
            <w:pPr>
              <w:spacing w:after="0" w:line="252" w:lineRule="auto"/>
              <w:jc w:val="left"/>
            </w:pPr>
            <w:r>
              <w:rPr>
                <w:rFonts w:ascii="Times New Roman" w:hAnsi="Times New Roman" w:eastAsia="Times New Roman" w:cs="Times New Roman"/>
                <w:b w:val="0"/>
                <w:i w:val="0"/>
                <w:color w:val="000000"/>
                <w:sz w:val="21"/>
              </w:rPr>
              <w:t>Số chứng nhận. Dạng CNyyyy-xxxx, tăng dần theo năm</w:t>
            </w:r>
          </w:p>
        </w:tc>
      </w:tr>
      <w:tr w14:paraId="05275680">
        <w:tblPrEx>
          <w:tblCellMar>
            <w:top w:w="0" w:type="dxa"/>
            <w:left w:w="108" w:type="dxa"/>
            <w:bottom w:w="0" w:type="dxa"/>
            <w:right w:w="108" w:type="dxa"/>
          </w:tblCellMar>
        </w:tblPrEx>
        <w:trPr>
          <w:cantSplit/>
          <w:jc w:val="center"/>
        </w:trPr>
        <w:tc>
          <w:tcPr>
            <w:tcW w:w="12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49BE67">
            <w:pPr>
              <w:spacing w:after="0" w:line="252" w:lineRule="auto"/>
              <w:jc w:val="left"/>
            </w:pPr>
            <w:r>
              <w:rPr>
                <w:rFonts w:ascii="Times New Roman" w:hAnsi="Times New Roman" w:eastAsia="Times New Roman" w:cs="Times New Roman"/>
                <w:b w:val="0"/>
                <w:i w:val="0"/>
                <w:color w:val="000000"/>
                <w:sz w:val="21"/>
              </w:rPr>
              <w:t>MaHV</w:t>
            </w:r>
          </w:p>
        </w:tc>
        <w:tc>
          <w:tcPr>
            <w:tcW w:w="14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541172">
            <w:pPr>
              <w:spacing w:after="0" w:line="252" w:lineRule="auto"/>
              <w:jc w:val="left"/>
            </w:pPr>
            <w:r>
              <w:rPr>
                <w:rFonts w:ascii="Times New Roman" w:hAnsi="Times New Roman" w:eastAsia="Times New Roman" w:cs="Times New Roman"/>
                <w:b w:val="0"/>
                <w:i w:val="0"/>
                <w:color w:val="000000"/>
                <w:sz w:val="21"/>
              </w:rPr>
              <w:t>VARCHAR(10)</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83D67E">
            <w:pPr>
              <w:spacing w:after="0" w:line="252" w:lineRule="auto"/>
              <w:jc w:val="left"/>
            </w:pPr>
            <w:r>
              <w:rPr>
                <w:rFonts w:ascii="Times New Roman" w:hAnsi="Times New Roman" w:eastAsia="Times New Roman" w:cs="Times New Roman"/>
                <w:b w:val="0"/>
                <w:i w:val="0"/>
                <w:color w:val="000000"/>
                <w:sz w:val="21"/>
              </w:rPr>
              <w:t>FK → KetQua; NOT NULL</w:t>
            </w:r>
          </w:p>
        </w:tc>
        <w:tc>
          <w:tcPr>
            <w:tcW w:w="44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1F10BA">
            <w:pPr>
              <w:spacing w:after="0" w:line="252" w:lineRule="auto"/>
              <w:jc w:val="left"/>
            </w:pPr>
            <w:r>
              <w:rPr>
                <w:rFonts w:ascii="Times New Roman" w:hAnsi="Times New Roman" w:eastAsia="Times New Roman" w:cs="Times New Roman"/>
                <w:b w:val="0"/>
                <w:i w:val="0"/>
                <w:color w:val="000000"/>
                <w:sz w:val="21"/>
              </w:rPr>
              <w:t>Mã học viên. Cặp (MaHV, MaLop) là duy nhất: mỗi kết quả có tối đa 1 chứng nhận</w:t>
            </w:r>
          </w:p>
        </w:tc>
      </w:tr>
      <w:tr w14:paraId="1CA89034">
        <w:tblPrEx>
          <w:tblCellMar>
            <w:top w:w="0" w:type="dxa"/>
            <w:left w:w="108" w:type="dxa"/>
            <w:bottom w:w="0" w:type="dxa"/>
            <w:right w:w="108" w:type="dxa"/>
          </w:tblCellMar>
        </w:tblPrEx>
        <w:trPr>
          <w:cantSplit/>
          <w:jc w:val="center"/>
        </w:trPr>
        <w:tc>
          <w:tcPr>
            <w:tcW w:w="12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4DEFE0">
            <w:pPr>
              <w:spacing w:after="0" w:line="252" w:lineRule="auto"/>
              <w:jc w:val="left"/>
            </w:pPr>
            <w:r>
              <w:rPr>
                <w:rFonts w:ascii="Times New Roman" w:hAnsi="Times New Roman" w:eastAsia="Times New Roman" w:cs="Times New Roman"/>
                <w:b w:val="0"/>
                <w:i w:val="0"/>
                <w:color w:val="000000"/>
                <w:sz w:val="21"/>
              </w:rPr>
              <w:t>MaLop</w:t>
            </w:r>
          </w:p>
        </w:tc>
        <w:tc>
          <w:tcPr>
            <w:tcW w:w="14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F4AE8E0">
            <w:pPr>
              <w:spacing w:after="0" w:line="252" w:lineRule="auto"/>
              <w:jc w:val="left"/>
            </w:pPr>
            <w:r>
              <w:rPr>
                <w:rFonts w:ascii="Times New Roman" w:hAnsi="Times New Roman" w:eastAsia="Times New Roman" w:cs="Times New Roman"/>
                <w:b w:val="0"/>
                <w:i w:val="0"/>
                <w:color w:val="000000"/>
                <w:sz w:val="21"/>
              </w:rPr>
              <w:t>VARCHAR(15)</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868456">
            <w:pPr>
              <w:spacing w:after="0" w:line="252" w:lineRule="auto"/>
              <w:jc w:val="left"/>
            </w:pPr>
            <w:r>
              <w:rPr>
                <w:rFonts w:ascii="Times New Roman" w:hAnsi="Times New Roman" w:eastAsia="Times New Roman" w:cs="Times New Roman"/>
                <w:b w:val="0"/>
                <w:i w:val="0"/>
                <w:color w:val="000000"/>
                <w:sz w:val="21"/>
              </w:rPr>
              <w:t>FK → KetQua; NOT NULL</w:t>
            </w:r>
          </w:p>
        </w:tc>
        <w:tc>
          <w:tcPr>
            <w:tcW w:w="44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B64CBC">
            <w:pPr>
              <w:spacing w:after="0" w:line="252" w:lineRule="auto"/>
              <w:jc w:val="left"/>
            </w:pPr>
            <w:r>
              <w:rPr>
                <w:rFonts w:ascii="Times New Roman" w:hAnsi="Times New Roman" w:eastAsia="Times New Roman" w:cs="Times New Roman"/>
                <w:b w:val="0"/>
                <w:i w:val="0"/>
                <w:color w:val="000000"/>
                <w:sz w:val="21"/>
              </w:rPr>
              <w:t>Mã lớp</w:t>
            </w:r>
          </w:p>
        </w:tc>
      </w:tr>
      <w:tr w14:paraId="4C701376">
        <w:tblPrEx>
          <w:tblCellMar>
            <w:top w:w="0" w:type="dxa"/>
            <w:left w:w="108" w:type="dxa"/>
            <w:bottom w:w="0" w:type="dxa"/>
            <w:right w:w="108" w:type="dxa"/>
          </w:tblCellMar>
        </w:tblPrEx>
        <w:trPr>
          <w:cantSplit/>
          <w:jc w:val="center"/>
        </w:trPr>
        <w:tc>
          <w:tcPr>
            <w:tcW w:w="12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5FE54B">
            <w:pPr>
              <w:spacing w:after="0" w:line="252" w:lineRule="auto"/>
              <w:jc w:val="left"/>
            </w:pPr>
            <w:r>
              <w:rPr>
                <w:rFonts w:ascii="Times New Roman" w:hAnsi="Times New Roman" w:eastAsia="Times New Roman" w:cs="Times New Roman"/>
                <w:b w:val="0"/>
                <w:i w:val="0"/>
                <w:color w:val="000000"/>
                <w:sz w:val="21"/>
              </w:rPr>
              <w:t>NgayCap</w:t>
            </w:r>
          </w:p>
        </w:tc>
        <w:tc>
          <w:tcPr>
            <w:tcW w:w="1471"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32A706">
            <w:pPr>
              <w:spacing w:after="0" w:line="252" w:lineRule="auto"/>
              <w:jc w:val="left"/>
            </w:pPr>
            <w:r>
              <w:rPr>
                <w:rFonts w:ascii="Times New Roman" w:hAnsi="Times New Roman" w:eastAsia="Times New Roman" w:cs="Times New Roman"/>
                <w:b w:val="0"/>
                <w:i w:val="0"/>
                <w:color w:val="000000"/>
                <w:sz w:val="21"/>
              </w:rPr>
              <w:t>DATE</w:t>
            </w:r>
          </w:p>
        </w:tc>
        <w:tc>
          <w:tcPr>
            <w:tcW w:w="230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147A48">
            <w:pPr>
              <w:spacing w:after="0" w:line="252" w:lineRule="auto"/>
              <w:jc w:val="left"/>
            </w:pPr>
            <w:r>
              <w:rPr>
                <w:rFonts w:ascii="Times New Roman" w:hAnsi="Times New Roman" w:eastAsia="Times New Roman" w:cs="Times New Roman"/>
                <w:b w:val="0"/>
                <w:i w:val="0"/>
                <w:color w:val="000000"/>
                <w:sz w:val="21"/>
              </w:rPr>
              <w:t>NOT NULL</w:t>
            </w:r>
          </w:p>
        </w:tc>
        <w:tc>
          <w:tcPr>
            <w:tcW w:w="44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1CF9F6">
            <w:pPr>
              <w:spacing w:after="0" w:line="252" w:lineRule="auto"/>
              <w:jc w:val="left"/>
            </w:pPr>
            <w:r>
              <w:rPr>
                <w:rFonts w:ascii="Times New Roman" w:hAnsi="Times New Roman" w:eastAsia="Times New Roman" w:cs="Times New Roman"/>
                <w:b w:val="0"/>
                <w:i w:val="0"/>
                <w:color w:val="000000"/>
                <w:sz w:val="21"/>
              </w:rPr>
              <w:t>Ngày cấp</w:t>
            </w:r>
          </w:p>
        </w:tc>
      </w:tr>
    </w:tbl>
    <w:p w14:paraId="554CBDA7">
      <w:pPr>
        <w:spacing w:after="40"/>
      </w:pPr>
    </w:p>
    <w:p w14:paraId="001C4C5C">
      <w:pPr>
        <w:spacing w:after="120"/>
        <w:jc w:val="both"/>
      </w:pPr>
      <w:r>
        <w:rPr>
          <w:rFonts w:ascii="Times New Roman" w:hAnsi="Times New Roman" w:eastAsia="Times New Roman" w:cs="Times New Roman"/>
          <w:b w:val="0"/>
          <w:i w:val="0"/>
          <w:color w:val="000000"/>
          <w:sz w:val="24"/>
        </w:rPr>
        <w:t>Ràng buộc trên nhiều trường: UNIQUE (MaHV, MaLop); FOREIGN KEY (MaHV, MaLop) → KetQua.</w:t>
      </w:r>
    </w:p>
    <w:p w14:paraId="0B1E6DE2">
      <w:pPr>
        <w:pStyle w:val="5"/>
      </w:pPr>
      <w:r>
        <w:t>Bảng 22. NhanVien – Nhân viên (kho D5, thực thể chức năng)</w:t>
      </w:r>
    </w:p>
    <w:tbl>
      <w:tblPr>
        <w:tblStyle w:val="12"/>
        <w:tblW w:w="0" w:type="auto"/>
        <w:jc w:val="center"/>
        <w:tblLayout w:type="fixed"/>
        <w:tblCellMar>
          <w:top w:w="0" w:type="dxa"/>
          <w:left w:w="108" w:type="dxa"/>
          <w:bottom w:w="0" w:type="dxa"/>
          <w:right w:w="108" w:type="dxa"/>
        </w:tblCellMar>
      </w:tblPr>
      <w:tblGrid>
        <w:gridCol w:w="1028"/>
        <w:gridCol w:w="1268"/>
        <w:gridCol w:w="3604"/>
        <w:gridCol w:w="3604"/>
      </w:tblGrid>
      <w:tr w14:paraId="3808F609">
        <w:tblPrEx>
          <w:tblCellMar>
            <w:top w:w="0" w:type="dxa"/>
            <w:left w:w="108" w:type="dxa"/>
            <w:bottom w:w="0" w:type="dxa"/>
            <w:right w:w="108" w:type="dxa"/>
          </w:tblCellMar>
        </w:tblPrEx>
        <w:trPr>
          <w:cantSplit/>
          <w:tblHeader/>
          <w:jc w:val="center"/>
        </w:trPr>
        <w:tc>
          <w:tcPr>
            <w:tcW w:w="102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960E419">
            <w:pPr>
              <w:spacing w:after="0" w:line="252" w:lineRule="auto"/>
              <w:jc w:val="center"/>
            </w:pPr>
            <w:r>
              <w:rPr>
                <w:rFonts w:ascii="Times New Roman" w:hAnsi="Times New Roman" w:eastAsia="Times New Roman" w:cs="Times New Roman"/>
                <w:b/>
                <w:i w:val="0"/>
                <w:color w:val="000000"/>
                <w:sz w:val="21"/>
              </w:rPr>
              <w:t>Tên trường</w:t>
            </w:r>
          </w:p>
        </w:tc>
        <w:tc>
          <w:tcPr>
            <w:tcW w:w="126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8C165DC">
            <w:pPr>
              <w:spacing w:after="0" w:line="252" w:lineRule="auto"/>
              <w:jc w:val="center"/>
            </w:pPr>
            <w:r>
              <w:rPr>
                <w:rFonts w:ascii="Times New Roman" w:hAnsi="Times New Roman" w:eastAsia="Times New Roman" w:cs="Times New Roman"/>
                <w:b/>
                <w:i w:val="0"/>
                <w:color w:val="000000"/>
                <w:sz w:val="21"/>
              </w:rPr>
              <w:t>Kiểu dữ liệu</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B1FF39B">
            <w:pPr>
              <w:spacing w:after="0" w:line="252" w:lineRule="auto"/>
              <w:jc w:val="center"/>
            </w:pPr>
            <w:r>
              <w:rPr>
                <w:rFonts w:ascii="Times New Roman" w:hAnsi="Times New Roman" w:eastAsia="Times New Roman" w:cs="Times New Roman"/>
                <w:b/>
                <w:i w:val="0"/>
                <w:color w:val="000000"/>
                <w:sz w:val="21"/>
              </w:rPr>
              <w:t>Ràng buộc</w:t>
            </w:r>
          </w:p>
        </w:tc>
        <w:tc>
          <w:tcPr>
            <w:tcW w:w="360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3EBF1FF">
            <w:pPr>
              <w:spacing w:after="0" w:line="252" w:lineRule="auto"/>
              <w:jc w:val="center"/>
            </w:pPr>
            <w:r>
              <w:rPr>
                <w:rFonts w:ascii="Times New Roman" w:hAnsi="Times New Roman" w:eastAsia="Times New Roman" w:cs="Times New Roman"/>
                <w:b/>
                <w:i w:val="0"/>
                <w:color w:val="000000"/>
                <w:sz w:val="21"/>
              </w:rPr>
              <w:t>Ý nghĩa</w:t>
            </w:r>
          </w:p>
        </w:tc>
      </w:tr>
      <w:tr w14:paraId="14C82864">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E129FEA">
            <w:pPr>
              <w:spacing w:after="0" w:line="252" w:lineRule="auto"/>
              <w:jc w:val="left"/>
            </w:pPr>
            <w:r>
              <w:rPr>
                <w:rFonts w:ascii="Times New Roman" w:hAnsi="Times New Roman" w:eastAsia="Times New Roman" w:cs="Times New Roman"/>
                <w:b w:val="0"/>
                <w:i w:val="0"/>
                <w:color w:val="000000"/>
                <w:sz w:val="21"/>
              </w:rPr>
              <w:t>MaNV</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B64E767">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D586EA">
            <w:pPr>
              <w:spacing w:after="0" w:line="252" w:lineRule="auto"/>
              <w:jc w:val="left"/>
            </w:pPr>
            <w:r>
              <w:rPr>
                <w:rFonts w:ascii="Times New Roman" w:hAnsi="Times New Roman" w:eastAsia="Times New Roman" w:cs="Times New Roman"/>
                <w:b w:val="0"/>
                <w:i w:val="0"/>
                <w:color w:val="000000"/>
                <w:sz w:val="21"/>
              </w:rPr>
              <w:t>PK; 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0F95633">
            <w:pPr>
              <w:spacing w:after="0" w:line="252" w:lineRule="auto"/>
              <w:jc w:val="left"/>
            </w:pPr>
            <w:r>
              <w:rPr>
                <w:rFonts w:ascii="Times New Roman" w:hAnsi="Times New Roman" w:eastAsia="Times New Roman" w:cs="Times New Roman"/>
                <w:b w:val="0"/>
                <w:i w:val="0"/>
                <w:color w:val="000000"/>
                <w:sz w:val="21"/>
              </w:rPr>
              <w:t>Mã nhân viên. Dạng NVxxx</w:t>
            </w:r>
          </w:p>
        </w:tc>
      </w:tr>
      <w:tr w14:paraId="3AF13483">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4450C1F">
            <w:pPr>
              <w:spacing w:after="0" w:line="252" w:lineRule="auto"/>
              <w:jc w:val="left"/>
            </w:pPr>
            <w:r>
              <w:rPr>
                <w:rFonts w:ascii="Times New Roman" w:hAnsi="Times New Roman" w:eastAsia="Times New Roman" w:cs="Times New Roman"/>
                <w:b w:val="0"/>
                <w:i w:val="0"/>
                <w:color w:val="000000"/>
                <w:sz w:val="21"/>
              </w:rPr>
              <w:t>HoTen</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0ADD45">
            <w:pPr>
              <w:spacing w:after="0" w:line="252" w:lineRule="auto"/>
              <w:jc w:val="left"/>
            </w:pPr>
            <w:r>
              <w:rPr>
                <w:rFonts w:ascii="Times New Roman" w:hAnsi="Times New Roman" w:eastAsia="Times New Roman" w:cs="Times New Roman"/>
                <w:b w:val="0"/>
                <w:i w:val="0"/>
                <w:color w:val="000000"/>
                <w:sz w:val="21"/>
              </w:rPr>
              <w:t>NVARCHAR(100)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DBAA15">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28B98A">
            <w:pPr>
              <w:spacing w:after="0" w:line="252" w:lineRule="auto"/>
              <w:jc w:val="left"/>
            </w:pPr>
            <w:r>
              <w:rPr>
                <w:rFonts w:ascii="Times New Roman" w:hAnsi="Times New Roman" w:eastAsia="Times New Roman" w:cs="Times New Roman"/>
                <w:b w:val="0"/>
                <w:i w:val="0"/>
                <w:color w:val="000000"/>
                <w:sz w:val="21"/>
              </w:rPr>
              <w:t>Họ và tên</w:t>
            </w:r>
          </w:p>
        </w:tc>
      </w:tr>
      <w:tr w14:paraId="5629D5B3">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5A6A48C">
            <w:pPr>
              <w:spacing w:after="0" w:line="252" w:lineRule="auto"/>
              <w:jc w:val="left"/>
            </w:pPr>
            <w:r>
              <w:rPr>
                <w:rFonts w:ascii="Times New Roman" w:hAnsi="Times New Roman" w:eastAsia="Times New Roman" w:cs="Times New Roman"/>
                <w:b w:val="0"/>
                <w:i w:val="0"/>
                <w:color w:val="000000"/>
                <w:sz w:val="21"/>
              </w:rPr>
              <w:t>BoPhan</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528B75">
            <w:pPr>
              <w:spacing w:after="0" w:line="252" w:lineRule="auto"/>
              <w:jc w:val="left"/>
            </w:pPr>
            <w:r>
              <w:rPr>
                <w:rFonts w:ascii="Times New Roman" w:hAnsi="Times New Roman" w:eastAsia="Times New Roman" w:cs="Times New Roman"/>
                <w:b w:val="0"/>
                <w:i w:val="0"/>
                <w:color w:val="000000"/>
                <w:sz w:val="21"/>
              </w:rPr>
              <w:t>NVARCHAR(30)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53FF81">
            <w:pPr>
              <w:spacing w:after="0" w:line="252" w:lineRule="auto"/>
              <w:jc w:val="left"/>
            </w:pPr>
            <w:r>
              <w:rPr>
                <w:rFonts w:ascii="Times New Roman" w:hAnsi="Times New Roman" w:eastAsia="Times New Roman" w:cs="Times New Roman"/>
                <w:b w:val="0"/>
                <w:i w:val="0"/>
                <w:color w:val="000000"/>
                <w:sz w:val="21"/>
              </w:rPr>
              <w:t>NOT NULL; CHECK (BoPhan IN (N'Ban giám đốc', N'Đào tạo', N'Tuyển sinh – CSHV', N'Kế toán', N'CNTT'))</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51574A7">
            <w:pPr>
              <w:spacing w:after="0" w:line="252" w:lineRule="auto"/>
              <w:jc w:val="left"/>
            </w:pPr>
            <w:r>
              <w:rPr>
                <w:rFonts w:ascii="Times New Roman" w:hAnsi="Times New Roman" w:eastAsia="Times New Roman" w:cs="Times New Roman"/>
                <w:b w:val="0"/>
                <w:i w:val="0"/>
                <w:color w:val="000000"/>
                <w:sz w:val="21"/>
              </w:rPr>
              <w:t>Bộ phận. [Ban giám đốc | Đào tạo | Tuyển sinh – CSHV | Kế toán | CNTT] (báo cáo phân tích, mục 3.2.1)</w:t>
            </w:r>
          </w:p>
        </w:tc>
      </w:tr>
      <w:tr w14:paraId="46C5F4D8">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FA9AD1">
            <w:pPr>
              <w:spacing w:after="0" w:line="252" w:lineRule="auto"/>
              <w:jc w:val="left"/>
            </w:pPr>
            <w:r>
              <w:rPr>
                <w:rFonts w:ascii="Times New Roman" w:hAnsi="Times New Roman" w:eastAsia="Times New Roman" w:cs="Times New Roman"/>
                <w:b w:val="0"/>
                <w:i w:val="0"/>
                <w:color w:val="000000"/>
                <w:sz w:val="21"/>
              </w:rPr>
              <w:t>ChucVu</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3C8B2E7">
            <w:pPr>
              <w:spacing w:after="0" w:line="252" w:lineRule="auto"/>
              <w:jc w:val="left"/>
            </w:pPr>
            <w:r>
              <w:rPr>
                <w:rFonts w:ascii="Times New Roman" w:hAnsi="Times New Roman" w:eastAsia="Times New Roman" w:cs="Times New Roman"/>
                <w:b w:val="0"/>
                <w:i w:val="0"/>
                <w:color w:val="000000"/>
                <w:sz w:val="21"/>
              </w:rPr>
              <w:t>NVARCHAR(50)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C1F9C4">
            <w:pPr>
              <w:spacing w:after="0" w:line="252" w:lineRule="auto"/>
              <w:jc w:val="left"/>
            </w:pPr>
            <w:r>
              <w:rPr>
                <w:rFonts w:ascii="Times New Roman" w:hAnsi="Times New Roman" w:eastAsia="Times New Roman" w:cs="Times New Roman"/>
                <w:b w:val="0"/>
                <w:i w:val="0"/>
                <w:color w:val="000000"/>
                <w:sz w:val="21"/>
              </w:rPr>
              <w:t>NOT NULL</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804E2E">
            <w:pPr>
              <w:spacing w:after="0" w:line="252" w:lineRule="auto"/>
              <w:jc w:val="left"/>
            </w:pPr>
            <w:r>
              <w:rPr>
                <w:rFonts w:ascii="Times New Roman" w:hAnsi="Times New Roman" w:eastAsia="Times New Roman" w:cs="Times New Roman"/>
                <w:b w:val="0"/>
                <w:i w:val="0"/>
                <w:color w:val="000000"/>
                <w:sz w:val="21"/>
              </w:rPr>
              <w:t>Chức vụ</w:t>
            </w:r>
          </w:p>
        </w:tc>
      </w:tr>
      <w:tr w14:paraId="7E52B6E3">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66C02B">
            <w:pPr>
              <w:spacing w:after="0" w:line="252" w:lineRule="auto"/>
              <w:jc w:val="left"/>
            </w:pPr>
            <w:r>
              <w:rPr>
                <w:rFonts w:ascii="Times New Roman" w:hAnsi="Times New Roman" w:eastAsia="Times New Roman" w:cs="Times New Roman"/>
                <w:b w:val="0"/>
                <w:i w:val="0"/>
                <w:color w:val="000000"/>
                <w:sz w:val="21"/>
              </w:rPr>
              <w:t>DienThoai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905A2BC">
            <w:pPr>
              <w:spacing w:after="0" w:line="252" w:lineRule="auto"/>
              <w:jc w:val="left"/>
            </w:pPr>
            <w:r>
              <w:rPr>
                <w:rFonts w:ascii="Times New Roman" w:hAnsi="Times New Roman" w:eastAsia="Times New Roman" w:cs="Times New Roman"/>
                <w:b w:val="0"/>
                <w:i w:val="0"/>
                <w:color w:val="000000"/>
                <w:sz w:val="21"/>
              </w:rPr>
              <w:t>VARCHAR(10)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0D4813">
            <w:pPr>
              <w:spacing w:after="0" w:line="252" w:lineRule="auto"/>
              <w:jc w:val="left"/>
            </w:pPr>
            <w:r>
              <w:rPr>
                <w:rFonts w:ascii="Times New Roman" w:hAnsi="Times New Roman" w:eastAsia="Times New Roman" w:cs="Times New Roman"/>
                <w:b w:val="0"/>
                <w:i w:val="0"/>
                <w:color w:val="000000"/>
                <w:sz w:val="21"/>
              </w:rPr>
              <w:t>NOT NULL; CHECK (LEN(DienThoai) = 10 AND DienThoai NOT LIKE '%[^0-9]%')</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460ADE">
            <w:pPr>
              <w:spacing w:after="0" w:line="252" w:lineRule="auto"/>
              <w:jc w:val="left"/>
            </w:pPr>
            <w:r>
              <w:rPr>
                <w:rFonts w:ascii="Times New Roman" w:hAnsi="Times New Roman" w:eastAsia="Times New Roman" w:cs="Times New Roman"/>
                <w:b w:val="0"/>
                <w:i w:val="0"/>
                <w:color w:val="000000"/>
                <w:sz w:val="21"/>
              </w:rPr>
              <w:t>Điện thoại</w:t>
            </w:r>
          </w:p>
        </w:tc>
      </w:tr>
      <w:tr w14:paraId="4A10BB76">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C590C6">
            <w:pPr>
              <w:spacing w:after="0" w:line="252" w:lineRule="auto"/>
              <w:jc w:val="left"/>
            </w:pPr>
            <w:r>
              <w:rPr>
                <w:rFonts w:ascii="Times New Roman" w:hAnsi="Times New Roman" w:eastAsia="Times New Roman" w:cs="Times New Roman"/>
                <w:b w:val="0"/>
                <w:i w:val="0"/>
                <w:color w:val="000000"/>
                <w:sz w:val="21"/>
              </w:rPr>
              <w:t>Email</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418FBD">
            <w:pPr>
              <w:spacing w:after="0" w:line="252" w:lineRule="auto"/>
              <w:jc w:val="left"/>
            </w:pPr>
            <w:r>
              <w:rPr>
                <w:rFonts w:ascii="Times New Roman" w:hAnsi="Times New Roman" w:eastAsia="Times New Roman" w:cs="Times New Roman"/>
                <w:b w:val="0"/>
                <w:i w:val="0"/>
                <w:color w:val="000000"/>
                <w:sz w:val="21"/>
              </w:rPr>
              <w:t>VARCHAR(100)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EA4BB4C">
            <w:pPr>
              <w:spacing w:after="0" w:line="252" w:lineRule="auto"/>
              <w:jc w:val="left"/>
            </w:pPr>
            <w:r>
              <w:rPr>
                <w:rFonts w:ascii="Times New Roman" w:hAnsi="Times New Roman" w:eastAsia="Times New Roman" w:cs="Times New Roman"/>
                <w:b w:val="0"/>
                <w:i w:val="0"/>
                <w:color w:val="000000"/>
                <w:sz w:val="21"/>
              </w:rPr>
              <w:t>NOT NULL; CHECK (Email LIKE '%_@_%._%')</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CA6F043">
            <w:pPr>
              <w:spacing w:after="0" w:line="252" w:lineRule="auto"/>
              <w:jc w:val="left"/>
            </w:pPr>
            <w:r>
              <w:rPr>
                <w:rFonts w:ascii="Times New Roman" w:hAnsi="Times New Roman" w:eastAsia="Times New Roman" w:cs="Times New Roman"/>
                <w:b w:val="0"/>
                <w:i w:val="0"/>
                <w:color w:val="000000"/>
                <w:sz w:val="21"/>
              </w:rPr>
              <w:t>Email</w:t>
            </w:r>
          </w:p>
        </w:tc>
      </w:tr>
      <w:tr w14:paraId="198A056F">
        <w:tblPrEx>
          <w:tblCellMar>
            <w:top w:w="0" w:type="dxa"/>
            <w:left w:w="108" w:type="dxa"/>
            <w:bottom w:w="0" w:type="dxa"/>
            <w:right w:w="108" w:type="dxa"/>
          </w:tblCellMar>
        </w:tblPrEx>
        <w:trPr>
          <w:cantSplit/>
          <w:jc w:val="center"/>
        </w:trPr>
        <w:tc>
          <w:tcPr>
            <w:tcW w:w="102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01F729">
            <w:pPr>
              <w:spacing w:after="0" w:line="252" w:lineRule="auto"/>
              <w:jc w:val="left"/>
            </w:pPr>
            <w:r>
              <w:rPr>
                <w:rFonts w:ascii="Times New Roman" w:hAnsi="Times New Roman" w:eastAsia="Times New Roman" w:cs="Times New Roman"/>
                <w:b w:val="0"/>
                <w:i w:val="0"/>
                <w:color w:val="000000"/>
                <w:sz w:val="21"/>
              </w:rPr>
              <w:t>TrangThai</w:t>
            </w:r>
          </w:p>
        </w:tc>
        <w:tc>
          <w:tcPr>
            <w:tcW w:w="126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C131FA">
            <w:pPr>
              <w:spacing w:after="0" w:line="252" w:lineRule="auto"/>
              <w:jc w:val="left"/>
            </w:pPr>
            <w:r>
              <w:rPr>
                <w:rFonts w:ascii="Times New Roman" w:hAnsi="Times New Roman" w:eastAsia="Times New Roman" w:cs="Times New Roman"/>
                <w:b w:val="0"/>
                <w:i w:val="0"/>
                <w:color w:val="000000"/>
                <w:sz w:val="21"/>
              </w:rPr>
              <w:t>NVARCHAR(20)</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882736A">
            <w:pPr>
              <w:spacing w:after="0" w:line="252" w:lineRule="auto"/>
              <w:jc w:val="left"/>
            </w:pPr>
            <w:r>
              <w:rPr>
                <w:rFonts w:ascii="Times New Roman" w:hAnsi="Times New Roman" w:eastAsia="Times New Roman" w:cs="Times New Roman"/>
                <w:b w:val="0"/>
                <w:i w:val="0"/>
                <w:color w:val="000000"/>
                <w:sz w:val="21"/>
              </w:rPr>
              <w:t>NOT NULL; mặc định N'Đang làm'; CHECK (TrangThai IN (N'Đang làm', N'Nghỉ việc'))</w:t>
            </w:r>
          </w:p>
        </w:tc>
        <w:tc>
          <w:tcPr>
            <w:tcW w:w="360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18C892">
            <w:pPr>
              <w:spacing w:after="0" w:line="252" w:lineRule="auto"/>
              <w:jc w:val="left"/>
            </w:pPr>
            <w:r>
              <w:rPr>
                <w:rFonts w:ascii="Times New Roman" w:hAnsi="Times New Roman" w:eastAsia="Times New Roman" w:cs="Times New Roman"/>
                <w:b w:val="0"/>
                <w:i w:val="0"/>
                <w:color w:val="000000"/>
                <w:sz w:val="21"/>
              </w:rPr>
              <w:t>Trạng thái. [Đang làm | Nghỉ việc]</w:t>
            </w:r>
          </w:p>
        </w:tc>
      </w:tr>
    </w:tbl>
    <w:p w14:paraId="103B4A60">
      <w:pPr>
        <w:spacing w:after="40"/>
      </w:pPr>
    </w:p>
    <w:p w14:paraId="052CB28A">
      <w:pPr>
        <w:pStyle w:val="5"/>
      </w:pPr>
      <w:r>
        <w:t>Bảng 23. TaiKhoan – Tài khoản (kho D5, thực thể chức năng)</w:t>
      </w:r>
    </w:p>
    <w:tbl>
      <w:tblPr>
        <w:tblStyle w:val="12"/>
        <w:tblW w:w="0" w:type="auto"/>
        <w:jc w:val="center"/>
        <w:tblLayout w:type="fixed"/>
        <w:tblCellMar>
          <w:top w:w="0" w:type="dxa"/>
          <w:left w:w="108" w:type="dxa"/>
          <w:bottom w:w="0" w:type="dxa"/>
          <w:right w:w="108" w:type="dxa"/>
        </w:tblCellMar>
      </w:tblPr>
      <w:tblGrid>
        <w:gridCol w:w="1312"/>
        <w:gridCol w:w="1160"/>
        <w:gridCol w:w="3516"/>
        <w:gridCol w:w="3516"/>
      </w:tblGrid>
      <w:tr w14:paraId="3C64C1CA">
        <w:tblPrEx>
          <w:tblCellMar>
            <w:top w:w="0" w:type="dxa"/>
            <w:left w:w="108" w:type="dxa"/>
            <w:bottom w:w="0" w:type="dxa"/>
            <w:right w:w="108" w:type="dxa"/>
          </w:tblCellMar>
        </w:tblPrEx>
        <w:trPr>
          <w:cantSplit/>
          <w:tblHeader/>
          <w:jc w:val="center"/>
        </w:trPr>
        <w:tc>
          <w:tcPr>
            <w:tcW w:w="131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03B15487">
            <w:pPr>
              <w:spacing w:after="0" w:line="252" w:lineRule="auto"/>
              <w:jc w:val="center"/>
            </w:pPr>
            <w:r>
              <w:rPr>
                <w:rFonts w:ascii="Times New Roman" w:hAnsi="Times New Roman" w:eastAsia="Times New Roman" w:cs="Times New Roman"/>
                <w:b/>
                <w:i w:val="0"/>
                <w:color w:val="000000"/>
                <w:sz w:val="21"/>
              </w:rPr>
              <w:t>Tên trường</w:t>
            </w:r>
          </w:p>
        </w:tc>
        <w:tc>
          <w:tcPr>
            <w:tcW w:w="11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13947DA">
            <w:pPr>
              <w:spacing w:after="0" w:line="252" w:lineRule="auto"/>
              <w:jc w:val="center"/>
            </w:pPr>
            <w:r>
              <w:rPr>
                <w:rFonts w:ascii="Times New Roman" w:hAnsi="Times New Roman" w:eastAsia="Times New Roman" w:cs="Times New Roman"/>
                <w:b/>
                <w:i w:val="0"/>
                <w:color w:val="000000"/>
                <w:sz w:val="21"/>
              </w:rPr>
              <w:t>Kiểu dữ liệu</w:t>
            </w:r>
          </w:p>
        </w:tc>
        <w:tc>
          <w:tcPr>
            <w:tcW w:w="3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C17C523">
            <w:pPr>
              <w:spacing w:after="0" w:line="252" w:lineRule="auto"/>
              <w:jc w:val="center"/>
            </w:pPr>
            <w:r>
              <w:rPr>
                <w:rFonts w:ascii="Times New Roman" w:hAnsi="Times New Roman" w:eastAsia="Times New Roman" w:cs="Times New Roman"/>
                <w:b/>
                <w:i w:val="0"/>
                <w:color w:val="000000"/>
                <w:sz w:val="21"/>
              </w:rPr>
              <w:t>Ràng buộc</w:t>
            </w:r>
          </w:p>
        </w:tc>
        <w:tc>
          <w:tcPr>
            <w:tcW w:w="3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4A0CA30">
            <w:pPr>
              <w:spacing w:after="0" w:line="252" w:lineRule="auto"/>
              <w:jc w:val="center"/>
            </w:pPr>
            <w:r>
              <w:rPr>
                <w:rFonts w:ascii="Times New Roman" w:hAnsi="Times New Roman" w:eastAsia="Times New Roman" w:cs="Times New Roman"/>
                <w:b/>
                <w:i w:val="0"/>
                <w:color w:val="000000"/>
                <w:sz w:val="21"/>
              </w:rPr>
              <w:t>Ý nghĩa</w:t>
            </w:r>
          </w:p>
        </w:tc>
      </w:tr>
      <w:tr w14:paraId="24740A40">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33B6752">
            <w:pPr>
              <w:spacing w:after="0" w:line="252" w:lineRule="auto"/>
              <w:jc w:val="left"/>
            </w:pPr>
            <w:r>
              <w:rPr>
                <w:rFonts w:ascii="Times New Roman" w:hAnsi="Times New Roman" w:eastAsia="Times New Roman" w:cs="Times New Roman"/>
                <w:b w:val="0"/>
                <w:i w:val="0"/>
                <w:color w:val="000000"/>
                <w:sz w:val="21"/>
              </w:rPr>
              <w:t>TenDangNhap</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B8B401">
            <w:pPr>
              <w:spacing w:after="0" w:line="252" w:lineRule="auto"/>
              <w:jc w:val="left"/>
            </w:pPr>
            <w:r>
              <w:rPr>
                <w:rFonts w:ascii="Times New Roman" w:hAnsi="Times New Roman" w:eastAsia="Times New Roman" w:cs="Times New Roman"/>
                <w:b w:val="0"/>
                <w:i w:val="0"/>
                <w:color w:val="000000"/>
                <w:sz w:val="21"/>
              </w:rPr>
              <w:t>VARCHAR(50)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7FF928">
            <w:pPr>
              <w:spacing w:after="0" w:line="252" w:lineRule="auto"/>
              <w:jc w:val="left"/>
            </w:pPr>
            <w:r>
              <w:rPr>
                <w:rFonts w:ascii="Times New Roman" w:hAnsi="Times New Roman" w:eastAsia="Times New Roman" w:cs="Times New Roman"/>
                <w:b w:val="0"/>
                <w:i w:val="0"/>
                <w:color w:val="000000"/>
                <w:sz w:val="21"/>
              </w:rPr>
              <w:t>PK; 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D5E77C5">
            <w:pPr>
              <w:spacing w:after="0" w:line="252" w:lineRule="auto"/>
              <w:jc w:val="left"/>
            </w:pPr>
            <w:r>
              <w:rPr>
                <w:rFonts w:ascii="Times New Roman" w:hAnsi="Times New Roman" w:eastAsia="Times New Roman" w:cs="Times New Roman"/>
                <w:b w:val="0"/>
                <w:i w:val="0"/>
                <w:color w:val="000000"/>
                <w:sz w:val="21"/>
              </w:rPr>
              <w:t>Tên đăng nhập. Duy nhất</w:t>
            </w:r>
          </w:p>
        </w:tc>
      </w:tr>
      <w:tr w14:paraId="67A13FEF">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1C5969">
            <w:pPr>
              <w:spacing w:after="0" w:line="252" w:lineRule="auto"/>
              <w:jc w:val="left"/>
            </w:pPr>
            <w:r>
              <w:rPr>
                <w:rFonts w:ascii="Times New Roman" w:hAnsi="Times New Roman" w:eastAsia="Times New Roman" w:cs="Times New Roman"/>
                <w:b w:val="0"/>
                <w:i w:val="0"/>
                <w:color w:val="000000"/>
                <w:sz w:val="21"/>
              </w:rPr>
              <w:t>MatKhauBam</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6EA52D">
            <w:pPr>
              <w:spacing w:after="0" w:line="252" w:lineRule="auto"/>
              <w:jc w:val="left"/>
            </w:pPr>
            <w:r>
              <w:rPr>
                <w:rFonts w:ascii="Times New Roman" w:hAnsi="Times New Roman" w:eastAsia="Times New Roman" w:cs="Times New Roman"/>
                <w:b w:val="0"/>
                <w:i w:val="0"/>
                <w:color w:val="000000"/>
                <w:sz w:val="21"/>
              </w:rPr>
              <w:t>VARCHAR(255)</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6B55F6">
            <w:pPr>
              <w:spacing w:after="0" w:line="252" w:lineRule="auto"/>
              <w:jc w:val="left"/>
            </w:pPr>
            <w:r>
              <w:rPr>
                <w:rFonts w:ascii="Times New Roman" w:hAnsi="Times New Roman" w:eastAsia="Times New Roman" w:cs="Times New Roman"/>
                <w:b w:val="0"/>
                <w:i w:val="0"/>
                <w:color w:val="000000"/>
                <w:sz w:val="21"/>
              </w:rPr>
              <w:t>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77CBC6">
            <w:pPr>
              <w:spacing w:after="0" w:line="252" w:lineRule="auto"/>
              <w:jc w:val="left"/>
            </w:pPr>
            <w:r>
              <w:rPr>
                <w:rFonts w:ascii="Times New Roman" w:hAnsi="Times New Roman" w:eastAsia="Times New Roman" w:cs="Times New Roman"/>
                <w:b w:val="0"/>
                <w:i w:val="0"/>
                <w:color w:val="000000"/>
                <w:sz w:val="21"/>
              </w:rPr>
              <w:t>Mật khẩu (đã băm). Chỉ lưu chuỗi băm, không lưu mật khẩu gốc</w:t>
            </w:r>
          </w:p>
        </w:tc>
      </w:tr>
      <w:tr w14:paraId="591FC5E0">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C49EC5">
            <w:pPr>
              <w:spacing w:after="0" w:line="252" w:lineRule="auto"/>
              <w:jc w:val="left"/>
            </w:pPr>
            <w:r>
              <w:rPr>
                <w:rFonts w:ascii="Times New Roman" w:hAnsi="Times New Roman" w:eastAsia="Times New Roman" w:cs="Times New Roman"/>
                <w:b w:val="0"/>
                <w:i w:val="0"/>
                <w:color w:val="000000"/>
                <w:sz w:val="21"/>
              </w:rPr>
              <w:t>VaiTro</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086CF91">
            <w:pPr>
              <w:spacing w:after="0" w:line="252" w:lineRule="auto"/>
              <w:jc w:val="left"/>
            </w:pPr>
            <w:r>
              <w:rPr>
                <w:rFonts w:ascii="Times New Roman" w:hAnsi="Times New Roman" w:eastAsia="Times New Roman" w:cs="Times New Roman"/>
                <w:b w:val="0"/>
                <w:i w:val="0"/>
                <w:color w:val="000000"/>
                <w:sz w:val="21"/>
              </w:rPr>
              <w:t>NVARCHAR(20)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2EDB69">
            <w:pPr>
              <w:spacing w:after="0" w:line="252" w:lineRule="auto"/>
              <w:jc w:val="left"/>
            </w:pPr>
            <w:r>
              <w:rPr>
                <w:rFonts w:ascii="Times New Roman" w:hAnsi="Times New Roman" w:eastAsia="Times New Roman" w:cs="Times New Roman"/>
                <w:b w:val="0"/>
                <w:i w:val="0"/>
                <w:color w:val="000000"/>
                <w:sz w:val="21"/>
              </w:rPr>
              <w:t>NOT NULL; CHECK (VaiTro IN (N'Học viên', N'Phụ huynh', N'Giáo viên', N'NV tuyển sinh', N'NV kế toán', N'QL đào tạo', N'Giám đốc', N'Quản trị viên'))</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8FE9B4">
            <w:pPr>
              <w:spacing w:after="0" w:line="252" w:lineRule="auto"/>
              <w:jc w:val="left"/>
            </w:pPr>
            <w:r>
              <w:rPr>
                <w:rFonts w:ascii="Times New Roman" w:hAnsi="Times New Roman" w:eastAsia="Times New Roman" w:cs="Times New Roman"/>
                <w:b w:val="0"/>
                <w:i w:val="0"/>
                <w:color w:val="000000"/>
                <w:sz w:val="21"/>
              </w:rPr>
              <w:t>Vai trò. [Học viên | Phụ huynh | Giáo viên | NV tuyển sinh | NV kế toán | QL đào tạo | Giám đốc | Quản trị viên]. Quyền của từng vai trò xem ở 3.5</w:t>
            </w:r>
          </w:p>
        </w:tc>
      </w:tr>
      <w:tr w14:paraId="6EE250CD">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BAC4C5">
            <w:pPr>
              <w:spacing w:after="0" w:line="252" w:lineRule="auto"/>
              <w:jc w:val="left"/>
            </w:pPr>
            <w:r>
              <w:rPr>
                <w:rFonts w:ascii="Times New Roman" w:hAnsi="Times New Roman" w:eastAsia="Times New Roman" w:cs="Times New Roman"/>
                <w:b w:val="0"/>
                <w:i w:val="0"/>
                <w:color w:val="000000"/>
                <w:sz w:val="21"/>
              </w:rPr>
              <w:t>MaNV</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08F88B">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33F94E">
            <w:pPr>
              <w:spacing w:after="0" w:line="252" w:lineRule="auto"/>
              <w:jc w:val="left"/>
            </w:pPr>
            <w:r>
              <w:rPr>
                <w:rFonts w:ascii="Times New Roman" w:hAnsi="Times New Roman" w:eastAsia="Times New Roman" w:cs="Times New Roman"/>
                <w:b w:val="0"/>
                <w:i w:val="0"/>
                <w:color w:val="000000"/>
                <w:sz w:val="21"/>
              </w:rPr>
              <w:t>FK → NhanVien;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A66258">
            <w:pPr>
              <w:spacing w:after="0" w:line="252" w:lineRule="auto"/>
              <w:jc w:val="left"/>
            </w:pPr>
            <w:r>
              <w:rPr>
                <w:rFonts w:ascii="Times New Roman" w:hAnsi="Times New Roman" w:eastAsia="Times New Roman" w:cs="Times New Roman"/>
                <w:b w:val="0"/>
                <w:i w:val="0"/>
                <w:color w:val="000000"/>
                <w:sz w:val="21"/>
              </w:rPr>
              <w:t>Mã nhân viên</w:t>
            </w:r>
          </w:p>
        </w:tc>
      </w:tr>
      <w:tr w14:paraId="6D8AA270">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6144CFB">
            <w:pPr>
              <w:spacing w:after="0" w:line="252" w:lineRule="auto"/>
              <w:jc w:val="left"/>
            </w:pPr>
            <w:r>
              <w:rPr>
                <w:rFonts w:ascii="Times New Roman" w:hAnsi="Times New Roman" w:eastAsia="Times New Roman" w:cs="Times New Roman"/>
                <w:b w:val="0"/>
                <w:i w:val="0"/>
                <w:color w:val="000000"/>
                <w:sz w:val="21"/>
              </w:rPr>
              <w:t>MaGV</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2C93B3">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C3FAFA8">
            <w:pPr>
              <w:spacing w:after="0" w:line="252" w:lineRule="auto"/>
              <w:jc w:val="left"/>
            </w:pPr>
            <w:r>
              <w:rPr>
                <w:rFonts w:ascii="Times New Roman" w:hAnsi="Times New Roman" w:eastAsia="Times New Roman" w:cs="Times New Roman"/>
                <w:b w:val="0"/>
                <w:i w:val="0"/>
                <w:color w:val="000000"/>
                <w:sz w:val="21"/>
              </w:rPr>
              <w:t>FK → GiaoVien;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BF10D4">
            <w:pPr>
              <w:spacing w:after="0" w:line="252" w:lineRule="auto"/>
              <w:jc w:val="left"/>
            </w:pPr>
            <w:r>
              <w:rPr>
                <w:rFonts w:ascii="Times New Roman" w:hAnsi="Times New Roman" w:eastAsia="Times New Roman" w:cs="Times New Roman"/>
                <w:b w:val="0"/>
                <w:i w:val="0"/>
                <w:color w:val="000000"/>
                <w:sz w:val="21"/>
              </w:rPr>
              <w:t>Mã giáo viên</w:t>
            </w:r>
          </w:p>
        </w:tc>
      </w:tr>
      <w:tr w14:paraId="590CADC9">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C1730A">
            <w:pPr>
              <w:spacing w:after="0" w:line="252" w:lineRule="auto"/>
              <w:jc w:val="left"/>
            </w:pPr>
            <w:r>
              <w:rPr>
                <w:rFonts w:ascii="Times New Roman" w:hAnsi="Times New Roman" w:eastAsia="Times New Roman" w:cs="Times New Roman"/>
                <w:b w:val="0"/>
                <w:i w:val="0"/>
                <w:color w:val="000000"/>
                <w:sz w:val="21"/>
              </w:rPr>
              <w:t>MaHV</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45DB77">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CF81DA">
            <w:pPr>
              <w:spacing w:after="0" w:line="252" w:lineRule="auto"/>
              <w:jc w:val="left"/>
            </w:pPr>
            <w:r>
              <w:rPr>
                <w:rFonts w:ascii="Times New Roman" w:hAnsi="Times New Roman" w:eastAsia="Times New Roman" w:cs="Times New Roman"/>
                <w:b w:val="0"/>
                <w:i w:val="0"/>
                <w:color w:val="000000"/>
                <w:sz w:val="21"/>
              </w:rPr>
              <w:t>FK → HocVien;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598276">
            <w:pPr>
              <w:spacing w:after="0" w:line="252" w:lineRule="auto"/>
              <w:jc w:val="left"/>
            </w:pPr>
            <w:r>
              <w:rPr>
                <w:rFonts w:ascii="Times New Roman" w:hAnsi="Times New Roman" w:eastAsia="Times New Roman" w:cs="Times New Roman"/>
                <w:b w:val="0"/>
                <w:i w:val="0"/>
                <w:color w:val="000000"/>
                <w:sz w:val="21"/>
              </w:rPr>
              <w:t>Mã học viên</w:t>
            </w:r>
          </w:p>
        </w:tc>
      </w:tr>
      <w:tr w14:paraId="4D0D549B">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06B8E24">
            <w:pPr>
              <w:spacing w:after="0" w:line="252" w:lineRule="auto"/>
              <w:jc w:val="left"/>
            </w:pPr>
            <w:r>
              <w:rPr>
                <w:rFonts w:ascii="Times New Roman" w:hAnsi="Times New Roman" w:eastAsia="Times New Roman" w:cs="Times New Roman"/>
                <w:b w:val="0"/>
                <w:i w:val="0"/>
                <w:color w:val="000000"/>
                <w:sz w:val="21"/>
              </w:rPr>
              <w:t>MaPH</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A85AE2F">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9BED0C9">
            <w:pPr>
              <w:spacing w:after="0" w:line="252" w:lineRule="auto"/>
              <w:jc w:val="left"/>
            </w:pPr>
            <w:r>
              <w:rPr>
                <w:rFonts w:ascii="Times New Roman" w:hAnsi="Times New Roman" w:eastAsia="Times New Roman" w:cs="Times New Roman"/>
                <w:b w:val="0"/>
                <w:i w:val="0"/>
                <w:color w:val="000000"/>
                <w:sz w:val="21"/>
              </w:rPr>
              <w:t>FK → PhuHuynh;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1F4A51">
            <w:pPr>
              <w:spacing w:after="0" w:line="252" w:lineRule="auto"/>
              <w:jc w:val="left"/>
            </w:pPr>
            <w:r>
              <w:rPr>
                <w:rFonts w:ascii="Times New Roman" w:hAnsi="Times New Roman" w:eastAsia="Times New Roman" w:cs="Times New Roman"/>
                <w:b w:val="0"/>
                <w:i w:val="0"/>
                <w:color w:val="000000"/>
                <w:sz w:val="21"/>
              </w:rPr>
              <w:t>Mã phụ huynh</w:t>
            </w:r>
          </w:p>
        </w:tc>
      </w:tr>
      <w:tr w14:paraId="744978F9">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8171760">
            <w:pPr>
              <w:spacing w:after="0" w:line="252" w:lineRule="auto"/>
              <w:jc w:val="left"/>
            </w:pPr>
            <w:r>
              <w:rPr>
                <w:rFonts w:ascii="Times New Roman" w:hAnsi="Times New Roman" w:eastAsia="Times New Roman" w:cs="Times New Roman"/>
                <w:b w:val="0"/>
                <w:i w:val="0"/>
                <w:color w:val="000000"/>
                <w:sz w:val="21"/>
              </w:rPr>
              <w:t>TrangThai</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89702D">
            <w:pPr>
              <w:spacing w:after="0" w:line="252" w:lineRule="auto"/>
              <w:jc w:val="left"/>
            </w:pPr>
            <w:r>
              <w:rPr>
                <w:rFonts w:ascii="Times New Roman" w:hAnsi="Times New Roman" w:eastAsia="Times New Roman" w:cs="Times New Roman"/>
                <w:b w:val="0"/>
                <w:i w:val="0"/>
                <w:color w:val="000000"/>
                <w:sz w:val="21"/>
              </w:rPr>
              <w:t>NVARCHAR(20)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441520">
            <w:pPr>
              <w:spacing w:after="0" w:line="252" w:lineRule="auto"/>
              <w:jc w:val="left"/>
            </w:pPr>
            <w:r>
              <w:rPr>
                <w:rFonts w:ascii="Times New Roman" w:hAnsi="Times New Roman" w:eastAsia="Times New Roman" w:cs="Times New Roman"/>
                <w:b w:val="0"/>
                <w:i w:val="0"/>
                <w:color w:val="000000"/>
                <w:sz w:val="21"/>
              </w:rPr>
              <w:t>NOT NULL; mặc định N'Hoạt động'; CHECK (TrangThai IN (N'Hoạt động', N'Khóa'))</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B8AB9C">
            <w:pPr>
              <w:spacing w:after="0" w:line="252" w:lineRule="auto"/>
              <w:jc w:val="left"/>
            </w:pPr>
            <w:r>
              <w:rPr>
                <w:rFonts w:ascii="Times New Roman" w:hAnsi="Times New Roman" w:eastAsia="Times New Roman" w:cs="Times New Roman"/>
                <w:b w:val="0"/>
                <w:i w:val="0"/>
                <w:color w:val="000000"/>
                <w:sz w:val="21"/>
              </w:rPr>
              <w:t>Trạng thái. [Hoạt động | Khóa]</w:t>
            </w:r>
          </w:p>
        </w:tc>
      </w:tr>
      <w:tr w14:paraId="2350C008">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1CDED39">
            <w:pPr>
              <w:spacing w:after="0" w:line="252" w:lineRule="auto"/>
              <w:jc w:val="left"/>
            </w:pPr>
            <w:r>
              <w:rPr>
                <w:rFonts w:ascii="Times New Roman" w:hAnsi="Times New Roman" w:eastAsia="Times New Roman" w:cs="Times New Roman"/>
                <w:b w:val="0"/>
                <w:i w:val="0"/>
                <w:color w:val="000000"/>
                <w:sz w:val="21"/>
              </w:rPr>
              <w:t>PhaiDoiMatKhau</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457B9BE">
            <w:pPr>
              <w:spacing w:after="0" w:line="252" w:lineRule="auto"/>
              <w:jc w:val="left"/>
            </w:pPr>
            <w:r>
              <w:rPr>
                <w:rFonts w:ascii="Times New Roman" w:hAnsi="Times New Roman" w:eastAsia="Times New Roman" w:cs="Times New Roman"/>
                <w:b w:val="0"/>
                <w:i w:val="0"/>
                <w:color w:val="000000"/>
                <w:sz w:val="21"/>
              </w:rPr>
              <w:t>BIT</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46CBEC">
            <w:pPr>
              <w:spacing w:after="0" w:line="252" w:lineRule="auto"/>
              <w:jc w:val="left"/>
            </w:pPr>
            <w:r>
              <w:rPr>
                <w:rFonts w:ascii="Times New Roman" w:hAnsi="Times New Roman" w:eastAsia="Times New Roman" w:cs="Times New Roman"/>
                <w:b w:val="0"/>
                <w:i w:val="0"/>
                <w:color w:val="000000"/>
                <w:sz w:val="21"/>
              </w:rPr>
              <w:t>NOT NULL; mặc định 1</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741D7B">
            <w:pPr>
              <w:spacing w:after="0" w:line="252" w:lineRule="auto"/>
              <w:jc w:val="left"/>
            </w:pPr>
            <w:r>
              <w:rPr>
                <w:rFonts w:ascii="Times New Roman" w:hAnsi="Times New Roman" w:eastAsia="Times New Roman" w:cs="Times New Roman"/>
                <w:b w:val="0"/>
                <w:i w:val="0"/>
                <w:color w:val="000000"/>
                <w:sz w:val="21"/>
              </w:rPr>
              <w:t>Phải đổi mật khẩu. Có / Không; tài khoản mới cấp = Có (thêm ở GĐ5, bảo trì B2)</w:t>
            </w:r>
          </w:p>
        </w:tc>
      </w:tr>
      <w:tr w14:paraId="4E07A30B">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BB392D">
            <w:pPr>
              <w:spacing w:after="0" w:line="252" w:lineRule="auto"/>
              <w:jc w:val="left"/>
            </w:pPr>
            <w:r>
              <w:rPr>
                <w:rFonts w:ascii="Times New Roman" w:hAnsi="Times New Roman" w:eastAsia="Times New Roman" w:cs="Times New Roman"/>
                <w:b w:val="0"/>
                <w:i w:val="0"/>
                <w:color w:val="000000"/>
                <w:sz w:val="21"/>
              </w:rPr>
              <w:t>SoLanSai</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D61914">
            <w:pPr>
              <w:spacing w:after="0" w:line="252" w:lineRule="auto"/>
              <w:jc w:val="left"/>
            </w:pPr>
            <w:r>
              <w:rPr>
                <w:rFonts w:ascii="Times New Roman" w:hAnsi="Times New Roman" w:eastAsia="Times New Roman" w:cs="Times New Roman"/>
                <w:b w:val="0"/>
                <w:i w:val="0"/>
                <w:color w:val="000000"/>
                <w:sz w:val="21"/>
              </w:rPr>
              <w:t>TINYINT</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3D0E64">
            <w:pPr>
              <w:spacing w:after="0" w:line="252" w:lineRule="auto"/>
              <w:jc w:val="left"/>
            </w:pPr>
            <w:r>
              <w:rPr>
                <w:rFonts w:ascii="Times New Roman" w:hAnsi="Times New Roman" w:eastAsia="Times New Roman" w:cs="Times New Roman"/>
                <w:b w:val="0"/>
                <w:i w:val="0"/>
                <w:color w:val="000000"/>
                <w:sz w:val="21"/>
              </w:rPr>
              <w:t>NOT NULL; mặc định 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B81502">
            <w:pPr>
              <w:spacing w:after="0" w:line="252" w:lineRule="auto"/>
              <w:jc w:val="left"/>
            </w:pPr>
            <w:r>
              <w:rPr>
                <w:rFonts w:ascii="Times New Roman" w:hAnsi="Times New Roman" w:eastAsia="Times New Roman" w:cs="Times New Roman"/>
                <w:b w:val="0"/>
                <w:i w:val="0"/>
                <w:color w:val="000000"/>
                <w:sz w:val="21"/>
              </w:rPr>
              <w:t>Số lần đăng nhập sai. Số nguyên ≥ 0 (thêm ở GĐ5, bảo trì B4)</w:t>
            </w:r>
          </w:p>
        </w:tc>
      </w:tr>
      <w:tr w14:paraId="05531199">
        <w:tblPrEx>
          <w:tblCellMar>
            <w:top w:w="0" w:type="dxa"/>
            <w:left w:w="108" w:type="dxa"/>
            <w:bottom w:w="0" w:type="dxa"/>
            <w:right w:w="108" w:type="dxa"/>
          </w:tblCellMar>
        </w:tblPrEx>
        <w:trPr>
          <w:cantSplit/>
          <w:jc w:val="center"/>
        </w:trPr>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93DDB5">
            <w:pPr>
              <w:spacing w:after="0" w:line="252" w:lineRule="auto"/>
              <w:jc w:val="left"/>
            </w:pPr>
            <w:r>
              <w:rPr>
                <w:rFonts w:ascii="Times New Roman" w:hAnsi="Times New Roman" w:eastAsia="Times New Roman" w:cs="Times New Roman"/>
                <w:b w:val="0"/>
                <w:i w:val="0"/>
                <w:color w:val="000000"/>
                <w:sz w:val="21"/>
              </w:rPr>
              <w:t>KhoaDen</w:t>
            </w:r>
          </w:p>
        </w:tc>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8120DA3">
            <w:pPr>
              <w:spacing w:after="0" w:line="252" w:lineRule="auto"/>
              <w:jc w:val="left"/>
            </w:pPr>
            <w:r>
              <w:rPr>
                <w:rFonts w:ascii="Times New Roman" w:hAnsi="Times New Roman" w:eastAsia="Times New Roman" w:cs="Times New Roman"/>
                <w:b w:val="0"/>
                <w:i w:val="0"/>
                <w:color w:val="000000"/>
                <w:sz w:val="21"/>
              </w:rPr>
              <w:t>DATETIME2(0)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5F2674">
            <w:pPr>
              <w:spacing w:after="0" w:line="252" w:lineRule="auto"/>
              <w:jc w:val="left"/>
            </w:pPr>
            <w:r>
              <w:rPr>
                <w:rFonts w:ascii="Times New Roman" w:hAnsi="Times New Roman" w:eastAsia="Times New Roman" w:cs="Times New Roman"/>
                <w:b w:val="0"/>
                <w:i w:val="0"/>
                <w:color w:val="000000"/>
                <w:sz w:val="21"/>
              </w:rPr>
              <w:t>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251765B">
            <w:pPr>
              <w:spacing w:after="0" w:line="252" w:lineRule="auto"/>
              <w:jc w:val="left"/>
            </w:pPr>
            <w:r>
              <w:rPr>
                <w:rFonts w:ascii="Times New Roman" w:hAnsi="Times New Roman" w:eastAsia="Times New Roman" w:cs="Times New Roman"/>
                <w:b w:val="0"/>
                <w:i w:val="0"/>
                <w:color w:val="000000"/>
                <w:sz w:val="21"/>
              </w:rPr>
              <w:t>Khóa đến. Hết thời điểm này thì đếm lại từ đầu; đủ 5 lần sai thì khóa đến thời điểm này (bảo trì B4)</w:t>
            </w:r>
          </w:p>
        </w:tc>
      </w:tr>
    </w:tbl>
    <w:p w14:paraId="171FD4A0">
      <w:pPr>
        <w:spacing w:after="40"/>
      </w:pPr>
    </w:p>
    <w:p w14:paraId="35CC5E22">
      <w:pPr>
        <w:spacing w:after="120"/>
        <w:jc w:val="both"/>
      </w:pPr>
      <w:r>
        <w:rPr>
          <w:rFonts w:ascii="Times New Roman" w:hAnsi="Times New Roman" w:eastAsia="Times New Roman" w:cs="Times New Roman"/>
          <w:b w:val="0"/>
          <w:i w:val="0"/>
          <w:color w:val="000000"/>
          <w:sz w:val="24"/>
        </w:rPr>
        <w:t>Ràng buộc trên nhiều trường: CHECK ((VaiTro = N'Giáo viên' AND MaGV IS NOT NULL AND MaNV IS NULL AND MaHV IS NULL AND MaPH IS NULL) OR (VaiTro = N'Học viên' AND MaHV IS NOT NULL AND MaNV IS NULL AND MaGV IS NULL AND MaPH IS NULL) OR (VaiTro = N'Phụ huynh' AND MaPH IS NOT NULL AND MaNV IS NULL AND MaGV IS NULL AND MaHV IS NULL) OR (VaiTro IN (N'NV tuyển sinh', N'NV kế toán', N'QL đào tạo', N'Giám đốc', N'Quản trị viên') AND MaNV IS NOT NULL AND MaGV IS NULL AND MaHV IS NULL AND MaPH IS NULL)).</w:t>
      </w:r>
    </w:p>
    <w:p w14:paraId="48EC3229">
      <w:pPr>
        <w:pStyle w:val="5"/>
      </w:pPr>
      <w:r>
        <w:t>Bảng 24. ThongBao – Thông báo (kho D5, thực thể sự kiện)</w:t>
      </w:r>
    </w:p>
    <w:tbl>
      <w:tblPr>
        <w:tblStyle w:val="12"/>
        <w:tblW w:w="0" w:type="auto"/>
        <w:jc w:val="center"/>
        <w:tblLayout w:type="fixed"/>
        <w:tblCellMar>
          <w:top w:w="0" w:type="dxa"/>
          <w:left w:w="108" w:type="dxa"/>
          <w:bottom w:w="0" w:type="dxa"/>
          <w:right w:w="108" w:type="dxa"/>
        </w:tblCellMar>
      </w:tblPr>
      <w:tblGrid>
        <w:gridCol w:w="1160"/>
        <w:gridCol w:w="1312"/>
        <w:gridCol w:w="3516"/>
        <w:gridCol w:w="3516"/>
      </w:tblGrid>
      <w:tr w14:paraId="73EEC42F">
        <w:tblPrEx>
          <w:tblCellMar>
            <w:top w:w="0" w:type="dxa"/>
            <w:left w:w="108" w:type="dxa"/>
            <w:bottom w:w="0" w:type="dxa"/>
            <w:right w:w="108" w:type="dxa"/>
          </w:tblCellMar>
        </w:tblPrEx>
        <w:trPr>
          <w:cantSplit/>
          <w:tblHeader/>
          <w:jc w:val="center"/>
        </w:trPr>
        <w:tc>
          <w:tcPr>
            <w:tcW w:w="116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D2C0E7E">
            <w:pPr>
              <w:spacing w:after="0" w:line="252" w:lineRule="auto"/>
              <w:jc w:val="center"/>
            </w:pPr>
            <w:r>
              <w:rPr>
                <w:rFonts w:ascii="Times New Roman" w:hAnsi="Times New Roman" w:eastAsia="Times New Roman" w:cs="Times New Roman"/>
                <w:b/>
                <w:i w:val="0"/>
                <w:color w:val="000000"/>
                <w:sz w:val="21"/>
              </w:rPr>
              <w:t>Tên trường</w:t>
            </w:r>
          </w:p>
        </w:tc>
        <w:tc>
          <w:tcPr>
            <w:tcW w:w="131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F81EE9F">
            <w:pPr>
              <w:spacing w:after="0" w:line="252" w:lineRule="auto"/>
              <w:jc w:val="center"/>
            </w:pPr>
            <w:r>
              <w:rPr>
                <w:rFonts w:ascii="Times New Roman" w:hAnsi="Times New Roman" w:eastAsia="Times New Roman" w:cs="Times New Roman"/>
                <w:b/>
                <w:i w:val="0"/>
                <w:color w:val="000000"/>
                <w:sz w:val="21"/>
              </w:rPr>
              <w:t>Kiểu dữ liệu</w:t>
            </w:r>
          </w:p>
        </w:tc>
        <w:tc>
          <w:tcPr>
            <w:tcW w:w="3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2C57D3C">
            <w:pPr>
              <w:spacing w:after="0" w:line="252" w:lineRule="auto"/>
              <w:jc w:val="center"/>
            </w:pPr>
            <w:r>
              <w:rPr>
                <w:rFonts w:ascii="Times New Roman" w:hAnsi="Times New Roman" w:eastAsia="Times New Roman" w:cs="Times New Roman"/>
                <w:b/>
                <w:i w:val="0"/>
                <w:color w:val="000000"/>
                <w:sz w:val="21"/>
              </w:rPr>
              <w:t>Ràng buộc</w:t>
            </w:r>
          </w:p>
        </w:tc>
        <w:tc>
          <w:tcPr>
            <w:tcW w:w="3516"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74AC329">
            <w:pPr>
              <w:spacing w:after="0" w:line="252" w:lineRule="auto"/>
              <w:jc w:val="center"/>
            </w:pPr>
            <w:r>
              <w:rPr>
                <w:rFonts w:ascii="Times New Roman" w:hAnsi="Times New Roman" w:eastAsia="Times New Roman" w:cs="Times New Roman"/>
                <w:b/>
                <w:i w:val="0"/>
                <w:color w:val="000000"/>
                <w:sz w:val="21"/>
              </w:rPr>
              <w:t>Ý nghĩa</w:t>
            </w:r>
          </w:p>
        </w:tc>
      </w:tr>
      <w:tr w14:paraId="31910A9B">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5E6C1B2">
            <w:pPr>
              <w:spacing w:after="0" w:line="252" w:lineRule="auto"/>
              <w:jc w:val="left"/>
            </w:pPr>
            <w:r>
              <w:rPr>
                <w:rFonts w:ascii="Times New Roman" w:hAnsi="Times New Roman" w:eastAsia="Times New Roman" w:cs="Times New Roman"/>
                <w:b w:val="0"/>
                <w:i w:val="0"/>
                <w:color w:val="000000"/>
                <w:sz w:val="21"/>
              </w:rPr>
              <w:t>MaTB</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70C9262">
            <w:pPr>
              <w:spacing w:after="0" w:line="252" w:lineRule="auto"/>
              <w:jc w:val="left"/>
            </w:pPr>
            <w:r>
              <w:rPr>
                <w:rFonts w:ascii="Times New Roman" w:hAnsi="Times New Roman" w:eastAsia="Times New Roman" w:cs="Times New Roman"/>
                <w:b w:val="0"/>
                <w:i w:val="0"/>
                <w:color w:val="000000"/>
                <w:sz w:val="21"/>
              </w:rPr>
              <w:t>INT</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D972BE">
            <w:pPr>
              <w:spacing w:after="0" w:line="252" w:lineRule="auto"/>
              <w:jc w:val="left"/>
            </w:pPr>
            <w:r>
              <w:rPr>
                <w:rFonts w:ascii="Times New Roman" w:hAnsi="Times New Roman" w:eastAsia="Times New Roman" w:cs="Times New Roman"/>
                <w:b w:val="0"/>
                <w:i w:val="0"/>
                <w:color w:val="000000"/>
                <w:sz w:val="21"/>
              </w:rPr>
              <w:t>PK; NOT NULL; tự tăng</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4F000F">
            <w:pPr>
              <w:spacing w:after="0" w:line="252" w:lineRule="auto"/>
              <w:jc w:val="left"/>
            </w:pPr>
            <w:r>
              <w:rPr>
                <w:rFonts w:ascii="Times New Roman" w:hAnsi="Times New Roman" w:eastAsia="Times New Roman" w:cs="Times New Roman"/>
                <w:b w:val="0"/>
                <w:i w:val="0"/>
                <w:color w:val="000000"/>
                <w:sz w:val="21"/>
              </w:rPr>
              <w:t>Mã thông báo. Hệ thống cấp, tăng dần</w:t>
            </w:r>
          </w:p>
        </w:tc>
      </w:tr>
      <w:tr w14:paraId="503428CE">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37496C">
            <w:pPr>
              <w:spacing w:after="0" w:line="252" w:lineRule="auto"/>
              <w:jc w:val="left"/>
            </w:pPr>
            <w:r>
              <w:rPr>
                <w:rFonts w:ascii="Times New Roman" w:hAnsi="Times New Roman" w:eastAsia="Times New Roman" w:cs="Times New Roman"/>
                <w:b w:val="0"/>
                <w:i w:val="0"/>
                <w:color w:val="000000"/>
                <w:sz w:val="21"/>
              </w:rPr>
              <w:t>Loai</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3BE6BB">
            <w:pPr>
              <w:spacing w:after="0" w:line="252" w:lineRule="auto"/>
              <w:jc w:val="left"/>
            </w:pPr>
            <w:r>
              <w:rPr>
                <w:rFonts w:ascii="Times New Roman" w:hAnsi="Times New Roman" w:eastAsia="Times New Roman" w:cs="Times New Roman"/>
                <w:b w:val="0"/>
                <w:i w:val="0"/>
                <w:color w:val="000000"/>
                <w:sz w:val="21"/>
              </w:rPr>
              <w:t>NVARCHAR(20)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17F5DC">
            <w:pPr>
              <w:spacing w:after="0" w:line="252" w:lineRule="auto"/>
              <w:jc w:val="left"/>
            </w:pPr>
            <w:r>
              <w:rPr>
                <w:rFonts w:ascii="Times New Roman" w:hAnsi="Times New Roman" w:eastAsia="Times New Roman" w:cs="Times New Roman"/>
                <w:b w:val="0"/>
                <w:i w:val="0"/>
                <w:color w:val="000000"/>
                <w:sz w:val="21"/>
              </w:rPr>
              <w:t>NOT NULL; CHECK (Loai IN (N'Lịch học', N'Học phí', N'Chuyên cần', N'Kết quả'))</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3EA1F93">
            <w:pPr>
              <w:spacing w:after="0" w:line="252" w:lineRule="auto"/>
              <w:jc w:val="left"/>
            </w:pPr>
            <w:r>
              <w:rPr>
                <w:rFonts w:ascii="Times New Roman" w:hAnsi="Times New Roman" w:eastAsia="Times New Roman" w:cs="Times New Roman"/>
                <w:b w:val="0"/>
                <w:i w:val="0"/>
                <w:color w:val="000000"/>
                <w:sz w:val="21"/>
              </w:rPr>
              <w:t>Loại. [Lịch học | Học phí | Chuyên cần | Kết quả]</w:t>
            </w:r>
          </w:p>
        </w:tc>
      </w:tr>
      <w:tr w14:paraId="278CB817">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2E56FC9">
            <w:pPr>
              <w:spacing w:after="0" w:line="252" w:lineRule="auto"/>
              <w:jc w:val="left"/>
            </w:pPr>
            <w:r>
              <w:rPr>
                <w:rFonts w:ascii="Times New Roman" w:hAnsi="Times New Roman" w:eastAsia="Times New Roman" w:cs="Times New Roman"/>
                <w:b w:val="0"/>
                <w:i w:val="0"/>
                <w:color w:val="000000"/>
                <w:sz w:val="21"/>
              </w:rPr>
              <w:t>MaHV</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FAEF6B">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6FD536">
            <w:pPr>
              <w:spacing w:after="0" w:line="252" w:lineRule="auto"/>
              <w:jc w:val="left"/>
            </w:pPr>
            <w:r>
              <w:rPr>
                <w:rFonts w:ascii="Times New Roman" w:hAnsi="Times New Roman" w:eastAsia="Times New Roman" w:cs="Times New Roman"/>
                <w:b w:val="0"/>
                <w:i w:val="0"/>
                <w:color w:val="000000"/>
                <w:sz w:val="21"/>
              </w:rPr>
              <w:t>FK → HocVien; FK → HocVienPhuHuynh; 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837A95B">
            <w:pPr>
              <w:spacing w:after="0" w:line="252" w:lineRule="auto"/>
              <w:jc w:val="left"/>
            </w:pPr>
            <w:r>
              <w:rPr>
                <w:rFonts w:ascii="Times New Roman" w:hAnsi="Times New Roman" w:eastAsia="Times New Roman" w:cs="Times New Roman"/>
                <w:b w:val="0"/>
                <w:i w:val="0"/>
                <w:color w:val="000000"/>
                <w:sz w:val="21"/>
              </w:rPr>
              <w:t>Mã học viên. Học viên được nói tới trong thông báo</w:t>
            </w:r>
          </w:p>
        </w:tc>
      </w:tr>
      <w:tr w14:paraId="172BE892">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7E6491F">
            <w:pPr>
              <w:spacing w:after="0" w:line="252" w:lineRule="auto"/>
              <w:jc w:val="left"/>
            </w:pPr>
            <w:r>
              <w:rPr>
                <w:rFonts w:ascii="Times New Roman" w:hAnsi="Times New Roman" w:eastAsia="Times New Roman" w:cs="Times New Roman"/>
                <w:b w:val="0"/>
                <w:i w:val="0"/>
                <w:color w:val="000000"/>
                <w:sz w:val="21"/>
              </w:rPr>
              <w:t>MaPH</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348DB8">
            <w:pPr>
              <w:spacing w:after="0" w:line="252" w:lineRule="auto"/>
              <w:jc w:val="left"/>
            </w:pPr>
            <w:r>
              <w:rPr>
                <w:rFonts w:ascii="Times New Roman" w:hAnsi="Times New Roman" w:eastAsia="Times New Roman" w:cs="Times New Roman"/>
                <w:b w:val="0"/>
                <w:i w:val="0"/>
                <w:color w:val="000000"/>
                <w:sz w:val="21"/>
              </w:rPr>
              <w:t>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6EAFAA">
            <w:pPr>
              <w:spacing w:after="0" w:line="252" w:lineRule="auto"/>
              <w:jc w:val="left"/>
            </w:pPr>
            <w:r>
              <w:rPr>
                <w:rFonts w:ascii="Times New Roman" w:hAnsi="Times New Roman" w:eastAsia="Times New Roman" w:cs="Times New Roman"/>
                <w:b w:val="0"/>
                <w:i w:val="0"/>
                <w:color w:val="000000"/>
                <w:sz w:val="21"/>
              </w:rPr>
              <w:t>FK → PhuHuynh; FK → HocVienPhuHuynh;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15F474">
            <w:pPr>
              <w:spacing w:after="0" w:line="252" w:lineRule="auto"/>
              <w:jc w:val="left"/>
            </w:pPr>
            <w:r>
              <w:rPr>
                <w:rFonts w:ascii="Times New Roman" w:hAnsi="Times New Roman" w:eastAsia="Times New Roman" w:cs="Times New Roman"/>
                <w:b w:val="0"/>
                <w:i w:val="0"/>
                <w:color w:val="000000"/>
                <w:sz w:val="21"/>
              </w:rPr>
              <w:t>Mã phụ huynh. Có giá trị khi người nhận là phụ huynh. Rỗng nghĩa là gửi cho chính học viên</w:t>
            </w:r>
          </w:p>
        </w:tc>
      </w:tr>
      <w:tr w14:paraId="54E01387">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FA0040">
            <w:pPr>
              <w:spacing w:after="0" w:line="252" w:lineRule="auto"/>
              <w:jc w:val="left"/>
            </w:pPr>
            <w:r>
              <w:rPr>
                <w:rFonts w:ascii="Times New Roman" w:hAnsi="Times New Roman" w:eastAsia="Times New Roman" w:cs="Times New Roman"/>
                <w:b w:val="0"/>
                <w:i w:val="0"/>
                <w:color w:val="000000"/>
                <w:sz w:val="21"/>
              </w:rPr>
              <w:t>NoiDung</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7151DE">
            <w:pPr>
              <w:spacing w:after="0" w:line="252" w:lineRule="auto"/>
              <w:jc w:val="left"/>
            </w:pPr>
            <w:r>
              <w:rPr>
                <w:rFonts w:ascii="Times New Roman" w:hAnsi="Times New Roman" w:eastAsia="Times New Roman" w:cs="Times New Roman"/>
                <w:b w:val="0"/>
                <w:i w:val="0"/>
                <w:color w:val="000000"/>
                <w:sz w:val="21"/>
              </w:rPr>
              <w:t>NVARCHAR(1000)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1F6F924">
            <w:pPr>
              <w:spacing w:after="0" w:line="252" w:lineRule="auto"/>
              <w:jc w:val="left"/>
            </w:pPr>
            <w:r>
              <w:rPr>
                <w:rFonts w:ascii="Times New Roman" w:hAnsi="Times New Roman" w:eastAsia="Times New Roman" w:cs="Times New Roman"/>
                <w:b w:val="0"/>
                <w:i w:val="0"/>
                <w:color w:val="000000"/>
                <w:sz w:val="21"/>
              </w:rPr>
              <w:t>NOT NULL</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BDCBBE">
            <w:pPr>
              <w:spacing w:after="0" w:line="252" w:lineRule="auto"/>
              <w:jc w:val="left"/>
            </w:pPr>
            <w:r>
              <w:rPr>
                <w:rFonts w:ascii="Times New Roman" w:hAnsi="Times New Roman" w:eastAsia="Times New Roman" w:cs="Times New Roman"/>
                <w:b w:val="0"/>
                <w:i w:val="0"/>
                <w:color w:val="000000"/>
                <w:sz w:val="21"/>
              </w:rPr>
              <w:t>Nội dung</w:t>
            </w:r>
          </w:p>
        </w:tc>
      </w:tr>
      <w:tr w14:paraId="421A9C64">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6EF0566">
            <w:pPr>
              <w:spacing w:after="0" w:line="252" w:lineRule="auto"/>
              <w:jc w:val="left"/>
            </w:pPr>
            <w:r>
              <w:rPr>
                <w:rFonts w:ascii="Times New Roman" w:hAnsi="Times New Roman" w:eastAsia="Times New Roman" w:cs="Times New Roman"/>
                <w:b w:val="0"/>
                <w:i w:val="0"/>
                <w:color w:val="000000"/>
                <w:sz w:val="21"/>
              </w:rPr>
              <w:t>ThoiGianGui</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57A416">
            <w:pPr>
              <w:spacing w:after="0" w:line="252" w:lineRule="auto"/>
              <w:jc w:val="left"/>
            </w:pPr>
            <w:r>
              <w:rPr>
                <w:rFonts w:ascii="Times New Roman" w:hAnsi="Times New Roman" w:eastAsia="Times New Roman" w:cs="Times New Roman"/>
                <w:b w:val="0"/>
                <w:i w:val="0"/>
                <w:color w:val="000000"/>
                <w:sz w:val="21"/>
              </w:rPr>
              <w:t>DATETIME2(0)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E86FB11">
            <w:pPr>
              <w:spacing w:after="0" w:line="252" w:lineRule="auto"/>
              <w:jc w:val="left"/>
            </w:pPr>
            <w:r>
              <w:rPr>
                <w:rFonts w:ascii="Times New Roman" w:hAnsi="Times New Roman" w:eastAsia="Times New Roman" w:cs="Times New Roman"/>
                <w:b w:val="0"/>
                <w:i w:val="0"/>
                <w:color w:val="000000"/>
                <w:sz w:val="21"/>
              </w:rPr>
              <w:t>NOT NULL; mặc định SYSDATETIME()</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6848B4">
            <w:pPr>
              <w:spacing w:after="0" w:line="252" w:lineRule="auto"/>
              <w:jc w:val="left"/>
            </w:pPr>
            <w:r>
              <w:rPr>
                <w:rFonts w:ascii="Times New Roman" w:hAnsi="Times New Roman" w:eastAsia="Times New Roman" w:cs="Times New Roman"/>
                <w:b w:val="0"/>
                <w:i w:val="0"/>
                <w:color w:val="000000"/>
                <w:sz w:val="21"/>
              </w:rPr>
              <w:t>Thời gian gửi</w:t>
            </w:r>
          </w:p>
        </w:tc>
      </w:tr>
      <w:tr w14:paraId="1E803322">
        <w:tblPrEx>
          <w:tblCellMar>
            <w:top w:w="0" w:type="dxa"/>
            <w:left w:w="108" w:type="dxa"/>
            <w:bottom w:w="0" w:type="dxa"/>
            <w:right w:w="108" w:type="dxa"/>
          </w:tblCellMar>
        </w:tblPrEx>
        <w:trPr>
          <w:cantSplit/>
          <w:jc w:val="center"/>
        </w:trPr>
        <w:tc>
          <w:tcPr>
            <w:tcW w:w="116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652FCB">
            <w:pPr>
              <w:spacing w:after="0" w:line="252" w:lineRule="auto"/>
              <w:jc w:val="left"/>
            </w:pPr>
            <w:r>
              <w:rPr>
                <w:rFonts w:ascii="Times New Roman" w:hAnsi="Times New Roman" w:eastAsia="Times New Roman" w:cs="Times New Roman"/>
                <w:b w:val="0"/>
                <w:i w:val="0"/>
                <w:color w:val="000000"/>
                <w:sz w:val="21"/>
              </w:rPr>
              <w:t>TrangThaiGui</w:t>
            </w:r>
          </w:p>
        </w:tc>
        <w:tc>
          <w:tcPr>
            <w:tcW w:w="131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7F63C7">
            <w:pPr>
              <w:spacing w:after="0" w:line="252" w:lineRule="auto"/>
              <w:jc w:val="left"/>
            </w:pPr>
            <w:r>
              <w:rPr>
                <w:rFonts w:ascii="Times New Roman" w:hAnsi="Times New Roman" w:eastAsia="Times New Roman" w:cs="Times New Roman"/>
                <w:b w:val="0"/>
                <w:i w:val="0"/>
                <w:color w:val="000000"/>
                <w:sz w:val="21"/>
              </w:rPr>
              <w:t>NVARCHAR(10)</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A6F5AB">
            <w:pPr>
              <w:spacing w:after="0" w:line="252" w:lineRule="auto"/>
              <w:jc w:val="left"/>
            </w:pPr>
            <w:r>
              <w:rPr>
                <w:rFonts w:ascii="Times New Roman" w:hAnsi="Times New Roman" w:eastAsia="Times New Roman" w:cs="Times New Roman"/>
                <w:b w:val="0"/>
                <w:i w:val="0"/>
                <w:color w:val="000000"/>
                <w:sz w:val="21"/>
              </w:rPr>
              <w:t>NOT NULL; mặc định N'Chờ gửi'; CHECK (TrangThaiGui IN (N'Chờ gửi', N'Đã gửi', N'Lỗi'))</w:t>
            </w:r>
          </w:p>
        </w:tc>
        <w:tc>
          <w:tcPr>
            <w:tcW w:w="3516"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E5E15C6">
            <w:pPr>
              <w:spacing w:after="0" w:line="252" w:lineRule="auto"/>
              <w:jc w:val="left"/>
            </w:pPr>
            <w:r>
              <w:rPr>
                <w:rFonts w:ascii="Times New Roman" w:hAnsi="Times New Roman" w:eastAsia="Times New Roman" w:cs="Times New Roman"/>
                <w:b w:val="0"/>
                <w:i w:val="0"/>
                <w:color w:val="000000"/>
                <w:sz w:val="21"/>
              </w:rPr>
              <w:t>Trạng thái gửi. [Chờ gửi | Đã gửi | Lỗi]</w:t>
            </w:r>
          </w:p>
        </w:tc>
      </w:tr>
    </w:tbl>
    <w:p w14:paraId="5E03013C">
      <w:pPr>
        <w:spacing w:after="40"/>
      </w:pPr>
    </w:p>
    <w:p w14:paraId="1EA9E908">
      <w:pPr>
        <w:spacing w:after="120"/>
        <w:jc w:val="both"/>
      </w:pPr>
      <w:r>
        <w:rPr>
          <w:rFonts w:ascii="Times New Roman" w:hAnsi="Times New Roman" w:eastAsia="Times New Roman" w:cs="Times New Roman"/>
          <w:b w:val="0"/>
          <w:i w:val="0"/>
          <w:color w:val="000000"/>
          <w:sz w:val="24"/>
        </w:rPr>
        <w:t>Ràng buộc trên nhiều trường: FK_ThongBao_GiamHo: khóa ngoại bổ sung – phụ huynh nhận thông báo phải là người giám hộ của học viên đó (3.1 E24).</w:t>
      </w:r>
    </w:p>
    <w:p w14:paraId="454AE819">
      <w:pPr>
        <w:pStyle w:val="5"/>
      </w:pPr>
      <w:r>
        <w:t>Bảng 25. NhatKy – Nhật ký (kho D5, thực thể sự kiện)</w:t>
      </w:r>
    </w:p>
    <w:tbl>
      <w:tblPr>
        <w:tblStyle w:val="12"/>
        <w:tblW w:w="0" w:type="auto"/>
        <w:jc w:val="center"/>
        <w:tblLayout w:type="fixed"/>
        <w:tblCellMar>
          <w:top w:w="0" w:type="dxa"/>
          <w:left w:w="108" w:type="dxa"/>
          <w:bottom w:w="0" w:type="dxa"/>
          <w:right w:w="108" w:type="dxa"/>
        </w:tblCellMar>
      </w:tblPr>
      <w:tblGrid>
        <w:gridCol w:w="1100"/>
        <w:gridCol w:w="1257"/>
        <w:gridCol w:w="3574"/>
        <w:gridCol w:w="3574"/>
      </w:tblGrid>
      <w:tr w14:paraId="4E39FA4A">
        <w:tblPrEx>
          <w:tblCellMar>
            <w:top w:w="0" w:type="dxa"/>
            <w:left w:w="108" w:type="dxa"/>
            <w:bottom w:w="0" w:type="dxa"/>
            <w:right w:w="108" w:type="dxa"/>
          </w:tblCellMar>
        </w:tblPrEx>
        <w:trPr>
          <w:cantSplit/>
          <w:tblHeader/>
          <w:jc w:val="center"/>
        </w:trPr>
        <w:tc>
          <w:tcPr>
            <w:tcW w:w="110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BE9586B">
            <w:pPr>
              <w:spacing w:after="0" w:line="252" w:lineRule="auto"/>
              <w:jc w:val="center"/>
            </w:pPr>
            <w:r>
              <w:rPr>
                <w:rFonts w:ascii="Times New Roman" w:hAnsi="Times New Roman" w:eastAsia="Times New Roman" w:cs="Times New Roman"/>
                <w:b/>
                <w:i w:val="0"/>
                <w:color w:val="000000"/>
                <w:sz w:val="21"/>
              </w:rPr>
              <w:t>Tên trường</w:t>
            </w:r>
          </w:p>
        </w:tc>
        <w:tc>
          <w:tcPr>
            <w:tcW w:w="1257"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7BED67D1">
            <w:pPr>
              <w:spacing w:after="0" w:line="252" w:lineRule="auto"/>
              <w:jc w:val="center"/>
            </w:pPr>
            <w:r>
              <w:rPr>
                <w:rFonts w:ascii="Times New Roman" w:hAnsi="Times New Roman" w:eastAsia="Times New Roman" w:cs="Times New Roman"/>
                <w:b/>
                <w:i w:val="0"/>
                <w:color w:val="000000"/>
                <w:sz w:val="21"/>
              </w:rPr>
              <w:t>Kiểu dữ liệu</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4C7809BB">
            <w:pPr>
              <w:spacing w:after="0" w:line="252" w:lineRule="auto"/>
              <w:jc w:val="center"/>
            </w:pPr>
            <w:r>
              <w:rPr>
                <w:rFonts w:ascii="Times New Roman" w:hAnsi="Times New Roman" w:eastAsia="Times New Roman" w:cs="Times New Roman"/>
                <w:b/>
                <w:i w:val="0"/>
                <w:color w:val="000000"/>
                <w:sz w:val="21"/>
              </w:rPr>
              <w:t>Ràng buộc</w:t>
            </w:r>
          </w:p>
        </w:tc>
        <w:tc>
          <w:tcPr>
            <w:tcW w:w="3574"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FC71167">
            <w:pPr>
              <w:spacing w:after="0" w:line="252" w:lineRule="auto"/>
              <w:jc w:val="center"/>
            </w:pPr>
            <w:r>
              <w:rPr>
                <w:rFonts w:ascii="Times New Roman" w:hAnsi="Times New Roman" w:eastAsia="Times New Roman" w:cs="Times New Roman"/>
                <w:b/>
                <w:i w:val="0"/>
                <w:color w:val="000000"/>
                <w:sz w:val="21"/>
              </w:rPr>
              <w:t>Ý nghĩa</w:t>
            </w:r>
          </w:p>
        </w:tc>
      </w:tr>
      <w:tr w14:paraId="3156108F">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24F891C">
            <w:pPr>
              <w:spacing w:after="0" w:line="252" w:lineRule="auto"/>
              <w:jc w:val="left"/>
            </w:pPr>
            <w:r>
              <w:rPr>
                <w:rFonts w:ascii="Times New Roman" w:hAnsi="Times New Roman" w:eastAsia="Times New Roman" w:cs="Times New Roman"/>
                <w:b w:val="0"/>
                <w:i w:val="0"/>
                <w:color w:val="000000"/>
                <w:sz w:val="21"/>
              </w:rPr>
              <w:t>MaNK</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3C3F49">
            <w:pPr>
              <w:spacing w:after="0" w:line="252" w:lineRule="auto"/>
              <w:jc w:val="left"/>
            </w:pPr>
            <w:r>
              <w:rPr>
                <w:rFonts w:ascii="Times New Roman" w:hAnsi="Times New Roman" w:eastAsia="Times New Roman" w:cs="Times New Roman"/>
                <w:b w:val="0"/>
                <w:i w:val="0"/>
                <w:color w:val="000000"/>
                <w:sz w:val="21"/>
              </w:rPr>
              <w:t>BIGINT</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923C48B">
            <w:pPr>
              <w:spacing w:after="0" w:line="252" w:lineRule="auto"/>
              <w:jc w:val="left"/>
            </w:pPr>
            <w:r>
              <w:rPr>
                <w:rFonts w:ascii="Times New Roman" w:hAnsi="Times New Roman" w:eastAsia="Times New Roman" w:cs="Times New Roman"/>
                <w:b w:val="0"/>
                <w:i w:val="0"/>
                <w:color w:val="000000"/>
                <w:sz w:val="21"/>
              </w:rPr>
              <w:t>PK; NOT NULL; tự tăng</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DD8015">
            <w:pPr>
              <w:spacing w:after="0" w:line="252" w:lineRule="auto"/>
              <w:jc w:val="left"/>
            </w:pPr>
            <w:r>
              <w:rPr>
                <w:rFonts w:ascii="Times New Roman" w:hAnsi="Times New Roman" w:eastAsia="Times New Roman" w:cs="Times New Roman"/>
                <w:b w:val="0"/>
                <w:i w:val="0"/>
                <w:color w:val="000000"/>
                <w:sz w:val="21"/>
              </w:rPr>
              <w:t>Mã nhật ký. Hệ thống cấp, tăng dần. Bộ (Thời điểm, Tên đăng nhập) có thể trùng nên không dùng làm khóa</w:t>
            </w:r>
          </w:p>
        </w:tc>
      </w:tr>
      <w:tr w14:paraId="0DF0E154">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BC7677">
            <w:pPr>
              <w:spacing w:after="0" w:line="252" w:lineRule="auto"/>
              <w:jc w:val="left"/>
            </w:pPr>
            <w:r>
              <w:rPr>
                <w:rFonts w:ascii="Times New Roman" w:hAnsi="Times New Roman" w:eastAsia="Times New Roman" w:cs="Times New Roman"/>
                <w:b w:val="0"/>
                <w:i w:val="0"/>
                <w:color w:val="000000"/>
                <w:sz w:val="21"/>
              </w:rPr>
              <w:t>ThoiDiem</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A5828C9">
            <w:pPr>
              <w:spacing w:after="0" w:line="252" w:lineRule="auto"/>
              <w:jc w:val="left"/>
            </w:pPr>
            <w:r>
              <w:rPr>
                <w:rFonts w:ascii="Times New Roman" w:hAnsi="Times New Roman" w:eastAsia="Times New Roman" w:cs="Times New Roman"/>
                <w:b w:val="0"/>
                <w:i w:val="0"/>
                <w:color w:val="000000"/>
                <w:sz w:val="21"/>
              </w:rPr>
              <w:t>DATETIME2(0)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6F8D386">
            <w:pPr>
              <w:spacing w:after="0" w:line="252" w:lineRule="auto"/>
              <w:jc w:val="left"/>
            </w:pPr>
            <w:r>
              <w:rPr>
                <w:rFonts w:ascii="Times New Roman" w:hAnsi="Times New Roman" w:eastAsia="Times New Roman" w:cs="Times New Roman"/>
                <w:b w:val="0"/>
                <w:i w:val="0"/>
                <w:color w:val="000000"/>
                <w:sz w:val="21"/>
              </w:rPr>
              <w:t>NOT NULL; mặc định SYSDATETIME()</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D00AD2">
            <w:pPr>
              <w:spacing w:after="0" w:line="252" w:lineRule="auto"/>
              <w:jc w:val="left"/>
            </w:pPr>
            <w:r>
              <w:rPr>
                <w:rFonts w:ascii="Times New Roman" w:hAnsi="Times New Roman" w:eastAsia="Times New Roman" w:cs="Times New Roman"/>
                <w:b w:val="0"/>
                <w:i w:val="0"/>
                <w:color w:val="000000"/>
                <w:sz w:val="21"/>
              </w:rPr>
              <w:t>Thời điểm</w:t>
            </w:r>
          </w:p>
        </w:tc>
      </w:tr>
      <w:tr w14:paraId="72950C9B">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2B220E">
            <w:pPr>
              <w:spacing w:after="0" w:line="252" w:lineRule="auto"/>
              <w:jc w:val="left"/>
            </w:pPr>
            <w:r>
              <w:rPr>
                <w:rFonts w:ascii="Times New Roman" w:hAnsi="Times New Roman" w:eastAsia="Times New Roman" w:cs="Times New Roman"/>
                <w:b w:val="0"/>
                <w:i w:val="0"/>
                <w:color w:val="000000"/>
                <w:sz w:val="21"/>
              </w:rPr>
              <w:t>TenDangNhap</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1E0829D">
            <w:pPr>
              <w:spacing w:after="0" w:line="252" w:lineRule="auto"/>
              <w:jc w:val="left"/>
            </w:pPr>
            <w:r>
              <w:rPr>
                <w:rFonts w:ascii="Times New Roman" w:hAnsi="Times New Roman" w:eastAsia="Times New Roman" w:cs="Times New Roman"/>
                <w:b w:val="0"/>
                <w:i w:val="0"/>
                <w:color w:val="000000"/>
                <w:sz w:val="21"/>
              </w:rPr>
              <w:t>VARCHAR(50)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17D408">
            <w:pPr>
              <w:spacing w:after="0" w:line="252" w:lineRule="auto"/>
              <w:jc w:val="left"/>
            </w:pPr>
            <w:r>
              <w:rPr>
                <w:rFonts w:ascii="Times New Roman" w:hAnsi="Times New Roman" w:eastAsia="Times New Roman" w:cs="Times New Roman"/>
                <w:b w:val="0"/>
                <w:i w:val="0"/>
                <w:color w:val="000000"/>
                <w:sz w:val="21"/>
              </w:rPr>
              <w:t>FK → TaiKhoan; 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F726B9B">
            <w:pPr>
              <w:spacing w:after="0" w:line="252" w:lineRule="auto"/>
              <w:jc w:val="left"/>
            </w:pPr>
            <w:r>
              <w:rPr>
                <w:rFonts w:ascii="Times New Roman" w:hAnsi="Times New Roman" w:eastAsia="Times New Roman" w:cs="Times New Roman"/>
                <w:b w:val="0"/>
                <w:i w:val="0"/>
                <w:color w:val="000000"/>
                <w:sz w:val="21"/>
              </w:rPr>
              <w:t>Tên đăng nhập</w:t>
            </w:r>
          </w:p>
        </w:tc>
      </w:tr>
      <w:tr w14:paraId="163BF0AE">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AF866D">
            <w:pPr>
              <w:spacing w:after="0" w:line="252" w:lineRule="auto"/>
              <w:jc w:val="left"/>
            </w:pPr>
            <w:r>
              <w:rPr>
                <w:rFonts w:ascii="Times New Roman" w:hAnsi="Times New Roman" w:eastAsia="Times New Roman" w:cs="Times New Roman"/>
                <w:b w:val="0"/>
                <w:i w:val="0"/>
                <w:color w:val="000000"/>
                <w:sz w:val="21"/>
              </w:rPr>
              <w:t>ThaoTac</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2123F3">
            <w:pPr>
              <w:spacing w:after="0" w:line="252" w:lineRule="auto"/>
              <w:jc w:val="left"/>
            </w:pPr>
            <w:r>
              <w:rPr>
                <w:rFonts w:ascii="Times New Roman" w:hAnsi="Times New Roman" w:eastAsia="Times New Roman" w:cs="Times New Roman"/>
                <w:b w:val="0"/>
                <w:i w:val="0"/>
                <w:color w:val="000000"/>
                <w:sz w:val="21"/>
              </w:rPr>
              <w:t>NVARCHAR(20)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13E5F7">
            <w:pPr>
              <w:spacing w:after="0" w:line="252" w:lineRule="auto"/>
              <w:jc w:val="left"/>
            </w:pPr>
            <w:r>
              <w:rPr>
                <w:rFonts w:ascii="Times New Roman" w:hAnsi="Times New Roman" w:eastAsia="Times New Roman" w:cs="Times New Roman"/>
                <w:b w:val="0"/>
                <w:i w:val="0"/>
                <w:color w:val="000000"/>
                <w:sz w:val="21"/>
              </w:rPr>
              <w:t>NOT NULL; CHECK (ThaoTac IN (N'Đăng nhập', N'Thêm', N'Sửa', N'Ngừng', N'Duyệt', N'In'))</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8BFF64">
            <w:pPr>
              <w:spacing w:after="0" w:line="252" w:lineRule="auto"/>
              <w:jc w:val="left"/>
            </w:pPr>
            <w:r>
              <w:rPr>
                <w:rFonts w:ascii="Times New Roman" w:hAnsi="Times New Roman" w:eastAsia="Times New Roman" w:cs="Times New Roman"/>
                <w:b w:val="0"/>
                <w:i w:val="0"/>
                <w:color w:val="000000"/>
                <w:sz w:val="21"/>
              </w:rPr>
              <w:t>Thao tác. [Đăng nhập | Thêm | Sửa | Ngừng | Duyệt | In]</w:t>
            </w:r>
          </w:p>
        </w:tc>
      </w:tr>
      <w:tr w14:paraId="6586F33F">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6A0EE7">
            <w:pPr>
              <w:spacing w:after="0" w:line="252" w:lineRule="auto"/>
              <w:jc w:val="left"/>
            </w:pPr>
            <w:r>
              <w:rPr>
                <w:rFonts w:ascii="Times New Roman" w:hAnsi="Times New Roman" w:eastAsia="Times New Roman" w:cs="Times New Roman"/>
                <w:b w:val="0"/>
                <w:i w:val="0"/>
                <w:color w:val="000000"/>
                <w:sz w:val="21"/>
              </w:rPr>
              <w:t>DoiTuong</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64DB2C8">
            <w:pPr>
              <w:spacing w:after="0" w:line="252" w:lineRule="auto"/>
              <w:jc w:val="left"/>
            </w:pPr>
            <w:r>
              <w:rPr>
                <w:rFonts w:ascii="Times New Roman" w:hAnsi="Times New Roman" w:eastAsia="Times New Roman" w:cs="Times New Roman"/>
                <w:b w:val="0"/>
                <w:i w:val="0"/>
                <w:color w:val="000000"/>
                <w:sz w:val="21"/>
              </w:rPr>
              <w:t>VARCHAR(30)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7A52073">
            <w:pPr>
              <w:spacing w:after="0" w:line="252" w:lineRule="auto"/>
              <w:jc w:val="left"/>
            </w:pPr>
            <w:r>
              <w:rPr>
                <w:rFonts w:ascii="Times New Roman" w:hAnsi="Times New Roman" w:eastAsia="Times New Roman" w:cs="Times New Roman"/>
                <w:b w:val="0"/>
                <w:i w:val="0"/>
                <w:color w:val="000000"/>
                <w:sz w:val="21"/>
              </w:rPr>
              <w:t>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153A546">
            <w:pPr>
              <w:spacing w:after="0" w:line="252" w:lineRule="auto"/>
              <w:jc w:val="left"/>
            </w:pPr>
            <w:r>
              <w:rPr>
                <w:rFonts w:ascii="Times New Roman" w:hAnsi="Times New Roman" w:eastAsia="Times New Roman" w:cs="Times New Roman"/>
                <w:b w:val="0"/>
                <w:i w:val="0"/>
                <w:color w:val="000000"/>
                <w:sz w:val="21"/>
              </w:rPr>
              <w:t>Đối tượng. Tên thực thể bị tác động, vd "DangKy"</w:t>
            </w:r>
          </w:p>
        </w:tc>
      </w:tr>
      <w:tr w14:paraId="28FFD007">
        <w:tblPrEx>
          <w:tblCellMar>
            <w:top w:w="0" w:type="dxa"/>
            <w:left w:w="108" w:type="dxa"/>
            <w:bottom w:w="0" w:type="dxa"/>
            <w:right w:w="108" w:type="dxa"/>
          </w:tblCellMar>
        </w:tblPrEx>
        <w:trPr>
          <w:cantSplit/>
          <w:jc w:val="center"/>
        </w:trPr>
        <w:tc>
          <w:tcPr>
            <w:tcW w:w="110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05E207A">
            <w:pPr>
              <w:spacing w:after="0" w:line="252" w:lineRule="auto"/>
              <w:jc w:val="left"/>
            </w:pPr>
            <w:r>
              <w:rPr>
                <w:rFonts w:ascii="Times New Roman" w:hAnsi="Times New Roman" w:eastAsia="Times New Roman" w:cs="Times New Roman"/>
                <w:b w:val="0"/>
                <w:i w:val="0"/>
                <w:color w:val="000000"/>
                <w:sz w:val="21"/>
              </w:rPr>
              <w:t>MaDoiTuong</w:t>
            </w:r>
          </w:p>
        </w:tc>
        <w:tc>
          <w:tcPr>
            <w:tcW w:w="1257"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8E00CF8">
            <w:pPr>
              <w:spacing w:after="0" w:line="252" w:lineRule="auto"/>
              <w:jc w:val="left"/>
            </w:pPr>
            <w:r>
              <w:rPr>
                <w:rFonts w:ascii="Times New Roman" w:hAnsi="Times New Roman" w:eastAsia="Times New Roman" w:cs="Times New Roman"/>
                <w:b w:val="0"/>
                <w:i w:val="0"/>
                <w:color w:val="000000"/>
                <w:sz w:val="21"/>
              </w:rPr>
              <w:t>NVARCHAR(100)</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FAA270">
            <w:pPr>
              <w:spacing w:after="0" w:line="252" w:lineRule="auto"/>
              <w:jc w:val="left"/>
            </w:pPr>
            <w:r>
              <w:rPr>
                <w:rFonts w:ascii="Times New Roman" w:hAnsi="Times New Roman" w:eastAsia="Times New Roman" w:cs="Times New Roman"/>
                <w:b w:val="0"/>
                <w:i w:val="0"/>
                <w:color w:val="000000"/>
                <w:sz w:val="21"/>
              </w:rPr>
              <w:t>NOT NULL</w:t>
            </w:r>
          </w:p>
        </w:tc>
        <w:tc>
          <w:tcPr>
            <w:tcW w:w="3574"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F11F4E1">
            <w:pPr>
              <w:spacing w:after="0" w:line="252" w:lineRule="auto"/>
              <w:jc w:val="left"/>
            </w:pPr>
            <w:r>
              <w:rPr>
                <w:rFonts w:ascii="Times New Roman" w:hAnsi="Times New Roman" w:eastAsia="Times New Roman" w:cs="Times New Roman"/>
                <w:b w:val="0"/>
                <w:i w:val="0"/>
                <w:color w:val="000000"/>
                <w:sz w:val="21"/>
              </w:rPr>
              <w:t>Mã đối tượng. Giá trị khóa của cá thể, vd "HV0412/IEK-2609"</w:t>
            </w:r>
          </w:p>
        </w:tc>
      </w:tr>
    </w:tbl>
    <w:p w14:paraId="054C19E6">
      <w:pPr>
        <w:spacing w:after="40"/>
      </w:pPr>
    </w:p>
    <w:p w14:paraId="7E893A67">
      <w:pPr>
        <w:pStyle w:val="5"/>
      </w:pPr>
      <w:r>
        <w:t>Bảng 26. ThamSo – Tham số (kho D5, thực thể chức năng)</w:t>
      </w:r>
    </w:p>
    <w:tbl>
      <w:tblPr>
        <w:tblStyle w:val="12"/>
        <w:tblW w:w="0" w:type="auto"/>
        <w:jc w:val="center"/>
        <w:tblLayout w:type="fixed"/>
        <w:tblCellMar>
          <w:top w:w="0" w:type="dxa"/>
          <w:left w:w="108" w:type="dxa"/>
          <w:bottom w:w="0" w:type="dxa"/>
          <w:right w:w="108" w:type="dxa"/>
        </w:tblCellMar>
      </w:tblPr>
      <w:tblGrid>
        <w:gridCol w:w="1398"/>
        <w:gridCol w:w="1830"/>
        <w:gridCol w:w="1618"/>
        <w:gridCol w:w="4658"/>
      </w:tblGrid>
      <w:tr w14:paraId="060B7792">
        <w:tblPrEx>
          <w:tblCellMar>
            <w:top w:w="0" w:type="dxa"/>
            <w:left w:w="108" w:type="dxa"/>
            <w:bottom w:w="0" w:type="dxa"/>
            <w:right w:w="108" w:type="dxa"/>
          </w:tblCellMar>
        </w:tblPrEx>
        <w:trPr>
          <w:cantSplit/>
          <w:tblHeader/>
          <w:jc w:val="center"/>
        </w:trPr>
        <w:tc>
          <w:tcPr>
            <w:tcW w:w="139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5F14129">
            <w:pPr>
              <w:spacing w:after="0" w:line="252" w:lineRule="auto"/>
              <w:jc w:val="center"/>
            </w:pPr>
            <w:r>
              <w:rPr>
                <w:rFonts w:ascii="Times New Roman" w:hAnsi="Times New Roman" w:eastAsia="Times New Roman" w:cs="Times New Roman"/>
                <w:b/>
                <w:i w:val="0"/>
                <w:color w:val="000000"/>
                <w:sz w:val="21"/>
              </w:rPr>
              <w:t>Tên trường</w:t>
            </w:r>
          </w:p>
        </w:tc>
        <w:tc>
          <w:tcPr>
            <w:tcW w:w="1830"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3B71BD8">
            <w:pPr>
              <w:spacing w:after="0" w:line="252" w:lineRule="auto"/>
              <w:jc w:val="center"/>
            </w:pPr>
            <w:r>
              <w:rPr>
                <w:rFonts w:ascii="Times New Roman" w:hAnsi="Times New Roman" w:eastAsia="Times New Roman" w:cs="Times New Roman"/>
                <w:b/>
                <w:i w:val="0"/>
                <w:color w:val="000000"/>
                <w:sz w:val="21"/>
              </w:rPr>
              <w:t>Kiểu dữ liệu</w:t>
            </w:r>
          </w:p>
        </w:tc>
        <w:tc>
          <w:tcPr>
            <w:tcW w:w="161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226447EF">
            <w:pPr>
              <w:spacing w:after="0" w:line="252" w:lineRule="auto"/>
              <w:jc w:val="center"/>
            </w:pPr>
            <w:r>
              <w:rPr>
                <w:rFonts w:ascii="Times New Roman" w:hAnsi="Times New Roman" w:eastAsia="Times New Roman" w:cs="Times New Roman"/>
                <w:b/>
                <w:i w:val="0"/>
                <w:color w:val="000000"/>
                <w:sz w:val="21"/>
              </w:rPr>
              <w:t>Ràng buộc</w:t>
            </w:r>
          </w:p>
        </w:tc>
        <w:tc>
          <w:tcPr>
            <w:tcW w:w="4658"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90A4F3B">
            <w:pPr>
              <w:spacing w:after="0" w:line="252" w:lineRule="auto"/>
              <w:jc w:val="center"/>
            </w:pPr>
            <w:r>
              <w:rPr>
                <w:rFonts w:ascii="Times New Roman" w:hAnsi="Times New Roman" w:eastAsia="Times New Roman" w:cs="Times New Roman"/>
                <w:b/>
                <w:i w:val="0"/>
                <w:color w:val="000000"/>
                <w:sz w:val="21"/>
              </w:rPr>
              <w:t>Ý nghĩa</w:t>
            </w:r>
          </w:p>
        </w:tc>
      </w:tr>
      <w:tr w14:paraId="4E73ECBA">
        <w:tblPrEx>
          <w:tblCellMar>
            <w:top w:w="0" w:type="dxa"/>
            <w:left w:w="108" w:type="dxa"/>
            <w:bottom w:w="0" w:type="dxa"/>
            <w:right w:w="108" w:type="dxa"/>
          </w:tblCellMar>
        </w:tblPrEx>
        <w:trPr>
          <w:cantSplit/>
          <w:jc w:val="center"/>
        </w:trPr>
        <w:tc>
          <w:tcPr>
            <w:tcW w:w="13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737550E">
            <w:pPr>
              <w:spacing w:after="0" w:line="252" w:lineRule="auto"/>
              <w:jc w:val="left"/>
            </w:pPr>
            <w:r>
              <w:rPr>
                <w:rFonts w:ascii="Times New Roman" w:hAnsi="Times New Roman" w:eastAsia="Times New Roman" w:cs="Times New Roman"/>
                <w:b w:val="0"/>
                <w:i w:val="0"/>
                <w:color w:val="000000"/>
                <w:sz w:val="21"/>
              </w:rPr>
              <w:t>MaThamSo</w:t>
            </w:r>
          </w:p>
        </w:tc>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F09A72">
            <w:pPr>
              <w:spacing w:after="0" w:line="252" w:lineRule="auto"/>
              <w:jc w:val="left"/>
            </w:pPr>
            <w:r>
              <w:rPr>
                <w:rFonts w:ascii="Times New Roman" w:hAnsi="Times New Roman" w:eastAsia="Times New Roman" w:cs="Times New Roman"/>
                <w:b w:val="0"/>
                <w:i w:val="0"/>
                <w:color w:val="000000"/>
                <w:sz w:val="21"/>
              </w:rPr>
              <w:t>VARCHAR(30)</w:t>
            </w:r>
          </w:p>
        </w:tc>
        <w:tc>
          <w:tcPr>
            <w:tcW w:w="16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0462B4">
            <w:pPr>
              <w:spacing w:after="0" w:line="252" w:lineRule="auto"/>
              <w:jc w:val="left"/>
            </w:pPr>
            <w:r>
              <w:rPr>
                <w:rFonts w:ascii="Times New Roman" w:hAnsi="Times New Roman" w:eastAsia="Times New Roman" w:cs="Times New Roman"/>
                <w:b w:val="0"/>
                <w:i w:val="0"/>
                <w:color w:val="000000"/>
                <w:sz w:val="21"/>
              </w:rPr>
              <w:t>PK; NOT NULL</w:t>
            </w:r>
          </w:p>
        </w:tc>
        <w:tc>
          <w:tcPr>
            <w:tcW w:w="46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5A1EBD">
            <w:pPr>
              <w:spacing w:after="0" w:line="252" w:lineRule="auto"/>
              <w:jc w:val="left"/>
            </w:pPr>
            <w:r>
              <w:rPr>
                <w:rFonts w:ascii="Times New Roman" w:hAnsi="Times New Roman" w:eastAsia="Times New Roman" w:cs="Times New Roman"/>
                <w:b w:val="0"/>
                <w:i w:val="0"/>
                <w:color w:val="000000"/>
                <w:sz w:val="21"/>
              </w:rPr>
              <w:t>Mã tham số</w:t>
            </w:r>
          </w:p>
        </w:tc>
      </w:tr>
      <w:tr w14:paraId="55AE3F67">
        <w:tblPrEx>
          <w:tblCellMar>
            <w:top w:w="0" w:type="dxa"/>
            <w:left w:w="108" w:type="dxa"/>
            <w:bottom w:w="0" w:type="dxa"/>
            <w:right w:w="108" w:type="dxa"/>
          </w:tblCellMar>
        </w:tblPrEx>
        <w:trPr>
          <w:cantSplit/>
          <w:jc w:val="center"/>
        </w:trPr>
        <w:tc>
          <w:tcPr>
            <w:tcW w:w="13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F3E9D55">
            <w:pPr>
              <w:spacing w:after="0" w:line="252" w:lineRule="auto"/>
              <w:jc w:val="left"/>
            </w:pPr>
            <w:r>
              <w:rPr>
                <w:rFonts w:ascii="Times New Roman" w:hAnsi="Times New Roman" w:eastAsia="Times New Roman" w:cs="Times New Roman"/>
                <w:b w:val="0"/>
                <w:i w:val="0"/>
                <w:color w:val="000000"/>
                <w:sz w:val="21"/>
              </w:rPr>
              <w:t>TenThamSo</w:t>
            </w:r>
          </w:p>
        </w:tc>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D5AA886">
            <w:pPr>
              <w:spacing w:after="0" w:line="252" w:lineRule="auto"/>
              <w:jc w:val="left"/>
            </w:pPr>
            <w:r>
              <w:rPr>
                <w:rFonts w:ascii="Times New Roman" w:hAnsi="Times New Roman" w:eastAsia="Times New Roman" w:cs="Times New Roman"/>
                <w:b w:val="0"/>
                <w:i w:val="0"/>
                <w:color w:val="000000"/>
                <w:sz w:val="21"/>
              </w:rPr>
              <w:t>NVARCHAR(100)</w:t>
            </w:r>
          </w:p>
        </w:tc>
        <w:tc>
          <w:tcPr>
            <w:tcW w:w="16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53F74C9">
            <w:pPr>
              <w:spacing w:after="0" w:line="252" w:lineRule="auto"/>
              <w:jc w:val="left"/>
            </w:pPr>
            <w:r>
              <w:rPr>
                <w:rFonts w:ascii="Times New Roman" w:hAnsi="Times New Roman" w:eastAsia="Times New Roman" w:cs="Times New Roman"/>
                <w:b w:val="0"/>
                <w:i w:val="0"/>
                <w:color w:val="000000"/>
                <w:sz w:val="21"/>
              </w:rPr>
              <w:t>NOT NULL</w:t>
            </w:r>
          </w:p>
        </w:tc>
        <w:tc>
          <w:tcPr>
            <w:tcW w:w="46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57D75A">
            <w:pPr>
              <w:spacing w:after="0" w:line="252" w:lineRule="auto"/>
              <w:jc w:val="left"/>
            </w:pPr>
            <w:r>
              <w:rPr>
                <w:rFonts w:ascii="Times New Roman" w:hAnsi="Times New Roman" w:eastAsia="Times New Roman" w:cs="Times New Roman"/>
                <w:b w:val="0"/>
                <w:i w:val="0"/>
                <w:color w:val="000000"/>
                <w:sz w:val="21"/>
              </w:rPr>
              <w:t>Tên tham số</w:t>
            </w:r>
          </w:p>
        </w:tc>
      </w:tr>
      <w:tr w14:paraId="456E9EC6">
        <w:tblPrEx>
          <w:tblCellMar>
            <w:top w:w="0" w:type="dxa"/>
            <w:left w:w="108" w:type="dxa"/>
            <w:bottom w:w="0" w:type="dxa"/>
            <w:right w:w="108" w:type="dxa"/>
          </w:tblCellMar>
        </w:tblPrEx>
        <w:trPr>
          <w:cantSplit/>
          <w:jc w:val="center"/>
        </w:trPr>
        <w:tc>
          <w:tcPr>
            <w:tcW w:w="13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8323E4">
            <w:pPr>
              <w:spacing w:after="0" w:line="252" w:lineRule="auto"/>
              <w:jc w:val="left"/>
            </w:pPr>
            <w:r>
              <w:rPr>
                <w:rFonts w:ascii="Times New Roman" w:hAnsi="Times New Roman" w:eastAsia="Times New Roman" w:cs="Times New Roman"/>
                <w:b w:val="0"/>
                <w:i w:val="0"/>
                <w:color w:val="000000"/>
                <w:sz w:val="21"/>
              </w:rPr>
              <w:t>GiaTri</w:t>
            </w:r>
          </w:p>
        </w:tc>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DA15EAB">
            <w:pPr>
              <w:spacing w:after="0" w:line="252" w:lineRule="auto"/>
              <w:jc w:val="left"/>
            </w:pPr>
            <w:r>
              <w:rPr>
                <w:rFonts w:ascii="Times New Roman" w:hAnsi="Times New Roman" w:eastAsia="Times New Roman" w:cs="Times New Roman"/>
                <w:b w:val="0"/>
                <w:i w:val="0"/>
                <w:color w:val="000000"/>
                <w:sz w:val="21"/>
              </w:rPr>
              <w:t>DECIMAL(10, 2)</w:t>
            </w:r>
          </w:p>
        </w:tc>
        <w:tc>
          <w:tcPr>
            <w:tcW w:w="16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5F1B55">
            <w:pPr>
              <w:spacing w:after="0" w:line="252" w:lineRule="auto"/>
              <w:jc w:val="left"/>
            </w:pPr>
            <w:r>
              <w:rPr>
                <w:rFonts w:ascii="Times New Roman" w:hAnsi="Times New Roman" w:eastAsia="Times New Roman" w:cs="Times New Roman"/>
                <w:b w:val="0"/>
                <w:i w:val="0"/>
                <w:color w:val="000000"/>
                <w:sz w:val="21"/>
              </w:rPr>
              <w:t>NOT NULL</w:t>
            </w:r>
          </w:p>
        </w:tc>
        <w:tc>
          <w:tcPr>
            <w:tcW w:w="46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5BA901">
            <w:pPr>
              <w:spacing w:after="0" w:line="252" w:lineRule="auto"/>
              <w:jc w:val="left"/>
            </w:pPr>
            <w:r>
              <w:rPr>
                <w:rFonts w:ascii="Times New Roman" w:hAnsi="Times New Roman" w:eastAsia="Times New Roman" w:cs="Times New Roman"/>
                <w:b w:val="0"/>
                <w:i w:val="0"/>
                <w:color w:val="000000"/>
                <w:sz w:val="21"/>
              </w:rPr>
              <w:t>Giá trị. Số</w:t>
            </w:r>
          </w:p>
        </w:tc>
      </w:tr>
      <w:tr w14:paraId="21E86EA8">
        <w:tblPrEx>
          <w:tblCellMar>
            <w:top w:w="0" w:type="dxa"/>
            <w:left w:w="108" w:type="dxa"/>
            <w:bottom w:w="0" w:type="dxa"/>
            <w:right w:w="108" w:type="dxa"/>
          </w:tblCellMar>
        </w:tblPrEx>
        <w:trPr>
          <w:cantSplit/>
          <w:jc w:val="center"/>
        </w:trPr>
        <w:tc>
          <w:tcPr>
            <w:tcW w:w="13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243B69">
            <w:pPr>
              <w:spacing w:after="0" w:line="252" w:lineRule="auto"/>
              <w:jc w:val="left"/>
            </w:pPr>
            <w:r>
              <w:rPr>
                <w:rFonts w:ascii="Times New Roman" w:hAnsi="Times New Roman" w:eastAsia="Times New Roman" w:cs="Times New Roman"/>
                <w:b w:val="0"/>
                <w:i w:val="0"/>
                <w:color w:val="000000"/>
                <w:sz w:val="21"/>
              </w:rPr>
              <w:t>DonVi</w:t>
            </w:r>
          </w:p>
        </w:tc>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31944B">
            <w:pPr>
              <w:spacing w:after="0" w:line="252" w:lineRule="auto"/>
              <w:jc w:val="left"/>
            </w:pPr>
            <w:r>
              <w:rPr>
                <w:rFonts w:ascii="Times New Roman" w:hAnsi="Times New Roman" w:eastAsia="Times New Roman" w:cs="Times New Roman"/>
                <w:b w:val="0"/>
                <w:i w:val="0"/>
                <w:color w:val="000000"/>
                <w:sz w:val="21"/>
              </w:rPr>
              <w:t>NVARCHAR(20)</w:t>
            </w:r>
          </w:p>
        </w:tc>
        <w:tc>
          <w:tcPr>
            <w:tcW w:w="16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D0E677">
            <w:pPr>
              <w:spacing w:after="0" w:line="252" w:lineRule="auto"/>
              <w:jc w:val="left"/>
            </w:pPr>
            <w:r>
              <w:rPr>
                <w:rFonts w:ascii="Times New Roman" w:hAnsi="Times New Roman" w:eastAsia="Times New Roman" w:cs="Times New Roman"/>
                <w:b w:val="0"/>
                <w:i w:val="0"/>
                <w:color w:val="000000"/>
                <w:sz w:val="21"/>
              </w:rPr>
              <w:t>NOT NULL</w:t>
            </w:r>
          </w:p>
        </w:tc>
        <w:tc>
          <w:tcPr>
            <w:tcW w:w="46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1DC05D2">
            <w:pPr>
              <w:spacing w:after="0" w:line="252" w:lineRule="auto"/>
              <w:jc w:val="left"/>
            </w:pPr>
            <w:r>
              <w:rPr>
                <w:rFonts w:ascii="Times New Roman" w:hAnsi="Times New Roman" w:eastAsia="Times New Roman" w:cs="Times New Roman"/>
                <w:b w:val="0"/>
                <w:i w:val="0"/>
                <w:color w:val="000000"/>
                <w:sz w:val="21"/>
              </w:rPr>
              <w:t>Đơn vị</w:t>
            </w:r>
          </w:p>
        </w:tc>
      </w:tr>
      <w:tr w14:paraId="14B4B178">
        <w:tblPrEx>
          <w:tblCellMar>
            <w:top w:w="0" w:type="dxa"/>
            <w:left w:w="108" w:type="dxa"/>
            <w:bottom w:w="0" w:type="dxa"/>
            <w:right w:w="108" w:type="dxa"/>
          </w:tblCellMar>
        </w:tblPrEx>
        <w:trPr>
          <w:cantSplit/>
          <w:jc w:val="center"/>
        </w:trPr>
        <w:tc>
          <w:tcPr>
            <w:tcW w:w="139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32DAEE">
            <w:pPr>
              <w:spacing w:after="0" w:line="252" w:lineRule="auto"/>
              <w:jc w:val="left"/>
            </w:pPr>
            <w:r>
              <w:rPr>
                <w:rFonts w:ascii="Times New Roman" w:hAnsi="Times New Roman" w:eastAsia="Times New Roman" w:cs="Times New Roman"/>
                <w:b w:val="0"/>
                <w:i w:val="0"/>
                <w:color w:val="000000"/>
                <w:sz w:val="21"/>
              </w:rPr>
              <w:t>QuyTac</w:t>
            </w:r>
          </w:p>
        </w:tc>
        <w:tc>
          <w:tcPr>
            <w:tcW w:w="1830"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990ED2">
            <w:pPr>
              <w:spacing w:after="0" w:line="252" w:lineRule="auto"/>
              <w:jc w:val="left"/>
            </w:pPr>
            <w:r>
              <w:rPr>
                <w:rFonts w:ascii="Times New Roman" w:hAnsi="Times New Roman" w:eastAsia="Times New Roman" w:cs="Times New Roman"/>
                <w:b w:val="0"/>
                <w:i w:val="0"/>
                <w:color w:val="000000"/>
                <w:sz w:val="21"/>
              </w:rPr>
              <w:t>VARCHAR(20)</w:t>
            </w:r>
          </w:p>
        </w:tc>
        <w:tc>
          <w:tcPr>
            <w:tcW w:w="161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4D603D4">
            <w:pPr>
              <w:spacing w:after="0" w:line="252" w:lineRule="auto"/>
              <w:jc w:val="left"/>
            </w:pPr>
            <w:r>
              <w:rPr>
                <w:rFonts w:ascii="Times New Roman" w:hAnsi="Times New Roman" w:eastAsia="Times New Roman" w:cs="Times New Roman"/>
                <w:b w:val="0"/>
                <w:i w:val="0"/>
                <w:color w:val="000000"/>
                <w:sz w:val="21"/>
              </w:rPr>
              <w:t>NULL</w:t>
            </w:r>
          </w:p>
        </w:tc>
        <w:tc>
          <w:tcPr>
            <w:tcW w:w="4658"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29B599B">
            <w:pPr>
              <w:spacing w:after="0" w:line="252" w:lineRule="auto"/>
              <w:jc w:val="left"/>
            </w:pPr>
            <w:r>
              <w:rPr>
                <w:rFonts w:ascii="Times New Roman" w:hAnsi="Times New Roman" w:eastAsia="Times New Roman" w:cs="Times New Roman"/>
                <w:b w:val="0"/>
                <w:i w:val="0"/>
                <w:color w:val="000000"/>
                <w:sz w:val="21"/>
              </w:rPr>
              <w:t>Quy tắc. Mã QTxx của quy tắc dùng tham số này</w:t>
            </w:r>
          </w:p>
        </w:tc>
      </w:tr>
    </w:tbl>
    <w:p w14:paraId="4A842F1B">
      <w:pPr>
        <w:spacing w:after="40"/>
      </w:pPr>
    </w:p>
    <w:p w14:paraId="43C64310">
      <w:pPr>
        <w:pStyle w:val="5"/>
      </w:pPr>
      <w:r>
        <w:t>Chỉ mục</w:t>
      </w:r>
    </w:p>
    <w:tbl>
      <w:tblPr>
        <w:tblStyle w:val="12"/>
        <w:tblW w:w="0" w:type="auto"/>
        <w:jc w:val="center"/>
        <w:tblLayout w:type="fixed"/>
        <w:tblCellMar>
          <w:top w:w="0" w:type="dxa"/>
          <w:left w:w="108" w:type="dxa"/>
          <w:bottom w:w="0" w:type="dxa"/>
          <w:right w:w="108" w:type="dxa"/>
        </w:tblCellMar>
      </w:tblPr>
      <w:tblGrid>
        <w:gridCol w:w="2185"/>
        <w:gridCol w:w="1452"/>
        <w:gridCol w:w="2185"/>
        <w:gridCol w:w="3682"/>
      </w:tblGrid>
      <w:tr w14:paraId="20F2C77D">
        <w:tblPrEx>
          <w:tblCellMar>
            <w:top w:w="0" w:type="dxa"/>
            <w:left w:w="108" w:type="dxa"/>
            <w:bottom w:w="0" w:type="dxa"/>
            <w:right w:w="108" w:type="dxa"/>
          </w:tblCellMar>
        </w:tblPrEx>
        <w:trPr>
          <w:cantSplit/>
          <w:tblHeader/>
          <w:jc w:val="center"/>
        </w:trPr>
        <w:tc>
          <w:tcPr>
            <w:tcW w:w="21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58645683">
            <w:pPr>
              <w:spacing w:after="0" w:line="252" w:lineRule="auto"/>
              <w:jc w:val="center"/>
            </w:pPr>
            <w:r>
              <w:rPr>
                <w:rFonts w:ascii="Times New Roman" w:hAnsi="Times New Roman" w:eastAsia="Times New Roman" w:cs="Times New Roman"/>
                <w:b/>
                <w:i w:val="0"/>
                <w:color w:val="000000"/>
                <w:sz w:val="21"/>
              </w:rPr>
              <w:t>Chỉ mục</w:t>
            </w:r>
          </w:p>
        </w:tc>
        <w:tc>
          <w:tcPr>
            <w:tcW w:w="145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6D9E5274">
            <w:pPr>
              <w:spacing w:after="0" w:line="252" w:lineRule="auto"/>
              <w:jc w:val="center"/>
            </w:pPr>
            <w:r>
              <w:rPr>
                <w:rFonts w:ascii="Times New Roman" w:hAnsi="Times New Roman" w:eastAsia="Times New Roman" w:cs="Times New Roman"/>
                <w:b/>
                <w:i w:val="0"/>
                <w:color w:val="000000"/>
                <w:sz w:val="21"/>
              </w:rPr>
              <w:t>Bảng</w:t>
            </w:r>
          </w:p>
        </w:tc>
        <w:tc>
          <w:tcPr>
            <w:tcW w:w="2185"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3715E9E2">
            <w:pPr>
              <w:spacing w:after="0" w:line="252" w:lineRule="auto"/>
              <w:jc w:val="center"/>
            </w:pPr>
            <w:r>
              <w:rPr>
                <w:rFonts w:ascii="Times New Roman" w:hAnsi="Times New Roman" w:eastAsia="Times New Roman" w:cs="Times New Roman"/>
                <w:b/>
                <w:i w:val="0"/>
                <w:color w:val="000000"/>
                <w:sz w:val="21"/>
              </w:rPr>
              <w:t>Trường</w:t>
            </w:r>
          </w:p>
        </w:tc>
        <w:tc>
          <w:tcPr>
            <w:tcW w:w="3682" w:type="dxa"/>
            <w:tcBorders>
              <w:top w:val="single" w:color="BFBFBF" w:sz="6" w:space="0"/>
              <w:left w:val="single" w:color="BFBFBF" w:sz="6" w:space="0"/>
              <w:bottom w:val="single" w:color="BFBFBF" w:sz="6" w:space="0"/>
              <w:right w:val="single" w:color="BFBFBF" w:sz="6" w:space="0"/>
            </w:tcBorders>
            <w:shd w:val="clear" w:color="auto" w:fill="E7E6E6"/>
            <w:tcMar>
              <w:top w:w="60" w:type="dxa"/>
              <w:left w:w="80" w:type="dxa"/>
              <w:bottom w:w="60" w:type="dxa"/>
              <w:right w:w="80" w:type="dxa"/>
            </w:tcMar>
            <w:vAlign w:val="center"/>
          </w:tcPr>
          <w:p w14:paraId="1990DDA0">
            <w:pPr>
              <w:spacing w:after="0" w:line="252" w:lineRule="auto"/>
              <w:jc w:val="center"/>
            </w:pPr>
            <w:r>
              <w:rPr>
                <w:rFonts w:ascii="Times New Roman" w:hAnsi="Times New Roman" w:eastAsia="Times New Roman" w:cs="Times New Roman"/>
                <w:b/>
                <w:i w:val="0"/>
                <w:color w:val="000000"/>
                <w:sz w:val="21"/>
              </w:rPr>
              <w:t>Mục đích</w:t>
            </w:r>
          </w:p>
        </w:tc>
      </w:tr>
      <w:tr w14:paraId="66490502">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AA8060">
            <w:pPr>
              <w:spacing w:after="0" w:line="252" w:lineRule="auto"/>
              <w:jc w:val="left"/>
            </w:pPr>
            <w:r>
              <w:rPr>
                <w:rFonts w:ascii="Times New Roman" w:hAnsi="Times New Roman" w:eastAsia="Times New Roman" w:cs="Times New Roman"/>
                <w:b w:val="0"/>
                <w:i w:val="0"/>
                <w:color w:val="000000"/>
                <w:sz w:val="21"/>
              </w:rPr>
              <w:t>IX_HocVien_HoTen</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86BB1C">
            <w:pPr>
              <w:spacing w:after="0" w:line="252" w:lineRule="auto"/>
              <w:jc w:val="left"/>
            </w:pPr>
            <w:r>
              <w:rPr>
                <w:rFonts w:ascii="Times New Roman" w:hAnsi="Times New Roman" w:eastAsia="Times New Roman" w:cs="Times New Roman"/>
                <w:b w:val="0"/>
                <w:i w:val="0"/>
                <w:color w:val="000000"/>
                <w:sz w:val="21"/>
              </w:rPr>
              <w:t>HocVien</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1445368">
            <w:pPr>
              <w:spacing w:after="0" w:line="252" w:lineRule="auto"/>
              <w:jc w:val="left"/>
            </w:pPr>
            <w:r>
              <w:rPr>
                <w:rFonts w:ascii="Times New Roman" w:hAnsi="Times New Roman" w:eastAsia="Times New Roman" w:cs="Times New Roman"/>
                <w:b w:val="0"/>
                <w:i w:val="0"/>
                <w:color w:val="000000"/>
                <w:sz w:val="21"/>
              </w:rPr>
              <w:t>HoTen</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7AC2A02">
            <w:pPr>
              <w:spacing w:after="0" w:line="252" w:lineRule="auto"/>
              <w:jc w:val="left"/>
            </w:pPr>
            <w:r>
              <w:rPr>
                <w:rFonts w:ascii="Times New Roman" w:hAnsi="Times New Roman" w:eastAsia="Times New Roman" w:cs="Times New Roman"/>
                <w:b w:val="0"/>
                <w:i w:val="0"/>
                <w:color w:val="000000"/>
                <w:sz w:val="21"/>
              </w:rPr>
              <w:t>1.1, 2.2 tra cứu học viên theo tên</w:t>
            </w:r>
          </w:p>
        </w:tc>
      </w:tr>
      <w:tr w14:paraId="1B81B2F2">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A99D7BA">
            <w:pPr>
              <w:spacing w:after="0" w:line="252" w:lineRule="auto"/>
              <w:jc w:val="left"/>
            </w:pPr>
            <w:r>
              <w:rPr>
                <w:rFonts w:ascii="Times New Roman" w:hAnsi="Times New Roman" w:eastAsia="Times New Roman" w:cs="Times New Roman"/>
                <w:b w:val="0"/>
                <w:i w:val="0"/>
                <w:color w:val="000000"/>
                <w:sz w:val="21"/>
              </w:rPr>
              <w:t>IX_HocVien_DienThoai</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17A980">
            <w:pPr>
              <w:spacing w:after="0" w:line="252" w:lineRule="auto"/>
              <w:jc w:val="left"/>
            </w:pPr>
            <w:r>
              <w:rPr>
                <w:rFonts w:ascii="Times New Roman" w:hAnsi="Times New Roman" w:eastAsia="Times New Roman" w:cs="Times New Roman"/>
                <w:b w:val="0"/>
                <w:i w:val="0"/>
                <w:color w:val="000000"/>
                <w:sz w:val="21"/>
              </w:rPr>
              <w:t>HocVien</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941D41">
            <w:pPr>
              <w:spacing w:after="0" w:line="252" w:lineRule="auto"/>
              <w:jc w:val="left"/>
            </w:pPr>
            <w:r>
              <w:rPr>
                <w:rFonts w:ascii="Times New Roman" w:hAnsi="Times New Roman" w:eastAsia="Times New Roman" w:cs="Times New Roman"/>
                <w:b w:val="0"/>
                <w:i w:val="0"/>
                <w:color w:val="000000"/>
                <w:sz w:val="21"/>
              </w:rPr>
              <w:t>DienThoai, NgaySinh</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BC23533">
            <w:pPr>
              <w:spacing w:after="0" w:line="252" w:lineRule="auto"/>
              <w:jc w:val="left"/>
            </w:pPr>
            <w:r>
              <w:rPr>
                <w:rFonts w:ascii="Times New Roman" w:hAnsi="Times New Roman" w:eastAsia="Times New Roman" w:cs="Times New Roman"/>
                <w:b w:val="0"/>
                <w:i w:val="0"/>
                <w:color w:val="000000"/>
                <w:sz w:val="21"/>
              </w:rPr>
              <w:t>1.1 kiểm tra trùng hồ sơ</w:t>
            </w:r>
          </w:p>
        </w:tc>
      </w:tr>
      <w:tr w14:paraId="7621CEDF">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9ACCD89">
            <w:pPr>
              <w:spacing w:after="0" w:line="252" w:lineRule="auto"/>
              <w:jc w:val="left"/>
            </w:pPr>
            <w:r>
              <w:rPr>
                <w:rFonts w:ascii="Times New Roman" w:hAnsi="Times New Roman" w:eastAsia="Times New Roman" w:cs="Times New Roman"/>
                <w:b w:val="0"/>
                <w:i w:val="0"/>
                <w:color w:val="000000"/>
                <w:sz w:val="21"/>
              </w:rPr>
              <w:t>IX_LopHoc_MaKH</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BF7839">
            <w:pPr>
              <w:spacing w:after="0" w:line="252" w:lineRule="auto"/>
              <w:jc w:val="left"/>
            </w:pPr>
            <w:r>
              <w:rPr>
                <w:rFonts w:ascii="Times New Roman" w:hAnsi="Times New Roman" w:eastAsia="Times New Roman" w:cs="Times New Roman"/>
                <w:b w:val="0"/>
                <w:i w:val="0"/>
                <w:color w:val="000000"/>
                <w:sz w:val="21"/>
              </w:rPr>
              <w:t>LopHoc</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428CEB8">
            <w:pPr>
              <w:spacing w:after="0" w:line="252" w:lineRule="auto"/>
              <w:jc w:val="left"/>
            </w:pPr>
            <w:r>
              <w:rPr>
                <w:rFonts w:ascii="Times New Roman" w:hAnsi="Times New Roman" w:eastAsia="Times New Roman" w:cs="Times New Roman"/>
                <w:b w:val="0"/>
                <w:i w:val="0"/>
                <w:color w:val="000000"/>
                <w:sz w:val="21"/>
              </w:rPr>
              <w:t>MaKH</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E47EEF8">
            <w:pPr>
              <w:spacing w:after="0" w:line="252" w:lineRule="auto"/>
              <w:jc w:val="left"/>
            </w:pPr>
            <w:r>
              <w:rPr>
                <w:rFonts w:ascii="Times New Roman" w:hAnsi="Times New Roman" w:eastAsia="Times New Roman" w:cs="Times New Roman"/>
                <w:b w:val="0"/>
                <w:i w:val="0"/>
                <w:color w:val="000000"/>
                <w:sz w:val="21"/>
              </w:rPr>
              <w:t>3.4, 5.3 nhóm lớp theo khóa học</w:t>
            </w:r>
          </w:p>
        </w:tc>
      </w:tr>
      <w:tr w14:paraId="534308B8">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8FA078E">
            <w:pPr>
              <w:spacing w:after="0" w:line="252" w:lineRule="auto"/>
              <w:jc w:val="left"/>
            </w:pPr>
            <w:r>
              <w:rPr>
                <w:rFonts w:ascii="Times New Roman" w:hAnsi="Times New Roman" w:eastAsia="Times New Roman" w:cs="Times New Roman"/>
                <w:b w:val="0"/>
                <w:i w:val="0"/>
                <w:color w:val="000000"/>
                <w:sz w:val="21"/>
              </w:rPr>
              <w:t>IX_LopHoc_MaGV</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F6910B7">
            <w:pPr>
              <w:spacing w:after="0" w:line="252" w:lineRule="auto"/>
              <w:jc w:val="left"/>
            </w:pPr>
            <w:r>
              <w:rPr>
                <w:rFonts w:ascii="Times New Roman" w:hAnsi="Times New Roman" w:eastAsia="Times New Roman" w:cs="Times New Roman"/>
                <w:b w:val="0"/>
                <w:i w:val="0"/>
                <w:color w:val="000000"/>
                <w:sz w:val="21"/>
              </w:rPr>
              <w:t>LopHoc</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D138B7A">
            <w:pPr>
              <w:spacing w:after="0" w:line="252" w:lineRule="auto"/>
              <w:jc w:val="left"/>
            </w:pPr>
            <w:r>
              <w:rPr>
                <w:rFonts w:ascii="Times New Roman" w:hAnsi="Times New Roman" w:eastAsia="Times New Roman" w:cs="Times New Roman"/>
                <w:b w:val="0"/>
                <w:i w:val="0"/>
                <w:color w:val="000000"/>
                <w:sz w:val="21"/>
              </w:rPr>
              <w:t>MaGV</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6ECDB6">
            <w:pPr>
              <w:spacing w:after="0" w:line="252" w:lineRule="auto"/>
              <w:jc w:val="left"/>
            </w:pPr>
            <w:r>
              <w:rPr>
                <w:rFonts w:ascii="Times New Roman" w:hAnsi="Times New Roman" w:eastAsia="Times New Roman" w:cs="Times New Roman"/>
                <w:b w:val="0"/>
                <w:i w:val="0"/>
                <w:color w:val="000000"/>
                <w:sz w:val="21"/>
              </w:rPr>
              <w:t>2.1 lớp do giáo viên phụ trách</w:t>
            </w:r>
          </w:p>
        </w:tc>
      </w:tr>
      <w:tr w14:paraId="636FBF2A">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6A6CF3B">
            <w:pPr>
              <w:spacing w:after="0" w:line="252" w:lineRule="auto"/>
              <w:jc w:val="left"/>
            </w:pPr>
            <w:r>
              <w:rPr>
                <w:rFonts w:ascii="Times New Roman" w:hAnsi="Times New Roman" w:eastAsia="Times New Roman" w:cs="Times New Roman"/>
                <w:b w:val="0"/>
                <w:i w:val="0"/>
                <w:color w:val="000000"/>
                <w:sz w:val="21"/>
              </w:rPr>
              <w:t>IX_BuoiHoc_GiaoVien_Ngay</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B017D0D">
            <w:pPr>
              <w:spacing w:after="0" w:line="252" w:lineRule="auto"/>
              <w:jc w:val="left"/>
            </w:pPr>
            <w:r>
              <w:rPr>
                <w:rFonts w:ascii="Times New Roman" w:hAnsi="Times New Roman" w:eastAsia="Times New Roman" w:cs="Times New Roman"/>
                <w:b w:val="0"/>
                <w:i w:val="0"/>
                <w:color w:val="000000"/>
                <w:sz w:val="21"/>
              </w:rPr>
              <w:t>BuoiHoc</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76A4BA6">
            <w:pPr>
              <w:spacing w:after="0" w:line="252" w:lineRule="auto"/>
              <w:jc w:val="left"/>
            </w:pPr>
            <w:r>
              <w:rPr>
                <w:rFonts w:ascii="Times New Roman" w:hAnsi="Times New Roman" w:eastAsia="Times New Roman" w:cs="Times New Roman"/>
                <w:b w:val="0"/>
                <w:i w:val="0"/>
                <w:color w:val="000000"/>
                <w:sz w:val="21"/>
              </w:rPr>
              <w:t>MaGV, Ngay</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C9C44BC">
            <w:pPr>
              <w:spacing w:after="0" w:line="252" w:lineRule="auto"/>
              <w:jc w:val="left"/>
            </w:pPr>
            <w:r>
              <w:rPr>
                <w:rFonts w:ascii="Times New Roman" w:hAnsi="Times New Roman" w:eastAsia="Times New Roman" w:cs="Times New Roman"/>
                <w:b w:val="0"/>
                <w:i w:val="0"/>
                <w:color w:val="000000"/>
                <w:sz w:val="21"/>
              </w:rPr>
              <w:t>2.3 kiểm tra trùng giáo viên (QT07)</w:t>
            </w:r>
          </w:p>
        </w:tc>
      </w:tr>
      <w:tr w14:paraId="6EB58675">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A42C8E0">
            <w:pPr>
              <w:spacing w:after="0" w:line="252" w:lineRule="auto"/>
              <w:jc w:val="left"/>
            </w:pPr>
            <w:r>
              <w:rPr>
                <w:rFonts w:ascii="Times New Roman" w:hAnsi="Times New Roman" w:eastAsia="Times New Roman" w:cs="Times New Roman"/>
                <w:b w:val="0"/>
                <w:i w:val="0"/>
                <w:color w:val="000000"/>
                <w:sz w:val="21"/>
              </w:rPr>
              <w:t>IX_BuoiHoc_Phong_Ngay</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8F732F">
            <w:pPr>
              <w:spacing w:after="0" w:line="252" w:lineRule="auto"/>
              <w:jc w:val="left"/>
            </w:pPr>
            <w:r>
              <w:rPr>
                <w:rFonts w:ascii="Times New Roman" w:hAnsi="Times New Roman" w:eastAsia="Times New Roman" w:cs="Times New Roman"/>
                <w:b w:val="0"/>
                <w:i w:val="0"/>
                <w:color w:val="000000"/>
                <w:sz w:val="21"/>
              </w:rPr>
              <w:t>BuoiHoc</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411DA0A">
            <w:pPr>
              <w:spacing w:after="0" w:line="252" w:lineRule="auto"/>
              <w:jc w:val="left"/>
            </w:pPr>
            <w:r>
              <w:rPr>
                <w:rFonts w:ascii="Times New Roman" w:hAnsi="Times New Roman" w:eastAsia="Times New Roman" w:cs="Times New Roman"/>
                <w:b w:val="0"/>
                <w:i w:val="0"/>
                <w:color w:val="000000"/>
                <w:sz w:val="21"/>
              </w:rPr>
              <w:t>MaPhong, Ngay</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DF82D19">
            <w:pPr>
              <w:spacing w:after="0" w:line="252" w:lineRule="auto"/>
              <w:jc w:val="left"/>
            </w:pPr>
            <w:r>
              <w:rPr>
                <w:rFonts w:ascii="Times New Roman" w:hAnsi="Times New Roman" w:eastAsia="Times New Roman" w:cs="Times New Roman"/>
                <w:b w:val="0"/>
                <w:i w:val="0"/>
                <w:color w:val="000000"/>
                <w:sz w:val="21"/>
              </w:rPr>
              <w:t>2.3 kiểm tra trùng phòng (QT07)</w:t>
            </w:r>
          </w:p>
        </w:tc>
      </w:tr>
      <w:tr w14:paraId="3A254482">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F02BB7F">
            <w:pPr>
              <w:spacing w:after="0" w:line="252" w:lineRule="auto"/>
              <w:jc w:val="left"/>
            </w:pPr>
            <w:r>
              <w:rPr>
                <w:rFonts w:ascii="Times New Roman" w:hAnsi="Times New Roman" w:eastAsia="Times New Roman" w:cs="Times New Roman"/>
                <w:b w:val="0"/>
                <w:i w:val="0"/>
                <w:color w:val="000000"/>
                <w:sz w:val="21"/>
              </w:rPr>
              <w:t>IX_DangKy_MaLop</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E6B7981">
            <w:pPr>
              <w:spacing w:after="0" w:line="252" w:lineRule="auto"/>
              <w:jc w:val="left"/>
            </w:pPr>
            <w:r>
              <w:rPr>
                <w:rFonts w:ascii="Times New Roman" w:hAnsi="Times New Roman" w:eastAsia="Times New Roman" w:cs="Times New Roman"/>
                <w:b w:val="0"/>
                <w:i w:val="0"/>
                <w:color w:val="000000"/>
                <w:sz w:val="21"/>
              </w:rPr>
              <w:t>DangKy</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C30E6D5">
            <w:pPr>
              <w:spacing w:after="0" w:line="252" w:lineRule="auto"/>
              <w:jc w:val="left"/>
            </w:pPr>
            <w:r>
              <w:rPr>
                <w:rFonts w:ascii="Times New Roman" w:hAnsi="Times New Roman" w:eastAsia="Times New Roman" w:cs="Times New Roman"/>
                <w:b w:val="0"/>
                <w:i w:val="0"/>
                <w:color w:val="000000"/>
                <w:sz w:val="21"/>
              </w:rPr>
              <w:t>MaLop, TrangThai</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D179296">
            <w:pPr>
              <w:spacing w:after="0" w:line="252" w:lineRule="auto"/>
              <w:jc w:val="left"/>
            </w:pPr>
            <w:r>
              <w:rPr>
                <w:rFonts w:ascii="Times New Roman" w:hAnsi="Times New Roman" w:eastAsia="Times New Roman" w:cs="Times New Roman"/>
                <w:b w:val="0"/>
                <w:i w:val="0"/>
                <w:color w:val="000000"/>
                <w:sz w:val="21"/>
              </w:rPr>
              <w:t>sĩ số lớp (2.1, 2.2, 5.3)</w:t>
            </w:r>
          </w:p>
        </w:tc>
      </w:tr>
      <w:tr w14:paraId="5AEF0342">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BC693F3">
            <w:pPr>
              <w:spacing w:after="0" w:line="252" w:lineRule="auto"/>
              <w:jc w:val="left"/>
            </w:pPr>
            <w:r>
              <w:rPr>
                <w:rFonts w:ascii="Times New Roman" w:hAnsi="Times New Roman" w:eastAsia="Times New Roman" w:cs="Times New Roman"/>
                <w:b w:val="0"/>
                <w:i w:val="0"/>
                <w:color w:val="000000"/>
                <w:sz w:val="21"/>
              </w:rPr>
              <w:t>IX_PhieuThu_NgayThu</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39D30D">
            <w:pPr>
              <w:spacing w:after="0" w:line="252" w:lineRule="auto"/>
              <w:jc w:val="left"/>
            </w:pPr>
            <w:r>
              <w:rPr>
                <w:rFonts w:ascii="Times New Roman" w:hAnsi="Times New Roman" w:eastAsia="Times New Roman" w:cs="Times New Roman"/>
                <w:b w:val="0"/>
                <w:i w:val="0"/>
                <w:color w:val="000000"/>
                <w:sz w:val="21"/>
              </w:rPr>
              <w:t>PhieuThu</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35DA78F">
            <w:pPr>
              <w:spacing w:after="0" w:line="252" w:lineRule="auto"/>
              <w:jc w:val="left"/>
            </w:pPr>
            <w:r>
              <w:rPr>
                <w:rFonts w:ascii="Times New Roman" w:hAnsi="Times New Roman" w:eastAsia="Times New Roman" w:cs="Times New Roman"/>
                <w:b w:val="0"/>
                <w:i w:val="0"/>
                <w:color w:val="000000"/>
                <w:sz w:val="21"/>
              </w:rPr>
              <w:t>NgayThu</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95AC4CE">
            <w:pPr>
              <w:spacing w:after="0" w:line="252" w:lineRule="auto"/>
              <w:jc w:val="left"/>
            </w:pPr>
            <w:r>
              <w:rPr>
                <w:rFonts w:ascii="Times New Roman" w:hAnsi="Times New Roman" w:eastAsia="Times New Roman" w:cs="Times New Roman"/>
                <w:b w:val="0"/>
                <w:i w:val="0"/>
                <w:color w:val="000000"/>
                <w:sz w:val="21"/>
              </w:rPr>
              <w:t>3.4 doanh thu theo kỳ</w:t>
            </w:r>
          </w:p>
        </w:tc>
      </w:tr>
      <w:tr w14:paraId="2DE7CA81">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646055F">
            <w:pPr>
              <w:spacing w:after="0" w:line="252" w:lineRule="auto"/>
              <w:jc w:val="left"/>
            </w:pPr>
            <w:r>
              <w:rPr>
                <w:rFonts w:ascii="Times New Roman" w:hAnsi="Times New Roman" w:eastAsia="Times New Roman" w:cs="Times New Roman"/>
                <w:b w:val="0"/>
                <w:i w:val="0"/>
                <w:color w:val="000000"/>
                <w:sz w:val="21"/>
              </w:rPr>
              <w:t>IX_ChiTietPhieuThu_Dot</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8BCE97A">
            <w:pPr>
              <w:spacing w:after="0" w:line="252" w:lineRule="auto"/>
              <w:jc w:val="left"/>
            </w:pPr>
            <w:r>
              <w:rPr>
                <w:rFonts w:ascii="Times New Roman" w:hAnsi="Times New Roman" w:eastAsia="Times New Roman" w:cs="Times New Roman"/>
                <w:b w:val="0"/>
                <w:i w:val="0"/>
                <w:color w:val="000000"/>
                <w:sz w:val="21"/>
              </w:rPr>
              <w:t>ChiTietPhieuThu</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5A9CF87">
            <w:pPr>
              <w:spacing w:after="0" w:line="252" w:lineRule="auto"/>
              <w:jc w:val="left"/>
            </w:pPr>
            <w:r>
              <w:rPr>
                <w:rFonts w:ascii="Times New Roman" w:hAnsi="Times New Roman" w:eastAsia="Times New Roman" w:cs="Times New Roman"/>
                <w:b w:val="0"/>
                <w:i w:val="0"/>
                <w:color w:val="000000"/>
                <w:sz w:val="21"/>
              </w:rPr>
              <w:t>MaHV, MaLop, Dot</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3302A1B">
            <w:pPr>
              <w:spacing w:after="0" w:line="252" w:lineRule="auto"/>
              <w:jc w:val="left"/>
            </w:pPr>
            <w:r>
              <w:rPr>
                <w:rFonts w:ascii="Times New Roman" w:hAnsi="Times New Roman" w:eastAsia="Times New Roman" w:cs="Times New Roman"/>
                <w:b w:val="0"/>
                <w:i w:val="0"/>
                <w:color w:val="000000"/>
                <w:sz w:val="21"/>
              </w:rPr>
              <w:t>số đã thu theo đợt (3.2, 3.3)</w:t>
            </w:r>
          </w:p>
        </w:tc>
      </w:tr>
      <w:tr w14:paraId="691F918F">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B24A691">
            <w:pPr>
              <w:spacing w:after="0" w:line="252" w:lineRule="auto"/>
              <w:jc w:val="left"/>
            </w:pPr>
            <w:r>
              <w:rPr>
                <w:rFonts w:ascii="Times New Roman" w:hAnsi="Times New Roman" w:eastAsia="Times New Roman" w:cs="Times New Roman"/>
                <w:b w:val="0"/>
                <w:i w:val="0"/>
                <w:color w:val="000000"/>
                <w:sz w:val="21"/>
              </w:rPr>
              <w:t>IX_DiemDanh_Buoi</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E67EC1D">
            <w:pPr>
              <w:spacing w:after="0" w:line="252" w:lineRule="auto"/>
              <w:jc w:val="left"/>
            </w:pPr>
            <w:r>
              <w:rPr>
                <w:rFonts w:ascii="Times New Roman" w:hAnsi="Times New Roman" w:eastAsia="Times New Roman" w:cs="Times New Roman"/>
                <w:b w:val="0"/>
                <w:i w:val="0"/>
                <w:color w:val="000000"/>
                <w:sz w:val="21"/>
              </w:rPr>
              <w:t>DiemDanh</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B06ACC3">
            <w:pPr>
              <w:spacing w:after="0" w:line="252" w:lineRule="auto"/>
              <w:jc w:val="left"/>
            </w:pPr>
            <w:r>
              <w:rPr>
                <w:rFonts w:ascii="Times New Roman" w:hAnsi="Times New Roman" w:eastAsia="Times New Roman" w:cs="Times New Roman"/>
                <w:b w:val="0"/>
                <w:i w:val="0"/>
                <w:color w:val="000000"/>
                <w:sz w:val="21"/>
              </w:rPr>
              <w:t>MaLop, SoBuoi</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F2837AE">
            <w:pPr>
              <w:spacing w:after="0" w:line="252" w:lineRule="auto"/>
              <w:jc w:val="left"/>
            </w:pPr>
            <w:r>
              <w:rPr>
                <w:rFonts w:ascii="Times New Roman" w:hAnsi="Times New Roman" w:eastAsia="Times New Roman" w:cs="Times New Roman"/>
                <w:b w:val="0"/>
                <w:i w:val="0"/>
                <w:color w:val="000000"/>
                <w:sz w:val="21"/>
              </w:rPr>
              <w:t>4.1 điểm danh theo buổi</w:t>
            </w:r>
          </w:p>
        </w:tc>
      </w:tr>
      <w:tr w14:paraId="503D8B47">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23BED45">
            <w:pPr>
              <w:spacing w:after="0" w:line="252" w:lineRule="auto"/>
              <w:jc w:val="left"/>
            </w:pPr>
            <w:r>
              <w:rPr>
                <w:rFonts w:ascii="Times New Roman" w:hAnsi="Times New Roman" w:eastAsia="Times New Roman" w:cs="Times New Roman"/>
                <w:b w:val="0"/>
                <w:i w:val="0"/>
                <w:color w:val="000000"/>
                <w:sz w:val="21"/>
              </w:rPr>
              <w:t>IX_ThongBao_MaHV</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C5B624B">
            <w:pPr>
              <w:spacing w:after="0" w:line="252" w:lineRule="auto"/>
              <w:jc w:val="left"/>
            </w:pPr>
            <w:r>
              <w:rPr>
                <w:rFonts w:ascii="Times New Roman" w:hAnsi="Times New Roman" w:eastAsia="Times New Roman" w:cs="Times New Roman"/>
                <w:b w:val="0"/>
                <w:i w:val="0"/>
                <w:color w:val="000000"/>
                <w:sz w:val="21"/>
              </w:rPr>
              <w:t>ThongBao</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0F7AE91">
            <w:pPr>
              <w:spacing w:after="0" w:line="252" w:lineRule="auto"/>
              <w:jc w:val="left"/>
            </w:pPr>
            <w:r>
              <w:rPr>
                <w:rFonts w:ascii="Times New Roman" w:hAnsi="Times New Roman" w:eastAsia="Times New Roman" w:cs="Times New Roman"/>
                <w:b w:val="0"/>
                <w:i w:val="0"/>
                <w:color w:val="000000"/>
                <w:sz w:val="21"/>
              </w:rPr>
              <w:t>MaHV, ThoiGianGui</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F0899F">
            <w:pPr>
              <w:spacing w:after="0" w:line="252" w:lineRule="auto"/>
              <w:jc w:val="left"/>
            </w:pPr>
            <w:r>
              <w:rPr>
                <w:rFonts w:ascii="Times New Roman" w:hAnsi="Times New Roman" w:eastAsia="Times New Roman" w:cs="Times New Roman"/>
                <w:b w:val="0"/>
                <w:i w:val="0"/>
                <w:color w:val="000000"/>
                <w:sz w:val="21"/>
              </w:rPr>
              <w:t>5.2 thông báo của một học viên</w:t>
            </w:r>
          </w:p>
        </w:tc>
      </w:tr>
      <w:tr w14:paraId="58B2D8CF">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C84F950">
            <w:pPr>
              <w:spacing w:after="0" w:line="252" w:lineRule="auto"/>
              <w:jc w:val="left"/>
            </w:pPr>
            <w:r>
              <w:rPr>
                <w:rFonts w:ascii="Times New Roman" w:hAnsi="Times New Roman" w:eastAsia="Times New Roman" w:cs="Times New Roman"/>
                <w:b w:val="0"/>
                <w:i w:val="0"/>
                <w:color w:val="000000"/>
                <w:sz w:val="21"/>
              </w:rPr>
              <w:t>IX_NhatKy_ThoiDiem</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DF3941">
            <w:pPr>
              <w:spacing w:after="0" w:line="252" w:lineRule="auto"/>
              <w:jc w:val="left"/>
            </w:pPr>
            <w:r>
              <w:rPr>
                <w:rFonts w:ascii="Times New Roman" w:hAnsi="Times New Roman" w:eastAsia="Times New Roman" w:cs="Times New Roman"/>
                <w:b w:val="0"/>
                <w:i w:val="0"/>
                <w:color w:val="000000"/>
                <w:sz w:val="21"/>
              </w:rPr>
              <w:t>NhatKy</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2E4ED0F">
            <w:pPr>
              <w:spacing w:after="0" w:line="252" w:lineRule="auto"/>
              <w:jc w:val="left"/>
            </w:pPr>
            <w:r>
              <w:rPr>
                <w:rFonts w:ascii="Times New Roman" w:hAnsi="Times New Roman" w:eastAsia="Times New Roman" w:cs="Times New Roman"/>
                <w:b w:val="0"/>
                <w:i w:val="0"/>
                <w:color w:val="000000"/>
                <w:sz w:val="21"/>
              </w:rPr>
              <w:t>ThoiDiem</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A4B2102">
            <w:pPr>
              <w:spacing w:after="0" w:line="252" w:lineRule="auto"/>
              <w:jc w:val="left"/>
            </w:pPr>
            <w:r>
              <w:rPr>
                <w:rFonts w:ascii="Times New Roman" w:hAnsi="Times New Roman" w:eastAsia="Times New Roman" w:cs="Times New Roman"/>
                <w:b w:val="0"/>
                <w:i w:val="0"/>
                <w:color w:val="000000"/>
                <w:sz w:val="21"/>
              </w:rPr>
              <w:t>5.1 xem nhật ký theo thời gian</w:t>
            </w:r>
          </w:p>
        </w:tc>
      </w:tr>
      <w:tr w14:paraId="4275B675">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079DF38">
            <w:pPr>
              <w:spacing w:after="0" w:line="252" w:lineRule="auto"/>
              <w:jc w:val="left"/>
            </w:pPr>
            <w:r>
              <w:rPr>
                <w:rFonts w:ascii="Times New Roman" w:hAnsi="Times New Roman" w:eastAsia="Times New Roman" w:cs="Times New Roman"/>
                <w:b w:val="0"/>
                <w:i w:val="0"/>
                <w:color w:val="000000"/>
                <w:sz w:val="21"/>
              </w:rPr>
              <w:t>UX_TaiKhoan_MaNV (UNIQUE)</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24A19B2">
            <w:pPr>
              <w:spacing w:after="0" w:line="252" w:lineRule="auto"/>
              <w:jc w:val="left"/>
            </w:pPr>
            <w:r>
              <w:rPr>
                <w:rFonts w:ascii="Times New Roman" w:hAnsi="Times New Roman" w:eastAsia="Times New Roman" w:cs="Times New Roman"/>
                <w:b w:val="0"/>
                <w:i w:val="0"/>
                <w:color w:val="000000"/>
                <w:sz w:val="21"/>
              </w:rPr>
              <w:t>TaiKhoan</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6632463">
            <w:pPr>
              <w:spacing w:after="0" w:line="252" w:lineRule="auto"/>
              <w:jc w:val="left"/>
            </w:pPr>
            <w:r>
              <w:rPr>
                <w:rFonts w:ascii="Times New Roman" w:hAnsi="Times New Roman" w:eastAsia="Times New Roman" w:cs="Times New Roman"/>
                <w:b w:val="0"/>
                <w:i w:val="0"/>
                <w:color w:val="000000"/>
                <w:sz w:val="21"/>
              </w:rPr>
              <w:t>MaNV khi MaNV IS NOT NULL</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35E52FB">
            <w:pPr>
              <w:spacing w:after="0" w:line="252" w:lineRule="auto"/>
              <w:jc w:val="left"/>
            </w:pPr>
            <w:r>
              <w:rPr>
                <w:rFonts w:ascii="Times New Roman" w:hAnsi="Times New Roman" w:eastAsia="Times New Roman" w:cs="Times New Roman"/>
                <w:b w:val="0"/>
                <w:i w:val="0"/>
                <w:color w:val="000000"/>
                <w:sz w:val="21"/>
              </w:rPr>
              <w:t>Quan hệ 1–1: mỗi chủ sở hữu tối đa một tài khoản</w:t>
            </w:r>
          </w:p>
        </w:tc>
      </w:tr>
      <w:tr w14:paraId="2B841102">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2941BE8D">
            <w:pPr>
              <w:spacing w:after="0" w:line="252" w:lineRule="auto"/>
              <w:jc w:val="left"/>
            </w:pPr>
            <w:r>
              <w:rPr>
                <w:rFonts w:ascii="Times New Roman" w:hAnsi="Times New Roman" w:eastAsia="Times New Roman" w:cs="Times New Roman"/>
                <w:b w:val="0"/>
                <w:i w:val="0"/>
                <w:color w:val="000000"/>
                <w:sz w:val="21"/>
              </w:rPr>
              <w:t>UX_TaiKhoan_MaGV (UNIQUE)</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3DFB3C9">
            <w:pPr>
              <w:spacing w:after="0" w:line="252" w:lineRule="auto"/>
              <w:jc w:val="left"/>
            </w:pPr>
            <w:r>
              <w:rPr>
                <w:rFonts w:ascii="Times New Roman" w:hAnsi="Times New Roman" w:eastAsia="Times New Roman" w:cs="Times New Roman"/>
                <w:b w:val="0"/>
                <w:i w:val="0"/>
                <w:color w:val="000000"/>
                <w:sz w:val="21"/>
              </w:rPr>
              <w:t>TaiKhoan</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5856AC6">
            <w:pPr>
              <w:spacing w:after="0" w:line="252" w:lineRule="auto"/>
              <w:jc w:val="left"/>
            </w:pPr>
            <w:r>
              <w:rPr>
                <w:rFonts w:ascii="Times New Roman" w:hAnsi="Times New Roman" w:eastAsia="Times New Roman" w:cs="Times New Roman"/>
                <w:b w:val="0"/>
                <w:i w:val="0"/>
                <w:color w:val="000000"/>
                <w:sz w:val="21"/>
              </w:rPr>
              <w:t>MaGV khi MaGV IS NOT NULL</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5DCDE3DB">
            <w:pPr>
              <w:spacing w:after="0" w:line="252" w:lineRule="auto"/>
              <w:jc w:val="left"/>
            </w:pPr>
            <w:r>
              <w:rPr>
                <w:rFonts w:ascii="Times New Roman" w:hAnsi="Times New Roman" w:eastAsia="Times New Roman" w:cs="Times New Roman"/>
                <w:b w:val="0"/>
                <w:i w:val="0"/>
                <w:color w:val="000000"/>
                <w:sz w:val="21"/>
              </w:rPr>
              <w:t>Quan hệ 1–1: mỗi chủ sở hữu tối đa một tài khoản</w:t>
            </w:r>
          </w:p>
        </w:tc>
      </w:tr>
      <w:tr w14:paraId="5B281023">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69BF8F50">
            <w:pPr>
              <w:spacing w:after="0" w:line="252" w:lineRule="auto"/>
              <w:jc w:val="left"/>
            </w:pPr>
            <w:r>
              <w:rPr>
                <w:rFonts w:ascii="Times New Roman" w:hAnsi="Times New Roman" w:eastAsia="Times New Roman" w:cs="Times New Roman"/>
                <w:b w:val="0"/>
                <w:i w:val="0"/>
                <w:color w:val="000000"/>
                <w:sz w:val="21"/>
              </w:rPr>
              <w:t>UX_TaiKhoan_MaHV (UNIQUE)</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34E18FDC">
            <w:pPr>
              <w:spacing w:after="0" w:line="252" w:lineRule="auto"/>
              <w:jc w:val="left"/>
            </w:pPr>
            <w:r>
              <w:rPr>
                <w:rFonts w:ascii="Times New Roman" w:hAnsi="Times New Roman" w:eastAsia="Times New Roman" w:cs="Times New Roman"/>
                <w:b w:val="0"/>
                <w:i w:val="0"/>
                <w:color w:val="000000"/>
                <w:sz w:val="21"/>
              </w:rPr>
              <w:t>TaiKhoan</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11C164B5">
            <w:pPr>
              <w:spacing w:after="0" w:line="252" w:lineRule="auto"/>
              <w:jc w:val="left"/>
            </w:pPr>
            <w:r>
              <w:rPr>
                <w:rFonts w:ascii="Times New Roman" w:hAnsi="Times New Roman" w:eastAsia="Times New Roman" w:cs="Times New Roman"/>
                <w:b w:val="0"/>
                <w:i w:val="0"/>
                <w:color w:val="000000"/>
                <w:sz w:val="21"/>
              </w:rPr>
              <w:t>MaHV khi MaHV IS NOT NULL</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0BA6AF8F">
            <w:pPr>
              <w:spacing w:after="0" w:line="252" w:lineRule="auto"/>
              <w:jc w:val="left"/>
            </w:pPr>
            <w:r>
              <w:rPr>
                <w:rFonts w:ascii="Times New Roman" w:hAnsi="Times New Roman" w:eastAsia="Times New Roman" w:cs="Times New Roman"/>
                <w:b w:val="0"/>
                <w:i w:val="0"/>
                <w:color w:val="000000"/>
                <w:sz w:val="21"/>
              </w:rPr>
              <w:t>Quan hệ 1–1: mỗi chủ sở hữu tối đa một tài khoản</w:t>
            </w:r>
          </w:p>
        </w:tc>
      </w:tr>
      <w:tr w14:paraId="24DC3141">
        <w:tblPrEx>
          <w:tblCellMar>
            <w:top w:w="0" w:type="dxa"/>
            <w:left w:w="108" w:type="dxa"/>
            <w:bottom w:w="0" w:type="dxa"/>
            <w:right w:w="108" w:type="dxa"/>
          </w:tblCellMar>
        </w:tblPrEx>
        <w:trPr>
          <w:cantSplit/>
          <w:jc w:val="center"/>
        </w:trPr>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AF162F3">
            <w:pPr>
              <w:spacing w:after="0" w:line="252" w:lineRule="auto"/>
              <w:jc w:val="left"/>
            </w:pPr>
            <w:r>
              <w:rPr>
                <w:rFonts w:ascii="Times New Roman" w:hAnsi="Times New Roman" w:eastAsia="Times New Roman" w:cs="Times New Roman"/>
                <w:b w:val="0"/>
                <w:i w:val="0"/>
                <w:color w:val="000000"/>
                <w:sz w:val="21"/>
              </w:rPr>
              <w:t>UX_TaiKhoan_MaPH (UNIQUE)</w:t>
            </w:r>
          </w:p>
        </w:tc>
        <w:tc>
          <w:tcPr>
            <w:tcW w:w="145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49D2CDE7">
            <w:pPr>
              <w:spacing w:after="0" w:line="252" w:lineRule="auto"/>
              <w:jc w:val="left"/>
            </w:pPr>
            <w:r>
              <w:rPr>
                <w:rFonts w:ascii="Times New Roman" w:hAnsi="Times New Roman" w:eastAsia="Times New Roman" w:cs="Times New Roman"/>
                <w:b w:val="0"/>
                <w:i w:val="0"/>
                <w:color w:val="000000"/>
                <w:sz w:val="21"/>
              </w:rPr>
              <w:t>TaiKhoan</w:t>
            </w:r>
          </w:p>
        </w:tc>
        <w:tc>
          <w:tcPr>
            <w:tcW w:w="2185"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1E46E88">
            <w:pPr>
              <w:spacing w:after="0" w:line="252" w:lineRule="auto"/>
              <w:jc w:val="left"/>
            </w:pPr>
            <w:r>
              <w:rPr>
                <w:rFonts w:ascii="Times New Roman" w:hAnsi="Times New Roman" w:eastAsia="Times New Roman" w:cs="Times New Roman"/>
                <w:b w:val="0"/>
                <w:i w:val="0"/>
                <w:color w:val="000000"/>
                <w:sz w:val="21"/>
              </w:rPr>
              <w:t>MaPH khi MaPH IS NOT NULL</w:t>
            </w:r>
          </w:p>
        </w:tc>
        <w:tc>
          <w:tcPr>
            <w:tcW w:w="3682" w:type="dxa"/>
            <w:tcBorders>
              <w:top w:val="single" w:color="BFBFBF" w:sz="6" w:space="0"/>
              <w:left w:val="single" w:color="BFBFBF" w:sz="6" w:space="0"/>
              <w:bottom w:val="single" w:color="BFBFBF" w:sz="6" w:space="0"/>
              <w:right w:val="single" w:color="BFBFBF" w:sz="6" w:space="0"/>
            </w:tcBorders>
            <w:tcMar>
              <w:top w:w="60" w:type="dxa"/>
              <w:left w:w="80" w:type="dxa"/>
              <w:bottom w:w="60" w:type="dxa"/>
              <w:right w:w="80" w:type="dxa"/>
            </w:tcMar>
            <w:vAlign w:val="center"/>
          </w:tcPr>
          <w:p w14:paraId="7EDEBA3A">
            <w:pPr>
              <w:spacing w:after="0" w:line="252" w:lineRule="auto"/>
              <w:jc w:val="left"/>
            </w:pPr>
            <w:r>
              <w:rPr>
                <w:rFonts w:ascii="Times New Roman" w:hAnsi="Times New Roman" w:eastAsia="Times New Roman" w:cs="Times New Roman"/>
                <w:b w:val="0"/>
                <w:i w:val="0"/>
                <w:color w:val="000000"/>
                <w:sz w:val="21"/>
              </w:rPr>
              <w:t>Quan hệ 1–1: mỗi chủ sở hữu tối đa một tài khoản</w:t>
            </w:r>
          </w:p>
        </w:tc>
      </w:tr>
    </w:tbl>
    <w:p w14:paraId="1CA60ACF">
      <w:pPr>
        <w:spacing w:after="40"/>
      </w:pPr>
    </w:p>
    <w:sectPr>
      <w:footerReference r:id="rId5" w:type="default"/>
      <w:pgSz w:w="12240" w:h="15840"/>
      <w:pgMar w:top="1224" w:right="1224" w:bottom="108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Cousine"/>
    <w:panose1 w:val="00000000000000000000"/>
    <w:charset w:val="00"/>
    <w:family w:val="auto"/>
    <w:pitch w:val="default"/>
    <w:sig w:usb0="00000000" w:usb1="00000000" w:usb2="00000000" w:usb3="00000000" w:csb0="00000000" w:csb1="00000000"/>
  </w:font>
  <w:font w:name="Cousine">
    <w:panose1 w:val="02070409020205020404"/>
    <w:charset w:val="00"/>
    <w:family w:val="auto"/>
    <w:pitch w:val="default"/>
    <w:sig w:usb0="E0000AFF" w:usb1="400078FF" w:usb2="00000001" w:usb3="00000000" w:csb0="600001BF" w:csb1="DFF70000"/>
  </w:font>
  <w:font w:name="MS PGothic">
    <w:panose1 w:val="020B0600070205080204"/>
    <w:charset w:val="80"/>
    <w:family w:val="auto"/>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5AAC3C">
    <w:pPr>
      <w:pStyle w:val="18"/>
      <w:jc w:val="center"/>
    </w:pPr>
    <w:r>
      <w:rPr>
        <w:rFonts w:ascii="Times New Roman" w:hAnsi="Times New Roman" w:eastAsia="Times New Roman" w:cs="Times New Roman"/>
        <w:color w:val="000000"/>
        <w:sz w:val="18"/>
      </w:rPr>
      <w:t xml:space="preserve">Nhóm 10  |  Trang </w:t>
    </w:r>
    <w:r>
      <w:rPr>
        <w:rFonts w:ascii="Times New Roman" w:hAnsi="Times New Roman" w:eastAsia="Times New Roman" w:cs="Times New Roman"/>
        <w:color w:val="000000"/>
        <w:sz w:val="18"/>
      </w:rPr>
      <w:fldChar w:fldCharType="begin"/>
    </w:r>
    <w:r>
      <w:rPr>
        <w:rFonts w:ascii="Times New Roman" w:hAnsi="Times New Roman" w:eastAsia="Times New Roman" w:cs="Times New Roman"/>
        <w:color w:val="000000"/>
        <w:sz w:val="18"/>
      </w:rPr>
      <w:instrText xml:space="preserve"> PAGE </w:instrText>
    </w:r>
    <w:r>
      <w:rPr>
        <w:rFonts w:ascii="Times New Roman" w:hAnsi="Times New Roman" w:eastAsia="Times New Roman" w:cs="Times New Roman"/>
        <w:color w:val="000000"/>
        <w:sz w:val="18"/>
      </w:rPr>
      <w:fldChar w:fldCharType="separate"/>
    </w:r>
    <w:r>
      <w:rPr>
        <w:rFonts w:ascii="Times New Roman" w:hAnsi="Times New Roman" w:eastAsia="Times New Roman" w:cs="Times New Roman"/>
        <w:color w:val="000000"/>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doNotDisplayPageBoundaries w:val="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23A27C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Times New Roman" w:cs="Times New Roman"/>
      <w:color w:val="000000"/>
      <w:sz w:val="24"/>
      <w:szCs w:val="22"/>
      <w:lang w:val="en-US" w:eastAsia="en-US" w:bidi="ar-SA"/>
    </w:rPr>
  </w:style>
  <w:style w:type="paragraph" w:styleId="2">
    <w:name w:val="heading 1"/>
    <w:basedOn w:val="1"/>
    <w:next w:val="1"/>
    <w:link w:val="141"/>
    <w:qFormat/>
    <w:uiPriority w:val="9"/>
    <w:pPr>
      <w:keepNext/>
      <w:keepLines/>
      <w:spacing w:before="240" w:after="120"/>
      <w:outlineLvl w:val="0"/>
    </w:pPr>
    <w:rPr>
      <w:rFonts w:ascii="Times New Roman" w:hAnsi="Times New Roman" w:eastAsia="Times New Roman" w:cs="Times New Roman"/>
      <w:b/>
      <w:bCs/>
      <w:color w:val="000000"/>
      <w:sz w:val="30"/>
      <w:szCs w:val="28"/>
    </w:rPr>
  </w:style>
  <w:style w:type="paragraph" w:styleId="3">
    <w:name w:val="heading 2"/>
    <w:basedOn w:val="1"/>
    <w:next w:val="1"/>
    <w:link w:val="142"/>
    <w:unhideWhenUsed/>
    <w:qFormat/>
    <w:uiPriority w:val="9"/>
    <w:pPr>
      <w:keepNext/>
      <w:keepLines/>
      <w:spacing w:before="160" w:after="120"/>
      <w:outlineLvl w:val="1"/>
    </w:pPr>
    <w:rPr>
      <w:rFonts w:ascii="Times New Roman" w:hAnsi="Times New Roman" w:eastAsia="Times New Roman" w:cs="Times New Roman"/>
      <w:b/>
      <w:bCs/>
      <w:color w:val="000000"/>
      <w:sz w:val="26"/>
      <w:szCs w:val="26"/>
    </w:rPr>
  </w:style>
  <w:style w:type="paragraph" w:styleId="4">
    <w:name w:val="heading 3"/>
    <w:basedOn w:val="1"/>
    <w:next w:val="1"/>
    <w:link w:val="143"/>
    <w:unhideWhenUsed/>
    <w:qFormat/>
    <w:uiPriority w:val="9"/>
    <w:pPr>
      <w:keepNext/>
      <w:keepLines/>
      <w:spacing w:before="160" w:after="120"/>
      <w:outlineLvl w:val="2"/>
    </w:pPr>
    <w:rPr>
      <w:rFonts w:ascii="Times New Roman" w:hAnsi="Times New Roman" w:eastAsia="Times New Roman" w:cs="Times New Roman"/>
      <w:b/>
      <w:bCs/>
      <w:color w:val="000000"/>
      <w:sz w:val="24"/>
    </w:rPr>
  </w:style>
  <w:style w:type="paragraph" w:styleId="5">
    <w:name w:val="heading 4"/>
    <w:basedOn w:val="1"/>
    <w:next w:val="1"/>
    <w:link w:val="153"/>
    <w:semiHidden/>
    <w:unhideWhenUsed/>
    <w:qFormat/>
    <w:uiPriority w:val="9"/>
    <w:pPr>
      <w:keepNext/>
      <w:keepLines/>
      <w:spacing w:before="160" w:after="120"/>
      <w:outlineLvl w:val="3"/>
    </w:pPr>
    <w:rPr>
      <w:rFonts w:ascii="Times New Roman" w:hAnsi="Times New Roman" w:eastAsia="Times New Roman" w:cs="Times New Roman"/>
      <w:b/>
      <w:bCs/>
      <w:i/>
      <w:iCs/>
      <w:color w:val="000000"/>
      <w:sz w:val="24"/>
    </w:rPr>
  </w:style>
  <w:style w:type="paragraph" w:styleId="6">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7"/>
    <w:unhideWhenUsed/>
    <w:uiPriority w:val="99"/>
    <w:pPr>
      <w:spacing w:after="120"/>
    </w:pPr>
  </w:style>
  <w:style w:type="paragraph" w:styleId="14">
    <w:name w:val="Body Text 2"/>
    <w:basedOn w:val="1"/>
    <w:link w:val="148"/>
    <w:unhideWhenUsed/>
    <w:uiPriority w:val="99"/>
    <w:pPr>
      <w:spacing w:after="120" w:line="480" w:lineRule="auto"/>
    </w:pPr>
  </w:style>
  <w:style w:type="paragraph" w:styleId="15">
    <w:name w:val="Body Text 3"/>
    <w:basedOn w:val="1"/>
    <w:link w:val="149"/>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9"/>
    <w:unhideWhenUsed/>
    <w:uiPriority w:val="99"/>
    <w:pPr>
      <w:tabs>
        <w:tab w:val="center" w:pos="4680"/>
        <w:tab w:val="right" w:pos="9360"/>
      </w:tabs>
      <w:spacing w:after="0" w:line="240" w:lineRule="auto"/>
    </w:pPr>
  </w:style>
  <w:style w:type="paragraph" w:styleId="19">
    <w:name w:val="header"/>
    <w:basedOn w:val="1"/>
    <w:link w:val="138"/>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50"/>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4"/>
    <w:qFormat/>
    <w:uiPriority w:val="10"/>
    <w:pPr>
      <w:pBdr>
        <w:bottom w:val="single" w:color="4F81BD" w:themeColor="accent1" w:sz="8" w:space="4"/>
      </w:pBdr>
      <w:spacing w:after="300" w:line="240" w:lineRule="auto"/>
      <w:contextualSpacing/>
    </w:pPr>
    <w:rPr>
      <w:rFonts w:ascii="Times New Roman" w:hAnsi="Times New Roman" w:eastAsia="Times New Roman" w:cs="Times New Roman"/>
      <w:color w:val="000000"/>
      <w:spacing w:val="5"/>
      <w:kern w:val="28"/>
      <w:sz w:val="40"/>
      <w:szCs w:val="52"/>
    </w:rPr>
  </w:style>
  <w:style w:type="paragraph" w:styleId="37">
    <w:name w:val="toc 1"/>
    <w:basedOn w:val="1"/>
    <w:next w:val="1"/>
    <w:semiHidden/>
    <w:unhideWhenUsed/>
    <w:uiPriority w:val="39"/>
  </w:style>
  <w:style w:type="paragraph" w:styleId="38">
    <w:name w:val="toc 2"/>
    <w:basedOn w:val="1"/>
    <w:next w:val="1"/>
    <w:semiHidden/>
    <w:unhideWhenUsed/>
    <w:uiPriority w:val="39"/>
    <w:pPr>
      <w:ind w:left="420" w:leftChars="200"/>
    </w:pPr>
  </w:style>
  <w:style w:type="paragraph" w:styleId="39">
    <w:name w:val="toc 3"/>
    <w:basedOn w:val="1"/>
    <w:next w:val="1"/>
    <w:semiHidden/>
    <w:unhideWhenUsed/>
    <w:uiPriority w:val="39"/>
    <w:pPr>
      <w:ind w:left="840" w:leftChars="400"/>
    </w:pPr>
  </w:style>
  <w:style w:type="table" w:styleId="40">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1">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2">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3">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4">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5">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6">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7">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8">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9">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0">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1">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2">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3">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4">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5">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6">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7">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8">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9">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0">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1">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2">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3">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4">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5">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6">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7">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8">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6">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7">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8">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9">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0">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1">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2">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0">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1">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2">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3">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4">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5">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6">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7">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8">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9">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0">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1">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2">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3">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4">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5">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6">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7">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8">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9">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0">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2">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3">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7">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1">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5">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6">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7">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8">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9">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0">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1">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2">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3">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4">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5">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6">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7">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8">
    <w:name w:val="Header Char"/>
    <w:basedOn w:val="11"/>
    <w:link w:val="19"/>
    <w:qFormat/>
    <w:uiPriority w:val="99"/>
  </w:style>
  <w:style w:type="character" w:customStyle="1" w:styleId="139">
    <w:name w:val="Footer Char"/>
    <w:basedOn w:val="11"/>
    <w:link w:val="18"/>
    <w:qFormat/>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1"/>
    <w:link w:val="13"/>
    <w:uiPriority w:val="99"/>
  </w:style>
  <w:style w:type="character" w:customStyle="1" w:styleId="148">
    <w:name w:val="Body Text 2 Char"/>
    <w:basedOn w:val="11"/>
    <w:link w:val="14"/>
    <w:uiPriority w:val="99"/>
  </w:style>
  <w:style w:type="character" w:customStyle="1" w:styleId="149">
    <w:name w:val="Body Text 3 Char"/>
    <w:basedOn w:val="11"/>
    <w:link w:val="15"/>
    <w:qFormat/>
    <w:uiPriority w:val="99"/>
    <w:rPr>
      <w:sz w:val="16"/>
      <w:szCs w:val="16"/>
    </w:rPr>
  </w:style>
  <w:style w:type="character" w:customStyle="1" w:styleId="150">
    <w:name w:val="Macro Text Char"/>
    <w:basedOn w:val="11"/>
    <w:link w:val="3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1"/>
    <w:link w:val="151"/>
    <w:uiPriority w:val="29"/>
    <w:rPr>
      <w:i/>
      <w:iCs/>
      <w:color w:val="000000" w:themeColor="text1"/>
      <w14:textFill>
        <w14:solidFill>
          <w14:schemeClr w14:val="tx1"/>
        </w14:solidFill>
      </w14:textFill>
    </w:rPr>
  </w:style>
  <w:style w:type="character" w:customStyle="1" w:styleId="153">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1"/>
    <w:link w:val="159"/>
    <w:uiPriority w:val="30"/>
    <w:rPr>
      <w:b/>
      <w:bCs/>
      <w:i/>
      <w:iCs/>
      <w:color w:val="4F81BD" w:themeColor="accent1"/>
      <w14:textFill>
        <w14:solidFill>
          <w14:schemeClr w14:val="accent1"/>
        </w14:solidFill>
      </w14:textFill>
    </w:rPr>
  </w:style>
  <w:style w:type="character" w:customStyle="1" w:styleId="161">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1"/>
    <w:qFormat/>
    <w:uiPriority w:val="21"/>
    <w:rPr>
      <w:b/>
      <w:bCs/>
      <w:i/>
      <w:iCs/>
      <w:color w:val="4F81BD" w:themeColor="accent1"/>
      <w14:textFill>
        <w14:solidFill>
          <w14:schemeClr w14:val="accent1"/>
        </w14:solidFill>
      </w14:textFill>
    </w:rPr>
  </w:style>
  <w:style w:type="character" w:customStyle="1" w:styleId="163">
    <w:name w:val="Subtle Reference"/>
    <w:basedOn w:val="11"/>
    <w:qFormat/>
    <w:uiPriority w:val="31"/>
    <w:rPr>
      <w:smallCaps/>
      <w:color w:val="C0504D" w:themeColor="accent2"/>
      <w:u w:val="single"/>
      <w14:textFill>
        <w14:solidFill>
          <w14:schemeClr w14:val="accent2"/>
        </w14:solidFill>
      </w14:textFill>
    </w:rPr>
  </w:style>
  <w:style w:type="character" w:customStyle="1" w:styleId="164">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1"/>
    <w:qFormat/>
    <w:uiPriority w:val="33"/>
    <w:rPr>
      <w:b/>
      <w:bCs/>
      <w:smallCaps/>
      <w:spacing w:val="5"/>
    </w:rPr>
  </w:style>
  <w:style w:type="paragraph" w:customStyle="1" w:styleId="166">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95</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10</dc:creator>
  <dc:description>generated by python-docx</dc:description>
  <cp:lastModifiedBy>HUYNH</cp:lastModifiedBy>
  <dcterms:modified xsi:type="dcterms:W3CDTF">2026-10-14T06:47:12Z</dcterms:modified>
  <dc:title>Báo cáo thiết kế hệ thống quản lý trung tâm ngoại ngữ</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2B13D6CD00D343A9B55C403910F4CC2B_12</vt:lpwstr>
  </property>
</Properties>
</file>